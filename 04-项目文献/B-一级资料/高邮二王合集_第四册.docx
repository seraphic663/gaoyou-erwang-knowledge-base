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09753" w14:textId="77777777" w:rsidR="007A29CB" w:rsidRDefault="00000000">
      <w:pPr>
        <w:rPr>
          <w:lang w:eastAsia="zh-CN"/>
        </w:rPr>
      </w:pPr>
      <w:r>
        <w:rPr>
          <w:lang w:eastAsia="zh-CN"/>
        </w:rPr>
        <w:t>【第</w:t>
      </w:r>
      <w:r>
        <w:rPr>
          <w:lang w:eastAsia="zh-CN"/>
        </w:rPr>
        <w:t>1</w:t>
      </w:r>
      <w:r>
        <w:rPr>
          <w:lang w:eastAsia="zh-CN"/>
        </w:rPr>
        <w:t>页】</w:t>
      </w:r>
    </w:p>
    <w:p w14:paraId="76EA23F0" w14:textId="77777777" w:rsidR="007A29CB" w:rsidRDefault="00000000">
      <w:pPr>
        <w:rPr>
          <w:lang w:eastAsia="zh-CN"/>
        </w:rPr>
      </w:pPr>
      <w:r>
        <w:rPr>
          <w:lang w:eastAsia="zh-CN"/>
        </w:rPr>
        <w:t>王石臞先生</w:t>
      </w:r>
      <w:proofErr w:type="gramStart"/>
      <w:r>
        <w:rPr>
          <w:lang w:eastAsia="zh-CN"/>
        </w:rPr>
        <w:t>搜文序</w:t>
      </w:r>
      <w:proofErr w:type="gramEnd"/>
    </w:p>
    <w:p w14:paraId="0F71B7C2" w14:textId="77777777" w:rsidR="007A29CB" w:rsidRDefault="00000000">
      <w:proofErr w:type="spellStart"/>
      <w:r>
        <w:t>鄕賢石臞王光生克紹名公</w:t>
      </w:r>
      <w:proofErr w:type="spellEnd"/>
    </w:p>
    <w:p w14:paraId="18A353D6" w14:textId="77777777" w:rsidR="007A29CB" w:rsidRDefault="00000000">
      <w:proofErr w:type="spellStart"/>
      <w:r>
        <w:t>淹通衣被天下巍然一代信</w:t>
      </w:r>
      <w:proofErr w:type="spellEnd"/>
    </w:p>
    <w:p w14:paraId="4CD401B9" w14:textId="77777777" w:rsidR="007A29CB" w:rsidRDefault="00000000">
      <w:proofErr w:type="spellStart"/>
      <w:r>
        <w:t>生僦居京邸屏絕人事健片</w:t>
      </w:r>
      <w:proofErr w:type="spellEnd"/>
    </w:p>
    <w:p w14:paraId="7C52ECE5" w14:textId="77777777" w:rsidR="007A29CB" w:rsidRDefault="00000000">
      <w:proofErr w:type="spellStart"/>
      <w:r>
        <w:t>有以語言文字求者雖至水</w:t>
      </w:r>
      <w:proofErr w:type="spellEnd"/>
    </w:p>
    <w:p w14:paraId="14571377" w14:textId="77777777" w:rsidR="007A29CB" w:rsidRDefault="00000000">
      <w:proofErr w:type="spellStart"/>
      <w:r>
        <w:t>不欲以經師學人傅也今歲</w:t>
      </w:r>
      <w:proofErr w:type="spellEnd"/>
    </w:p>
    <w:p w14:paraId="6B9282E3" w14:textId="77777777" w:rsidR="007A29CB" w:rsidRDefault="00000000">
      <w:proofErr w:type="spellStart"/>
      <w:r>
        <w:t>錄先生遺文一帙以校字見</w:t>
      </w:r>
      <w:proofErr w:type="spellEnd"/>
    </w:p>
    <w:p w14:paraId="6EB42351" w14:textId="77777777" w:rsidR="007A29CB" w:rsidRDefault="00000000">
      <w:proofErr w:type="spellStart"/>
      <w:r>
        <w:t>容廟初陳剿賊事宜疏詳明</w:t>
      </w:r>
      <w:proofErr w:type="spellEnd"/>
    </w:p>
    <w:p w14:paraId="0FBBC726" w14:textId="77777777" w:rsidR="007A29CB" w:rsidRDefault="00000000">
      <w:pPr>
        <w:rPr>
          <w:lang w:eastAsia="zh-CN"/>
        </w:rPr>
      </w:pPr>
      <w:r>
        <w:rPr>
          <w:lang w:eastAsia="zh-CN"/>
        </w:rPr>
        <w:t>直隸山東河道諸說相厦</w:t>
      </w:r>
      <w:proofErr w:type="gramStart"/>
      <w:r>
        <w:rPr>
          <w:lang w:eastAsia="zh-CN"/>
        </w:rPr>
        <w:t>和</w:t>
      </w:r>
      <w:proofErr w:type="gramEnd"/>
    </w:p>
    <w:p w14:paraId="31D3C5DC" w14:textId="77777777" w:rsidR="007A29CB" w:rsidRDefault="00000000">
      <w:proofErr w:type="spellStart"/>
      <w:r>
        <w:t>論定恐亦不過如是此先生</w:t>
      </w:r>
      <w:proofErr w:type="spellEnd"/>
    </w:p>
    <w:p w14:paraId="245A6696" w14:textId="77777777" w:rsidR="007A29CB" w:rsidRDefault="00000000">
      <w:pPr>
        <w:rPr>
          <w:lang w:eastAsia="zh-CN"/>
        </w:rPr>
      </w:pPr>
      <w:r>
        <w:rPr>
          <w:lang w:eastAsia="zh-CN"/>
        </w:rPr>
        <w:t>钱諸篇積之厚而取之精卽</w:t>
      </w:r>
    </w:p>
    <w:p w14:paraId="3B1E3DEB" w14:textId="77777777" w:rsidR="007A29CB" w:rsidRDefault="00000000">
      <w:proofErr w:type="spellStart"/>
      <w:r>
        <w:t>見先生之經濟則先生鬻僅以文人傳哉又豈僅以經師學</w:t>
      </w:r>
      <w:proofErr w:type="spellEnd"/>
    </w:p>
    <w:p w14:paraId="123A2768" w14:textId="77777777" w:rsidR="007A29CB" w:rsidRDefault="00000000">
      <w:proofErr w:type="spellStart"/>
      <w:r>
        <w:t>人傳哉</w:t>
      </w:r>
      <w:proofErr w:type="spellEnd"/>
    </w:p>
    <w:p w14:paraId="5C067BC0" w14:textId="77777777" w:rsidR="007A29CB" w:rsidRDefault="00000000">
      <w:proofErr w:type="spellStart"/>
      <w:r>
        <w:t>與先生家世聯世誼申以婚婣景仰前徽追陪來</w:t>
      </w:r>
      <w:proofErr w:type="spellEnd"/>
    </w:p>
    <w:p w14:paraId="7FC64CB6" w14:textId="77777777" w:rsidR="007A29CB" w:rsidRDefault="00000000">
      <w:proofErr w:type="spellStart"/>
      <w:r>
        <w:t>哲附名驥尾滋愧益深最後數葉舊署曰丁亥詩鈔乃先生</w:t>
      </w:r>
      <w:proofErr w:type="spellEnd"/>
    </w:p>
    <w:p w14:paraId="7579EBC2" w14:textId="77777777" w:rsidR="007A29CB" w:rsidRDefault="00000000">
      <w:proofErr w:type="spellStart"/>
      <w:r>
        <w:t>少作後恐世僅目爲詩人而悔不爲者然卽此已超逸若是</w:t>
      </w:r>
      <w:proofErr w:type="spellEnd"/>
    </w:p>
    <w:p w14:paraId="6156653D" w14:textId="77777777" w:rsidR="007A29CB" w:rsidRDefault="00000000">
      <w:proofErr w:type="spellStart"/>
      <w:r>
        <w:t>則先生之所以卓越古今者不于此可想見哉咸豊丙辰季</w:t>
      </w:r>
      <w:proofErr w:type="spellEnd"/>
    </w:p>
    <w:p w14:paraId="4A76C76D" w14:textId="77777777" w:rsidR="007A29CB" w:rsidRDefault="00000000">
      <w:proofErr w:type="spellStart"/>
      <w:r>
        <w:t>夏邑後學夏崑林拜手謹識</w:t>
      </w:r>
      <w:proofErr w:type="spellEnd"/>
    </w:p>
    <w:p w14:paraId="49CD7A83" w14:textId="77777777" w:rsidR="007A29CB" w:rsidRDefault="00000000">
      <w:pPr>
        <w:rPr>
          <w:lang w:eastAsia="zh-CN"/>
        </w:rPr>
      </w:pPr>
      <w:r>
        <w:rPr>
          <w:lang w:eastAsia="zh-CN"/>
        </w:rPr>
        <w:t>王石耀先生追文親次序</w:t>
      </w:r>
    </w:p>
    <w:p w14:paraId="6AE1CC3A" w14:textId="77777777" w:rsidR="007A29CB" w:rsidRDefault="00000000">
      <w:pPr>
        <w:rPr>
          <w:lang w:eastAsia="zh-CN"/>
        </w:rPr>
      </w:pPr>
      <w:r>
        <w:rPr>
          <w:lang w:eastAsia="zh-CN"/>
        </w:rPr>
        <w:t>奐億嘉慶十七年</w:t>
      </w:r>
      <w:proofErr w:type="gramStart"/>
      <w:r>
        <w:rPr>
          <w:lang w:eastAsia="zh-CN"/>
        </w:rPr>
        <w:t>壬电冬金增段君磨</w:t>
      </w:r>
      <w:proofErr w:type="gramEnd"/>
      <w:r>
        <w:rPr>
          <w:lang w:eastAsia="zh-CN"/>
        </w:rPr>
        <w:t>先生令校說交注十</w:t>
      </w:r>
    </w:p>
    <w:p w14:paraId="7364C8B3" w14:textId="77777777" w:rsidR="007A29CB" w:rsidRDefault="00000000">
      <w:proofErr w:type="spellStart"/>
      <w:r>
        <w:t>五卷館宿枝園庭留面受業於門段先生曰余之治說文也</w:t>
      </w:r>
      <w:proofErr w:type="spellEnd"/>
    </w:p>
    <w:p w14:paraId="7C747023" w14:textId="77777777" w:rsidR="007A29CB" w:rsidRDefault="00000000">
      <w:pPr>
        <w:rPr>
          <w:lang w:eastAsia="zh-CN"/>
        </w:rPr>
      </w:pPr>
      <w:r>
        <w:rPr>
          <w:lang w:eastAsia="zh-CN"/>
        </w:rPr>
        <w:t>交字攷經以图攷字大指本得郡戴氏高郵王石臞先生淵</w:t>
      </w:r>
    </w:p>
    <w:p w14:paraId="19FEEB53" w14:textId="77777777" w:rsidR="007A29CB" w:rsidRDefault="00000000">
      <w:pPr>
        <w:rPr>
          <w:lang w:eastAsia="zh-CN"/>
        </w:rPr>
      </w:pPr>
      <w:r>
        <w:rPr>
          <w:lang w:eastAsia="zh-CN"/>
        </w:rPr>
        <w:lastRenderedPageBreak/>
        <w:t>【第</w:t>
      </w:r>
      <w:r>
        <w:rPr>
          <w:lang w:eastAsia="zh-CN"/>
        </w:rPr>
        <w:t>2</w:t>
      </w:r>
      <w:r>
        <w:rPr>
          <w:lang w:eastAsia="zh-CN"/>
        </w:rPr>
        <w:t>页】</w:t>
      </w:r>
    </w:p>
    <w:p w14:paraId="63968553" w14:textId="77777777" w:rsidR="007A29CB" w:rsidRDefault="00000000">
      <w:pPr>
        <w:rPr>
          <w:lang w:eastAsia="zh-CN"/>
        </w:rPr>
      </w:pPr>
      <w:r>
        <w:rPr>
          <w:lang w:eastAsia="zh-CN"/>
        </w:rPr>
        <w:t>舒</w:t>
      </w:r>
      <w:proofErr w:type="gramStart"/>
      <w:r>
        <w:rPr>
          <w:lang w:eastAsia="zh-CN"/>
        </w:rPr>
        <w:t>懷</w:t>
      </w:r>
      <w:proofErr w:type="gramEnd"/>
      <w:r>
        <w:rPr>
          <w:lang w:eastAsia="zh-CN"/>
        </w:rPr>
        <w:t>李旭東魯一帆輯校</w:t>
      </w:r>
    </w:p>
    <w:p w14:paraId="2085A782" w14:textId="77777777" w:rsidR="007A29CB" w:rsidRDefault="00000000">
      <w:proofErr w:type="spellStart"/>
      <w:r>
        <w:t>清代學者</w:t>
      </w:r>
      <w:proofErr w:type="spellEnd"/>
    </w:p>
    <w:p w14:paraId="4277DE59" w14:textId="77777777" w:rsidR="007A29CB" w:rsidRDefault="00000000">
      <w:proofErr w:type="spellStart"/>
      <w:r>
        <w:t>文集叢刊</w:t>
      </w:r>
      <w:proofErr w:type="spellEnd"/>
    </w:p>
    <w:p w14:paraId="0B99D80C" w14:textId="77777777" w:rsidR="007A29CB" w:rsidRDefault="00000000">
      <w:proofErr w:type="spellStart"/>
      <w:r>
        <w:t>郵王合集</w:t>
      </w:r>
      <w:proofErr w:type="spellEnd"/>
    </w:p>
    <w:p w14:paraId="2802046D" w14:textId="77777777" w:rsidR="007A29CB" w:rsidRDefault="00000000">
      <w:pPr>
        <w:rPr>
          <w:lang w:eastAsia="zh-CN"/>
        </w:rPr>
      </w:pPr>
      <w:r>
        <w:rPr>
          <w:lang w:eastAsia="zh-CN"/>
        </w:rPr>
        <w:t>上海古籍出版社</w:t>
      </w:r>
    </w:p>
    <w:p w14:paraId="707088AF" w14:textId="77777777" w:rsidR="007A29CB" w:rsidRDefault="00000000">
      <w:pPr>
        <w:rPr>
          <w:lang w:eastAsia="zh-CN"/>
        </w:rPr>
      </w:pPr>
      <w:r>
        <w:rPr>
          <w:lang w:eastAsia="zh-CN"/>
        </w:rPr>
        <w:t>【第</w:t>
      </w:r>
      <w:r>
        <w:rPr>
          <w:lang w:eastAsia="zh-CN"/>
        </w:rPr>
        <w:t>3</w:t>
      </w:r>
      <w:r>
        <w:rPr>
          <w:lang w:eastAsia="zh-CN"/>
        </w:rPr>
        <w:t>页】</w:t>
      </w:r>
    </w:p>
    <w:p w14:paraId="28389F88" w14:textId="77777777" w:rsidR="007A29CB" w:rsidRDefault="00000000">
      <w:proofErr w:type="spellStart"/>
      <w:r>
        <w:t>奏議</w:t>
      </w:r>
      <w:proofErr w:type="spellEnd"/>
    </w:p>
    <w:p w14:paraId="1F4CE4EC" w14:textId="77777777" w:rsidR="007A29CB" w:rsidRDefault="00000000">
      <w:proofErr w:type="spellStart"/>
      <w:r>
        <w:t>授左庶子謝恩摺</w:t>
      </w:r>
      <w:proofErr w:type="spellEnd"/>
    </w:p>
    <w:p w14:paraId="63F6F445" w14:textId="77777777" w:rsidR="007A29CB" w:rsidRDefault="00000000">
      <w:proofErr w:type="spellStart"/>
      <w:r>
        <w:t>嘉慶十三年閏五月</w:t>
      </w:r>
      <w:proofErr w:type="spellEnd"/>
    </w:p>
    <w:p w14:paraId="1405E04C" w14:textId="77777777" w:rsidR="007A29CB" w:rsidRDefault="00000000">
      <w:pPr>
        <w:rPr>
          <w:lang w:eastAsia="zh-CN"/>
        </w:rPr>
      </w:pPr>
      <w:r>
        <w:rPr>
          <w:lang w:eastAsia="zh-CN"/>
        </w:rPr>
        <w:t>奏爲恭謝天恩事。閏五月初八日，臣</w:t>
      </w:r>
      <w:proofErr w:type="gramStart"/>
      <w:r>
        <w:rPr>
          <w:lang w:eastAsia="zh-CN"/>
        </w:rPr>
        <w:t>於</w:t>
      </w:r>
      <w:proofErr w:type="gramEnd"/>
      <w:r>
        <w:rPr>
          <w:lang w:eastAsia="zh-CN"/>
        </w:rPr>
        <w:t>開</w:t>
      </w:r>
      <w:proofErr w:type="gramStart"/>
      <w:r>
        <w:rPr>
          <w:lang w:eastAsia="zh-CN"/>
        </w:rPr>
        <w:t>封府考</w:t>
      </w:r>
      <w:proofErr w:type="gramEnd"/>
      <w:r>
        <w:rPr>
          <w:lang w:eastAsia="zh-CN"/>
        </w:rPr>
        <w:t>棚内恭閲</w:t>
      </w:r>
      <w:proofErr w:type="gramStart"/>
      <w:r>
        <w:rPr>
          <w:lang w:eastAsia="zh-CN"/>
        </w:rPr>
        <w:t>邸</w:t>
      </w:r>
      <w:proofErr w:type="gramEnd"/>
      <w:r>
        <w:rPr>
          <w:lang w:eastAsia="zh-CN"/>
        </w:rPr>
        <w:t>鈔，奉旨：</w:t>
      </w:r>
      <w:r>
        <w:rPr>
          <w:rFonts w:eastAsia="宋体" w:hint="eastAsia"/>
          <w:lang w:eastAsia="zh-CN"/>
        </w:rPr>
        <w:t>“</w:t>
      </w:r>
      <w:r>
        <w:rPr>
          <w:lang w:eastAsia="zh-CN"/>
        </w:rPr>
        <w:t>王引之著轉</w:t>
      </w:r>
    </w:p>
    <w:p w14:paraId="407A864C" w14:textId="77777777" w:rsidR="007A29CB" w:rsidRDefault="00000000">
      <w:proofErr w:type="spellStart"/>
      <w:r>
        <w:t>補</w:t>
      </w:r>
      <w:proofErr w:type="gramStart"/>
      <w:r>
        <w:t>左春坊左</w:t>
      </w:r>
      <w:proofErr w:type="gramEnd"/>
      <w:r>
        <w:t>庶子，欽此</w:t>
      </w:r>
      <w:proofErr w:type="spellEnd"/>
      <w:r>
        <w:t>。</w:t>
      </w:r>
      <w:r>
        <w:rPr>
          <w:rFonts w:eastAsia="宋体" w:hint="eastAsia"/>
          <w:lang w:eastAsia="zh-CN"/>
        </w:rPr>
        <w:t>”</w:t>
      </w:r>
      <w:proofErr w:type="spellStart"/>
      <w:r>
        <w:t>竊臣學慙譾陋，</w:t>
      </w:r>
      <w:proofErr w:type="gramStart"/>
      <w:r>
        <w:t>世</w:t>
      </w:r>
      <w:proofErr w:type="gramEnd"/>
      <w:r>
        <w:t>受</w:t>
      </w:r>
      <w:proofErr w:type="gramStart"/>
      <w:r>
        <w:t>國</w:t>
      </w:r>
      <w:proofErr w:type="gramEnd"/>
      <w:r>
        <w:t>恩，始以</w:t>
      </w:r>
      <w:proofErr w:type="gramStart"/>
      <w:r>
        <w:t>臚唱三人</w:t>
      </w:r>
      <w:proofErr w:type="gramEnd"/>
      <w:r>
        <w:t>，望鑾坡</w:t>
      </w:r>
      <w:proofErr w:type="gramStart"/>
      <w:r>
        <w:t>而拜命</w:t>
      </w:r>
      <w:proofErr w:type="gramEnd"/>
      <w:r>
        <w:t>ElJ</w:t>
      </w:r>
      <w:r>
        <w:t>；繼</w:t>
      </w:r>
      <w:proofErr w:type="spellEnd"/>
    </w:p>
    <w:p w14:paraId="377EDE69" w14:textId="77777777" w:rsidR="007A29CB" w:rsidRDefault="00000000">
      <w:proofErr w:type="spellStart"/>
      <w:r>
        <w:t>乃擢升五品，依講幄以覲光。清銜則鶴籞叨陪，簡命則星軺再出</w:t>
      </w:r>
      <w:proofErr w:type="spellEnd"/>
    </w:p>
    <w:p w14:paraId="192742F4" w14:textId="77777777" w:rsidR="007A29CB" w:rsidRDefault="00000000">
      <w:pPr>
        <w:rPr>
          <w:lang w:eastAsia="zh-CN"/>
        </w:rPr>
      </w:pPr>
      <w:r>
        <w:rPr>
          <w:lang w:eastAsia="zh-CN"/>
        </w:rPr>
        <w:t>筆</w:t>
      </w:r>
      <w:proofErr w:type="gramStart"/>
      <w:r>
        <w:rPr>
          <w:lang w:eastAsia="zh-CN"/>
        </w:rPr>
        <w:t>珥彤廷</w:t>
      </w:r>
      <w:proofErr w:type="gramEnd"/>
      <w:r>
        <w:rPr>
          <w:lang w:eastAsia="zh-CN"/>
        </w:rPr>
        <w:t>，許</w:t>
      </w:r>
      <w:proofErr w:type="gramStart"/>
      <w:r>
        <w:rPr>
          <w:lang w:eastAsia="zh-CN"/>
        </w:rPr>
        <w:t>備</w:t>
      </w:r>
      <w:proofErr w:type="gramEnd"/>
      <w:r>
        <w:rPr>
          <w:lang w:eastAsia="zh-CN"/>
        </w:rPr>
        <w:t>員</w:t>
      </w:r>
    </w:p>
    <w:p w14:paraId="12405832" w14:textId="77777777" w:rsidR="007A29CB" w:rsidRDefault="00000000">
      <w:pPr>
        <w:rPr>
          <w:lang w:eastAsia="zh-CN"/>
        </w:rPr>
      </w:pPr>
      <w:proofErr w:type="gramStart"/>
      <w:r>
        <w:rPr>
          <w:lang w:eastAsia="zh-CN"/>
        </w:rPr>
        <w:t>於</w:t>
      </w:r>
      <w:proofErr w:type="gramEnd"/>
      <w:r>
        <w:rPr>
          <w:lang w:eastAsia="zh-CN"/>
        </w:rPr>
        <w:t>記注；文衡鎖院，詔典學</w:t>
      </w:r>
      <w:proofErr w:type="gramStart"/>
      <w:r>
        <w:rPr>
          <w:lang w:eastAsia="zh-CN"/>
        </w:rPr>
        <w:t>於</w:t>
      </w:r>
      <w:proofErr w:type="gramEnd"/>
      <w:r>
        <w:rPr>
          <w:lang w:eastAsia="zh-CN"/>
        </w:rPr>
        <w:t>荆河</w:t>
      </w:r>
      <w:proofErr w:type="spellStart"/>
      <w:r>
        <w:rPr>
          <w:lang w:eastAsia="zh-CN"/>
        </w:rPr>
        <w:t>EnJ</w:t>
      </w:r>
      <w:proofErr w:type="spellEnd"/>
      <w:r>
        <w:rPr>
          <w:lang w:eastAsia="zh-CN"/>
        </w:rPr>
        <w:t>。</w:t>
      </w:r>
      <w:proofErr w:type="gramStart"/>
      <w:r>
        <w:rPr>
          <w:lang w:eastAsia="zh-CN"/>
        </w:rPr>
        <w:t>沐高厚</w:t>
      </w:r>
      <w:proofErr w:type="gramEnd"/>
      <w:r>
        <w:rPr>
          <w:lang w:eastAsia="zh-CN"/>
        </w:rPr>
        <w:t>以無</w:t>
      </w:r>
      <w:proofErr w:type="gramStart"/>
      <w:r>
        <w:rPr>
          <w:lang w:eastAsia="zh-CN"/>
        </w:rPr>
        <w:t>涯</w:t>
      </w:r>
      <w:proofErr w:type="gramEnd"/>
      <w:r>
        <w:rPr>
          <w:lang w:eastAsia="zh-CN"/>
        </w:rPr>
        <w:t>，</w:t>
      </w:r>
      <w:proofErr w:type="gramStart"/>
      <w:r>
        <w:rPr>
          <w:lang w:eastAsia="zh-CN"/>
        </w:rPr>
        <w:t>惕</w:t>
      </w:r>
      <w:proofErr w:type="gramEnd"/>
      <w:r>
        <w:rPr>
          <w:lang w:eastAsia="zh-CN"/>
        </w:rPr>
        <w:t>涓埃之未</w:t>
      </w:r>
      <w:proofErr w:type="gramStart"/>
      <w:r>
        <w:rPr>
          <w:lang w:eastAsia="zh-CN"/>
        </w:rPr>
        <w:t>報</w:t>
      </w:r>
      <w:proofErr w:type="gramEnd"/>
      <w:r>
        <w:rPr>
          <w:lang w:eastAsia="zh-CN"/>
        </w:rPr>
        <w:t>。乃清班</w:t>
      </w:r>
      <w:proofErr w:type="gramStart"/>
      <w:r>
        <w:rPr>
          <w:lang w:eastAsia="zh-CN"/>
        </w:rPr>
        <w:t>忝</w:t>
      </w:r>
      <w:proofErr w:type="gramEnd"/>
      <w:r>
        <w:rPr>
          <w:lang w:eastAsia="zh-CN"/>
        </w:rPr>
        <w:t>列，既</w:t>
      </w:r>
    </w:p>
    <w:p w14:paraId="49842991" w14:textId="77777777" w:rsidR="007A29CB" w:rsidRDefault="00000000">
      <w:pPr>
        <w:rPr>
          <w:lang w:eastAsia="zh-CN"/>
        </w:rPr>
      </w:pPr>
      <w:r>
        <w:rPr>
          <w:lang w:eastAsia="zh-CN"/>
        </w:rPr>
        <w:t>自</w:t>
      </w:r>
      <w:proofErr w:type="gramStart"/>
      <w:r>
        <w:rPr>
          <w:lang w:eastAsia="zh-CN"/>
        </w:rPr>
        <w:t>翰</w:t>
      </w:r>
      <w:proofErr w:type="gramEnd"/>
      <w:r>
        <w:rPr>
          <w:lang w:eastAsia="zh-CN"/>
        </w:rPr>
        <w:t>以入</w:t>
      </w:r>
      <w:proofErr w:type="gramStart"/>
      <w:r>
        <w:rPr>
          <w:lang w:eastAsia="zh-CN"/>
        </w:rPr>
        <w:t>詹</w:t>
      </w:r>
      <w:proofErr w:type="gramEnd"/>
      <w:r>
        <w:rPr>
          <w:lang w:eastAsia="zh-CN"/>
        </w:rPr>
        <w:t>；</w:t>
      </w:r>
      <w:proofErr w:type="gramStart"/>
      <w:r>
        <w:rPr>
          <w:lang w:eastAsia="zh-CN"/>
        </w:rPr>
        <w:t>巽</w:t>
      </w:r>
      <w:proofErr w:type="gramEnd"/>
      <w:r>
        <w:rPr>
          <w:lang w:eastAsia="zh-CN"/>
        </w:rPr>
        <w:t>命榮</w:t>
      </w:r>
      <w:proofErr w:type="gramStart"/>
      <w:r>
        <w:rPr>
          <w:lang w:eastAsia="zh-CN"/>
        </w:rPr>
        <w:t>膺</w:t>
      </w:r>
      <w:proofErr w:type="gramEnd"/>
      <w:r>
        <w:rPr>
          <w:lang w:eastAsia="zh-CN"/>
        </w:rPr>
        <w:t>，又由右而躋左。受自天之雨露，常輸葵</w:t>
      </w:r>
      <w:proofErr w:type="gramStart"/>
      <w:r>
        <w:rPr>
          <w:lang w:eastAsia="zh-CN"/>
        </w:rPr>
        <w:t>藿</w:t>
      </w:r>
      <w:proofErr w:type="gramEnd"/>
      <w:r>
        <w:rPr>
          <w:lang w:eastAsia="zh-CN"/>
        </w:rPr>
        <w:t>之</w:t>
      </w:r>
      <w:proofErr w:type="gramStart"/>
      <w:r>
        <w:rPr>
          <w:lang w:eastAsia="zh-CN"/>
        </w:rPr>
        <w:t>忱</w:t>
      </w:r>
      <w:proofErr w:type="gramEnd"/>
      <w:r>
        <w:rPr>
          <w:lang w:eastAsia="zh-CN"/>
        </w:rPr>
        <w:t>；</w:t>
      </w:r>
      <w:proofErr w:type="gramStart"/>
      <w:r>
        <w:rPr>
          <w:lang w:eastAsia="zh-CN"/>
        </w:rPr>
        <w:t>矢報國</w:t>
      </w:r>
      <w:proofErr w:type="gramEnd"/>
      <w:r>
        <w:rPr>
          <w:lang w:eastAsia="zh-CN"/>
        </w:rPr>
        <w:t>之文章</w:t>
      </w:r>
    </w:p>
    <w:p w14:paraId="6E3B6A60" w14:textId="77777777" w:rsidR="007A29CB" w:rsidRDefault="00000000">
      <w:proofErr w:type="spellStart"/>
      <w:r>
        <w:t>益切冰淵之懍四。臣惟有盡心衡校，勵志編摩，以期仰答鴻慈於萬一。所有臣感激下</w:t>
      </w:r>
      <w:proofErr w:type="spellEnd"/>
    </w:p>
    <w:p w14:paraId="786CE8BF" w14:textId="77777777" w:rsidR="007A29CB" w:rsidRDefault="00000000">
      <w:proofErr w:type="spellStart"/>
      <w:r>
        <w:t>忱，理合繕摺，恭謝天恩，伏乞皇上睿鑒。謹奏</w:t>
      </w:r>
      <w:proofErr w:type="spellEnd"/>
    </w:p>
    <w:p w14:paraId="0529DB9B" w14:textId="77777777" w:rsidR="007A29CB" w:rsidRDefault="00000000">
      <w:pPr>
        <w:rPr>
          <w:rFonts w:eastAsia="宋体"/>
          <w:lang w:eastAsia="zh-CN"/>
        </w:rPr>
      </w:pPr>
      <w:proofErr w:type="spellStart"/>
      <w:r>
        <w:t>説明</w:t>
      </w:r>
      <w:proofErr w:type="spellEnd"/>
      <w:r>
        <w:rPr>
          <w:rFonts w:eastAsia="宋体" w:hint="eastAsia"/>
          <w:lang w:eastAsia="zh-CN"/>
        </w:rPr>
        <w:t>）</w:t>
      </w:r>
    </w:p>
    <w:p w14:paraId="31DA724C"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卷二。嘉慶十二年八月，王引之提督河南學政。十三年五月，轉左春坊左庶</w:t>
      </w:r>
      <w:proofErr w:type="spellEnd"/>
    </w:p>
    <w:p w14:paraId="245F8ECD" w14:textId="77777777" w:rsidR="007A29CB" w:rsidRDefault="00000000">
      <w:pPr>
        <w:rPr>
          <w:lang w:eastAsia="zh-CN"/>
        </w:rPr>
      </w:pPr>
      <w:r>
        <w:rPr>
          <w:lang w:eastAsia="zh-CN"/>
        </w:rPr>
        <w:t>【第</w:t>
      </w:r>
      <w:r>
        <w:rPr>
          <w:lang w:eastAsia="zh-CN"/>
        </w:rPr>
        <w:t>4</w:t>
      </w:r>
      <w:r>
        <w:rPr>
          <w:lang w:eastAsia="zh-CN"/>
        </w:rPr>
        <w:t>页】</w:t>
      </w:r>
    </w:p>
    <w:p w14:paraId="00F60300" w14:textId="77777777" w:rsidR="007A29CB" w:rsidRDefault="00000000">
      <w:pPr>
        <w:rPr>
          <w:lang w:eastAsia="zh-CN"/>
        </w:rPr>
      </w:pPr>
      <w:r>
        <w:rPr>
          <w:lang w:eastAsia="zh-CN"/>
        </w:rPr>
        <w:t>子。閏五月初八日，王引之在開封府閲</w:t>
      </w:r>
      <w:proofErr w:type="gramStart"/>
      <w:r>
        <w:rPr>
          <w:lang w:eastAsia="zh-CN"/>
        </w:rPr>
        <w:t>邸</w:t>
      </w:r>
      <w:proofErr w:type="gramEnd"/>
      <w:r>
        <w:rPr>
          <w:lang w:eastAsia="zh-CN"/>
        </w:rPr>
        <w:t>鈔，獲</w:t>
      </w:r>
      <w:proofErr w:type="gramStart"/>
      <w:r>
        <w:rPr>
          <w:lang w:eastAsia="zh-CN"/>
        </w:rPr>
        <w:t>知升左庶子</w:t>
      </w:r>
      <w:proofErr w:type="gramEnd"/>
      <w:r>
        <w:rPr>
          <w:lang w:eastAsia="zh-CN"/>
        </w:rPr>
        <w:t>，旋奏此</w:t>
      </w:r>
      <w:proofErr w:type="gramStart"/>
      <w:r>
        <w:rPr>
          <w:lang w:eastAsia="zh-CN"/>
        </w:rPr>
        <w:t>摺</w:t>
      </w:r>
      <w:proofErr w:type="gramEnd"/>
      <w:r>
        <w:rPr>
          <w:lang w:eastAsia="zh-CN"/>
        </w:rPr>
        <w:t>謝恩</w:t>
      </w:r>
    </w:p>
    <w:p w14:paraId="78DDD723" w14:textId="77777777" w:rsidR="007A29CB" w:rsidRDefault="00000000">
      <w:pPr>
        <w:rPr>
          <w:rFonts w:eastAsia="宋体"/>
          <w:lang w:eastAsia="zh-CN"/>
        </w:rPr>
      </w:pPr>
      <w:r>
        <w:rPr>
          <w:rFonts w:eastAsia="宋体" w:hint="eastAsia"/>
          <w:lang w:eastAsia="zh-CN"/>
        </w:rPr>
        <w:lastRenderedPageBreak/>
        <w:t>（</w:t>
      </w:r>
      <w:proofErr w:type="spellStart"/>
      <w:r>
        <w:t>校注</w:t>
      </w:r>
      <w:proofErr w:type="spellEnd"/>
      <w:r>
        <w:rPr>
          <w:rFonts w:eastAsia="宋体" w:hint="eastAsia"/>
          <w:lang w:eastAsia="zh-CN"/>
        </w:rPr>
        <w:t>）</w:t>
      </w:r>
    </w:p>
    <w:p w14:paraId="71934622" w14:textId="77777777" w:rsidR="007A29CB" w:rsidRDefault="00000000">
      <w:proofErr w:type="spellStart"/>
      <w:r>
        <w:t>c</w:t>
      </w:r>
      <w:r>
        <w:t>一</w:t>
      </w:r>
      <w:proofErr w:type="spellEnd"/>
      <w:proofErr w:type="gramStart"/>
      <w:r>
        <w:rPr>
          <w:rFonts w:eastAsia="宋体" w:hint="eastAsia"/>
          <w:lang w:eastAsia="zh-CN"/>
        </w:rPr>
        <w:t>】</w:t>
      </w:r>
      <w:proofErr w:type="spellStart"/>
      <w:r>
        <w:t>臚唱三人</w:t>
      </w:r>
      <w:proofErr w:type="gramEnd"/>
      <w:r>
        <w:t>：科舉時，殿試之後，皇帝召見新科進士，由三人依次唱名傳呼。王引之等被召見</w:t>
      </w:r>
      <w:proofErr w:type="spellEnd"/>
    </w:p>
    <w:p w14:paraId="39F68BCD" w14:textId="77777777" w:rsidR="007A29CB" w:rsidRDefault="00000000">
      <w:proofErr w:type="spellStart"/>
      <w:r>
        <w:t>在嘉慶四年五月初四日，詳</w:t>
      </w:r>
      <w:proofErr w:type="spellEnd"/>
      <w:r>
        <w:rPr>
          <w:rFonts w:eastAsia="宋体" w:hint="eastAsia"/>
          <w:lang w:eastAsia="zh-CN"/>
        </w:rPr>
        <w:t>《</w:t>
      </w:r>
      <w:proofErr w:type="spellStart"/>
      <w:r>
        <w:t>清實録。仁宗朝</w:t>
      </w:r>
      <w:proofErr w:type="spellEnd"/>
      <w:r>
        <w:rPr>
          <w:rFonts w:eastAsia="宋体" w:hint="eastAsia"/>
          <w:lang w:eastAsia="zh-CN"/>
        </w:rPr>
        <w:t>•</w:t>
      </w:r>
      <w:proofErr w:type="spellStart"/>
      <w:r>
        <w:t>嘉慶四年五月</w:t>
      </w:r>
      <w:proofErr w:type="spellEnd"/>
      <w:r>
        <w:rPr>
          <w:rFonts w:eastAsia="宋体" w:hint="eastAsia"/>
          <w:lang w:eastAsia="zh-CN"/>
        </w:rPr>
        <w:t>》</w:t>
      </w:r>
      <w:r>
        <w:t>。</w:t>
      </w:r>
      <w:proofErr w:type="spellStart"/>
      <w:r>
        <w:t>鑾坡，指廷除</w:t>
      </w:r>
      <w:proofErr w:type="spellEnd"/>
    </w:p>
    <w:p w14:paraId="425DFE48" w14:textId="77777777" w:rsidR="007A29CB" w:rsidRDefault="00000000">
      <w:proofErr w:type="spellStart"/>
      <w:r>
        <w:t>c</w:t>
      </w:r>
      <w:r>
        <w:t>二</w:t>
      </w:r>
      <w:r>
        <w:t>u</w:t>
      </w:r>
      <w:r>
        <w:t>鶴籞，指皇家園林。星軺，皇帝使者所乘車</w:t>
      </w:r>
      <w:proofErr w:type="spellEnd"/>
    </w:p>
    <w:p w14:paraId="2AF0DC96" w14:textId="77777777" w:rsidR="007A29CB" w:rsidRDefault="00000000">
      <w:proofErr w:type="spellStart"/>
      <w:r>
        <w:t>c</w:t>
      </w:r>
      <w:r>
        <w:t>三</w:t>
      </w:r>
      <w:proofErr w:type="spellEnd"/>
      <w:proofErr w:type="gramStart"/>
      <w:r>
        <w:rPr>
          <w:rFonts w:eastAsia="宋体" w:hint="eastAsia"/>
          <w:lang w:eastAsia="zh-CN"/>
        </w:rPr>
        <w:t>】</w:t>
      </w:r>
      <w:proofErr w:type="spellStart"/>
      <w:proofErr w:type="gramEnd"/>
      <w:r>
        <w:t>筆</w:t>
      </w:r>
      <w:proofErr w:type="gramStart"/>
      <w:r>
        <w:t>珥</w:t>
      </w:r>
      <w:proofErr w:type="gramEnd"/>
      <w:r>
        <w:t>，把筆插在帽子上。指皇帝近臣隨時記録或撰述。鎖院，指試院。殿試前，考官到學</w:t>
      </w:r>
      <w:proofErr w:type="spellEnd"/>
    </w:p>
    <w:p w14:paraId="754B2474" w14:textId="77777777" w:rsidR="007A29CB" w:rsidRDefault="00000000">
      <w:proofErr w:type="spellStart"/>
      <w:r>
        <w:t>士院鎖院，陪考生上殿對策</w:t>
      </w:r>
      <w:proofErr w:type="spellEnd"/>
    </w:p>
    <w:p w14:paraId="5EC27EA9" w14:textId="77777777" w:rsidR="007A29CB" w:rsidRDefault="00000000">
      <w:r>
        <w:rPr>
          <w:rFonts w:eastAsia="宋体" w:hint="eastAsia"/>
          <w:lang w:eastAsia="zh-CN"/>
        </w:rPr>
        <w:t>【</w:t>
      </w:r>
      <w:r>
        <w:t>四</w:t>
      </w:r>
      <w:r>
        <w:rPr>
          <w:rFonts w:eastAsia="宋体" w:hint="eastAsia"/>
          <w:lang w:eastAsia="zh-CN"/>
        </w:rPr>
        <w:t>】</w:t>
      </w:r>
      <w:proofErr w:type="spellStart"/>
      <w:r>
        <w:t>葵</w:t>
      </w:r>
      <w:proofErr w:type="gramStart"/>
      <w:r>
        <w:t>藿</w:t>
      </w:r>
      <w:proofErr w:type="gramEnd"/>
      <w:r>
        <w:t>葵和豆。花葉朝陽，故用以比喻臣對君忠心。冰淵</w:t>
      </w:r>
      <w:proofErr w:type="spellEnd"/>
      <w:proofErr w:type="gramStart"/>
      <w:r>
        <w:t>，</w:t>
      </w:r>
      <w:r>
        <w:rPr>
          <w:rFonts w:eastAsia="宋体" w:hint="eastAsia"/>
          <w:lang w:eastAsia="zh-CN"/>
        </w:rPr>
        <w:t>“</w:t>
      </w:r>
      <w:proofErr w:type="spellStart"/>
      <w:proofErr w:type="gramEnd"/>
      <w:r>
        <w:t>如履薄冰，如臨深淵</w:t>
      </w:r>
      <w:proofErr w:type="spellEnd"/>
      <w:r>
        <w:rPr>
          <w:rFonts w:eastAsia="宋体" w:hint="eastAsia"/>
          <w:lang w:eastAsia="zh-CN"/>
        </w:rPr>
        <w:t>”</w:t>
      </w:r>
      <w:proofErr w:type="spellStart"/>
      <w:r>
        <w:t>之簡縮</w:t>
      </w:r>
      <w:proofErr w:type="spellEnd"/>
    </w:p>
    <w:p w14:paraId="6681F16F" w14:textId="77777777" w:rsidR="007A29CB" w:rsidRDefault="00000000">
      <w:proofErr w:type="spellStart"/>
      <w:r>
        <w:t>授翰林院侍講學士謝恩摺嘉慶十三年十二月</w:t>
      </w:r>
      <w:proofErr w:type="spellEnd"/>
    </w:p>
    <w:p w14:paraId="22181993" w14:textId="77777777" w:rsidR="007A29CB" w:rsidRDefault="00000000">
      <w:proofErr w:type="spellStart"/>
      <w:r>
        <w:t>奏爲恭謝天恩，仰祈聖鑒事。本月二十八日恭閲邸鈔，奉旨</w:t>
      </w:r>
      <w:proofErr w:type="spellEnd"/>
      <w:proofErr w:type="gramStart"/>
      <w:r>
        <w:t>：</w:t>
      </w:r>
      <w:r>
        <w:rPr>
          <w:rFonts w:eastAsia="宋体" w:hint="eastAsia"/>
          <w:lang w:eastAsia="zh-CN"/>
        </w:rPr>
        <w:t>“</w:t>
      </w:r>
      <w:proofErr w:type="spellStart"/>
      <w:proofErr w:type="gramEnd"/>
      <w:r>
        <w:t>王引之補授翰林院侍</w:t>
      </w:r>
      <w:proofErr w:type="spellEnd"/>
    </w:p>
    <w:p w14:paraId="1199E59C" w14:textId="77777777" w:rsidR="007A29CB" w:rsidRDefault="00000000">
      <w:proofErr w:type="spellStart"/>
      <w:r>
        <w:t>講學士。欽此</w:t>
      </w:r>
      <w:proofErr w:type="spellEnd"/>
      <w:proofErr w:type="gramStart"/>
      <w:r>
        <w:t>。</w:t>
      </w:r>
      <w:r>
        <w:rPr>
          <w:rFonts w:eastAsia="宋体" w:hint="eastAsia"/>
          <w:lang w:eastAsia="zh-CN"/>
        </w:rPr>
        <w:t>”</w:t>
      </w:r>
      <w:proofErr w:type="spellStart"/>
      <w:r>
        <w:t>竊臣世受國恩</w:t>
      </w:r>
      <w:proofErr w:type="gramEnd"/>
      <w:r>
        <w:t>，學慚時術。金門射策，仰膺特達之知；玉殿簪毫，猥列清</w:t>
      </w:r>
      <w:proofErr w:type="spellEnd"/>
    </w:p>
    <w:p w14:paraId="580A56E8" w14:textId="77777777" w:rsidR="007A29CB" w:rsidRDefault="00000000">
      <w:proofErr w:type="spellStart"/>
      <w:r>
        <w:t>華之選</w:t>
      </w:r>
      <w:proofErr w:type="spellEnd"/>
    </w:p>
    <w:p w14:paraId="1FB4D5D4" w14:textId="77777777" w:rsidR="007A29CB" w:rsidRDefault="00000000">
      <w:proofErr w:type="spellStart"/>
      <w:r>
        <w:t>給札倖邀宸賞，頓躐升階；尋章忝附經生，頻依講幄。叨冰銜於鶴籞，扈輦</w:t>
      </w:r>
      <w:proofErr w:type="spellEnd"/>
    </w:p>
    <w:p w14:paraId="777BEDCB" w14:textId="77777777" w:rsidR="007A29CB" w:rsidRDefault="00000000">
      <w:pPr>
        <w:rPr>
          <w:lang w:eastAsia="zh-CN"/>
        </w:rPr>
      </w:pPr>
      <w:r>
        <w:rPr>
          <w:lang w:eastAsia="zh-CN"/>
        </w:rPr>
        <w:t>路以鳧趨。</w:t>
      </w:r>
    </w:p>
    <w:p w14:paraId="685E8565" w14:textId="77777777" w:rsidR="007A29CB" w:rsidRDefault="00000000">
      <w:pPr>
        <w:rPr>
          <w:lang w:eastAsia="zh-CN"/>
        </w:rPr>
      </w:pPr>
      <w:r>
        <w:rPr>
          <w:lang w:eastAsia="zh-CN"/>
        </w:rPr>
        <w:t>星軺拜命，</w:t>
      </w:r>
      <w:proofErr w:type="gramStart"/>
      <w:r>
        <w:rPr>
          <w:lang w:eastAsia="zh-CN"/>
        </w:rPr>
        <w:t>掄材黔</w:t>
      </w:r>
      <w:proofErr w:type="gramEnd"/>
      <w:r>
        <w:rPr>
          <w:lang w:eastAsia="zh-CN"/>
        </w:rPr>
        <w:t>楚之邦；鎖院承恩，典學荆河之域。</w:t>
      </w:r>
      <w:proofErr w:type="gramStart"/>
      <w:r>
        <w:rPr>
          <w:lang w:eastAsia="zh-CN"/>
        </w:rPr>
        <w:t>荷</w:t>
      </w:r>
      <w:proofErr w:type="gramEnd"/>
      <w:r>
        <w:rPr>
          <w:lang w:eastAsia="zh-CN"/>
        </w:rPr>
        <w:t>生成</w:t>
      </w:r>
      <w:proofErr w:type="gramStart"/>
      <w:r>
        <w:rPr>
          <w:lang w:eastAsia="zh-CN"/>
        </w:rPr>
        <w:t>於</w:t>
      </w:r>
      <w:proofErr w:type="gramEnd"/>
      <w:r>
        <w:rPr>
          <w:lang w:eastAsia="zh-CN"/>
        </w:rPr>
        <w:t>覆載，未</w:t>
      </w:r>
      <w:proofErr w:type="gramStart"/>
      <w:r>
        <w:rPr>
          <w:lang w:eastAsia="zh-CN"/>
        </w:rPr>
        <w:t>報</w:t>
      </w:r>
      <w:proofErr w:type="gramEnd"/>
      <w:r>
        <w:rPr>
          <w:lang w:eastAsia="zh-CN"/>
        </w:rPr>
        <w:t>稱</w:t>
      </w:r>
    </w:p>
    <w:p w14:paraId="0D306F40" w14:textId="77777777" w:rsidR="007A29CB" w:rsidRDefault="00000000">
      <w:pPr>
        <w:rPr>
          <w:lang w:eastAsia="zh-CN"/>
        </w:rPr>
      </w:pPr>
      <w:proofErr w:type="gramStart"/>
      <w:r>
        <w:rPr>
          <w:lang w:eastAsia="zh-CN"/>
        </w:rPr>
        <w:t>於</w:t>
      </w:r>
      <w:proofErr w:type="gramEnd"/>
      <w:r>
        <w:rPr>
          <w:lang w:eastAsia="zh-CN"/>
        </w:rPr>
        <w:t>涓埃。兹</w:t>
      </w:r>
      <w:proofErr w:type="gramStart"/>
      <w:r>
        <w:rPr>
          <w:lang w:eastAsia="zh-CN"/>
        </w:rPr>
        <w:t>復</w:t>
      </w:r>
      <w:proofErr w:type="gramEnd"/>
      <w:r>
        <w:rPr>
          <w:lang w:eastAsia="zh-CN"/>
        </w:rPr>
        <w:t>寵錫綸音，</w:t>
      </w:r>
      <w:proofErr w:type="gramStart"/>
      <w:r>
        <w:rPr>
          <w:lang w:eastAsia="zh-CN"/>
        </w:rPr>
        <w:t>擢</w:t>
      </w:r>
      <w:proofErr w:type="gramEnd"/>
      <w:r>
        <w:rPr>
          <w:lang w:eastAsia="zh-CN"/>
        </w:rPr>
        <w:t>遷學士。晉詞垣而</w:t>
      </w:r>
      <w:proofErr w:type="gramStart"/>
      <w:r>
        <w:rPr>
          <w:lang w:eastAsia="zh-CN"/>
        </w:rPr>
        <w:t>侍從</w:t>
      </w:r>
      <w:proofErr w:type="gramEnd"/>
      <w:r>
        <w:rPr>
          <w:lang w:eastAsia="zh-CN"/>
        </w:rPr>
        <w:t>，厠藝苑以講求。蓮</w:t>
      </w:r>
      <w:proofErr w:type="gramStart"/>
      <w:r>
        <w:rPr>
          <w:lang w:eastAsia="zh-CN"/>
        </w:rPr>
        <w:t>炬</w:t>
      </w:r>
      <w:proofErr w:type="gramEnd"/>
      <w:r>
        <w:rPr>
          <w:lang w:eastAsia="zh-CN"/>
        </w:rPr>
        <w:t>分輝，沐栽培之</w:t>
      </w:r>
    </w:p>
    <w:p w14:paraId="1628B1E2" w14:textId="77777777" w:rsidR="007A29CB" w:rsidRDefault="00000000">
      <w:pPr>
        <w:rPr>
          <w:lang w:eastAsia="zh-CN"/>
        </w:rPr>
      </w:pPr>
      <w:r>
        <w:rPr>
          <w:lang w:eastAsia="zh-CN"/>
        </w:rPr>
        <w:t>【第</w:t>
      </w:r>
      <w:r>
        <w:rPr>
          <w:lang w:eastAsia="zh-CN"/>
        </w:rPr>
        <w:t>5</w:t>
      </w:r>
      <w:r>
        <w:rPr>
          <w:lang w:eastAsia="zh-CN"/>
        </w:rPr>
        <w:t>页】</w:t>
      </w:r>
    </w:p>
    <w:p w14:paraId="323CF774" w14:textId="77777777" w:rsidR="007A29CB" w:rsidRDefault="00000000">
      <w:proofErr w:type="spellStart"/>
      <w:r>
        <w:t>無已；花磚候影，愧著作之未</w:t>
      </w:r>
      <w:proofErr w:type="gramStart"/>
      <w:r>
        <w:t>嫻</w:t>
      </w:r>
      <w:proofErr w:type="spellEnd"/>
      <w:r>
        <w:rPr>
          <w:rFonts w:eastAsia="宋体" w:hint="eastAsia"/>
          <w:lang w:eastAsia="zh-CN"/>
        </w:rPr>
        <w:t>【</w:t>
      </w:r>
      <w:proofErr w:type="spellStart"/>
      <w:proofErr w:type="gramEnd"/>
      <w:r>
        <w:t>D</w:t>
      </w:r>
      <w:r>
        <w:t>。屢霑雨露之恩，益切冰淵之懍。臣惟有勵志編摩</w:t>
      </w:r>
      <w:proofErr w:type="spellEnd"/>
    </w:p>
    <w:p w14:paraId="67EDFA80" w14:textId="77777777" w:rsidR="007A29CB" w:rsidRDefault="00000000">
      <w:proofErr w:type="spellStart"/>
      <w:r>
        <w:t>盡心衡校。勤搜鵠立之三千，才期茅彙；冀報鴻慈于萬一，誠効葵傾</w:t>
      </w:r>
      <w:r>
        <w:t>AnJ</w:t>
      </w:r>
      <w:r>
        <w:t>。所有微臣感激</w:t>
      </w:r>
      <w:proofErr w:type="spellEnd"/>
    </w:p>
    <w:p w14:paraId="2FAFE6C7" w14:textId="77777777" w:rsidR="007A29CB" w:rsidRDefault="00000000">
      <w:proofErr w:type="spellStart"/>
      <w:r>
        <w:t>下忱，理合繕摺，叩謝天恩，伏乞皇上睿鑒。謹奏</w:t>
      </w:r>
      <w:proofErr w:type="spellEnd"/>
    </w:p>
    <w:p w14:paraId="0A3537D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6AAE009"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卷二。嘉慶十三年十二月二十八日，王引之在河南學署閲邸鈔，獲知升翰林</w:t>
      </w:r>
      <w:proofErr w:type="spellEnd"/>
    </w:p>
    <w:p w14:paraId="546178F5" w14:textId="77777777" w:rsidR="007A29CB" w:rsidRDefault="00000000">
      <w:proofErr w:type="spellStart"/>
      <w:r>
        <w:lastRenderedPageBreak/>
        <w:t>院侍講學士，上奏此摺謝恩</w:t>
      </w:r>
      <w:proofErr w:type="spellEnd"/>
    </w:p>
    <w:p w14:paraId="3A6A37FB"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17F25E05"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金門，漢代宫門名，</w:t>
      </w:r>
      <w:proofErr w:type="gramStart"/>
      <w:r>
        <w:rPr>
          <w:lang w:eastAsia="zh-CN"/>
        </w:rPr>
        <w:t>後</w:t>
      </w:r>
      <w:proofErr w:type="gramEnd"/>
      <w:r>
        <w:rPr>
          <w:lang w:eastAsia="zh-CN"/>
        </w:rPr>
        <w:t>泛指朝廷。射策，</w:t>
      </w:r>
      <w:proofErr w:type="gramStart"/>
      <w:r>
        <w:rPr>
          <w:lang w:eastAsia="zh-CN"/>
        </w:rPr>
        <w:t>應對</w:t>
      </w:r>
      <w:proofErr w:type="gramEnd"/>
      <w:r>
        <w:rPr>
          <w:lang w:eastAsia="zh-CN"/>
        </w:rPr>
        <w:t>策問。簪毫，義同</w:t>
      </w:r>
      <w:r>
        <w:rPr>
          <w:rFonts w:eastAsia="宋体" w:hint="eastAsia"/>
          <w:lang w:eastAsia="zh-CN"/>
        </w:rPr>
        <w:t>“</w:t>
      </w:r>
      <w:r>
        <w:rPr>
          <w:lang w:eastAsia="zh-CN"/>
        </w:rPr>
        <w:t>珥筆</w:t>
      </w:r>
      <w:r>
        <w:rPr>
          <w:rFonts w:eastAsia="宋体" w:hint="eastAsia"/>
          <w:lang w:eastAsia="zh-CN"/>
        </w:rPr>
        <w:t>”</w:t>
      </w:r>
      <w:r>
        <w:rPr>
          <w:lang w:eastAsia="zh-CN"/>
        </w:rPr>
        <w:t>，見</w:t>
      </w:r>
      <w:proofErr w:type="gramStart"/>
      <w:r>
        <w:rPr>
          <w:rFonts w:eastAsia="宋体" w:hint="eastAsia"/>
          <w:lang w:eastAsia="zh-CN"/>
        </w:rPr>
        <w:t>《</w:t>
      </w:r>
      <w:proofErr w:type="gramEnd"/>
      <w:r>
        <w:rPr>
          <w:lang w:eastAsia="zh-CN"/>
        </w:rPr>
        <w:t>授左庶子謝恩</w:t>
      </w:r>
    </w:p>
    <w:p w14:paraId="480DA462" w14:textId="77777777" w:rsidR="007A29CB" w:rsidRDefault="00000000">
      <w:proofErr w:type="gramStart"/>
      <w:r>
        <w:t>摺</w:t>
      </w:r>
      <w:r>
        <w:rPr>
          <w:rFonts w:eastAsia="宋体" w:hint="eastAsia"/>
          <w:lang w:eastAsia="zh-CN"/>
        </w:rPr>
        <w:t>》</w:t>
      </w:r>
      <w:proofErr w:type="gramEnd"/>
      <w:r>
        <w:t>。</w:t>
      </w:r>
    </w:p>
    <w:p w14:paraId="4E6810C7" w14:textId="77777777" w:rsidR="007A29CB" w:rsidRDefault="00000000">
      <w:pPr>
        <w:rPr>
          <w:lang w:eastAsia="zh-CN"/>
        </w:rPr>
      </w:pPr>
      <w:r>
        <w:rPr>
          <w:rFonts w:eastAsia="宋体" w:hint="eastAsia"/>
          <w:lang w:eastAsia="zh-CN"/>
        </w:rPr>
        <w:t>【</w:t>
      </w:r>
      <w:r>
        <w:t>二</w:t>
      </w:r>
      <w:r>
        <w:rPr>
          <w:rFonts w:eastAsia="宋体" w:hint="eastAsia"/>
          <w:lang w:eastAsia="zh-CN"/>
        </w:rPr>
        <w:t>】</w:t>
      </w:r>
      <w:proofErr w:type="spellStart"/>
      <w:r>
        <w:t>蓮</w:t>
      </w:r>
      <w:proofErr w:type="gramStart"/>
      <w:r>
        <w:t>炬</w:t>
      </w:r>
      <w:proofErr w:type="gramEnd"/>
      <w:r>
        <w:t>，蓮花形蠟燭</w:t>
      </w:r>
      <w:proofErr w:type="spellEnd"/>
      <w:r>
        <w:t>。</w:t>
      </w:r>
      <w:r>
        <w:rPr>
          <w:lang w:eastAsia="zh-CN"/>
        </w:rPr>
        <w:t>花磚，刻有花紋的磚。唐時内閣北廳前階有花磚道，冬季日至五磚，爲</w:t>
      </w:r>
    </w:p>
    <w:p w14:paraId="09587F95" w14:textId="77777777" w:rsidR="007A29CB" w:rsidRDefault="00000000">
      <w:proofErr w:type="spellStart"/>
      <w:r>
        <w:t>學士入值之時</w:t>
      </w:r>
      <w:proofErr w:type="spellEnd"/>
      <w:r>
        <w:t>。</w:t>
      </w:r>
    </w:p>
    <w:p w14:paraId="23233014" w14:textId="77777777" w:rsidR="007A29CB" w:rsidRDefault="00000000">
      <w:r>
        <w:rPr>
          <w:rFonts w:eastAsia="宋体" w:hint="eastAsia"/>
          <w:lang w:eastAsia="zh-CN"/>
        </w:rPr>
        <w:t>【</w:t>
      </w:r>
      <w:r>
        <w:t>三</w:t>
      </w:r>
      <w:r>
        <w:rPr>
          <w:rFonts w:eastAsia="宋体" w:hint="eastAsia"/>
          <w:lang w:eastAsia="zh-CN"/>
        </w:rPr>
        <w:t>】</w:t>
      </w:r>
      <w:proofErr w:type="spellStart"/>
      <w:r>
        <w:t>鵠立，本指鵠延頸而立，形容盼望。此指傑出人才。茅彙</w:t>
      </w:r>
      <w:proofErr w:type="spellEnd"/>
      <w:r>
        <w:t>，</w:t>
      </w:r>
      <w:r>
        <w:rPr>
          <w:rFonts w:eastAsia="宋体" w:hint="eastAsia"/>
          <w:lang w:eastAsia="zh-CN"/>
        </w:rPr>
        <w:t>《</w:t>
      </w:r>
      <w:r>
        <w:t>易</w:t>
      </w:r>
      <w:r>
        <w:rPr>
          <w:rFonts w:eastAsia="宋体" w:hint="eastAsia"/>
          <w:lang w:eastAsia="zh-CN"/>
        </w:rPr>
        <w:t>•</w:t>
      </w:r>
      <w:proofErr w:type="spellStart"/>
      <w:r>
        <w:t>泰。初九</w:t>
      </w:r>
      <w:proofErr w:type="spellEnd"/>
      <w:r>
        <w:rPr>
          <w:rFonts w:eastAsia="宋体" w:hint="eastAsia"/>
          <w:lang w:eastAsia="zh-CN"/>
        </w:rPr>
        <w:t>》</w:t>
      </w:r>
      <w:proofErr w:type="spellStart"/>
      <w:proofErr w:type="gramStart"/>
      <w:r>
        <w:t>孔疏</w:t>
      </w:r>
      <w:proofErr w:type="spellEnd"/>
      <w:r>
        <w:rPr>
          <w:rFonts w:eastAsia="宋体" w:hint="eastAsia"/>
          <w:lang w:eastAsia="zh-CN"/>
        </w:rPr>
        <w:t>“</w:t>
      </w:r>
      <w:proofErr w:type="spellStart"/>
      <w:proofErr w:type="gramEnd"/>
      <w:r>
        <w:t>似拔</w:t>
      </w:r>
      <w:proofErr w:type="spellEnd"/>
    </w:p>
    <w:p w14:paraId="17F8248B" w14:textId="77777777" w:rsidR="007A29CB" w:rsidRDefault="00000000">
      <w:proofErr w:type="spellStart"/>
      <w:r>
        <w:t>茅，舉其根，相率如也。以其彙者，彙，類也，以類相從</w:t>
      </w:r>
      <w:proofErr w:type="spellEnd"/>
      <w:proofErr w:type="gramStart"/>
      <w:r>
        <w:t>。</w:t>
      </w:r>
      <w:r>
        <w:rPr>
          <w:rFonts w:eastAsia="宋体" w:hint="eastAsia"/>
          <w:lang w:eastAsia="zh-CN"/>
        </w:rPr>
        <w:t>”</w:t>
      </w:r>
      <w:proofErr w:type="spellStart"/>
      <w:r>
        <w:t>葵傾</w:t>
      </w:r>
      <w:proofErr w:type="spellEnd"/>
      <w:proofErr w:type="gramEnd"/>
      <w:r>
        <w:t>，</w:t>
      </w:r>
      <w:r>
        <w:rPr>
          <w:rFonts w:eastAsia="宋体" w:hint="eastAsia"/>
          <w:lang w:eastAsia="zh-CN"/>
        </w:rPr>
        <w:t>《</w:t>
      </w:r>
      <w:proofErr w:type="spellStart"/>
      <w:r>
        <w:t>文選</w:t>
      </w:r>
      <w:proofErr w:type="spellEnd"/>
      <w:r>
        <w:rPr>
          <w:rFonts w:eastAsia="宋体" w:hint="eastAsia"/>
          <w:lang w:eastAsia="zh-CN"/>
        </w:rPr>
        <w:t>》</w:t>
      </w:r>
      <w:proofErr w:type="spellStart"/>
      <w:r>
        <w:t>卷三七</w:t>
      </w:r>
      <w:proofErr w:type="spellEnd"/>
      <w:r>
        <w:rPr>
          <w:rFonts w:eastAsia="宋体" w:hint="eastAsia"/>
          <w:lang w:eastAsia="zh-CN"/>
        </w:rPr>
        <w:t>《</w:t>
      </w:r>
      <w:proofErr w:type="spellStart"/>
      <w:r>
        <w:t>求通親親表</w:t>
      </w:r>
      <w:proofErr w:type="spellEnd"/>
      <w:r>
        <w:rPr>
          <w:rFonts w:eastAsia="宋体" w:hint="eastAsia"/>
          <w:lang w:eastAsia="zh-CN"/>
        </w:rPr>
        <w:t>》“</w:t>
      </w:r>
      <w:proofErr w:type="spellStart"/>
      <w:r>
        <w:t>若葵</w:t>
      </w:r>
      <w:proofErr w:type="spellEnd"/>
    </w:p>
    <w:p w14:paraId="259EA198" w14:textId="77777777" w:rsidR="007A29CB" w:rsidRDefault="00000000">
      <w:pPr>
        <w:rPr>
          <w:lang w:eastAsia="zh-CN"/>
        </w:rPr>
      </w:pPr>
      <w:proofErr w:type="gramStart"/>
      <w:r>
        <w:rPr>
          <w:lang w:eastAsia="zh-CN"/>
        </w:rPr>
        <w:t>藿</w:t>
      </w:r>
      <w:proofErr w:type="gramEnd"/>
      <w:r>
        <w:rPr>
          <w:lang w:eastAsia="zh-CN"/>
        </w:rPr>
        <w:t>之傾叶，太陽雖不爲之回光，然</w:t>
      </w:r>
      <w:proofErr w:type="gramStart"/>
      <w:r>
        <w:rPr>
          <w:lang w:eastAsia="zh-CN"/>
        </w:rPr>
        <w:t>嚮</w:t>
      </w:r>
      <w:proofErr w:type="gramEnd"/>
      <w:r>
        <w:rPr>
          <w:lang w:eastAsia="zh-CN"/>
        </w:rPr>
        <w:t>之者誠也。竊自比于葵</w:t>
      </w:r>
      <w:proofErr w:type="gramStart"/>
      <w:r>
        <w:rPr>
          <w:lang w:eastAsia="zh-CN"/>
        </w:rPr>
        <w:t>藿</w:t>
      </w:r>
      <w:proofErr w:type="gramEnd"/>
      <w:r>
        <w:rPr>
          <w:lang w:eastAsia="zh-CN"/>
        </w:rPr>
        <w:t>，若降天地</w:t>
      </w:r>
      <w:proofErr w:type="gramStart"/>
      <w:r>
        <w:rPr>
          <w:lang w:eastAsia="zh-CN"/>
        </w:rPr>
        <w:t>之施垂三光</w:t>
      </w:r>
      <w:proofErr w:type="gramEnd"/>
      <w:r>
        <w:rPr>
          <w:lang w:eastAsia="zh-CN"/>
        </w:rPr>
        <w:t>之明者實在</w:t>
      </w:r>
    </w:p>
    <w:p w14:paraId="51AA076E" w14:textId="77777777" w:rsidR="007A29CB" w:rsidRDefault="00000000">
      <w:pPr>
        <w:rPr>
          <w:rFonts w:eastAsia="宋体"/>
          <w:lang w:eastAsia="zh-CN"/>
        </w:rPr>
      </w:pPr>
      <w:r>
        <w:rPr>
          <w:lang w:eastAsia="zh-CN"/>
        </w:rPr>
        <w:t>陛下。</w:t>
      </w:r>
      <w:r>
        <w:rPr>
          <w:rFonts w:eastAsia="宋体" w:hint="eastAsia"/>
          <w:lang w:eastAsia="zh-CN"/>
        </w:rPr>
        <w:t>”</w:t>
      </w:r>
    </w:p>
    <w:p w14:paraId="02EBDE2E" w14:textId="77777777" w:rsidR="007A29CB" w:rsidRDefault="00000000">
      <w:pPr>
        <w:rPr>
          <w:lang w:eastAsia="zh-CN"/>
        </w:rPr>
      </w:pPr>
      <w:r>
        <w:rPr>
          <w:lang w:eastAsia="zh-CN"/>
        </w:rPr>
        <w:t>【第</w:t>
      </w:r>
      <w:r>
        <w:rPr>
          <w:lang w:eastAsia="zh-CN"/>
        </w:rPr>
        <w:t>6</w:t>
      </w:r>
      <w:r>
        <w:rPr>
          <w:lang w:eastAsia="zh-CN"/>
        </w:rPr>
        <w:t>页】</w:t>
      </w:r>
    </w:p>
    <w:p w14:paraId="2DB74EAC" w14:textId="77777777" w:rsidR="007A29CB" w:rsidRDefault="00000000">
      <w:pPr>
        <w:rPr>
          <w:lang w:eastAsia="zh-CN"/>
        </w:rPr>
      </w:pPr>
      <w:r>
        <w:rPr>
          <w:lang w:eastAsia="zh-CN"/>
        </w:rPr>
        <w:t>授翰林院</w:t>
      </w:r>
      <w:proofErr w:type="gramStart"/>
      <w:r>
        <w:rPr>
          <w:lang w:eastAsia="zh-CN"/>
        </w:rPr>
        <w:t>侍</w:t>
      </w:r>
      <w:proofErr w:type="gramEnd"/>
      <w:r>
        <w:rPr>
          <w:lang w:eastAsia="zh-CN"/>
        </w:rPr>
        <w:t>讀學士謝恩</w:t>
      </w:r>
      <w:proofErr w:type="gramStart"/>
      <w:r>
        <w:rPr>
          <w:lang w:eastAsia="zh-CN"/>
        </w:rPr>
        <w:t>摺</w:t>
      </w:r>
      <w:proofErr w:type="gramEnd"/>
      <w:r>
        <w:rPr>
          <w:lang w:eastAsia="zh-CN"/>
        </w:rPr>
        <w:t>嘉慶十四年</w:t>
      </w:r>
    </w:p>
    <w:p w14:paraId="6C51ECA8" w14:textId="77777777" w:rsidR="007A29CB" w:rsidRDefault="00000000">
      <w:pPr>
        <w:rPr>
          <w:lang w:eastAsia="zh-CN"/>
        </w:rPr>
      </w:pPr>
      <w:r>
        <w:rPr>
          <w:lang w:eastAsia="zh-CN"/>
        </w:rPr>
        <w:t>奏爲恭謝天恩事。十二月初一日，恭閲</w:t>
      </w:r>
      <w:proofErr w:type="gramStart"/>
      <w:r>
        <w:rPr>
          <w:lang w:eastAsia="zh-CN"/>
        </w:rPr>
        <w:t>邸</w:t>
      </w:r>
      <w:proofErr w:type="gramEnd"/>
      <w:r>
        <w:rPr>
          <w:lang w:eastAsia="zh-CN"/>
        </w:rPr>
        <w:t>鈔，奉旨：</w:t>
      </w:r>
      <w:r>
        <w:rPr>
          <w:rFonts w:eastAsia="宋体" w:hint="eastAsia"/>
          <w:lang w:eastAsia="zh-CN"/>
        </w:rPr>
        <w:t>“</w:t>
      </w:r>
      <w:r>
        <w:rPr>
          <w:lang w:eastAsia="zh-CN"/>
        </w:rPr>
        <w:t>王</w:t>
      </w:r>
      <w:proofErr w:type="gramStart"/>
      <w:r>
        <w:rPr>
          <w:lang w:eastAsia="zh-CN"/>
        </w:rPr>
        <w:t>引之着</w:t>
      </w:r>
      <w:proofErr w:type="gramEnd"/>
      <w:r>
        <w:rPr>
          <w:lang w:eastAsia="zh-CN"/>
        </w:rPr>
        <w:t>轉補翰林院</w:t>
      </w:r>
      <w:proofErr w:type="gramStart"/>
      <w:r>
        <w:rPr>
          <w:lang w:eastAsia="zh-CN"/>
        </w:rPr>
        <w:t>侍</w:t>
      </w:r>
      <w:proofErr w:type="gramEnd"/>
      <w:r>
        <w:rPr>
          <w:lang w:eastAsia="zh-CN"/>
        </w:rPr>
        <w:t>讀學</w:t>
      </w:r>
    </w:p>
    <w:p w14:paraId="1DF0E783" w14:textId="77777777" w:rsidR="007A29CB" w:rsidRDefault="00000000">
      <w:proofErr w:type="spellStart"/>
      <w:r>
        <w:t>士。欽此</w:t>
      </w:r>
      <w:proofErr w:type="spellEnd"/>
      <w:proofErr w:type="gramStart"/>
      <w:r>
        <w:t>。</w:t>
      </w:r>
      <w:r>
        <w:rPr>
          <w:rFonts w:eastAsia="宋体" w:hint="eastAsia"/>
          <w:lang w:eastAsia="zh-CN"/>
        </w:rPr>
        <w:t>”</w:t>
      </w:r>
      <w:proofErr w:type="spellStart"/>
      <w:r>
        <w:t>竊臣世受國恩</w:t>
      </w:r>
      <w:proofErr w:type="gramEnd"/>
      <w:r>
        <w:t>，學慚時術。金門射策，仰邀特達之知玉殿簪毫猥列清華之</w:t>
      </w:r>
      <w:proofErr w:type="spellEnd"/>
    </w:p>
    <w:p w14:paraId="3DEE5772" w14:textId="77777777" w:rsidR="007A29CB" w:rsidRDefault="00000000">
      <w:proofErr w:type="spellStart"/>
      <w:r>
        <w:t>選。躐升階而不次，講幄常依；荷巽命之重申</w:t>
      </w:r>
      <w:proofErr w:type="spellEnd"/>
      <w:r>
        <w:rPr>
          <w:rFonts w:eastAsia="宋体" w:hint="eastAsia"/>
          <w:lang w:eastAsia="zh-CN"/>
        </w:rPr>
        <w:t>【</w:t>
      </w:r>
      <w:r>
        <w:t>l</w:t>
      </w:r>
      <w:r>
        <w:rPr>
          <w:rFonts w:eastAsia="宋体" w:hint="eastAsia"/>
          <w:lang w:eastAsia="zh-CN"/>
        </w:rPr>
        <w:t>）</w:t>
      </w:r>
      <w:r>
        <w:t>，</w:t>
      </w:r>
      <w:proofErr w:type="spellStart"/>
      <w:r>
        <w:t>文衡屢執。受恩施於高厚，未報稱於</w:t>
      </w:r>
      <w:proofErr w:type="spellEnd"/>
    </w:p>
    <w:p w14:paraId="7B9D757F" w14:textId="77777777" w:rsidR="007A29CB" w:rsidRDefault="00000000">
      <w:r>
        <w:rPr>
          <w:lang w:eastAsia="zh-CN"/>
        </w:rPr>
        <w:t>涓埃。兹</w:t>
      </w:r>
      <w:proofErr w:type="gramStart"/>
      <w:r>
        <w:rPr>
          <w:lang w:eastAsia="zh-CN"/>
        </w:rPr>
        <w:t>復仰沐温</w:t>
      </w:r>
      <w:proofErr w:type="gramEnd"/>
      <w:r>
        <w:rPr>
          <w:lang w:eastAsia="zh-CN"/>
        </w:rPr>
        <w:t>綸</w:t>
      </w:r>
      <w:proofErr w:type="gramStart"/>
      <w:r>
        <w:rPr>
          <w:rFonts w:eastAsia="宋体" w:hint="eastAsia"/>
          <w:lang w:eastAsia="zh-CN"/>
        </w:rPr>
        <w:t>【</w:t>
      </w:r>
      <w:proofErr w:type="gramEnd"/>
      <w:r>
        <w:rPr>
          <w:lang w:eastAsia="zh-CN"/>
        </w:rPr>
        <w:t>。，轉補今職。</w:t>
      </w:r>
      <w:proofErr w:type="gramStart"/>
      <w:r>
        <w:rPr>
          <w:lang w:eastAsia="zh-CN"/>
        </w:rPr>
        <w:t>侍西清以珥</w:t>
      </w:r>
      <w:proofErr w:type="gramEnd"/>
      <w:r>
        <w:rPr>
          <w:lang w:eastAsia="zh-CN"/>
        </w:rPr>
        <w:t>筆，讀東觀之藏</w:t>
      </w:r>
      <w:proofErr w:type="gramStart"/>
      <w:r>
        <w:rPr>
          <w:lang w:eastAsia="zh-CN"/>
        </w:rPr>
        <w:t>書</w:t>
      </w:r>
      <w:proofErr w:type="gramEnd"/>
      <w:r>
        <w:rPr>
          <w:lang w:eastAsia="zh-CN"/>
        </w:rPr>
        <w:t>。</w:t>
      </w:r>
      <w:proofErr w:type="spellStart"/>
      <w:r>
        <w:t>花磚偕步，望學海</w:t>
      </w:r>
      <w:proofErr w:type="spellEnd"/>
    </w:p>
    <w:p w14:paraId="62B1751B" w14:textId="77777777" w:rsidR="007A29CB" w:rsidRDefault="00000000">
      <w:proofErr w:type="spellStart"/>
      <w:r>
        <w:t>而窺源；玉尺分持，對士林而講藝。恩頻霑於雨露，志益凜夫冰淵。臣惟有加意編摩，悉</w:t>
      </w:r>
      <w:proofErr w:type="spellEnd"/>
    </w:p>
    <w:p w14:paraId="4CE68345" w14:textId="77777777" w:rsidR="007A29CB" w:rsidRDefault="00000000">
      <w:proofErr w:type="spellStart"/>
      <w:r>
        <w:t>心校閲。勤搜鵠立之三千，材期茅彙；冀答鴻慈於萬一，誠効葵傾。所有微臣感激下忱</w:t>
      </w:r>
      <w:proofErr w:type="spellEnd"/>
    </w:p>
    <w:p w14:paraId="4246CE93" w14:textId="77777777" w:rsidR="007A29CB" w:rsidRDefault="00000000">
      <w:proofErr w:type="spellStart"/>
      <w:r>
        <w:t>理合繕摺，恭謝天恩，伏乞皇上睿鑒。謹奏</w:t>
      </w:r>
      <w:proofErr w:type="spellEnd"/>
    </w:p>
    <w:p w14:paraId="316FB572"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5909A4D" w14:textId="77777777" w:rsidR="007A29CB" w:rsidRDefault="00000000">
      <w:proofErr w:type="spellStart"/>
      <w:r>
        <w:lastRenderedPageBreak/>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卷二。嘉慶十四年十二月初一日，王引之在河南學署閲邸鈔，獲知任翰林院</w:t>
      </w:r>
      <w:proofErr w:type="spellEnd"/>
    </w:p>
    <w:p w14:paraId="377C452E" w14:textId="77777777" w:rsidR="007A29CB" w:rsidRDefault="00000000">
      <w:proofErr w:type="spellStart"/>
      <w:r>
        <w:t>侍讀學士，上奏此摺謝恩</w:t>
      </w:r>
      <w:proofErr w:type="spellEnd"/>
    </w:p>
    <w:p w14:paraId="3576BAF2"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6EEA976"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proofErr w:type="gramStart"/>
      <w:r>
        <w:t>巽</w:t>
      </w:r>
      <w:proofErr w:type="gramEnd"/>
      <w:r>
        <w:t>命之重申</w:t>
      </w:r>
      <w:proofErr w:type="spellEnd"/>
      <w:r>
        <w:t>，</w:t>
      </w:r>
      <w:r>
        <w:rPr>
          <w:rFonts w:eastAsia="宋体" w:hint="eastAsia"/>
          <w:lang w:eastAsia="zh-CN"/>
        </w:rPr>
        <w:t>《</w:t>
      </w:r>
      <w:r>
        <w:t>易</w:t>
      </w:r>
      <w:r>
        <w:rPr>
          <w:rFonts w:eastAsia="宋体" w:hint="eastAsia"/>
          <w:lang w:eastAsia="zh-CN"/>
        </w:rPr>
        <w:t>•</w:t>
      </w:r>
      <w:r>
        <w:t>巽</w:t>
      </w:r>
      <w:r>
        <w:rPr>
          <w:rFonts w:eastAsia="宋体" w:hint="eastAsia"/>
          <w:lang w:eastAsia="zh-CN"/>
        </w:rPr>
        <w:t>•</w:t>
      </w:r>
      <w:r>
        <w:t>彖</w:t>
      </w:r>
      <w:r>
        <w:rPr>
          <w:rFonts w:eastAsia="宋体" w:hint="eastAsia"/>
          <w:lang w:eastAsia="zh-CN"/>
        </w:rPr>
        <w:t>》</w:t>
      </w:r>
      <w:r>
        <w:t>：</w:t>
      </w:r>
      <w:r>
        <w:rPr>
          <w:rFonts w:eastAsia="宋体" w:hint="eastAsia"/>
          <w:lang w:eastAsia="zh-CN"/>
        </w:rPr>
        <w:t>“</w:t>
      </w:r>
      <w:proofErr w:type="spellStart"/>
      <w:r>
        <w:t>重</w:t>
      </w:r>
      <w:proofErr w:type="gramStart"/>
      <w:r>
        <w:t>巽</w:t>
      </w:r>
      <w:proofErr w:type="gramEnd"/>
      <w:r>
        <w:t>以申命</w:t>
      </w:r>
      <w:proofErr w:type="spellEnd"/>
      <w:r>
        <w:t>。</w:t>
      </w:r>
      <w:r>
        <w:rPr>
          <w:rFonts w:eastAsia="宋体" w:hint="eastAsia"/>
          <w:lang w:eastAsia="zh-CN"/>
        </w:rPr>
        <w:t>”</w:t>
      </w:r>
    </w:p>
    <w:p w14:paraId="2CE7DBA6" w14:textId="77777777" w:rsidR="007A29CB" w:rsidRDefault="00000000">
      <w:pPr>
        <w:rPr>
          <w:lang w:eastAsia="zh-CN"/>
        </w:rPr>
      </w:pPr>
      <w:r>
        <w:rPr>
          <w:lang w:eastAsia="zh-CN"/>
        </w:rPr>
        <w:t>【第</w:t>
      </w:r>
      <w:r>
        <w:rPr>
          <w:lang w:eastAsia="zh-CN"/>
        </w:rPr>
        <w:t>7</w:t>
      </w:r>
      <w:r>
        <w:rPr>
          <w:lang w:eastAsia="zh-CN"/>
        </w:rPr>
        <w:t>页】</w:t>
      </w:r>
    </w:p>
    <w:p w14:paraId="55E24998"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温綸，指皇帝的詔令。</w:t>
      </w:r>
    </w:p>
    <w:p w14:paraId="652E2156" w14:textId="77777777" w:rsidR="007A29CB" w:rsidRDefault="00000000">
      <w:proofErr w:type="spellStart"/>
      <w:r>
        <w:t>闡訓化愚論</w:t>
      </w:r>
      <w:proofErr w:type="spellEnd"/>
    </w:p>
    <w:p w14:paraId="35C1C745" w14:textId="77777777" w:rsidR="007A29CB" w:rsidRDefault="00000000">
      <w:proofErr w:type="spellStart"/>
      <w:r>
        <w:t>凡人躬逢堯舜之世，即當仰遵堯舜之化；生長孔孟之鄉，即當謹守孔孟之教。當今</w:t>
      </w:r>
      <w:proofErr w:type="spellEnd"/>
    </w:p>
    <w:p w14:paraId="6606728A" w14:textId="77777777" w:rsidR="007A29CB" w:rsidRDefault="00000000">
      <w:proofErr w:type="spellStart"/>
      <w:r>
        <w:t>乃堯舜之世也。皇上厚澤深仁，教養兼備，牖民覺世，訓諭周詳，無非貽百姓以安全，納百</w:t>
      </w:r>
      <w:proofErr w:type="spellEnd"/>
    </w:p>
    <w:p w14:paraId="2064F51F" w14:textId="77777777" w:rsidR="007A29CB" w:rsidRDefault="00000000">
      <w:proofErr w:type="spellStart"/>
      <w:r>
        <w:t>姓於純正爲百姓者若不改過遷善何以仰承堯舜之化乎？山東乃孔孟之鄉也。孔子</w:t>
      </w:r>
      <w:proofErr w:type="spellEnd"/>
    </w:p>
    <w:p w14:paraId="5C1C69B2" w14:textId="77777777" w:rsidR="007A29CB" w:rsidRDefault="00000000">
      <w:proofErr w:type="spellStart"/>
      <w:r>
        <w:t>大聖，極言異端之害；孟子大賢，有距邪説之功。無非防左道之惑人，救愚民之陷溺。爲</w:t>
      </w:r>
      <w:proofErr w:type="spellEnd"/>
    </w:p>
    <w:p w14:paraId="490FBDC9" w14:textId="77777777" w:rsidR="007A29CB" w:rsidRDefault="00000000">
      <w:pPr>
        <w:rPr>
          <w:lang w:eastAsia="zh-CN"/>
        </w:rPr>
      </w:pPr>
      <w:r>
        <w:rPr>
          <w:lang w:eastAsia="zh-CN"/>
        </w:rPr>
        <w:t>山東百姓者，若不棄邪歸正，豈不虚生孔孟之鄉乎？夫邪教之不可習也有二一曰人所</w:t>
      </w:r>
    </w:p>
    <w:p w14:paraId="7BF0A5FA" w14:textId="77777777" w:rsidR="007A29CB" w:rsidRDefault="00000000">
      <w:pPr>
        <w:rPr>
          <w:lang w:eastAsia="zh-CN"/>
        </w:rPr>
      </w:pPr>
      <w:r>
        <w:rPr>
          <w:lang w:eastAsia="zh-CN"/>
        </w:rPr>
        <w:t>共憤，二曰法所必誅。何以言人所共憤也？盗賊之徒，夜聚</w:t>
      </w:r>
      <w:proofErr w:type="gramStart"/>
      <w:r>
        <w:rPr>
          <w:lang w:eastAsia="zh-CN"/>
        </w:rPr>
        <w:t>曉</w:t>
      </w:r>
      <w:proofErr w:type="gramEnd"/>
      <w:r>
        <w:rPr>
          <w:lang w:eastAsia="zh-CN"/>
        </w:rPr>
        <w:t>散，今邪教之</w:t>
      </w:r>
      <w:proofErr w:type="gramStart"/>
      <w:r>
        <w:rPr>
          <w:lang w:eastAsia="zh-CN"/>
        </w:rPr>
        <w:t>會</w:t>
      </w:r>
      <w:proofErr w:type="gramEnd"/>
      <w:r>
        <w:rPr>
          <w:lang w:eastAsia="zh-CN"/>
        </w:rPr>
        <w:t>也，</w:t>
      </w:r>
      <w:proofErr w:type="gramStart"/>
      <w:r>
        <w:rPr>
          <w:lang w:eastAsia="zh-CN"/>
        </w:rPr>
        <w:t>亦夜聚</w:t>
      </w:r>
      <w:proofErr w:type="gramEnd"/>
    </w:p>
    <w:p w14:paraId="5A1C5F7B" w14:textId="77777777" w:rsidR="007A29CB" w:rsidRDefault="00000000">
      <w:pPr>
        <w:rPr>
          <w:lang w:eastAsia="zh-CN"/>
        </w:rPr>
      </w:pPr>
      <w:proofErr w:type="gramStart"/>
      <w:r>
        <w:rPr>
          <w:lang w:eastAsia="zh-CN"/>
        </w:rPr>
        <w:t>曉</w:t>
      </w:r>
      <w:proofErr w:type="gramEnd"/>
      <w:r>
        <w:rPr>
          <w:lang w:eastAsia="zh-CN"/>
        </w:rPr>
        <w:t>散，則盜賊之行也禽獸無禮，牝牡混淆，今邪教之聚也亦男女無别則禽獸之行也</w:t>
      </w:r>
    </w:p>
    <w:p w14:paraId="0D87CEAC" w14:textId="77777777" w:rsidR="007A29CB" w:rsidRDefault="00000000">
      <w:pPr>
        <w:rPr>
          <w:lang w:eastAsia="zh-CN"/>
        </w:rPr>
      </w:pPr>
      <w:proofErr w:type="spellStart"/>
      <w:r>
        <w:t>人倫由此而敗壞天理自是而消亡</w:t>
      </w:r>
      <w:proofErr w:type="spellEnd"/>
      <w:r>
        <w:t>。</w:t>
      </w:r>
      <w:r>
        <w:rPr>
          <w:lang w:eastAsia="zh-CN"/>
        </w:rPr>
        <w:t>甚至結黨横行，謀爲不軌則罪大惡極，覆載所不容</w:t>
      </w:r>
    </w:p>
    <w:p w14:paraId="2E105FEC" w14:textId="77777777" w:rsidR="007A29CB" w:rsidRDefault="00000000">
      <w:proofErr w:type="spellStart"/>
      <w:r>
        <w:t>倘有餘孽竄伏，正百姓所當除惡務盡，亟欲翦除之者也。何以言法所必誅也？恭讀</w:t>
      </w:r>
      <w:proofErr w:type="spellEnd"/>
      <w:r>
        <w:rPr>
          <w:rFonts w:eastAsia="宋体" w:hint="eastAsia"/>
          <w:lang w:eastAsia="zh-CN"/>
        </w:rPr>
        <w:t>《</w:t>
      </w:r>
      <w:proofErr w:type="spellStart"/>
      <w:r>
        <w:t>大清</w:t>
      </w:r>
      <w:proofErr w:type="spellEnd"/>
    </w:p>
    <w:p w14:paraId="453CA67E" w14:textId="77777777" w:rsidR="007A29CB" w:rsidRDefault="00000000">
      <w:r>
        <w:t>律</w:t>
      </w:r>
      <w:proofErr w:type="gramStart"/>
      <w:r>
        <w:rPr>
          <w:rFonts w:eastAsia="宋体" w:hint="eastAsia"/>
          <w:lang w:eastAsia="zh-CN"/>
        </w:rPr>
        <w:t>》</w:t>
      </w:r>
      <w:proofErr w:type="gramEnd"/>
      <w:r>
        <w:t>曰：</w:t>
      </w:r>
      <w:r>
        <w:rPr>
          <w:rFonts w:eastAsia="宋体" w:hint="eastAsia"/>
          <w:lang w:eastAsia="zh-CN"/>
        </w:rPr>
        <w:t>“</w:t>
      </w:r>
      <w:proofErr w:type="spellStart"/>
      <w:proofErr w:type="gramStart"/>
      <w:r>
        <w:t>一應</w:t>
      </w:r>
      <w:proofErr w:type="gramEnd"/>
      <w:r>
        <w:t>左道異端之術，或隱藏圖像，</w:t>
      </w:r>
      <w:proofErr w:type="gramStart"/>
      <w:r>
        <w:t>燒</w:t>
      </w:r>
      <w:proofErr w:type="gramEnd"/>
      <w:r>
        <w:t>香集衆，夜聚</w:t>
      </w:r>
      <w:proofErr w:type="gramStart"/>
      <w:r>
        <w:t>曉</w:t>
      </w:r>
      <w:proofErr w:type="gramEnd"/>
      <w:r>
        <w:t>散，佯修善事，煽惑人民。爲</w:t>
      </w:r>
      <w:proofErr w:type="spellEnd"/>
    </w:p>
    <w:p w14:paraId="42CC0DBC" w14:textId="77777777" w:rsidR="007A29CB" w:rsidRDefault="00000000">
      <w:proofErr w:type="spellStart"/>
      <w:r>
        <w:t>首者絞爲</w:t>
      </w:r>
      <w:proofErr w:type="gramStart"/>
      <w:r>
        <w:t>從</w:t>
      </w:r>
      <w:proofErr w:type="gramEnd"/>
      <w:r>
        <w:t>者各杖一百流三千里</w:t>
      </w:r>
      <w:proofErr w:type="spellEnd"/>
      <w:r>
        <w:t>。</w:t>
      </w:r>
      <w:r>
        <w:rPr>
          <w:rFonts w:eastAsia="宋体" w:hint="eastAsia"/>
          <w:lang w:eastAsia="zh-CN"/>
        </w:rPr>
        <w:t>”</w:t>
      </w:r>
      <w:r>
        <w:t>又</w:t>
      </w:r>
      <w:r>
        <w:rPr>
          <w:rFonts w:eastAsia="宋体" w:hint="eastAsia"/>
          <w:lang w:eastAsia="zh-CN"/>
        </w:rPr>
        <w:t>《</w:t>
      </w:r>
      <w:proofErr w:type="spellStart"/>
      <w:r>
        <w:t>新例</w:t>
      </w:r>
      <w:proofErr w:type="spellEnd"/>
      <w:r>
        <w:rPr>
          <w:rFonts w:eastAsia="宋体" w:hint="eastAsia"/>
          <w:lang w:eastAsia="zh-CN"/>
        </w:rPr>
        <w:t>》</w:t>
      </w:r>
      <w:r>
        <w:t>載</w:t>
      </w:r>
      <w:r>
        <w:rPr>
          <w:rFonts w:eastAsia="宋体" w:hint="eastAsia"/>
          <w:lang w:eastAsia="zh-CN"/>
        </w:rPr>
        <w:t>“</w:t>
      </w:r>
      <w:proofErr w:type="spellStart"/>
      <w:r>
        <w:t>凡</w:t>
      </w:r>
      <w:proofErr w:type="gramStart"/>
      <w:r>
        <w:t>妄</w:t>
      </w:r>
      <w:proofErr w:type="gramEnd"/>
      <w:r>
        <w:t>布邪言</w:t>
      </w:r>
      <w:proofErr w:type="gramStart"/>
      <w:r>
        <w:t>書</w:t>
      </w:r>
      <w:proofErr w:type="gramEnd"/>
      <w:r>
        <w:t>寫張貼煽感人心</w:t>
      </w:r>
      <w:proofErr w:type="spellEnd"/>
    </w:p>
    <w:p w14:paraId="2937B699" w14:textId="77777777" w:rsidR="007A29CB" w:rsidRDefault="00000000">
      <w:pPr>
        <w:rPr>
          <w:lang w:eastAsia="zh-CN"/>
        </w:rPr>
      </w:pPr>
      <w:r>
        <w:rPr>
          <w:lang w:eastAsia="zh-CN"/>
        </w:rPr>
        <w:t>【第</w:t>
      </w:r>
      <w:r>
        <w:rPr>
          <w:lang w:eastAsia="zh-CN"/>
        </w:rPr>
        <w:t>8</w:t>
      </w:r>
      <w:r>
        <w:rPr>
          <w:lang w:eastAsia="zh-CN"/>
        </w:rPr>
        <w:t>页】</w:t>
      </w:r>
    </w:p>
    <w:p w14:paraId="5964C221" w14:textId="77777777" w:rsidR="007A29CB" w:rsidRDefault="00000000">
      <w:pPr>
        <w:rPr>
          <w:lang w:eastAsia="zh-CN"/>
        </w:rPr>
      </w:pPr>
      <w:r>
        <w:rPr>
          <w:lang w:eastAsia="zh-CN"/>
        </w:rPr>
        <w:t>爲首者</w:t>
      </w:r>
      <w:proofErr w:type="gramStart"/>
      <w:r>
        <w:rPr>
          <w:lang w:eastAsia="zh-CN"/>
        </w:rPr>
        <w:t>斬</w:t>
      </w:r>
      <w:proofErr w:type="gramEnd"/>
      <w:r>
        <w:rPr>
          <w:lang w:eastAsia="zh-CN"/>
        </w:rPr>
        <w:t>立決，爲</w:t>
      </w:r>
      <w:proofErr w:type="gramStart"/>
      <w:r>
        <w:rPr>
          <w:lang w:eastAsia="zh-CN"/>
        </w:rPr>
        <w:t>從</w:t>
      </w:r>
      <w:proofErr w:type="gramEnd"/>
      <w:r>
        <w:rPr>
          <w:lang w:eastAsia="zh-CN"/>
        </w:rPr>
        <w:t>者皆</w:t>
      </w:r>
      <w:proofErr w:type="gramStart"/>
      <w:r>
        <w:rPr>
          <w:lang w:eastAsia="zh-CN"/>
        </w:rPr>
        <w:t>斬</w:t>
      </w:r>
      <w:proofErr w:type="gramEnd"/>
      <w:r>
        <w:rPr>
          <w:lang w:eastAsia="zh-CN"/>
        </w:rPr>
        <w:t>監候。</w:t>
      </w:r>
      <w:r>
        <w:rPr>
          <w:rFonts w:eastAsia="宋体" w:hint="eastAsia"/>
          <w:lang w:eastAsia="zh-CN"/>
        </w:rPr>
        <w:t>”</w:t>
      </w:r>
      <w:r>
        <w:rPr>
          <w:lang w:eastAsia="zh-CN"/>
        </w:rPr>
        <w:t>又辦理白陽、白蓮、八卦等邪教，凡習念荒誕不經咒語</w:t>
      </w:r>
    </w:p>
    <w:p w14:paraId="09784ED3" w14:textId="77777777" w:rsidR="007A29CB" w:rsidRDefault="00000000">
      <w:proofErr w:type="spellStart"/>
      <w:r>
        <w:t>拜師傳徒惑衆者，爲首，照左道異端煽惑人民律，擬絞監候；爲從，發新疆給厄魯特爲奴</w:t>
      </w:r>
      <w:proofErr w:type="spellEnd"/>
    </w:p>
    <w:p w14:paraId="6774982B" w14:textId="77777777" w:rsidR="007A29CB" w:rsidRDefault="00000000">
      <w:proofErr w:type="spellStart"/>
      <w:r>
        <w:lastRenderedPageBreak/>
        <w:t>是邪教惑人，法所不宥，一經發覺，斷難倖逃。乃愚民受人哄誘，遂至陷於罪而不知。以</w:t>
      </w:r>
      <w:proofErr w:type="spellEnd"/>
    </w:p>
    <w:p w14:paraId="7EFE8734" w14:textId="77777777" w:rsidR="007A29CB" w:rsidRDefault="00000000">
      <w:proofErr w:type="spellStart"/>
      <w:r>
        <w:t>爲可以求福，誰知福未受而禍已成；以爲可以謀利，誰知利甫得而害亦至。甚至結黨滋</w:t>
      </w:r>
      <w:proofErr w:type="spellEnd"/>
    </w:p>
    <w:p w14:paraId="0595D114" w14:textId="77777777" w:rsidR="007A29CB" w:rsidRDefault="00000000">
      <w:proofErr w:type="spellStart"/>
      <w:r>
        <w:t>事，悉被誅除。今試問：定陶、曹縣之教匪，有獲倖免者乎？國法昭章，難逃顯戮。此山</w:t>
      </w:r>
      <w:proofErr w:type="spellEnd"/>
    </w:p>
    <w:p w14:paraId="5F82910E" w14:textId="77777777" w:rsidR="007A29CB" w:rsidRDefault="00000000">
      <w:proofErr w:type="spellStart"/>
      <w:r>
        <w:t>東百姓所共見共聞者。自今以後，曾經習教者，可不悔過自新乎？未經習教者，可不率由</w:t>
      </w:r>
      <w:proofErr w:type="spellEnd"/>
    </w:p>
    <w:p w14:paraId="2F03A70B" w14:textId="77777777" w:rsidR="007A29CB" w:rsidRDefault="00000000">
      <w:proofErr w:type="spellStart"/>
      <w:r>
        <w:t>正路乎？至於上年滋事之要犯，奉旨緝拏，尚未伏誅，爲山東百姓者，若能訪知要犯潛匿</w:t>
      </w:r>
      <w:proofErr w:type="spellEnd"/>
    </w:p>
    <w:p w14:paraId="3A2C2C7C" w14:textId="77777777" w:rsidR="007A29CB" w:rsidRDefault="00000000">
      <w:proofErr w:type="spellStart"/>
      <w:r>
        <w:t>之處，縛以出首，則可謂尊君親上，效順急公，不但可以免株連之累，抑且可以邀奬賞之恩</w:t>
      </w:r>
      <w:proofErr w:type="spellEnd"/>
    </w:p>
    <w:p w14:paraId="4BB36292" w14:textId="77777777" w:rsidR="007A29CB" w:rsidRDefault="00000000">
      <w:proofErr w:type="spellStart"/>
      <w:r>
        <w:t>矣。若夫士，爲四民之首，生員身列膠庠，讀書明理，其沐浴於堯舜之化也最深，其講求於</w:t>
      </w:r>
      <w:proofErr w:type="spellEnd"/>
    </w:p>
    <w:p w14:paraId="3BD9467E" w14:textId="77777777" w:rsidR="007A29CB" w:rsidRDefault="00000000">
      <w:proofErr w:type="spellStart"/>
      <w:r>
        <w:t>孔孟之學也最久。誠能仰體聖主化民成俗之意，申明古人黜邪崇正之言，爲之剖辯是非</w:t>
      </w:r>
      <w:proofErr w:type="spellEnd"/>
    </w:p>
    <w:p w14:paraId="1972263E" w14:textId="77777777" w:rsidR="007A29CB" w:rsidRDefault="00000000">
      <w:proofErr w:type="spellStart"/>
      <w:r>
        <w:t>指陳利害，勸以毋習不法之經卷，毋傳不良之符咒，毋從八卦教之淫邪，毋爲一炷香之愚</w:t>
      </w:r>
      <w:proofErr w:type="spellEnd"/>
    </w:p>
    <w:p w14:paraId="4B31E387" w14:textId="77777777" w:rsidR="007A29CB" w:rsidRDefault="00000000">
      <w:proofErr w:type="spellStart"/>
      <w:r>
        <w:t>妄，毋學金鐘罩之拳棒，毋效鐵布衫之伎倆，毋結虎尾鞭之惡黨，毋連掖刀手之兇會，躬行</w:t>
      </w:r>
      <w:proofErr w:type="spellEnd"/>
    </w:p>
    <w:p w14:paraId="53F28510" w14:textId="77777777" w:rsidR="007A29CB" w:rsidRDefault="00000000">
      <w:proofErr w:type="spellStart"/>
      <w:r>
        <w:t>孝悌忠信以爲之先，講明禮義廉恥以使之化，庶鄉里愚民知正路之不可棄，悟邪教之不可</w:t>
      </w:r>
      <w:proofErr w:type="spellEnd"/>
    </w:p>
    <w:p w14:paraId="19E79A8B" w14:textId="77777777" w:rsidR="007A29CB" w:rsidRDefault="00000000">
      <w:proofErr w:type="spellStart"/>
      <w:r>
        <w:t>從，相與遷善改過，以遵聖天子蕩平正直之訓，使天下知承堯舜之化者，惟山東爲最醇</w:t>
      </w:r>
      <w:proofErr w:type="spellEnd"/>
      <w:r>
        <w:t>；</w:t>
      </w:r>
    </w:p>
    <w:p w14:paraId="65209744" w14:textId="77777777" w:rsidR="007A29CB" w:rsidRDefault="00000000">
      <w:proofErr w:type="spellStart"/>
      <w:r>
        <w:t>聞孔孟之風者，惟山東爲不愧。此則督學使者所厚望也。若夫坐視同里之人陷於邪術而</w:t>
      </w:r>
      <w:proofErr w:type="spellEnd"/>
    </w:p>
    <w:p w14:paraId="2E580490" w14:textId="77777777" w:rsidR="007A29CB" w:rsidRDefault="00000000">
      <w:pPr>
        <w:rPr>
          <w:lang w:eastAsia="zh-CN"/>
        </w:rPr>
      </w:pPr>
      <w:r>
        <w:rPr>
          <w:lang w:eastAsia="zh-CN"/>
        </w:rPr>
        <w:t>【第</w:t>
      </w:r>
      <w:r>
        <w:rPr>
          <w:lang w:eastAsia="zh-CN"/>
        </w:rPr>
        <w:t>9</w:t>
      </w:r>
      <w:r>
        <w:rPr>
          <w:lang w:eastAsia="zh-CN"/>
        </w:rPr>
        <w:t>页】</w:t>
      </w:r>
    </w:p>
    <w:p w14:paraId="01B3E1A2" w14:textId="77777777" w:rsidR="007A29CB" w:rsidRDefault="00000000">
      <w:pPr>
        <w:rPr>
          <w:lang w:eastAsia="zh-CN"/>
        </w:rPr>
      </w:pPr>
      <w:r>
        <w:rPr>
          <w:lang w:eastAsia="zh-CN"/>
        </w:rPr>
        <w:t>不救，是</w:t>
      </w:r>
      <w:proofErr w:type="gramStart"/>
      <w:r>
        <w:rPr>
          <w:lang w:eastAsia="zh-CN"/>
        </w:rPr>
        <w:t>之</w:t>
      </w:r>
      <w:proofErr w:type="gramEnd"/>
      <w:r>
        <w:rPr>
          <w:lang w:eastAsia="zh-CN"/>
        </w:rPr>
        <w:t>謂不仁；任邪術之横行而己亦身受其害，是</w:t>
      </w:r>
      <w:proofErr w:type="gramStart"/>
      <w:r>
        <w:rPr>
          <w:lang w:eastAsia="zh-CN"/>
        </w:rPr>
        <w:t>之</w:t>
      </w:r>
      <w:proofErr w:type="gramEnd"/>
      <w:r>
        <w:rPr>
          <w:lang w:eastAsia="zh-CN"/>
        </w:rPr>
        <w:t>謂不智。</w:t>
      </w:r>
      <w:proofErr w:type="gramStart"/>
      <w:r>
        <w:rPr>
          <w:lang w:eastAsia="zh-CN"/>
        </w:rPr>
        <w:t>國</w:t>
      </w:r>
      <w:proofErr w:type="gramEnd"/>
      <w:r>
        <w:rPr>
          <w:lang w:eastAsia="zh-CN"/>
        </w:rPr>
        <w:t>家建立學校，培養英</w:t>
      </w:r>
    </w:p>
    <w:p w14:paraId="6CE3A4BE" w14:textId="77777777" w:rsidR="007A29CB" w:rsidRDefault="00000000">
      <w:r>
        <w:rPr>
          <w:lang w:eastAsia="zh-CN"/>
        </w:rPr>
        <w:t>才安用此無用之腐儒耶？</w:t>
      </w:r>
      <w:r>
        <w:rPr>
          <w:rFonts w:eastAsia="宋体" w:hint="eastAsia"/>
          <w:lang w:eastAsia="zh-CN"/>
        </w:rPr>
        <w:t>《</w:t>
      </w:r>
      <w:r>
        <w:rPr>
          <w:lang w:eastAsia="zh-CN"/>
        </w:rPr>
        <w:t>書</w:t>
      </w:r>
      <w:r>
        <w:rPr>
          <w:rFonts w:eastAsia="宋体" w:hint="eastAsia"/>
          <w:lang w:eastAsia="zh-CN"/>
        </w:rPr>
        <w:t>》</w:t>
      </w:r>
      <w:r>
        <w:rPr>
          <w:lang w:eastAsia="zh-CN"/>
        </w:rPr>
        <w:t>曰</w:t>
      </w:r>
      <w:r>
        <w:rPr>
          <w:rFonts w:eastAsia="宋体" w:hint="eastAsia"/>
          <w:lang w:eastAsia="zh-CN"/>
        </w:rPr>
        <w:t>“</w:t>
      </w:r>
      <w:r>
        <w:rPr>
          <w:lang w:eastAsia="zh-CN"/>
        </w:rPr>
        <w:t>皇極之敷言是彝是訓于帝其訓。</w:t>
      </w:r>
      <w:r>
        <w:rPr>
          <w:rFonts w:eastAsia="宋体" w:hint="eastAsia"/>
          <w:lang w:eastAsia="zh-CN"/>
        </w:rPr>
        <w:t>”</w:t>
      </w:r>
      <w:proofErr w:type="spellStart"/>
      <w:r>
        <w:t>山左</w:t>
      </w:r>
      <w:proofErr w:type="gramStart"/>
      <w:r>
        <w:t>諸生尚其</w:t>
      </w:r>
      <w:proofErr w:type="spellEnd"/>
      <w:proofErr w:type="gramEnd"/>
    </w:p>
    <w:p w14:paraId="74340343" w14:textId="77777777" w:rsidR="007A29CB" w:rsidRDefault="00000000">
      <w:proofErr w:type="spellStart"/>
      <w:r>
        <w:t>凜承訓諭風勸而感化之哉</w:t>
      </w:r>
      <w:proofErr w:type="spellEnd"/>
      <w:r>
        <w:t>！</w:t>
      </w:r>
    </w:p>
    <w:p w14:paraId="0A6E0406"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99D1633"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卷三＄寫</w:t>
      </w:r>
      <w:proofErr w:type="gramStart"/>
      <w:r>
        <w:t>於</w:t>
      </w:r>
      <w:proofErr w:type="gramEnd"/>
      <w:r>
        <w:t>嘉慶十九年甲戌。是年王引之提督山東學政，適逢河南教徒起</w:t>
      </w:r>
      <w:proofErr w:type="spellEnd"/>
    </w:p>
    <w:p w14:paraId="5A6968F5" w14:textId="77777777" w:rsidR="007A29CB" w:rsidRDefault="00000000">
      <w:proofErr w:type="spellStart"/>
      <w:r>
        <w:t>事而山左多響應者帝命學臣撰論説以訓化之。王引之撰此文及</w:t>
      </w:r>
      <w:proofErr w:type="spellEnd"/>
      <w:r>
        <w:rPr>
          <w:rFonts w:eastAsia="宋体" w:hint="eastAsia"/>
          <w:lang w:eastAsia="zh-CN"/>
        </w:rPr>
        <w:t>《</w:t>
      </w:r>
      <w:proofErr w:type="spellStart"/>
      <w:r>
        <w:t>見利思害説</w:t>
      </w:r>
      <w:proofErr w:type="spellEnd"/>
      <w:r>
        <w:rPr>
          <w:rFonts w:eastAsia="宋体" w:hint="eastAsia"/>
          <w:lang w:eastAsia="zh-CN"/>
        </w:rPr>
        <w:t>》</w:t>
      </w:r>
      <w:proofErr w:type="spellStart"/>
      <w:r>
        <w:t>以進皇上發還刊佈</w:t>
      </w:r>
      <w:proofErr w:type="spellEnd"/>
    </w:p>
    <w:p w14:paraId="18EC7552" w14:textId="77777777" w:rsidR="007A29CB" w:rsidRDefault="00000000">
      <w:proofErr w:type="spellStart"/>
      <w:r>
        <w:t>見利思害説</w:t>
      </w:r>
      <w:proofErr w:type="spellEnd"/>
    </w:p>
    <w:p w14:paraId="425D76FF" w14:textId="77777777" w:rsidR="007A29CB" w:rsidRDefault="00000000">
      <w:proofErr w:type="spellStart"/>
      <w:r>
        <w:lastRenderedPageBreak/>
        <w:t>古之君子見利思義所以安於正而不入於邪也。下此，愚昧之人縱不知義之爲義，獨</w:t>
      </w:r>
      <w:proofErr w:type="spellEnd"/>
    </w:p>
    <w:p w14:paraId="16AAF4EC" w14:textId="77777777" w:rsidR="007A29CB" w:rsidRDefault="00000000">
      <w:proofErr w:type="spellStart"/>
      <w:r>
        <w:t>不知利之有害乎？見利思義，固不易之經也。見利思害亦保全之道也。即如邪教之惑</w:t>
      </w:r>
      <w:proofErr w:type="spellEnd"/>
    </w:p>
    <w:p w14:paraId="3782C4DF" w14:textId="77777777" w:rsidR="007A29CB" w:rsidRDefault="00000000">
      <w:proofErr w:type="spellStart"/>
      <w:r>
        <w:t>人甚矣，爲百姓者，或甘受其愚而深信之，則誤於好利之一心，而未嘗思其害也。蓋愚民</w:t>
      </w:r>
      <w:proofErr w:type="spellEnd"/>
    </w:p>
    <w:p w14:paraId="2EC76F43" w14:textId="77777777" w:rsidR="007A29CB" w:rsidRDefault="00000000">
      <w:proofErr w:type="spellStart"/>
      <w:r>
        <w:t>未聞禮義廉恥之節，但知銀錢之可以謀衣食而免饑寒也，則汲汲圖之，而不恤其他。彼爲</w:t>
      </w:r>
      <w:proofErr w:type="spellEnd"/>
    </w:p>
    <w:p w14:paraId="3404256C" w14:textId="77777777" w:rsidR="007A29CB" w:rsidRDefault="00000000">
      <w:proofErr w:type="spellStart"/>
      <w:r>
        <w:t>邪説者，知愚民之可以利誘也，於是借斂錢之説以邀之。其入教也，則己之錢入於人手</w:t>
      </w:r>
      <w:proofErr w:type="spellEnd"/>
    </w:p>
    <w:p w14:paraId="1E1C7009" w14:textId="77777777" w:rsidR="007A29CB" w:rsidRDefault="00000000">
      <w:proofErr w:type="spellStart"/>
      <w:r>
        <w:t>其入教而又傳教也則人之錢入於己手。展轉傳教則展轉斂錢。愚民信以爲生計遂相</w:t>
      </w:r>
      <w:proofErr w:type="spellEnd"/>
    </w:p>
    <w:p w14:paraId="4402CDE7" w14:textId="77777777" w:rsidR="007A29CB" w:rsidRDefault="00000000">
      <w:pPr>
        <w:rPr>
          <w:lang w:eastAsia="zh-CN"/>
        </w:rPr>
      </w:pPr>
      <w:r>
        <w:rPr>
          <w:lang w:eastAsia="zh-CN"/>
        </w:rPr>
        <w:t>【第</w:t>
      </w:r>
      <w:r>
        <w:rPr>
          <w:lang w:eastAsia="zh-CN"/>
        </w:rPr>
        <w:t>10</w:t>
      </w:r>
      <w:r>
        <w:rPr>
          <w:lang w:eastAsia="zh-CN"/>
        </w:rPr>
        <w:t>页】</w:t>
      </w:r>
    </w:p>
    <w:p w14:paraId="3AA1FF72" w14:textId="77777777" w:rsidR="007A29CB" w:rsidRDefault="00000000">
      <w:pPr>
        <w:rPr>
          <w:lang w:eastAsia="zh-CN"/>
        </w:rPr>
      </w:pPr>
      <w:r>
        <w:rPr>
          <w:lang w:eastAsia="zh-CN"/>
        </w:rPr>
        <w:t>與</w:t>
      </w:r>
      <w:proofErr w:type="gramStart"/>
      <w:r>
        <w:rPr>
          <w:lang w:eastAsia="zh-CN"/>
        </w:rPr>
        <w:t>從</w:t>
      </w:r>
      <w:proofErr w:type="gramEnd"/>
      <w:r>
        <w:rPr>
          <w:lang w:eastAsia="zh-CN"/>
        </w:rPr>
        <w:t>之馴。至持經習咒，結黨滋事，</w:t>
      </w:r>
      <w:proofErr w:type="gramStart"/>
      <w:r>
        <w:rPr>
          <w:lang w:eastAsia="zh-CN"/>
        </w:rPr>
        <w:t>惡</w:t>
      </w:r>
      <w:proofErr w:type="gramEnd"/>
      <w:r>
        <w:rPr>
          <w:lang w:eastAsia="zh-CN"/>
        </w:rPr>
        <w:t>極而不可掩，罪大而不可解，豈非</w:t>
      </w:r>
      <w:proofErr w:type="gramStart"/>
      <w:r>
        <w:rPr>
          <w:lang w:eastAsia="zh-CN"/>
        </w:rPr>
        <w:t>見利忘害</w:t>
      </w:r>
      <w:proofErr w:type="gramEnd"/>
      <w:r>
        <w:rPr>
          <w:lang w:eastAsia="zh-CN"/>
        </w:rPr>
        <w:t>以至此</w:t>
      </w:r>
    </w:p>
    <w:p w14:paraId="73D17ACC" w14:textId="77777777" w:rsidR="007A29CB" w:rsidRDefault="00000000">
      <w:proofErr w:type="spellStart"/>
      <w:r>
        <w:t>哉？夫天下之利，原不禁人之自謀。而合義之利，有利而無害。不義之利，有利而即有</w:t>
      </w:r>
      <w:proofErr w:type="spellEnd"/>
    </w:p>
    <w:p w14:paraId="4660E1C4" w14:textId="77777777" w:rsidR="007A29CB" w:rsidRDefault="00000000">
      <w:proofErr w:type="spellStart"/>
      <w:r>
        <w:t>害。此不可不辨之於早也。今使爲農者耕耘收穫以取其利，爲工者備物致用以取其利</w:t>
      </w:r>
      <w:proofErr w:type="spellEnd"/>
    </w:p>
    <w:p w14:paraId="0DC1E736" w14:textId="77777777" w:rsidR="007A29CB" w:rsidRDefault="00000000">
      <w:proofErr w:type="spellStart"/>
      <w:r>
        <w:t>爲商者市賤鬻貴以取其利。自食其力，自養其身，非不謀利也。而以之爲身，則身安；以</w:t>
      </w:r>
      <w:proofErr w:type="spellEnd"/>
    </w:p>
    <w:p w14:paraId="62CFAF46" w14:textId="77777777" w:rsidR="007A29CB" w:rsidRDefault="00000000">
      <w:proofErr w:type="spellStart"/>
      <w:r>
        <w:t>之爲家，則家安。不聞危亡之禍起於一旦者，惟其利之合於義而遠於害也。若夫八卦教</w:t>
      </w:r>
      <w:proofErr w:type="spellEnd"/>
    </w:p>
    <w:p w14:paraId="5483F429" w14:textId="77777777" w:rsidR="007A29CB" w:rsidRDefault="00000000">
      <w:proofErr w:type="spellStart"/>
      <w:r>
        <w:t>之淫邪，白蓮會之兇惡，持避刦之説，作斂錢之計，此天下不義之利之最大者。名爲謀利</w:t>
      </w:r>
      <w:proofErr w:type="spellEnd"/>
    </w:p>
    <w:p w14:paraId="653A99AA" w14:textId="77777777" w:rsidR="007A29CB" w:rsidRDefault="00000000">
      <w:proofErr w:type="spellStart"/>
      <w:r>
        <w:t>而實欲驅百姓於敗亡之途，陷百姓以誅滅之罪。彼夫定陶、曹縣之邪教，亦嘗斂人之錢</w:t>
      </w:r>
      <w:proofErr w:type="spellEnd"/>
    </w:p>
    <w:p w14:paraId="1426079F" w14:textId="77777777" w:rsidR="007A29CB" w:rsidRDefault="00000000">
      <w:proofErr w:type="spellStart"/>
      <w:r>
        <w:t>暫肥囊橐矣，乃不轉瞬而身遭擒戮，妻子伏誅。昔日所斂之錢，今安在乎？然則斂錢之</w:t>
      </w:r>
      <w:proofErr w:type="spellEnd"/>
    </w:p>
    <w:p w14:paraId="11FF11B7" w14:textId="77777777" w:rsidR="007A29CB" w:rsidRDefault="00000000">
      <w:proofErr w:type="spellStart"/>
      <w:r>
        <w:t>舉，利一而害十。此不辨而自明者。人非至愚，亦何苦舉身家性命以徇區區之小利乎</w:t>
      </w:r>
      <w:proofErr w:type="spellEnd"/>
      <w:r>
        <w:t>？</w:t>
      </w:r>
    </w:p>
    <w:p w14:paraId="015760BE" w14:textId="77777777" w:rsidR="007A29CB" w:rsidRDefault="00000000">
      <w:proofErr w:type="spellStart"/>
      <w:r>
        <w:t>自今以往，爲百姓者，誠能見利而即思其害，無害者取之，有害者拒之，則心不至於陷溺</w:t>
      </w:r>
      <w:proofErr w:type="spellEnd"/>
    </w:p>
    <w:p w14:paraId="10270289" w14:textId="77777777" w:rsidR="007A29CB" w:rsidRDefault="00000000">
      <w:proofErr w:type="spellStart"/>
      <w:r>
        <w:t>身不入於姦邪。雖有習教之徒，欲借斂錢之説以相誘，吾知爲良民者，審於利害，必羣起</w:t>
      </w:r>
      <w:proofErr w:type="spellEnd"/>
    </w:p>
    <w:p w14:paraId="43990D60" w14:textId="77777777" w:rsidR="007A29CB" w:rsidRDefault="00000000">
      <w:proofErr w:type="spellStart"/>
      <w:r>
        <w:t>而攻之，惟恐或緩矣。若夫奉旨緝拏之要犯，萬一潛逃而來，留之則有窩藏之罪，執而獻</w:t>
      </w:r>
      <w:proofErr w:type="spellEnd"/>
    </w:p>
    <w:p w14:paraId="61A2E56A" w14:textId="77777777" w:rsidR="007A29CB" w:rsidRDefault="00000000">
      <w:proofErr w:type="spellStart"/>
      <w:r>
        <w:t>之則邀奬賞之恩。山左百姓，素矢效忠之忱，常切奉公之誼，諒不肯使逆亂之徒少延殘</w:t>
      </w:r>
      <w:proofErr w:type="spellEnd"/>
    </w:p>
    <w:p w14:paraId="41480B3E" w14:textId="77777777" w:rsidR="007A29CB" w:rsidRDefault="00000000">
      <w:proofErr w:type="spellStart"/>
      <w:r>
        <w:t>喘，以虧大義而受株連之禍。此又督學使者所厚望也夫</w:t>
      </w:r>
      <w:proofErr w:type="spellEnd"/>
    </w:p>
    <w:p w14:paraId="03E42D68" w14:textId="77777777" w:rsidR="007A29CB" w:rsidRDefault="00000000">
      <w:pPr>
        <w:rPr>
          <w:lang w:eastAsia="zh-CN"/>
        </w:rPr>
      </w:pPr>
      <w:r>
        <w:rPr>
          <w:lang w:eastAsia="zh-CN"/>
        </w:rPr>
        <w:t>【第</w:t>
      </w:r>
      <w:r>
        <w:rPr>
          <w:lang w:eastAsia="zh-CN"/>
        </w:rPr>
        <w:t>11</w:t>
      </w:r>
      <w:r>
        <w:rPr>
          <w:lang w:eastAsia="zh-CN"/>
        </w:rPr>
        <w:t>页】</w:t>
      </w:r>
    </w:p>
    <w:p w14:paraId="63AEA720"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3E4E673E"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卷三。作</w:t>
      </w:r>
      <w:proofErr w:type="gramStart"/>
      <w:r>
        <w:rPr>
          <w:lang w:eastAsia="zh-CN"/>
        </w:rPr>
        <w:t>於</w:t>
      </w:r>
      <w:proofErr w:type="gramEnd"/>
      <w:r>
        <w:rPr>
          <w:lang w:eastAsia="zh-CN"/>
        </w:rPr>
        <w:t>嘉慶十九年甲戌。互見</w:t>
      </w:r>
      <w:r>
        <w:rPr>
          <w:rFonts w:eastAsia="宋体" w:hint="eastAsia"/>
          <w:lang w:eastAsia="zh-CN"/>
        </w:rPr>
        <w:t>《</w:t>
      </w:r>
      <w:r>
        <w:rPr>
          <w:lang w:eastAsia="zh-CN"/>
        </w:rPr>
        <w:t>闡訓化愚論</w:t>
      </w:r>
      <w:r>
        <w:rPr>
          <w:rFonts w:eastAsia="宋体" w:hint="eastAsia"/>
          <w:lang w:eastAsia="zh-CN"/>
        </w:rPr>
        <w:t>》</w:t>
      </w:r>
      <w:proofErr w:type="gramStart"/>
      <w:r>
        <w:rPr>
          <w:lang w:eastAsia="zh-CN"/>
        </w:rPr>
        <w:t>後</w:t>
      </w:r>
      <w:proofErr w:type="gramEnd"/>
      <w:r>
        <w:rPr>
          <w:lang w:eastAsia="zh-CN"/>
        </w:rPr>
        <w:t>之説明</w:t>
      </w:r>
    </w:p>
    <w:p w14:paraId="60DB8F96" w14:textId="77777777" w:rsidR="007A29CB" w:rsidRDefault="00000000">
      <w:proofErr w:type="spellStart"/>
      <w:r>
        <w:lastRenderedPageBreak/>
        <w:t>奏請扣廉完繳永定河分賠銀兩摺嘉慶十九年五月</w:t>
      </w:r>
      <w:proofErr w:type="spellEnd"/>
    </w:p>
    <w:p w14:paraId="62205411" w14:textId="77777777" w:rsidR="007A29CB" w:rsidRDefault="00000000">
      <w:proofErr w:type="spellStart"/>
      <w:r>
        <w:t>奏爲分賠未完永定河漫工銀兩仰懇聖恩俯准扣廉完繳以清帑項恭摺奏聞事。查</w:t>
      </w:r>
      <w:proofErr w:type="spellEnd"/>
    </w:p>
    <w:p w14:paraId="0D460392" w14:textId="77777777" w:rsidR="007A29CB" w:rsidRDefault="00000000">
      <w:proofErr w:type="spellStart"/>
      <w:r>
        <w:t>嘉慶十五年，永定河漫工，報部請銷銀十四萬六千二百一兩零，經部核減銀一百二十三兩</w:t>
      </w:r>
      <w:proofErr w:type="spellEnd"/>
    </w:p>
    <w:p w14:paraId="5203A106" w14:textId="77777777" w:rsidR="007A29CB" w:rsidRDefault="00000000">
      <w:proofErr w:type="spellStart"/>
      <w:r>
        <w:t>零實准銀十四萬六千七十八兩零督、道廳、汛照例分賠。其應賠四成銀五萬八千四百</w:t>
      </w:r>
      <w:proofErr w:type="spellEnd"/>
    </w:p>
    <w:p w14:paraId="70454ABA" w14:textId="77777777" w:rsidR="007A29CB" w:rsidRDefault="00000000">
      <w:pPr>
        <w:rPr>
          <w:lang w:eastAsia="zh-CN"/>
        </w:rPr>
      </w:pPr>
      <w:r>
        <w:rPr>
          <w:lang w:eastAsia="zh-CN"/>
        </w:rPr>
        <w:t>三十一</w:t>
      </w:r>
      <w:proofErr w:type="gramStart"/>
      <w:r>
        <w:rPr>
          <w:lang w:eastAsia="zh-CN"/>
        </w:rPr>
        <w:t>兩</w:t>
      </w:r>
      <w:proofErr w:type="gramEnd"/>
      <w:r>
        <w:rPr>
          <w:lang w:eastAsia="zh-CN"/>
        </w:rPr>
        <w:t>零内，臣父原任永定河道王念孫</w:t>
      </w:r>
      <w:proofErr w:type="gramStart"/>
      <w:r>
        <w:rPr>
          <w:lang w:eastAsia="zh-CN"/>
        </w:rPr>
        <w:t>應</w:t>
      </w:r>
      <w:proofErr w:type="gramEnd"/>
      <w:r>
        <w:rPr>
          <w:lang w:eastAsia="zh-CN"/>
        </w:rPr>
        <w:t>賠三成，銀</w:t>
      </w:r>
      <w:proofErr w:type="gramStart"/>
      <w:r>
        <w:rPr>
          <w:lang w:eastAsia="zh-CN"/>
        </w:rPr>
        <w:t>一</w:t>
      </w:r>
      <w:proofErr w:type="gramEnd"/>
      <w:r>
        <w:rPr>
          <w:lang w:eastAsia="zh-CN"/>
        </w:rPr>
        <w:t>萬七千五百二十九</w:t>
      </w:r>
      <w:proofErr w:type="gramStart"/>
      <w:r>
        <w:rPr>
          <w:lang w:eastAsia="zh-CN"/>
        </w:rPr>
        <w:t>兩</w:t>
      </w:r>
      <w:proofErr w:type="gramEnd"/>
      <w:r>
        <w:rPr>
          <w:lang w:eastAsia="zh-CN"/>
        </w:rPr>
        <w:t>零，</w:t>
      </w:r>
      <w:proofErr w:type="gramStart"/>
      <w:r>
        <w:rPr>
          <w:lang w:eastAsia="zh-CN"/>
        </w:rPr>
        <w:t>應遵</w:t>
      </w:r>
      <w:proofErr w:type="gramEnd"/>
      <w:r>
        <w:rPr>
          <w:lang w:eastAsia="zh-CN"/>
        </w:rPr>
        <w:t>定</w:t>
      </w:r>
    </w:p>
    <w:p w14:paraId="2D50C2D3" w14:textId="77777777" w:rsidR="007A29CB" w:rsidRDefault="00000000">
      <w:r>
        <w:rPr>
          <w:lang w:eastAsia="zh-CN"/>
        </w:rPr>
        <w:t>例</w:t>
      </w:r>
      <w:proofErr w:type="gramStart"/>
      <w:r>
        <w:rPr>
          <w:lang w:eastAsia="zh-CN"/>
        </w:rPr>
        <w:t>於</w:t>
      </w:r>
      <w:proofErr w:type="gramEnd"/>
      <w:r>
        <w:rPr>
          <w:lang w:eastAsia="zh-CN"/>
        </w:rPr>
        <w:t>五年限内完繳。除已完銀三千五百二十九</w:t>
      </w:r>
      <w:proofErr w:type="gramStart"/>
      <w:r>
        <w:rPr>
          <w:lang w:eastAsia="zh-CN"/>
        </w:rPr>
        <w:t>兩</w:t>
      </w:r>
      <w:proofErr w:type="gramEnd"/>
      <w:r>
        <w:rPr>
          <w:lang w:eastAsia="zh-CN"/>
        </w:rPr>
        <w:t>零，實未完銀</w:t>
      </w:r>
      <w:proofErr w:type="gramStart"/>
      <w:r>
        <w:rPr>
          <w:lang w:eastAsia="zh-CN"/>
        </w:rPr>
        <w:t>一</w:t>
      </w:r>
      <w:proofErr w:type="gramEnd"/>
      <w:r>
        <w:rPr>
          <w:lang w:eastAsia="zh-CN"/>
        </w:rPr>
        <w:t>萬四千</w:t>
      </w:r>
      <w:proofErr w:type="gramStart"/>
      <w:r>
        <w:rPr>
          <w:lang w:eastAsia="zh-CN"/>
        </w:rPr>
        <w:t>兩</w:t>
      </w:r>
      <w:proofErr w:type="gramEnd"/>
      <w:r>
        <w:rPr>
          <w:lang w:eastAsia="zh-CN"/>
        </w:rPr>
        <w:t>。</w:t>
      </w:r>
      <w:proofErr w:type="spellStart"/>
      <w:r>
        <w:t>今臣蒙皇</w:t>
      </w:r>
      <w:proofErr w:type="spellEnd"/>
    </w:p>
    <w:p w14:paraId="0E4ED8DF" w14:textId="77777777" w:rsidR="007A29CB" w:rsidRDefault="00000000">
      <w:pPr>
        <w:rPr>
          <w:lang w:eastAsia="zh-CN"/>
        </w:rPr>
      </w:pPr>
      <w:proofErr w:type="spellStart"/>
      <w:r>
        <w:t>上天恩，簡放山東學政，養廉優厚</w:t>
      </w:r>
      <w:proofErr w:type="spellEnd"/>
      <w:r>
        <w:t>。</w:t>
      </w:r>
      <w:r>
        <w:rPr>
          <w:lang w:eastAsia="zh-CN"/>
        </w:rPr>
        <w:t>所有應繳賠項，不敢以尚未届限，稍爲懸宕，理合恭懇</w:t>
      </w:r>
    </w:p>
    <w:p w14:paraId="01E289AE" w14:textId="77777777" w:rsidR="007A29CB" w:rsidRDefault="00000000">
      <w:proofErr w:type="spellStart"/>
      <w:r>
        <w:t>聖恩俯准，將臣每年應支養廉四千兩扣半完繳由山東藩司造報其餘二千兩留爲辦公之</w:t>
      </w:r>
      <w:proofErr w:type="spellEnd"/>
    </w:p>
    <w:p w14:paraId="6AC88132" w14:textId="77777777" w:rsidR="007A29CB" w:rsidRDefault="00000000">
      <w:proofErr w:type="spellStart"/>
      <w:r>
        <w:t>需。此外未完之項，臣再竭力設措，隨時陸續完繳。爲此恭摺奏聞，伏乞皇上訓示</w:t>
      </w:r>
      <w:proofErr w:type="spellEnd"/>
    </w:p>
    <w:p w14:paraId="291142B8" w14:textId="77777777" w:rsidR="007A29CB" w:rsidRDefault="00000000">
      <w:pPr>
        <w:rPr>
          <w:lang w:eastAsia="zh-CN"/>
        </w:rPr>
      </w:pPr>
      <w:r>
        <w:rPr>
          <w:lang w:eastAsia="zh-CN"/>
        </w:rPr>
        <w:t>謹奏。</w:t>
      </w:r>
    </w:p>
    <w:p w14:paraId="16395873" w14:textId="77777777" w:rsidR="007A29CB" w:rsidRDefault="00000000">
      <w:pPr>
        <w:rPr>
          <w:lang w:eastAsia="zh-CN"/>
        </w:rPr>
      </w:pPr>
      <w:r>
        <w:rPr>
          <w:lang w:eastAsia="zh-CN"/>
        </w:rPr>
        <w:t>【第</w:t>
      </w:r>
      <w:r>
        <w:rPr>
          <w:lang w:eastAsia="zh-CN"/>
        </w:rPr>
        <w:t>12</w:t>
      </w:r>
      <w:r>
        <w:rPr>
          <w:lang w:eastAsia="zh-CN"/>
        </w:rPr>
        <w:t>页】</w:t>
      </w:r>
    </w:p>
    <w:p w14:paraId="3102F1D2"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5903C80D"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卷二。嘉慶十五年七月，永定河水泛濫，王念孫自請治罪，得旨以六品休致</w:t>
      </w:r>
      <w:proofErr w:type="spellEnd"/>
    </w:p>
    <w:p w14:paraId="011E6E7F" w14:textId="77777777" w:rsidR="007A29CB" w:rsidRDefault="00000000">
      <w:proofErr w:type="spellStart"/>
      <w:r>
        <w:t>應賠河工堵築漫例銀三成，計一萬七千五百二十九兩，分五年完繳。至十九年三月王引之出任山東學</w:t>
      </w:r>
      <w:proofErr w:type="spellEnd"/>
    </w:p>
    <w:p w14:paraId="0781B477" w14:textId="77777777" w:rsidR="007A29CB" w:rsidRDefault="00000000">
      <w:pPr>
        <w:rPr>
          <w:lang w:eastAsia="zh-CN"/>
        </w:rPr>
      </w:pPr>
      <w:r>
        <w:rPr>
          <w:lang w:eastAsia="zh-CN"/>
        </w:rPr>
        <w:t>政時，已</w:t>
      </w:r>
      <w:proofErr w:type="gramStart"/>
      <w:r>
        <w:rPr>
          <w:lang w:eastAsia="zh-CN"/>
        </w:rPr>
        <w:t>從</w:t>
      </w:r>
      <w:proofErr w:type="gramEnd"/>
      <w:r>
        <w:rPr>
          <w:lang w:eastAsia="zh-CN"/>
        </w:rPr>
        <w:t>養廉内扣除三千多</w:t>
      </w:r>
      <w:proofErr w:type="gramStart"/>
      <w:r>
        <w:rPr>
          <w:lang w:eastAsia="zh-CN"/>
        </w:rPr>
        <w:t>兩</w:t>
      </w:r>
      <w:proofErr w:type="gramEnd"/>
      <w:r>
        <w:rPr>
          <w:lang w:eastAsia="zh-CN"/>
        </w:rPr>
        <w:t>，尚欠</w:t>
      </w:r>
      <w:proofErr w:type="gramStart"/>
      <w:r>
        <w:rPr>
          <w:lang w:eastAsia="zh-CN"/>
        </w:rPr>
        <w:t>一</w:t>
      </w:r>
      <w:proofErr w:type="gramEnd"/>
      <w:r>
        <w:rPr>
          <w:lang w:eastAsia="zh-CN"/>
        </w:rPr>
        <w:t>萬四千</w:t>
      </w:r>
      <w:proofErr w:type="gramStart"/>
      <w:r>
        <w:rPr>
          <w:lang w:eastAsia="zh-CN"/>
        </w:rPr>
        <w:t>兩</w:t>
      </w:r>
      <w:proofErr w:type="gramEnd"/>
      <w:r>
        <w:rPr>
          <w:lang w:eastAsia="zh-CN"/>
        </w:rPr>
        <w:t>。此</w:t>
      </w:r>
      <w:proofErr w:type="gramStart"/>
      <w:r>
        <w:rPr>
          <w:lang w:eastAsia="zh-CN"/>
        </w:rPr>
        <w:t>摺</w:t>
      </w:r>
      <w:proofErr w:type="gramEnd"/>
      <w:r>
        <w:rPr>
          <w:lang w:eastAsia="zh-CN"/>
        </w:rPr>
        <w:t>提交賠償餘賬之計劃。至道光元年，王引之</w:t>
      </w:r>
    </w:p>
    <w:p w14:paraId="15F4E0CC" w14:textId="77777777" w:rsidR="007A29CB" w:rsidRDefault="00000000">
      <w:pPr>
        <w:rPr>
          <w:lang w:eastAsia="zh-CN"/>
        </w:rPr>
      </w:pPr>
      <w:r>
        <w:rPr>
          <w:lang w:eastAsia="zh-CN"/>
        </w:rPr>
        <w:t>代父繳賠已逾萬，其餘奉旨豁免</w:t>
      </w:r>
    </w:p>
    <w:p w14:paraId="6E60AD7D" w14:textId="77777777" w:rsidR="007A29CB" w:rsidRDefault="00000000">
      <w:proofErr w:type="spellStart"/>
      <w:r>
        <w:t>奏報考試情形摺嘉慶二十年四月</w:t>
      </w:r>
      <w:proofErr w:type="spellEnd"/>
    </w:p>
    <w:p w14:paraId="0DEC7F86" w14:textId="77777777" w:rsidR="007A29CB" w:rsidRDefault="00000000">
      <w:proofErr w:type="spellStart"/>
      <w:r>
        <w:t>奏爲恭報歲考已竣接辦科考仰祈聖鑒事。竊臣自正月二十七日出省至四月十四</w:t>
      </w:r>
      <w:proofErr w:type="spellEnd"/>
    </w:p>
    <w:p w14:paraId="44E4F126" w14:textId="77777777" w:rsidR="007A29CB" w:rsidRDefault="00000000">
      <w:proofErr w:type="spellStart"/>
      <w:r>
        <w:t>日試過曹州、兗州二府及濟寧直隸州，歲考已竣，隨即赴沂州府辦理科考事宜。臣於上年</w:t>
      </w:r>
      <w:proofErr w:type="spellEnd"/>
    </w:p>
    <w:p w14:paraId="1E0424DC" w14:textId="77777777" w:rsidR="007A29CB" w:rsidRDefault="00000000">
      <w:pPr>
        <w:rPr>
          <w:rFonts w:eastAsia="宋体"/>
          <w:lang w:eastAsia="zh-CN"/>
        </w:rPr>
      </w:pPr>
      <w:proofErr w:type="spellStart"/>
      <w:r>
        <w:t>十一月恭</w:t>
      </w:r>
      <w:proofErr w:type="gramStart"/>
      <w:r>
        <w:t>報</w:t>
      </w:r>
      <w:proofErr w:type="gramEnd"/>
      <w:r>
        <w:t>考試情形，仰奉硃批</w:t>
      </w:r>
      <w:proofErr w:type="spellEnd"/>
      <w:r>
        <w:t>：</w:t>
      </w:r>
      <w:r>
        <w:rPr>
          <w:rFonts w:eastAsia="宋体" w:hint="eastAsia"/>
          <w:lang w:eastAsia="zh-CN"/>
        </w:rPr>
        <w:t>“</w:t>
      </w:r>
      <w:proofErr w:type="spellStart"/>
      <w:r>
        <w:t>實心整飭士習，如有包攬詞訟者，</w:t>
      </w:r>
      <w:proofErr w:type="gramStart"/>
      <w:r>
        <w:t>嚴</w:t>
      </w:r>
      <w:proofErr w:type="gramEnd"/>
      <w:r>
        <w:t>辦毋縱。欽此</w:t>
      </w:r>
      <w:proofErr w:type="spellEnd"/>
      <w:r>
        <w:t>。</w:t>
      </w:r>
      <w:r>
        <w:rPr>
          <w:rFonts w:eastAsia="宋体" w:hint="eastAsia"/>
          <w:lang w:eastAsia="zh-CN"/>
        </w:rPr>
        <w:t>”</w:t>
      </w:r>
    </w:p>
    <w:p w14:paraId="2006CE89" w14:textId="77777777" w:rsidR="007A29CB" w:rsidRDefault="00000000">
      <w:proofErr w:type="spellStart"/>
      <w:r>
        <w:t>仰見皇上加恩訓勉之至意。臣向聞山東控案最多，恐有生監居中指使。自上年抵任後</w:t>
      </w:r>
      <w:proofErr w:type="spellEnd"/>
    </w:p>
    <w:p w14:paraId="402E239A" w14:textId="77777777" w:rsidR="007A29CB" w:rsidRDefault="00000000">
      <w:proofErr w:type="spellStart"/>
      <w:r>
        <w:lastRenderedPageBreak/>
        <w:t>即嚴禁生監包訟，示以代作詞狀、陰爲訟師者，按律加等治罪。復於冬間申明前示，并准</w:t>
      </w:r>
      <w:proofErr w:type="spellEnd"/>
    </w:p>
    <w:p w14:paraId="4518AFE0" w14:textId="77777777" w:rsidR="007A29CB" w:rsidRDefault="00000000">
      <w:proofErr w:type="spellStart"/>
      <w:r>
        <w:t>受害者將包訟之生監指名首告。又札飭各學教官，密訪訟師，詳革嚴究。所有受賄和訟</w:t>
      </w:r>
      <w:proofErr w:type="spellEnd"/>
    </w:p>
    <w:p w14:paraId="5F1FF18D" w14:textId="77777777" w:rsidR="007A29CB" w:rsidRDefault="00000000">
      <w:proofErr w:type="spellStart"/>
      <w:r>
        <w:t>之東平州生員陳賡西、代作呈狀之臨清州生員馬詠漋、陽榖縣生員王人傑、樂安縣監生王</w:t>
      </w:r>
      <w:proofErr w:type="spellEnd"/>
    </w:p>
    <w:p w14:paraId="67828B82" w14:textId="77777777" w:rsidR="007A29CB" w:rsidRDefault="00000000">
      <w:pPr>
        <w:rPr>
          <w:lang w:eastAsia="zh-CN"/>
        </w:rPr>
      </w:pPr>
      <w:r>
        <w:rPr>
          <w:lang w:eastAsia="zh-CN"/>
        </w:rPr>
        <w:t>【第</w:t>
      </w:r>
      <w:r>
        <w:rPr>
          <w:lang w:eastAsia="zh-CN"/>
        </w:rPr>
        <w:t>13</w:t>
      </w:r>
      <w:r>
        <w:rPr>
          <w:lang w:eastAsia="zh-CN"/>
        </w:rPr>
        <w:t>页】</w:t>
      </w:r>
    </w:p>
    <w:p w14:paraId="162ED98A" w14:textId="77777777" w:rsidR="007A29CB" w:rsidRDefault="00000000">
      <w:pPr>
        <w:rPr>
          <w:lang w:eastAsia="zh-CN"/>
        </w:rPr>
      </w:pPr>
      <w:r>
        <w:rPr>
          <w:lang w:eastAsia="zh-CN"/>
        </w:rPr>
        <w:t>法祖，均斥革</w:t>
      </w:r>
      <w:proofErr w:type="gramStart"/>
      <w:r>
        <w:rPr>
          <w:lang w:eastAsia="zh-CN"/>
        </w:rPr>
        <w:t>嚴</w:t>
      </w:r>
      <w:proofErr w:type="gramEnd"/>
      <w:r>
        <w:rPr>
          <w:lang w:eastAsia="zh-CN"/>
        </w:rPr>
        <w:t>辦在案。其被控包訟者，無論虚實，皆發交該地方官</w:t>
      </w:r>
      <w:proofErr w:type="gramStart"/>
      <w:r>
        <w:rPr>
          <w:lang w:eastAsia="zh-CN"/>
        </w:rPr>
        <w:t>嚴</w:t>
      </w:r>
      <w:proofErr w:type="gramEnd"/>
      <w:r>
        <w:rPr>
          <w:lang w:eastAsia="zh-CN"/>
        </w:rPr>
        <w:t>訊，</w:t>
      </w:r>
      <w:proofErr w:type="gramStart"/>
      <w:r>
        <w:rPr>
          <w:lang w:eastAsia="zh-CN"/>
        </w:rPr>
        <w:t>俾</w:t>
      </w:r>
      <w:proofErr w:type="gramEnd"/>
      <w:r>
        <w:rPr>
          <w:lang w:eastAsia="zh-CN"/>
        </w:rPr>
        <w:t>生監等有所</w:t>
      </w:r>
    </w:p>
    <w:p w14:paraId="1E5C3869" w14:textId="77777777" w:rsidR="007A29CB" w:rsidRDefault="00000000">
      <w:proofErr w:type="spellStart"/>
      <w:r>
        <w:t>警惕，不敢效尤。每到各府州入學講書，諸生齊集。臣謹勸以重義輕利，毋貪非義之財</w:t>
      </w:r>
      <w:proofErr w:type="spellEnd"/>
    </w:p>
    <w:p w14:paraId="52ECCD3D" w14:textId="77777777" w:rsidR="007A29CB" w:rsidRDefault="00000000">
      <w:proofErr w:type="spellStart"/>
      <w:r>
        <w:t>而作害人之事。倘有包訟者，一經訪聞，定不寬宥。諸生聽受之餘，倍加警凜。嗣後臣仍</w:t>
      </w:r>
      <w:proofErr w:type="spellEnd"/>
    </w:p>
    <w:p w14:paraId="618A86BB" w14:textId="77777777" w:rsidR="007A29CB" w:rsidRDefault="00000000">
      <w:proofErr w:type="spellStart"/>
      <w:r>
        <w:t>當隨時教戒，密行訪察，以期仰副皇上清理訟源、化民成俗之至意。臣又聞曹州一帶民間</w:t>
      </w:r>
      <w:proofErr w:type="spellEnd"/>
    </w:p>
    <w:p w14:paraId="1A5FB184" w14:textId="77777777" w:rsidR="007A29CB" w:rsidRDefault="00000000">
      <w:proofErr w:type="spellStart"/>
      <w:r>
        <w:t>曾習邪教，風氣稍爲駁雜。因於按試曹州時，恭詣明倫堂，敬謹宣講</w:t>
      </w:r>
      <w:proofErr w:type="spellEnd"/>
      <w:r>
        <w:rPr>
          <w:rFonts w:eastAsia="宋体" w:hint="eastAsia"/>
          <w:lang w:eastAsia="zh-CN"/>
        </w:rPr>
        <w:t>《</w:t>
      </w:r>
      <w:proofErr w:type="spellStart"/>
      <w:r>
        <w:t>聖諭廣訓</w:t>
      </w:r>
      <w:proofErr w:type="spellEnd"/>
      <w:r>
        <w:rPr>
          <w:rFonts w:eastAsia="宋体" w:hint="eastAsia"/>
          <w:lang w:eastAsia="zh-CN"/>
        </w:rPr>
        <w:t>》</w:t>
      </w:r>
      <w:proofErr w:type="spellStart"/>
      <w:r>
        <w:t>Dlu</w:t>
      </w:r>
      <w:r>
        <w:t>，黜異</w:t>
      </w:r>
      <w:proofErr w:type="spellEnd"/>
    </w:p>
    <w:p w14:paraId="6429D8E9" w14:textId="77777777" w:rsidR="007A29CB" w:rsidRDefault="00000000">
      <w:proofErr w:type="spellStart"/>
      <w:r>
        <w:t>端，以崇正學。一道面飭生具等潛心紬繹，并令告曉居民，示以利害，使皆改過遷善，滌慮</w:t>
      </w:r>
      <w:proofErr w:type="spellEnd"/>
    </w:p>
    <w:p w14:paraId="3473592F" w14:textId="77777777" w:rsidR="007A29CB" w:rsidRDefault="00000000">
      <w:proofErr w:type="spellStart"/>
      <w:r>
        <w:t>洗心。庶舊染悉除，而淳風可復。諸生仰承教澤，無不歡欣感奮，樂於奉行。至臣現在所</w:t>
      </w:r>
      <w:proofErr w:type="spellEnd"/>
    </w:p>
    <w:p w14:paraId="48312130" w14:textId="77777777" w:rsidR="007A29CB" w:rsidRDefault="00000000">
      <w:pPr>
        <w:rPr>
          <w:lang w:eastAsia="zh-CN"/>
        </w:rPr>
      </w:pPr>
      <w:proofErr w:type="spellStart"/>
      <w:r>
        <w:t>考二府一直隸州，唯濟寧州本州金鄉縣及曹州府之單縣、兗州府之滕縣，文藝較優</w:t>
      </w:r>
      <w:proofErr w:type="spellEnd"/>
      <w:r>
        <w:t>。</w:t>
      </w:r>
      <w:r>
        <w:rPr>
          <w:lang w:eastAsia="zh-CN"/>
        </w:rPr>
        <w:t>惜法</w:t>
      </w:r>
    </w:p>
    <w:p w14:paraId="1FD3025C" w14:textId="77777777" w:rsidR="007A29CB" w:rsidRDefault="00000000">
      <w:pPr>
        <w:rPr>
          <w:lang w:eastAsia="zh-CN"/>
        </w:rPr>
      </w:pPr>
      <w:r>
        <w:rPr>
          <w:lang w:eastAsia="zh-CN"/>
        </w:rPr>
        <w:t>脉尚疎，根</w:t>
      </w:r>
      <w:proofErr w:type="gramStart"/>
      <w:r>
        <w:rPr>
          <w:lang w:eastAsia="zh-CN"/>
        </w:rPr>
        <w:t>柢</w:t>
      </w:r>
      <w:proofErr w:type="gramEnd"/>
      <w:r>
        <w:rPr>
          <w:lang w:eastAsia="zh-CN"/>
        </w:rPr>
        <w:t>未厚。臣謹</w:t>
      </w:r>
      <w:proofErr w:type="gramStart"/>
      <w:r>
        <w:rPr>
          <w:lang w:eastAsia="zh-CN"/>
        </w:rPr>
        <w:t>擇</w:t>
      </w:r>
      <w:proofErr w:type="gramEnd"/>
      <w:r>
        <w:rPr>
          <w:lang w:eastAsia="zh-CN"/>
        </w:rPr>
        <w:t>其</w:t>
      </w:r>
      <w:proofErr w:type="gramStart"/>
      <w:r>
        <w:rPr>
          <w:lang w:eastAsia="zh-CN"/>
        </w:rPr>
        <w:t>書</w:t>
      </w:r>
      <w:proofErr w:type="gramEnd"/>
      <w:r>
        <w:rPr>
          <w:lang w:eastAsia="zh-CN"/>
        </w:rPr>
        <w:t>理脗合、卷軸富有者，</w:t>
      </w:r>
      <w:proofErr w:type="gramStart"/>
      <w:r>
        <w:rPr>
          <w:lang w:eastAsia="zh-CN"/>
        </w:rPr>
        <w:t>拔置一等</w:t>
      </w:r>
      <w:proofErr w:type="gramEnd"/>
      <w:r>
        <w:rPr>
          <w:lang w:eastAsia="zh-CN"/>
        </w:rPr>
        <w:t>童生；字句明順者，録取</w:t>
      </w:r>
    </w:p>
    <w:p w14:paraId="7D0E47AE" w14:textId="77777777" w:rsidR="007A29CB" w:rsidRDefault="00000000">
      <w:proofErr w:type="spellStart"/>
      <w:r>
        <w:t>充附。其詩律不調、字體訛錯者，皆於發落時詳爲指示。其場中弊竇，除出示嚴禁外，仍</w:t>
      </w:r>
      <w:proofErr w:type="spellEnd"/>
    </w:p>
    <w:p w14:paraId="27E0CA42" w14:textId="77777777" w:rsidR="007A29CB" w:rsidRDefault="00000000">
      <w:proofErr w:type="spellStart"/>
      <w:r>
        <w:t>用去年所行五童互結之法</w:t>
      </w:r>
      <w:r>
        <w:t>rD</w:t>
      </w:r>
      <w:r>
        <w:t>，於點名時嚴查冒替，招覆後細對連三卷筆跡。考試之日</w:t>
      </w:r>
      <w:proofErr w:type="spellEnd"/>
    </w:p>
    <w:p w14:paraId="75BC1D1D" w14:textId="77777777" w:rsidR="007A29CB" w:rsidRDefault="00000000">
      <w:proofErr w:type="spellStart"/>
      <w:r>
        <w:t>親率教職，逐號稽查。於小講下印有圖章，以防越號倩代、等候傳遞之弊。生童等皆知畏</w:t>
      </w:r>
      <w:proofErr w:type="spellEnd"/>
    </w:p>
    <w:p w14:paraId="4CB5EB41" w14:textId="77777777" w:rsidR="007A29CB" w:rsidRDefault="00000000">
      <w:proofErr w:type="spellStart"/>
      <w:r>
        <w:t>懼，舞弊者鮮。以後各府州試事，臣唯有倍加勉勵，矢勤矢慎，以期仰答洪慈於萬一。所</w:t>
      </w:r>
      <w:proofErr w:type="spellEnd"/>
    </w:p>
    <w:p w14:paraId="7A0EF10E" w14:textId="77777777" w:rsidR="007A29CB" w:rsidRDefault="00000000">
      <w:proofErr w:type="spellStart"/>
      <w:r>
        <w:t>有臣歲考事竣接辦科考之處，理合繕摺奏聞，伏乞皇上睿鑒訓示。謹奏</w:t>
      </w:r>
      <w:proofErr w:type="spellEnd"/>
    </w:p>
    <w:p w14:paraId="2A429B20" w14:textId="77777777" w:rsidR="007A29CB" w:rsidRDefault="00000000">
      <w:pPr>
        <w:rPr>
          <w:lang w:eastAsia="zh-CN"/>
        </w:rPr>
      </w:pPr>
      <w:r>
        <w:rPr>
          <w:lang w:eastAsia="zh-CN"/>
        </w:rPr>
        <w:t>【第</w:t>
      </w:r>
      <w:r>
        <w:rPr>
          <w:lang w:eastAsia="zh-CN"/>
        </w:rPr>
        <w:t>14</w:t>
      </w:r>
      <w:r>
        <w:rPr>
          <w:lang w:eastAsia="zh-CN"/>
        </w:rPr>
        <w:t>页】</w:t>
      </w:r>
    </w:p>
    <w:p w14:paraId="5845E9F9" w14:textId="77777777" w:rsidR="007A29CB" w:rsidRDefault="00000000">
      <w:pPr>
        <w:rPr>
          <w:rFonts w:eastAsia="宋体"/>
          <w:lang w:eastAsia="zh-CN"/>
        </w:rPr>
      </w:pPr>
      <w:r>
        <w:rPr>
          <w:lang w:eastAsia="zh-CN"/>
        </w:rPr>
        <w:t>説明</w:t>
      </w:r>
      <w:r>
        <w:rPr>
          <w:rFonts w:eastAsia="宋体" w:hint="eastAsia"/>
          <w:lang w:eastAsia="zh-CN"/>
        </w:rPr>
        <w:t>）</w:t>
      </w:r>
    </w:p>
    <w:p w14:paraId="0D2DDD03"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卷二。嘉慶十九年三月二十三日王引之出任山東學政。二十年四月十四</w:t>
      </w:r>
    </w:p>
    <w:p w14:paraId="3384709E" w14:textId="77777777" w:rsidR="007A29CB" w:rsidRDefault="00000000">
      <w:pPr>
        <w:rPr>
          <w:lang w:eastAsia="zh-CN"/>
        </w:rPr>
      </w:pPr>
      <w:r>
        <w:rPr>
          <w:lang w:eastAsia="zh-CN"/>
        </w:rPr>
        <w:lastRenderedPageBreak/>
        <w:t>日，王引之主持歲考畢，隨即辦理科考事宜，就有關考試情形擬</w:t>
      </w:r>
      <w:proofErr w:type="gramStart"/>
      <w:r>
        <w:rPr>
          <w:lang w:eastAsia="zh-CN"/>
        </w:rPr>
        <w:t>摺</w:t>
      </w:r>
      <w:proofErr w:type="gramEnd"/>
      <w:r>
        <w:rPr>
          <w:lang w:eastAsia="zh-CN"/>
        </w:rPr>
        <w:t>奏</w:t>
      </w:r>
      <w:proofErr w:type="gramStart"/>
      <w:r>
        <w:rPr>
          <w:lang w:eastAsia="zh-CN"/>
        </w:rPr>
        <w:t>報</w:t>
      </w:r>
      <w:proofErr w:type="gramEnd"/>
    </w:p>
    <w:p w14:paraId="7AE11D8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936FD31"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聖諭廣訓</w:t>
      </w:r>
      <w:proofErr w:type="spellEnd"/>
      <w:r>
        <w:rPr>
          <w:rFonts w:eastAsia="宋体" w:hint="eastAsia"/>
          <w:lang w:eastAsia="zh-CN"/>
        </w:rPr>
        <w:t>》</w:t>
      </w:r>
      <w:r>
        <w:t>，</w:t>
      </w:r>
      <w:proofErr w:type="spellStart"/>
      <w:r>
        <w:t>清世宗雍正撰，在</w:t>
      </w:r>
      <w:proofErr w:type="spellEnd"/>
      <w:r>
        <w:rPr>
          <w:rFonts w:eastAsia="宋体" w:hint="eastAsia"/>
          <w:lang w:eastAsia="zh-CN"/>
        </w:rPr>
        <w:t>《</w:t>
      </w:r>
      <w:proofErr w:type="spellStart"/>
      <w:r>
        <w:t>四庫全書</w:t>
      </w:r>
      <w:proofErr w:type="spellEnd"/>
      <w:r>
        <w:rPr>
          <w:rFonts w:eastAsia="宋体" w:hint="eastAsia"/>
          <w:lang w:eastAsia="zh-CN"/>
        </w:rPr>
        <w:t>•</w:t>
      </w:r>
      <w:proofErr w:type="spellStart"/>
      <w:r>
        <w:t>子部</w:t>
      </w:r>
      <w:proofErr w:type="spellEnd"/>
      <w:r>
        <w:rPr>
          <w:rFonts w:eastAsia="宋体" w:hint="eastAsia"/>
          <w:lang w:eastAsia="zh-CN"/>
        </w:rPr>
        <w:t>•</w:t>
      </w:r>
      <w:proofErr w:type="spellStart"/>
      <w:r>
        <w:t>儒家類</w:t>
      </w:r>
      <w:proofErr w:type="spellEnd"/>
      <w:r>
        <w:rPr>
          <w:rFonts w:eastAsia="宋体" w:hint="eastAsia"/>
          <w:lang w:eastAsia="zh-CN"/>
        </w:rPr>
        <w:t>》</w:t>
      </w:r>
    </w:p>
    <w:p w14:paraId="3D9C1459" w14:textId="77777777" w:rsidR="007A29CB" w:rsidRDefault="00000000">
      <w:r>
        <w:rPr>
          <w:rFonts w:eastAsia="宋体" w:hint="eastAsia"/>
          <w:lang w:eastAsia="zh-CN"/>
        </w:rPr>
        <w:t>【</w:t>
      </w:r>
      <w:r>
        <w:t>二</w:t>
      </w:r>
      <w:r>
        <w:rPr>
          <w:rFonts w:eastAsia="宋体" w:hint="eastAsia"/>
          <w:lang w:eastAsia="zh-CN"/>
        </w:rPr>
        <w:t>】</w:t>
      </w:r>
      <w:proofErr w:type="spellStart"/>
      <w:r>
        <w:t>王引之同年三月另有</w:t>
      </w:r>
      <w:proofErr w:type="spellEnd"/>
      <w:r>
        <w:rPr>
          <w:rFonts w:eastAsia="宋体" w:hint="eastAsia"/>
          <w:lang w:eastAsia="zh-CN"/>
        </w:rPr>
        <w:t>《</w:t>
      </w:r>
      <w:proofErr w:type="spellStart"/>
      <w:r>
        <w:t>申嚴五童互結法</w:t>
      </w:r>
      <w:proofErr w:type="spellEnd"/>
      <w:r>
        <w:rPr>
          <w:rFonts w:eastAsia="宋体" w:hint="eastAsia"/>
          <w:lang w:eastAsia="zh-CN"/>
        </w:rPr>
        <w:t>》</w:t>
      </w:r>
      <w:proofErr w:type="spellStart"/>
      <w:r>
        <w:t>奏摺，旨在防止冒名代考，見</w:t>
      </w:r>
      <w:proofErr w:type="spellEnd"/>
      <w:r>
        <w:rPr>
          <w:rFonts w:eastAsia="宋体" w:hint="eastAsia"/>
          <w:lang w:eastAsia="zh-CN"/>
        </w:rPr>
        <w:t>《</w:t>
      </w:r>
      <w:proofErr w:type="spellStart"/>
      <w:r>
        <w:t>清史列傳</w:t>
      </w:r>
      <w:proofErr w:type="spellEnd"/>
      <w:r>
        <w:rPr>
          <w:rFonts w:eastAsia="宋体" w:hint="eastAsia"/>
          <w:lang w:eastAsia="zh-CN"/>
        </w:rPr>
        <w:t>》</w:t>
      </w:r>
      <w:proofErr w:type="spellStart"/>
      <w:r>
        <w:t>卷三四</w:t>
      </w:r>
      <w:proofErr w:type="spellEnd"/>
      <w:proofErr w:type="gramStart"/>
      <w:r>
        <w:rPr>
          <w:rFonts w:eastAsia="宋体" w:hint="eastAsia"/>
          <w:lang w:eastAsia="zh-CN"/>
        </w:rPr>
        <w:t>《</w:t>
      </w:r>
      <w:proofErr w:type="gramEnd"/>
      <w:r>
        <w:t>王</w:t>
      </w:r>
    </w:p>
    <w:p w14:paraId="27C5621D" w14:textId="77777777" w:rsidR="007A29CB" w:rsidRDefault="00000000">
      <w:proofErr w:type="spellStart"/>
      <w:r>
        <w:t>引之</w:t>
      </w:r>
      <w:proofErr w:type="gramStart"/>
      <w:r>
        <w:t>傳</w:t>
      </w:r>
      <w:proofErr w:type="spellEnd"/>
      <w:r>
        <w:rPr>
          <w:rFonts w:eastAsia="宋体" w:hint="eastAsia"/>
          <w:lang w:eastAsia="zh-CN"/>
        </w:rPr>
        <w:t>》</w:t>
      </w:r>
      <w:proofErr w:type="gramEnd"/>
      <w:r>
        <w:t>，</w:t>
      </w:r>
      <w:proofErr w:type="spellStart"/>
      <w:r>
        <w:t>文未見</w:t>
      </w:r>
      <w:proofErr w:type="spellEnd"/>
    </w:p>
    <w:p w14:paraId="5A51CCD3" w14:textId="77777777" w:rsidR="007A29CB" w:rsidRDefault="00000000">
      <w:proofErr w:type="spellStart"/>
      <w:r>
        <w:t>賜御製</w:t>
      </w:r>
      <w:proofErr w:type="spellEnd"/>
      <w:r>
        <w:rPr>
          <w:rFonts w:eastAsia="宋体" w:hint="eastAsia"/>
          <w:lang w:eastAsia="zh-CN"/>
        </w:rPr>
        <w:t>《</w:t>
      </w:r>
      <w:proofErr w:type="spellStart"/>
      <w:r>
        <w:t>學政箴</w:t>
      </w:r>
      <w:proofErr w:type="spellEnd"/>
      <w:r>
        <w:rPr>
          <w:rFonts w:eastAsia="宋体" w:hint="eastAsia"/>
          <w:lang w:eastAsia="zh-CN"/>
        </w:rPr>
        <w:t>》</w:t>
      </w:r>
      <w:proofErr w:type="spellStart"/>
      <w:r>
        <w:t>謝恩</w:t>
      </w:r>
      <w:proofErr w:type="gramStart"/>
      <w:r>
        <w:t>摺</w:t>
      </w:r>
      <w:proofErr w:type="gramEnd"/>
      <w:r>
        <w:t>嘉慶二十年五月</w:t>
      </w:r>
      <w:proofErr w:type="spellEnd"/>
    </w:p>
    <w:p w14:paraId="0F2B8FC6" w14:textId="77777777" w:rsidR="007A29CB" w:rsidRDefault="00000000">
      <w:proofErr w:type="spellStart"/>
      <w:r>
        <w:t>奏爲恭謝天恩，仰祈聖鑒事。竊臣於試竣旋省，欽奉御製</w:t>
      </w:r>
      <w:proofErr w:type="spellEnd"/>
      <w:r>
        <w:rPr>
          <w:rFonts w:eastAsia="宋体" w:hint="eastAsia"/>
          <w:lang w:eastAsia="zh-CN"/>
        </w:rPr>
        <w:t>《</w:t>
      </w:r>
      <w:proofErr w:type="spellStart"/>
      <w:r>
        <w:t>學政箴</w:t>
      </w:r>
      <w:proofErr w:type="spellEnd"/>
      <w:r>
        <w:rPr>
          <w:rFonts w:eastAsia="宋体" w:hint="eastAsia"/>
          <w:lang w:eastAsia="zh-CN"/>
        </w:rPr>
        <w:t>》</w:t>
      </w:r>
      <w:r>
        <w:t>。</w:t>
      </w:r>
      <w:proofErr w:type="spellStart"/>
      <w:r>
        <w:t>臣謹叩頭祗領</w:t>
      </w:r>
      <w:proofErr w:type="spellEnd"/>
    </w:p>
    <w:p w14:paraId="15375F99" w14:textId="77777777" w:rsidR="007A29CB" w:rsidRDefault="00000000">
      <w:proofErr w:type="spellStart"/>
      <w:r>
        <w:t>製匾懸掛訖。仰惟聖心樂育睿藻輝煌。廣教思於無窮，化隆申命範儒風以至正，誨切</w:t>
      </w:r>
      <w:proofErr w:type="spellEnd"/>
    </w:p>
    <w:p w14:paraId="085B1AB2" w14:textId="77777777" w:rsidR="007A29CB" w:rsidRDefault="00000000">
      <w:pPr>
        <w:rPr>
          <w:lang w:eastAsia="zh-CN"/>
        </w:rPr>
      </w:pPr>
      <w:proofErr w:type="spellStart"/>
      <w:r>
        <w:t>丁寧。是訓是行，勵學臣以遵守；可久可大，啓多士而率由</w:t>
      </w:r>
      <w:proofErr w:type="spellEnd"/>
      <w:r>
        <w:t>。</w:t>
      </w:r>
      <w:r>
        <w:rPr>
          <w:lang w:eastAsia="zh-CN"/>
        </w:rPr>
        <w:t>亘江河日月以常昭，詠</w:t>
      </w:r>
      <w:r>
        <w:rPr>
          <w:rFonts w:eastAsia="宋体" w:hint="eastAsia"/>
          <w:lang w:eastAsia="zh-CN"/>
        </w:rPr>
        <w:t>《</w:t>
      </w:r>
      <w:r>
        <w:rPr>
          <w:lang w:eastAsia="zh-CN"/>
        </w:rPr>
        <w:t>棫</w:t>
      </w:r>
    </w:p>
    <w:p w14:paraId="2A1BD54A" w14:textId="77777777" w:rsidR="007A29CB" w:rsidRDefault="00000000">
      <w:proofErr w:type="gramStart"/>
      <w:r>
        <w:t>樸</w:t>
      </w:r>
      <w:r>
        <w:rPr>
          <w:rFonts w:eastAsia="宋体" w:hint="eastAsia"/>
          <w:lang w:eastAsia="zh-CN"/>
        </w:rPr>
        <w:t>》</w:t>
      </w:r>
      <w:proofErr w:type="gramEnd"/>
      <w:r>
        <w:t>、</w:t>
      </w:r>
      <w:r>
        <w:rPr>
          <w:rFonts w:eastAsia="宋体" w:hint="eastAsia"/>
          <w:lang w:eastAsia="zh-CN"/>
        </w:rPr>
        <w:t>《</w:t>
      </w:r>
      <w:proofErr w:type="spellStart"/>
      <w:r>
        <w:t>菁莪</w:t>
      </w:r>
      <w:proofErr w:type="spellEnd"/>
      <w:r>
        <w:rPr>
          <w:rFonts w:eastAsia="宋体" w:hint="eastAsia"/>
          <w:lang w:eastAsia="zh-CN"/>
        </w:rPr>
        <w:t>》</w:t>
      </w:r>
      <w:proofErr w:type="spellStart"/>
      <w:r>
        <w:t>而廣被</w:t>
      </w:r>
      <w:proofErr w:type="spellEnd"/>
      <w:proofErr w:type="gramStart"/>
      <w:r>
        <w:rPr>
          <w:rFonts w:eastAsia="宋体" w:hint="eastAsia"/>
          <w:lang w:eastAsia="zh-CN"/>
        </w:rPr>
        <w:t>【</w:t>
      </w:r>
      <w:proofErr w:type="spellStart"/>
      <w:proofErr w:type="gramEnd"/>
      <w:r>
        <w:t>ln</w:t>
      </w:r>
      <w:r>
        <w:t>。臣忝司學政，慚表帥之多疎；仰誦天章，幸持循之有要。惟有恪</w:t>
      </w:r>
      <w:proofErr w:type="spellEnd"/>
    </w:p>
    <w:p w14:paraId="08D23B52" w14:textId="77777777" w:rsidR="007A29CB" w:rsidRDefault="00000000">
      <w:proofErr w:type="spellStart"/>
      <w:r>
        <w:t>遵訓迪，勉竭駑駘，明正道以育才，黜浮華而崇實。源探泮水</w:t>
      </w:r>
      <w:proofErr w:type="spellEnd"/>
      <w:r>
        <w:rPr>
          <w:rFonts w:eastAsia="宋体" w:hint="eastAsia"/>
          <w:lang w:eastAsia="zh-CN"/>
        </w:rPr>
        <w:t>【</w:t>
      </w:r>
      <w:proofErr w:type="spellStart"/>
      <w:r>
        <w:t>D</w:t>
      </w:r>
      <w:r>
        <w:t>，思造士以</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r>
        <w:t>；</w:t>
      </w:r>
    </w:p>
    <w:p w14:paraId="043A7E8D" w14:textId="77777777" w:rsidR="007A29CB" w:rsidRDefault="00000000">
      <w:proofErr w:type="spellStart"/>
      <w:r>
        <w:t>地近尼山，冀追風於鄒、魯。勤搜鵠立之三千，材期茅彙；庶答鴻慈於萬一，誠效葵傾</w:t>
      </w:r>
      <w:proofErr w:type="spellEnd"/>
    </w:p>
    <w:p w14:paraId="53159ED2" w14:textId="77777777" w:rsidR="007A29CB" w:rsidRDefault="00000000">
      <w:pPr>
        <w:rPr>
          <w:lang w:eastAsia="zh-CN"/>
        </w:rPr>
      </w:pPr>
      <w:r>
        <w:rPr>
          <w:lang w:eastAsia="zh-CN"/>
        </w:rPr>
        <w:t>【第</w:t>
      </w:r>
      <w:r>
        <w:rPr>
          <w:lang w:eastAsia="zh-CN"/>
        </w:rPr>
        <w:t>15</w:t>
      </w:r>
      <w:r>
        <w:rPr>
          <w:lang w:eastAsia="zh-CN"/>
        </w:rPr>
        <w:t>页】</w:t>
      </w:r>
    </w:p>
    <w:p w14:paraId="7F7AAF95" w14:textId="77777777" w:rsidR="007A29CB" w:rsidRDefault="00000000">
      <w:pPr>
        <w:rPr>
          <w:lang w:eastAsia="zh-CN"/>
        </w:rPr>
      </w:pPr>
      <w:r>
        <w:rPr>
          <w:lang w:eastAsia="zh-CN"/>
        </w:rPr>
        <w:t>所有臣感激下</w:t>
      </w:r>
      <w:proofErr w:type="gramStart"/>
      <w:r>
        <w:rPr>
          <w:lang w:eastAsia="zh-CN"/>
        </w:rPr>
        <w:t>忱</w:t>
      </w:r>
      <w:proofErr w:type="gramEnd"/>
      <w:r>
        <w:rPr>
          <w:lang w:eastAsia="zh-CN"/>
        </w:rPr>
        <w:t>，理合繕</w:t>
      </w:r>
      <w:proofErr w:type="gramStart"/>
      <w:r>
        <w:rPr>
          <w:lang w:eastAsia="zh-CN"/>
        </w:rPr>
        <w:t>摺</w:t>
      </w:r>
      <w:proofErr w:type="gramEnd"/>
      <w:r>
        <w:rPr>
          <w:lang w:eastAsia="zh-CN"/>
        </w:rPr>
        <w:t>，恭謝天恩，伏</w:t>
      </w:r>
      <w:proofErr w:type="gramStart"/>
      <w:r>
        <w:rPr>
          <w:lang w:eastAsia="zh-CN"/>
        </w:rPr>
        <w:t>乞</w:t>
      </w:r>
      <w:proofErr w:type="gramEnd"/>
      <w:r>
        <w:rPr>
          <w:lang w:eastAsia="zh-CN"/>
        </w:rPr>
        <w:t>皇上</w:t>
      </w:r>
      <w:proofErr w:type="gramStart"/>
      <w:r>
        <w:rPr>
          <w:lang w:eastAsia="zh-CN"/>
        </w:rPr>
        <w:t>睿</w:t>
      </w:r>
      <w:proofErr w:type="gramEnd"/>
      <w:r>
        <w:rPr>
          <w:lang w:eastAsia="zh-CN"/>
        </w:rPr>
        <w:t>鑒。謹奏</w:t>
      </w:r>
    </w:p>
    <w:p w14:paraId="20AEEA68"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7163543F"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卷二。嘉慶二十年五月，王引之奉到嘉慶帝御製</w:t>
      </w:r>
      <w:r>
        <w:rPr>
          <w:rFonts w:eastAsia="宋体" w:hint="eastAsia"/>
          <w:lang w:eastAsia="zh-CN"/>
        </w:rPr>
        <w:t>《</w:t>
      </w:r>
      <w:r>
        <w:rPr>
          <w:lang w:eastAsia="zh-CN"/>
        </w:rPr>
        <w:t>學政箴</w:t>
      </w:r>
      <w:r>
        <w:rPr>
          <w:rFonts w:eastAsia="宋体" w:hint="eastAsia"/>
          <w:lang w:eastAsia="zh-CN"/>
        </w:rPr>
        <w:t>》</w:t>
      </w:r>
      <w:r>
        <w:rPr>
          <w:lang w:eastAsia="zh-CN"/>
        </w:rPr>
        <w:t>，製匾</w:t>
      </w:r>
      <w:proofErr w:type="gramStart"/>
      <w:r>
        <w:rPr>
          <w:lang w:eastAsia="zh-CN"/>
        </w:rPr>
        <w:t>懸掛</w:t>
      </w:r>
      <w:proofErr w:type="gramEnd"/>
      <w:r>
        <w:rPr>
          <w:lang w:eastAsia="zh-CN"/>
        </w:rPr>
        <w:t>，並撰</w:t>
      </w:r>
    </w:p>
    <w:p w14:paraId="0AA3E522" w14:textId="77777777" w:rsidR="007A29CB" w:rsidRDefault="00000000">
      <w:proofErr w:type="spellStart"/>
      <w:r>
        <w:t>此摺謝恩</w:t>
      </w:r>
      <w:proofErr w:type="spellEnd"/>
      <w:r>
        <w:t>。</w:t>
      </w:r>
    </w:p>
    <w:p w14:paraId="4C9A00B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B1A9BF6"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棫樸</w:t>
      </w:r>
      <w:proofErr w:type="spellEnd"/>
      <w:r>
        <w:rPr>
          <w:rFonts w:eastAsia="宋体" w:hint="eastAsia"/>
          <w:lang w:eastAsia="zh-CN"/>
        </w:rPr>
        <w:t>》</w:t>
      </w:r>
      <w:r>
        <w:t>，</w:t>
      </w:r>
      <w:r>
        <w:rPr>
          <w:rFonts w:eastAsia="宋体" w:hint="eastAsia"/>
          <w:lang w:eastAsia="zh-CN"/>
        </w:rPr>
        <w:t>《</w:t>
      </w:r>
      <w:proofErr w:type="spellStart"/>
      <w:r>
        <w:t>詩經</w:t>
      </w:r>
      <w:proofErr w:type="spellEnd"/>
      <w:r>
        <w:rPr>
          <w:rFonts w:eastAsia="宋体" w:hint="eastAsia"/>
          <w:lang w:eastAsia="zh-CN"/>
        </w:rPr>
        <w:t>》</w:t>
      </w:r>
      <w:proofErr w:type="spellStart"/>
      <w:r>
        <w:t>篇名</w:t>
      </w:r>
      <w:proofErr w:type="spellEnd"/>
      <w:r>
        <w:t>。</w:t>
      </w:r>
      <w:r>
        <w:rPr>
          <w:rFonts w:eastAsia="宋体" w:hint="eastAsia"/>
          <w:lang w:eastAsia="zh-CN"/>
        </w:rPr>
        <w:t>《</w:t>
      </w:r>
      <w:proofErr w:type="spellStart"/>
      <w:r>
        <w:t>小序</w:t>
      </w:r>
      <w:proofErr w:type="spellEnd"/>
      <w:r>
        <w:rPr>
          <w:rFonts w:eastAsia="宋体" w:hint="eastAsia"/>
          <w:lang w:eastAsia="zh-CN"/>
        </w:rPr>
        <w:t>》</w:t>
      </w:r>
      <w:r>
        <w:t>：</w:t>
      </w:r>
      <w:r>
        <w:rPr>
          <w:rFonts w:eastAsia="宋体" w:hint="eastAsia"/>
          <w:lang w:eastAsia="zh-CN"/>
        </w:rPr>
        <w:t>“</w:t>
      </w:r>
      <w:proofErr w:type="spellStart"/>
      <w:r>
        <w:t>文王能官人也</w:t>
      </w:r>
      <w:proofErr w:type="spellEnd"/>
      <w:r>
        <w:t>。</w:t>
      </w:r>
      <w:r>
        <w:rPr>
          <w:rFonts w:eastAsia="宋体" w:hint="eastAsia"/>
          <w:lang w:eastAsia="zh-CN"/>
        </w:rPr>
        <w:t>”</w:t>
      </w:r>
    </w:p>
    <w:p w14:paraId="56DE15A4" w14:textId="77777777" w:rsidR="007A29CB" w:rsidRDefault="00000000">
      <w:pPr>
        <w:rPr>
          <w:rFonts w:eastAsia="宋体"/>
          <w:lang w:eastAsia="zh-CN"/>
        </w:rPr>
      </w:pPr>
      <w:r>
        <w:rPr>
          <w:rFonts w:eastAsia="宋体" w:hint="eastAsia"/>
          <w:lang w:eastAsia="zh-CN"/>
        </w:rPr>
        <w:t>《</w:t>
      </w:r>
      <w:proofErr w:type="spellStart"/>
      <w:r>
        <w:t>菁莪</w:t>
      </w:r>
      <w:proofErr w:type="spellEnd"/>
      <w:r>
        <w:rPr>
          <w:rFonts w:eastAsia="宋体" w:hint="eastAsia"/>
          <w:lang w:eastAsia="zh-CN"/>
        </w:rPr>
        <w:t>》</w:t>
      </w:r>
      <w:r>
        <w:t>，</w:t>
      </w:r>
      <w:r>
        <w:rPr>
          <w:rFonts w:eastAsia="宋体" w:hint="eastAsia"/>
          <w:lang w:eastAsia="zh-CN"/>
        </w:rPr>
        <w:t>《</w:t>
      </w:r>
      <w:proofErr w:type="spellStart"/>
      <w:r>
        <w:t>詩經</w:t>
      </w:r>
      <w:proofErr w:type="spellEnd"/>
      <w:r>
        <w:rPr>
          <w:rFonts w:eastAsia="宋体" w:hint="eastAsia"/>
          <w:lang w:eastAsia="zh-CN"/>
        </w:rPr>
        <w:t>》</w:t>
      </w:r>
      <w:proofErr w:type="spellStart"/>
      <w:r>
        <w:t>篇名，即</w:t>
      </w:r>
      <w:proofErr w:type="spellEnd"/>
      <w:r>
        <w:rPr>
          <w:rFonts w:eastAsia="宋体" w:hint="eastAsia"/>
          <w:lang w:eastAsia="zh-CN"/>
        </w:rPr>
        <w:t>《</w:t>
      </w:r>
      <w:proofErr w:type="spellStart"/>
      <w:r>
        <w:t>菁菁者莪</w:t>
      </w:r>
      <w:proofErr w:type="spellEnd"/>
      <w:r>
        <w:rPr>
          <w:rFonts w:eastAsia="宋体" w:hint="eastAsia"/>
          <w:lang w:eastAsia="zh-CN"/>
        </w:rPr>
        <w:t>》</w:t>
      </w:r>
    </w:p>
    <w:p w14:paraId="20F11649" w14:textId="77777777" w:rsidR="007A29CB" w:rsidRDefault="00000000">
      <w:pPr>
        <w:rPr>
          <w:rFonts w:eastAsia="宋体"/>
          <w:lang w:eastAsia="zh-CN"/>
        </w:rPr>
      </w:pPr>
      <w:r>
        <w:rPr>
          <w:rFonts w:eastAsia="宋体" w:hint="eastAsia"/>
          <w:lang w:eastAsia="zh-CN"/>
        </w:rPr>
        <w:t>《</w:t>
      </w:r>
      <w:proofErr w:type="spellStart"/>
      <w:r>
        <w:t>小序</w:t>
      </w:r>
      <w:proofErr w:type="spellEnd"/>
      <w:r>
        <w:rPr>
          <w:rFonts w:eastAsia="宋体" w:hint="eastAsia"/>
          <w:lang w:eastAsia="zh-CN"/>
        </w:rPr>
        <w:t>》“</w:t>
      </w:r>
      <w:proofErr w:type="spellStart"/>
      <w:proofErr w:type="gramStart"/>
      <w:r>
        <w:t>樂</w:t>
      </w:r>
      <w:proofErr w:type="gramEnd"/>
      <w:r>
        <w:t>育才也。君子能長育人材，則天下喜</w:t>
      </w:r>
      <w:proofErr w:type="gramStart"/>
      <w:r>
        <w:t>樂</w:t>
      </w:r>
      <w:proofErr w:type="gramEnd"/>
      <w:r>
        <w:t>之矣</w:t>
      </w:r>
      <w:proofErr w:type="spellEnd"/>
      <w:r>
        <w:t>。</w:t>
      </w:r>
      <w:r>
        <w:rPr>
          <w:rFonts w:eastAsia="宋体" w:hint="eastAsia"/>
          <w:lang w:eastAsia="zh-CN"/>
        </w:rPr>
        <w:t>”</w:t>
      </w:r>
    </w:p>
    <w:p w14:paraId="5BF0C2F6" w14:textId="77777777" w:rsidR="007A29CB" w:rsidRDefault="00000000">
      <w:r>
        <w:rPr>
          <w:rFonts w:eastAsia="宋体" w:hint="eastAsia"/>
          <w:lang w:eastAsia="zh-CN"/>
        </w:rPr>
        <w:lastRenderedPageBreak/>
        <w:t>【</w:t>
      </w:r>
      <w:r>
        <w:rPr>
          <w:lang w:eastAsia="zh-CN"/>
        </w:rPr>
        <w:t>二</w:t>
      </w:r>
      <w:r>
        <w:rPr>
          <w:rFonts w:eastAsia="宋体" w:hint="eastAsia"/>
          <w:lang w:eastAsia="zh-CN"/>
        </w:rPr>
        <w:t>】</w:t>
      </w:r>
      <w:proofErr w:type="gramStart"/>
      <w:r>
        <w:rPr>
          <w:lang w:eastAsia="zh-CN"/>
        </w:rPr>
        <w:t>泮</w:t>
      </w:r>
      <w:proofErr w:type="gramEnd"/>
      <w:r>
        <w:rPr>
          <w:lang w:eastAsia="zh-CN"/>
        </w:rPr>
        <w:t>水，代指學宫。</w:t>
      </w:r>
      <w:r>
        <w:t>見</w:t>
      </w:r>
      <w:r>
        <w:rPr>
          <w:rFonts w:eastAsia="宋体" w:hint="eastAsia"/>
          <w:lang w:eastAsia="zh-CN"/>
        </w:rPr>
        <w:t>《</w:t>
      </w:r>
      <w:proofErr w:type="spellStart"/>
      <w:r>
        <w:t>詩。泮水</w:t>
      </w:r>
      <w:proofErr w:type="spellEnd"/>
      <w:r>
        <w:rPr>
          <w:rFonts w:eastAsia="宋体" w:hint="eastAsia"/>
          <w:lang w:eastAsia="zh-CN"/>
        </w:rPr>
        <w:t>》</w:t>
      </w:r>
      <w:proofErr w:type="spellStart"/>
      <w:r>
        <w:t>鄭箋</w:t>
      </w:r>
      <w:proofErr w:type="spellEnd"/>
    </w:p>
    <w:p w14:paraId="3E744C68" w14:textId="77777777" w:rsidR="007A29CB" w:rsidRDefault="00000000">
      <w:proofErr w:type="spellStart"/>
      <w:r>
        <w:t>進呈</w:t>
      </w:r>
      <w:proofErr w:type="spellEnd"/>
      <w:r>
        <w:rPr>
          <w:rFonts w:eastAsia="宋体" w:hint="eastAsia"/>
          <w:lang w:eastAsia="zh-CN"/>
        </w:rPr>
        <w:t>《</w:t>
      </w:r>
      <w:proofErr w:type="spellStart"/>
      <w:r>
        <w:t>論説</w:t>
      </w:r>
      <w:proofErr w:type="spellEnd"/>
      <w:r>
        <w:rPr>
          <w:rFonts w:eastAsia="宋体" w:hint="eastAsia"/>
          <w:lang w:eastAsia="zh-CN"/>
        </w:rPr>
        <w:t>》</w:t>
      </w:r>
      <w:proofErr w:type="gramStart"/>
      <w:r>
        <w:t>摺</w:t>
      </w:r>
      <w:proofErr w:type="gramEnd"/>
    </w:p>
    <w:p w14:paraId="0EA400FC" w14:textId="77777777" w:rsidR="007A29CB" w:rsidRDefault="00000000">
      <w:pPr>
        <w:rPr>
          <w:lang w:eastAsia="zh-CN"/>
        </w:rPr>
      </w:pPr>
      <w:proofErr w:type="spellStart"/>
      <w:r>
        <w:t>奏爲遵旨恭撰</w:t>
      </w:r>
      <w:proofErr w:type="spellEnd"/>
      <w:r>
        <w:rPr>
          <w:rFonts w:eastAsia="宋体" w:hint="eastAsia"/>
          <w:lang w:eastAsia="zh-CN"/>
        </w:rPr>
        <w:t>《</w:t>
      </w:r>
      <w:proofErr w:type="spellStart"/>
      <w:r>
        <w:t>論説</w:t>
      </w:r>
      <w:proofErr w:type="spellEnd"/>
      <w:r>
        <w:rPr>
          <w:rFonts w:eastAsia="宋体" w:hint="eastAsia"/>
          <w:lang w:eastAsia="zh-CN"/>
        </w:rPr>
        <w:t>》</w:t>
      </w:r>
      <w:r>
        <w:t>，</w:t>
      </w:r>
      <w:proofErr w:type="spellStart"/>
      <w:r>
        <w:t>進呈御覽，仰</w:t>
      </w:r>
      <w:proofErr w:type="gramStart"/>
      <w:r>
        <w:t>祈</w:t>
      </w:r>
      <w:proofErr w:type="gramEnd"/>
      <w:r>
        <w:t>訓示事</w:t>
      </w:r>
      <w:proofErr w:type="spellEnd"/>
      <w:r>
        <w:t>。</w:t>
      </w:r>
      <w:r>
        <w:rPr>
          <w:lang w:eastAsia="zh-CN"/>
        </w:rPr>
        <w:t>臣</w:t>
      </w:r>
      <w:proofErr w:type="gramStart"/>
      <w:r>
        <w:rPr>
          <w:lang w:eastAsia="zh-CN"/>
        </w:rPr>
        <w:t>於</w:t>
      </w:r>
      <w:proofErr w:type="gramEnd"/>
      <w:r>
        <w:rPr>
          <w:lang w:eastAsia="zh-CN"/>
        </w:rPr>
        <w:t>十一月」日在</w:t>
      </w:r>
      <w:proofErr w:type="gramStart"/>
      <w:r>
        <w:rPr>
          <w:lang w:eastAsia="zh-CN"/>
        </w:rPr>
        <w:t>臨清考棚内</w:t>
      </w:r>
      <w:proofErr w:type="gramEnd"/>
      <w:r>
        <w:rPr>
          <w:lang w:eastAsia="zh-CN"/>
        </w:rPr>
        <w:t>恭閲</w:t>
      </w:r>
    </w:p>
    <w:p w14:paraId="44C676CC" w14:textId="77777777" w:rsidR="007A29CB" w:rsidRDefault="00000000">
      <w:proofErr w:type="spellStart"/>
      <w:proofErr w:type="gramStart"/>
      <w:r>
        <w:t>邸</w:t>
      </w:r>
      <w:proofErr w:type="gramEnd"/>
      <w:r>
        <w:t>鈔，奉上諭</w:t>
      </w:r>
      <w:proofErr w:type="spellEnd"/>
      <w:r>
        <w:t>：</w:t>
      </w:r>
      <w:proofErr w:type="gramStart"/>
      <w:r>
        <w:rPr>
          <w:rFonts w:eastAsia="宋体" w:hint="eastAsia"/>
          <w:lang w:eastAsia="zh-CN"/>
        </w:rPr>
        <w:t>“</w:t>
      </w:r>
      <w:proofErr w:type="spellStart"/>
      <w:proofErr w:type="gramEnd"/>
      <w:r>
        <w:t>治民之道不外教、養二端，六禮節性</w:t>
      </w:r>
      <w:proofErr w:type="spellEnd"/>
      <w:r>
        <w:rPr>
          <w:rFonts w:eastAsia="宋体" w:hint="eastAsia"/>
          <w:lang w:eastAsia="zh-CN"/>
        </w:rPr>
        <w:t>【</w:t>
      </w:r>
      <w:r>
        <w:t>“</w:t>
      </w:r>
      <w:r>
        <w:rPr>
          <w:rFonts w:eastAsia="宋体" w:hint="eastAsia"/>
          <w:lang w:eastAsia="zh-CN"/>
        </w:rPr>
        <w:t>】</w:t>
      </w:r>
      <w:r>
        <w:t>，</w:t>
      </w:r>
      <w:proofErr w:type="spellStart"/>
      <w:r>
        <w:t>八</w:t>
      </w:r>
      <w:proofErr w:type="gramStart"/>
      <w:r>
        <w:t>政防淫</w:t>
      </w:r>
      <w:proofErr w:type="spellEnd"/>
      <w:r>
        <w:rPr>
          <w:rFonts w:eastAsia="宋体" w:hint="eastAsia"/>
          <w:lang w:eastAsia="zh-CN"/>
        </w:rPr>
        <w:t>【</w:t>
      </w:r>
      <w:proofErr w:type="spellStart"/>
      <w:proofErr w:type="gramEnd"/>
      <w:r>
        <w:t>lD</w:t>
      </w:r>
      <w:r>
        <w:t>。古者</w:t>
      </w:r>
      <w:proofErr w:type="gramStart"/>
      <w:r>
        <w:t>遒</w:t>
      </w:r>
      <w:proofErr w:type="gramEnd"/>
      <w:r>
        <w:t>人木鐸，宣</w:t>
      </w:r>
      <w:proofErr w:type="spellEnd"/>
    </w:p>
    <w:p w14:paraId="0CC8533E" w14:textId="77777777" w:rsidR="007A29CB" w:rsidRDefault="00000000">
      <w:proofErr w:type="spellStart"/>
      <w:r>
        <w:t>諭化導，使人易知易從，意至善也。直省生齒日繁，民愚易惑。近日傳習邪教匪徒，如白</w:t>
      </w:r>
      <w:proofErr w:type="spellEnd"/>
    </w:p>
    <w:p w14:paraId="7C2E30E9" w14:textId="77777777" w:rsidR="007A29CB" w:rsidRDefault="00000000">
      <w:proofErr w:type="spellStart"/>
      <w:r>
        <w:t>陽、紅陽、大乘、無爲以及天主教各種名目，輾轉煽誘，罹法者衆，朕甚憫之。地方有司，日</w:t>
      </w:r>
      <w:proofErr w:type="spellEnd"/>
    </w:p>
    <w:p w14:paraId="13174E1D" w14:textId="77777777" w:rsidR="007A29CB" w:rsidRDefault="00000000">
      <w:pPr>
        <w:rPr>
          <w:lang w:eastAsia="zh-CN"/>
        </w:rPr>
      </w:pPr>
      <w:r>
        <w:rPr>
          <w:lang w:eastAsia="zh-CN"/>
        </w:rPr>
        <w:t>【第</w:t>
      </w:r>
      <w:r>
        <w:rPr>
          <w:lang w:eastAsia="zh-CN"/>
        </w:rPr>
        <w:t>16</w:t>
      </w:r>
      <w:r>
        <w:rPr>
          <w:lang w:eastAsia="zh-CN"/>
        </w:rPr>
        <w:t>页】</w:t>
      </w:r>
    </w:p>
    <w:p w14:paraId="001C5E92" w14:textId="77777777" w:rsidR="007A29CB" w:rsidRDefault="00000000">
      <w:pPr>
        <w:rPr>
          <w:lang w:eastAsia="zh-CN"/>
        </w:rPr>
      </w:pPr>
      <w:r>
        <w:rPr>
          <w:lang w:eastAsia="zh-CN"/>
        </w:rPr>
        <w:t>役于簿</w:t>
      </w:r>
      <w:proofErr w:type="gramStart"/>
      <w:r>
        <w:rPr>
          <w:lang w:eastAsia="zh-CN"/>
        </w:rPr>
        <w:t>書</w:t>
      </w:r>
      <w:proofErr w:type="gramEnd"/>
      <w:r>
        <w:rPr>
          <w:lang w:eastAsia="zh-CN"/>
        </w:rPr>
        <w:t>錢榖，而于化民成俗之原</w:t>
      </w:r>
      <w:proofErr w:type="gramStart"/>
      <w:r>
        <w:rPr>
          <w:lang w:eastAsia="zh-CN"/>
        </w:rPr>
        <w:t>恝</w:t>
      </w:r>
      <w:proofErr w:type="gramEnd"/>
      <w:r>
        <w:rPr>
          <w:lang w:eastAsia="zh-CN"/>
        </w:rPr>
        <w:t>焉不講。</w:t>
      </w:r>
      <w:r>
        <w:rPr>
          <w:lang w:eastAsia="zh-CN"/>
        </w:rPr>
        <w:t>E</w:t>
      </w:r>
      <w:r>
        <w:rPr>
          <w:lang w:eastAsia="zh-CN"/>
        </w:rPr>
        <w:t>，甚非所以</w:t>
      </w:r>
      <w:proofErr w:type="gramStart"/>
      <w:r>
        <w:rPr>
          <w:lang w:eastAsia="zh-CN"/>
        </w:rPr>
        <w:t>佐朕致治</w:t>
      </w:r>
      <w:proofErr w:type="gramEnd"/>
      <w:r>
        <w:rPr>
          <w:lang w:eastAsia="zh-CN"/>
        </w:rPr>
        <w:t>之意也。因思各省學</w:t>
      </w:r>
    </w:p>
    <w:p w14:paraId="5B64A4B6" w14:textId="77777777" w:rsidR="007A29CB" w:rsidRDefault="00000000">
      <w:pPr>
        <w:rPr>
          <w:lang w:eastAsia="zh-CN"/>
        </w:rPr>
      </w:pPr>
      <w:r>
        <w:rPr>
          <w:lang w:eastAsia="zh-CN"/>
        </w:rPr>
        <w:t>政，皆慎簡儒臣，</w:t>
      </w:r>
      <w:proofErr w:type="gramStart"/>
      <w:r>
        <w:rPr>
          <w:lang w:eastAsia="zh-CN"/>
        </w:rPr>
        <w:t>畀</w:t>
      </w:r>
      <w:proofErr w:type="gramEnd"/>
      <w:r>
        <w:rPr>
          <w:lang w:eastAsia="zh-CN"/>
        </w:rPr>
        <w:t>以教化之責。且按試州郡，遠邇必週，于該省風土人情，無難察訪周</w:t>
      </w:r>
    </w:p>
    <w:p w14:paraId="3F0FB143" w14:textId="77777777" w:rsidR="007A29CB" w:rsidRDefault="00000000">
      <w:proofErr w:type="spellStart"/>
      <w:r>
        <w:t>知。奸民倡爲邪説，顓蒙從而習之，或誘于財利，或溺于淫邪，均各有受弊之由。着該學</w:t>
      </w:r>
      <w:proofErr w:type="spellEnd"/>
    </w:p>
    <w:p w14:paraId="581022B7" w14:textId="77777777" w:rsidR="007A29CB" w:rsidRDefault="00000000">
      <w:pPr>
        <w:rPr>
          <w:lang w:eastAsia="zh-CN"/>
        </w:rPr>
      </w:pPr>
      <w:proofErr w:type="spellStart"/>
      <w:r>
        <w:t>政，各就按試之地，察其民人所易惑者，作爲論説，剴切化導</w:t>
      </w:r>
      <w:proofErr w:type="spellEnd"/>
      <w:r>
        <w:t>。</w:t>
      </w:r>
      <w:r>
        <w:rPr>
          <w:lang w:eastAsia="zh-CN"/>
        </w:rPr>
        <w:t>其詞無取深奥，但爲辨其是</w:t>
      </w:r>
    </w:p>
    <w:p w14:paraId="7E10BC57" w14:textId="77777777" w:rsidR="007A29CB" w:rsidRDefault="00000000">
      <w:proofErr w:type="spellStart"/>
      <w:r>
        <w:t>非，喻以利害，明白淺近，使農夫販豎皆可聞而動心。發交各州縣官刊刻刷印，于城市鄉</w:t>
      </w:r>
      <w:proofErr w:type="spellEnd"/>
    </w:p>
    <w:p w14:paraId="63164B17" w14:textId="77777777" w:rsidR="007A29CB" w:rsidRDefault="00000000">
      <w:pPr>
        <w:rPr>
          <w:lang w:eastAsia="zh-CN"/>
        </w:rPr>
      </w:pPr>
      <w:r>
        <w:rPr>
          <w:lang w:eastAsia="zh-CN"/>
        </w:rPr>
        <w:t>村廣爲張貼，</w:t>
      </w:r>
      <w:proofErr w:type="gramStart"/>
      <w:r>
        <w:rPr>
          <w:lang w:eastAsia="zh-CN"/>
        </w:rPr>
        <w:t>務俾</w:t>
      </w:r>
      <w:proofErr w:type="gramEnd"/>
      <w:r>
        <w:rPr>
          <w:lang w:eastAsia="zh-CN"/>
        </w:rPr>
        <w:t>家喻户</w:t>
      </w:r>
      <w:proofErr w:type="gramStart"/>
      <w:r>
        <w:rPr>
          <w:lang w:eastAsia="zh-CN"/>
        </w:rPr>
        <w:t>曉</w:t>
      </w:r>
      <w:proofErr w:type="gramEnd"/>
      <w:r>
        <w:rPr>
          <w:lang w:eastAsia="zh-CN"/>
        </w:rPr>
        <w:t>，知所</w:t>
      </w:r>
      <w:proofErr w:type="gramStart"/>
      <w:r>
        <w:rPr>
          <w:lang w:eastAsia="zh-CN"/>
        </w:rPr>
        <w:t>從</w:t>
      </w:r>
      <w:proofErr w:type="gramEnd"/>
      <w:r>
        <w:rPr>
          <w:lang w:eastAsia="zh-CN"/>
        </w:rPr>
        <w:t>違。至士爲四民之首＄該學政于接見士子之時＄尤當</w:t>
      </w:r>
    </w:p>
    <w:p w14:paraId="694BAA5D" w14:textId="77777777" w:rsidR="007A29CB" w:rsidRDefault="00000000">
      <w:proofErr w:type="spellStart"/>
      <w:r>
        <w:t>諄切訓誨使以孝悌忠信禮義廉恥倡率鄉閭身以先之言以喻之。由寡以及衆由親以</w:t>
      </w:r>
      <w:proofErr w:type="spellEnd"/>
    </w:p>
    <w:p w14:paraId="16D3990A" w14:textId="77777777" w:rsidR="007A29CB" w:rsidRDefault="00000000">
      <w:proofErr w:type="spellStart"/>
      <w:r>
        <w:t>及疏。蚩蚩者氓，耳濡目染，有所觀感而興，將日用飲食，羣黎徧德。久之，遷善遠惡。翕</w:t>
      </w:r>
      <w:proofErr w:type="spellEnd"/>
    </w:p>
    <w:p w14:paraId="4EA2D3A6" w14:textId="77777777" w:rsidR="007A29CB" w:rsidRDefault="00000000">
      <w:proofErr w:type="spellStart"/>
      <w:r>
        <w:t>然成風斯邪説不足以誘之矣。該學政等所作論説遇有奏事之便各録稿進呈。朕將親</w:t>
      </w:r>
      <w:proofErr w:type="spellEnd"/>
    </w:p>
    <w:p w14:paraId="579E57ED" w14:textId="77777777" w:rsidR="007A29CB" w:rsidRDefault="00000000">
      <w:proofErr w:type="spellStart"/>
      <w:r>
        <w:t>覽焉。欽此</w:t>
      </w:r>
      <w:proofErr w:type="spellEnd"/>
      <w:proofErr w:type="gramStart"/>
      <w:r>
        <w:t>。</w:t>
      </w:r>
      <w:r>
        <w:rPr>
          <w:rFonts w:eastAsia="宋体" w:hint="eastAsia"/>
          <w:lang w:eastAsia="zh-CN"/>
        </w:rPr>
        <w:t>”</w:t>
      </w:r>
      <w:proofErr w:type="spellStart"/>
      <w:r>
        <w:t>仰見皇上加恩</w:t>
      </w:r>
      <w:proofErr w:type="gramEnd"/>
      <w:r>
        <w:t>，任使易俗移風之至意。竊臣自上年蒙恩簡放山東學政，抵</w:t>
      </w:r>
      <w:proofErr w:type="spellEnd"/>
    </w:p>
    <w:p w14:paraId="70A00A05" w14:textId="77777777" w:rsidR="007A29CB" w:rsidRDefault="00000000">
      <w:proofErr w:type="spellStart"/>
      <w:r>
        <w:t>任後即訪問該省民風。大約登、萊、青三府民間向無習教之人，兗州之滕縣、嶧縣＄沂州之</w:t>
      </w:r>
      <w:proofErr w:type="spellEnd"/>
    </w:p>
    <w:p w14:paraId="46AD435F" w14:textId="77777777" w:rsidR="007A29CB" w:rsidRDefault="00000000">
      <w:proofErr w:type="spellStart"/>
      <w:r>
        <w:t>費縣、蘭山縣，雖有拽刀手，止於好勇鬭狠，尚與邪教不同。其餘各府州，若武定、濟南、臨</w:t>
      </w:r>
      <w:proofErr w:type="spellEnd"/>
    </w:p>
    <w:p w14:paraId="7FFE8087" w14:textId="77777777" w:rsidR="007A29CB" w:rsidRDefault="00000000">
      <w:proofErr w:type="spellStart"/>
      <w:r>
        <w:t>清、東昌屬縣與直隸接壤者，不無信從邪教之處。而唯曹州府屬與直隸、河南接壤，習教</w:t>
      </w:r>
      <w:proofErr w:type="spellEnd"/>
    </w:p>
    <w:p w14:paraId="6195C642" w14:textId="77777777" w:rsidR="007A29CB" w:rsidRDefault="00000000">
      <w:proofErr w:type="spellStart"/>
      <w:r>
        <w:lastRenderedPageBreak/>
        <w:t>者較多。濟寧屬縣與曹州接壤，亦間有沾染習氣者。總由愚民無知，平日不講孝弟忠信</w:t>
      </w:r>
      <w:proofErr w:type="spellEnd"/>
    </w:p>
    <w:p w14:paraId="49E3BEB2" w14:textId="77777777" w:rsidR="007A29CB" w:rsidRDefault="00000000">
      <w:proofErr w:type="spellStart"/>
      <w:r>
        <w:t>禮義廉恥之節，所以聽信邪人，甘心陷溺。如伊等曉然於是非利害，則改過遷善不難。誠</w:t>
      </w:r>
      <w:proofErr w:type="spellEnd"/>
    </w:p>
    <w:p w14:paraId="4117A202" w14:textId="77777777" w:rsidR="007A29CB" w:rsidRDefault="00000000">
      <w:pPr>
        <w:rPr>
          <w:lang w:eastAsia="zh-CN"/>
        </w:rPr>
      </w:pPr>
      <w:r>
        <w:rPr>
          <w:lang w:eastAsia="zh-CN"/>
        </w:rPr>
        <w:t>【第</w:t>
      </w:r>
      <w:r>
        <w:rPr>
          <w:lang w:eastAsia="zh-CN"/>
        </w:rPr>
        <w:t>17</w:t>
      </w:r>
      <w:r>
        <w:rPr>
          <w:lang w:eastAsia="zh-CN"/>
        </w:rPr>
        <w:t>页】</w:t>
      </w:r>
    </w:p>
    <w:p w14:paraId="42AEFD6B" w14:textId="77777777" w:rsidR="007A29CB" w:rsidRDefault="00000000">
      <w:pPr>
        <w:rPr>
          <w:lang w:eastAsia="zh-CN"/>
        </w:rPr>
      </w:pPr>
      <w:r>
        <w:rPr>
          <w:lang w:eastAsia="zh-CN"/>
        </w:rPr>
        <w:t>如聖諭云，各有受蔽之由也。士子乃齊民之表率非令各處生員身教言喻，不能使之觀感</w:t>
      </w:r>
    </w:p>
    <w:p w14:paraId="4E3CD1C7" w14:textId="77777777" w:rsidR="007A29CB" w:rsidRDefault="00000000">
      <w:proofErr w:type="spellStart"/>
      <w:r>
        <w:t>而興起。誠如聖諭云，耳濡目染，遷善遠惡，斯邪説不足以誘之矣。臣伏查上年邪匪滋事</w:t>
      </w:r>
      <w:proofErr w:type="spellEnd"/>
    </w:p>
    <w:p w14:paraId="0E48AC51" w14:textId="77777777" w:rsidR="007A29CB" w:rsidRDefault="00000000">
      <w:proofErr w:type="spellStart"/>
      <w:r>
        <w:t>之時，山東愚民多受其裹脅，唯各學廩增附生鮮有被惑者。蓋諸生仰荷皇上教育栽培，至</w:t>
      </w:r>
      <w:proofErr w:type="spellEnd"/>
    </w:p>
    <w:p w14:paraId="15075DEB" w14:textId="77777777" w:rsidR="007A29CB" w:rsidRDefault="00000000">
      <w:proofErr w:type="spellStart"/>
      <w:r>
        <w:t>優極渥，讀書明理，知所向方，故能謹守正業，不入邪途。臣於今年按試曹州時即齊集諸</w:t>
      </w:r>
      <w:proofErr w:type="spellEnd"/>
    </w:p>
    <w:p w14:paraId="56AAC694" w14:textId="77777777" w:rsidR="007A29CB" w:rsidRDefault="00000000">
      <w:proofErr w:type="spellStart"/>
      <w:r>
        <w:t>生恭讀</w:t>
      </w:r>
      <w:proofErr w:type="spellEnd"/>
      <w:r>
        <w:rPr>
          <w:rFonts w:eastAsia="宋体" w:hint="eastAsia"/>
          <w:lang w:eastAsia="zh-CN"/>
        </w:rPr>
        <w:t>《</w:t>
      </w:r>
      <w:proofErr w:type="spellStart"/>
      <w:r>
        <w:t>聖諭廣訓</w:t>
      </w:r>
      <w:proofErr w:type="spellEnd"/>
      <w:r>
        <w:rPr>
          <w:rFonts w:eastAsia="宋体" w:hint="eastAsia"/>
          <w:lang w:eastAsia="zh-CN"/>
        </w:rPr>
        <w:t>》</w:t>
      </w:r>
      <w:proofErr w:type="spellStart"/>
      <w:proofErr w:type="gramStart"/>
      <w:r>
        <w:t>黜</w:t>
      </w:r>
      <w:proofErr w:type="gramEnd"/>
      <w:r>
        <w:t>異端，以崇正學。一道飭令，轉告愚民，剴切曉示，諸生皆歡欣鼓</w:t>
      </w:r>
      <w:proofErr w:type="spellEnd"/>
    </w:p>
    <w:p w14:paraId="7090FD2B" w14:textId="77777777" w:rsidR="007A29CB" w:rsidRDefault="00000000">
      <w:proofErr w:type="spellStart"/>
      <w:r>
        <w:t>舞，樂於奉行。伏思此次恭撰</w:t>
      </w:r>
      <w:proofErr w:type="spellEnd"/>
      <w:r>
        <w:rPr>
          <w:rFonts w:eastAsia="宋体" w:hint="eastAsia"/>
          <w:lang w:eastAsia="zh-CN"/>
        </w:rPr>
        <w:t>《</w:t>
      </w:r>
      <w:proofErr w:type="spellStart"/>
      <w:r>
        <w:t>論説</w:t>
      </w:r>
      <w:proofErr w:type="spellEnd"/>
      <w:r>
        <w:rPr>
          <w:rFonts w:eastAsia="宋体" w:hint="eastAsia"/>
          <w:lang w:eastAsia="zh-CN"/>
        </w:rPr>
        <w:t>》</w:t>
      </w:r>
      <w:proofErr w:type="spellStart"/>
      <w:r>
        <w:t>刊布民間，仍應責成該生員等遍行宣示。雖民間有</w:t>
      </w:r>
      <w:proofErr w:type="spellEnd"/>
    </w:p>
    <w:p w14:paraId="054D5FEC" w14:textId="77777777" w:rsidR="007A29CB" w:rsidRDefault="00000000">
      <w:proofErr w:type="spellStart"/>
      <w:r>
        <w:t>不識字之人而經該生員等口講大義，自當聞而感悟。嗣後臣按試所到之地，仍當力勸諸</w:t>
      </w:r>
      <w:proofErr w:type="spellEnd"/>
    </w:p>
    <w:p w14:paraId="0465999C" w14:textId="77777777" w:rsidR="007A29CB" w:rsidRDefault="00000000">
      <w:proofErr w:type="spellStart"/>
      <w:r>
        <w:t>生躬行孝弟忠信禮義廉恥，以爲民先。並飭令曉喻同里之人，棄邪歸正，以期仰副皇上教</w:t>
      </w:r>
      <w:proofErr w:type="spellEnd"/>
    </w:p>
    <w:p w14:paraId="48C2A3FA" w14:textId="77777777" w:rsidR="007A29CB" w:rsidRDefault="00000000">
      <w:proofErr w:type="spellStart"/>
      <w:r>
        <w:t>思無窮、容保無疆之至意。所有臣恭撰</w:t>
      </w:r>
      <w:proofErr w:type="spellEnd"/>
      <w:r>
        <w:rPr>
          <w:rFonts w:eastAsia="宋体" w:hint="eastAsia"/>
          <w:lang w:eastAsia="zh-CN"/>
        </w:rPr>
        <w:t>《</w:t>
      </w:r>
      <w:proofErr w:type="spellStart"/>
      <w:r>
        <w:t>論説</w:t>
      </w:r>
      <w:proofErr w:type="spellEnd"/>
      <w:r>
        <w:rPr>
          <w:rFonts w:eastAsia="宋体" w:hint="eastAsia"/>
          <w:lang w:eastAsia="zh-CN"/>
        </w:rPr>
        <w:t>》</w:t>
      </w:r>
      <w:proofErr w:type="spellStart"/>
      <w:r>
        <w:t>除發交該州縣刊刻曉示外理合敬謹繕</w:t>
      </w:r>
      <w:proofErr w:type="spellEnd"/>
    </w:p>
    <w:p w14:paraId="6E199166" w14:textId="77777777" w:rsidR="007A29CB" w:rsidRDefault="00000000">
      <w:proofErr w:type="spellStart"/>
      <w:r>
        <w:t>寫，由報考之便，遵旨進呈御覽。伏乞皇上睿鑒訓示施行。謹奏</w:t>
      </w:r>
      <w:proofErr w:type="spellEnd"/>
    </w:p>
    <w:p w14:paraId="65EBDF41"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4E09B5A"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卷二。先是，河南滑縣教徒起事，山左多嚮應者嘉慶帝命學臣撰論説以化</w:t>
      </w:r>
      <w:proofErr w:type="spellEnd"/>
    </w:p>
    <w:p w14:paraId="57B4A442" w14:textId="77777777" w:rsidR="007A29CB" w:rsidRDefault="00000000">
      <w:pPr>
        <w:rPr>
          <w:rFonts w:eastAsia="宋体"/>
          <w:lang w:eastAsia="zh-CN"/>
        </w:rPr>
      </w:pPr>
      <w:proofErr w:type="spellStart"/>
      <w:r>
        <w:t>之。嘉慶二十年十一月王引之奉諭撰文以弘揚教化故有此摺。互見</w:t>
      </w:r>
      <w:proofErr w:type="spellEnd"/>
      <w:r>
        <w:rPr>
          <w:rFonts w:eastAsia="宋体" w:hint="eastAsia"/>
          <w:lang w:eastAsia="zh-CN"/>
        </w:rPr>
        <w:t>《</w:t>
      </w:r>
      <w:proofErr w:type="spellStart"/>
      <w:r>
        <w:t>闡訓化愚論</w:t>
      </w:r>
      <w:proofErr w:type="spellEnd"/>
      <w:r>
        <w:rPr>
          <w:rFonts w:eastAsia="宋体" w:hint="eastAsia"/>
          <w:lang w:eastAsia="zh-CN"/>
        </w:rPr>
        <w:t>》</w:t>
      </w:r>
      <w:r>
        <w:t>、</w:t>
      </w:r>
      <w:r>
        <w:rPr>
          <w:rFonts w:eastAsia="宋体" w:hint="eastAsia"/>
          <w:lang w:eastAsia="zh-CN"/>
        </w:rPr>
        <w:t>《</w:t>
      </w:r>
      <w:proofErr w:type="spellStart"/>
      <w:r>
        <w:t>見利思害説</w:t>
      </w:r>
      <w:proofErr w:type="spellEnd"/>
      <w:r>
        <w:rPr>
          <w:rFonts w:eastAsia="宋体" w:hint="eastAsia"/>
          <w:lang w:eastAsia="zh-CN"/>
        </w:rPr>
        <w:t>》</w:t>
      </w:r>
    </w:p>
    <w:p w14:paraId="480E6CA4" w14:textId="77777777" w:rsidR="007A29CB" w:rsidRDefault="00000000">
      <w:pPr>
        <w:rPr>
          <w:lang w:eastAsia="zh-CN"/>
        </w:rPr>
      </w:pPr>
      <w:r>
        <w:rPr>
          <w:rFonts w:eastAsia="宋体" w:hint="eastAsia"/>
          <w:lang w:eastAsia="zh-CN"/>
        </w:rPr>
        <w:t>《</w:t>
      </w:r>
      <w:r>
        <w:rPr>
          <w:lang w:eastAsia="zh-CN"/>
        </w:rPr>
        <w:t>論説</w:t>
      </w:r>
      <w:r>
        <w:rPr>
          <w:rFonts w:eastAsia="宋体" w:hint="eastAsia"/>
          <w:lang w:eastAsia="zh-CN"/>
        </w:rPr>
        <w:t>》</w:t>
      </w:r>
      <w:r>
        <w:rPr>
          <w:lang w:eastAsia="zh-CN"/>
        </w:rPr>
        <w:t>即所有官員論文之匯编</w:t>
      </w:r>
    </w:p>
    <w:p w14:paraId="6C6AA24C" w14:textId="77777777" w:rsidR="007A29CB" w:rsidRDefault="00000000">
      <w:pPr>
        <w:rPr>
          <w:lang w:eastAsia="zh-CN"/>
        </w:rPr>
      </w:pPr>
      <w:r>
        <w:rPr>
          <w:lang w:eastAsia="zh-CN"/>
        </w:rPr>
        <w:t>【第</w:t>
      </w:r>
      <w:r>
        <w:rPr>
          <w:lang w:eastAsia="zh-CN"/>
        </w:rPr>
        <w:t>18</w:t>
      </w:r>
      <w:r>
        <w:rPr>
          <w:lang w:eastAsia="zh-CN"/>
        </w:rPr>
        <w:t>页】</w:t>
      </w:r>
    </w:p>
    <w:p w14:paraId="51E12BD4" w14:textId="77777777" w:rsidR="007A29CB" w:rsidRDefault="00000000">
      <w:pPr>
        <w:rPr>
          <w:rFonts w:eastAsia="宋体"/>
          <w:lang w:eastAsia="zh-CN"/>
        </w:rPr>
      </w:pPr>
      <w:r>
        <w:rPr>
          <w:lang w:eastAsia="zh-CN"/>
        </w:rPr>
        <w:t>校注</w:t>
      </w:r>
      <w:r>
        <w:rPr>
          <w:rFonts w:eastAsia="宋体" w:hint="eastAsia"/>
          <w:lang w:eastAsia="zh-CN"/>
        </w:rPr>
        <w:t>）</w:t>
      </w:r>
    </w:p>
    <w:p w14:paraId="465B4559" w14:textId="77777777" w:rsidR="007A29CB" w:rsidRDefault="00000000">
      <w:pPr>
        <w:rPr>
          <w:rFonts w:eastAsia="宋体"/>
          <w:lang w:eastAsia="zh-CN"/>
        </w:rPr>
      </w:pPr>
      <w:r>
        <w:rPr>
          <w:lang w:eastAsia="zh-CN"/>
        </w:rPr>
        <w:t>c</w:t>
      </w:r>
      <w:r>
        <w:rPr>
          <w:lang w:eastAsia="zh-CN"/>
        </w:rPr>
        <w:t>一一六禮，即冠、婚、</w:t>
      </w:r>
      <w:proofErr w:type="gramStart"/>
      <w:r>
        <w:rPr>
          <w:lang w:eastAsia="zh-CN"/>
        </w:rPr>
        <w:t>喪</w:t>
      </w:r>
      <w:proofErr w:type="gramEnd"/>
      <w:r>
        <w:rPr>
          <w:lang w:eastAsia="zh-CN"/>
        </w:rPr>
        <w:t>、鄉、祭、相見六禮，見</w:t>
      </w:r>
      <w:r>
        <w:rPr>
          <w:rFonts w:eastAsia="宋体" w:hint="eastAsia"/>
          <w:lang w:eastAsia="zh-CN"/>
        </w:rPr>
        <w:t>《</w:t>
      </w:r>
      <w:r>
        <w:rPr>
          <w:lang w:eastAsia="zh-CN"/>
        </w:rPr>
        <w:t>禮記</w:t>
      </w:r>
      <w:r>
        <w:rPr>
          <w:rFonts w:eastAsia="宋体" w:hint="eastAsia"/>
          <w:lang w:eastAsia="zh-CN"/>
        </w:rPr>
        <w:t>•</w:t>
      </w:r>
      <w:r>
        <w:rPr>
          <w:lang w:eastAsia="zh-CN"/>
        </w:rPr>
        <w:t>王制</w:t>
      </w:r>
      <w:r>
        <w:rPr>
          <w:rFonts w:eastAsia="宋体" w:hint="eastAsia"/>
          <w:lang w:eastAsia="zh-CN"/>
        </w:rPr>
        <w:t>》</w:t>
      </w:r>
    </w:p>
    <w:p w14:paraId="36803F4C" w14:textId="77777777" w:rsidR="007A29CB" w:rsidRDefault="00000000">
      <w:pPr>
        <w:rPr>
          <w:rFonts w:eastAsia="宋体"/>
          <w:lang w:eastAsia="zh-CN"/>
        </w:rPr>
      </w:pPr>
      <w:proofErr w:type="spellStart"/>
      <w:r>
        <w:t>Q</w:t>
      </w:r>
      <w:r>
        <w:t>二一八政，指食、貨、祀、司空、司徒、司寇、賓、師八種政</w:t>
      </w:r>
      <w:proofErr w:type="gramStart"/>
      <w:r>
        <w:t>務</w:t>
      </w:r>
      <w:proofErr w:type="gramEnd"/>
      <w:r>
        <w:t>，見</w:t>
      </w:r>
      <w:proofErr w:type="spellEnd"/>
      <w:r>
        <w:rPr>
          <w:rFonts w:eastAsia="宋体" w:hint="eastAsia"/>
          <w:lang w:eastAsia="zh-CN"/>
        </w:rPr>
        <w:t>《</w:t>
      </w:r>
      <w:proofErr w:type="spellStart"/>
      <w:r>
        <w:t>尚書。洪範</w:t>
      </w:r>
      <w:proofErr w:type="spellEnd"/>
      <w:r>
        <w:rPr>
          <w:rFonts w:eastAsia="宋体" w:hint="eastAsia"/>
          <w:lang w:eastAsia="zh-CN"/>
        </w:rPr>
        <w:t>》</w:t>
      </w:r>
    </w:p>
    <w:p w14:paraId="710929E3" w14:textId="77777777" w:rsidR="007A29CB" w:rsidRDefault="00000000">
      <w:proofErr w:type="gramStart"/>
      <w:r>
        <w:rPr>
          <w:rFonts w:eastAsia="宋体" w:hint="eastAsia"/>
          <w:lang w:eastAsia="zh-CN"/>
        </w:rPr>
        <w:t>【</w:t>
      </w:r>
      <w:proofErr w:type="spellStart"/>
      <w:proofErr w:type="gramEnd"/>
      <w:r>
        <w:t>三</w:t>
      </w:r>
      <w:proofErr w:type="gramStart"/>
      <w:r>
        <w:t>凵恝</w:t>
      </w:r>
      <w:proofErr w:type="gramEnd"/>
      <w:r>
        <w:t>焉，漫不經心貌</w:t>
      </w:r>
      <w:proofErr w:type="spellEnd"/>
      <w:r>
        <w:t>。</w:t>
      </w:r>
    </w:p>
    <w:p w14:paraId="0798DD28" w14:textId="77777777" w:rsidR="007A29CB" w:rsidRDefault="00000000">
      <w:proofErr w:type="spellStart"/>
      <w:r>
        <w:lastRenderedPageBreak/>
        <w:t>升授都察院左副都御史謝恩摺</w:t>
      </w:r>
      <w:proofErr w:type="spellEnd"/>
    </w:p>
    <w:p w14:paraId="0E690C65" w14:textId="77777777" w:rsidR="007A29CB" w:rsidRDefault="00000000">
      <w:pPr>
        <w:rPr>
          <w:lang w:eastAsia="zh-CN"/>
        </w:rPr>
      </w:pPr>
      <w:r>
        <w:rPr>
          <w:lang w:eastAsia="zh-CN"/>
        </w:rPr>
        <w:t>奏爲恭謝天恩事。嘉慶二十一年十二月</w:t>
      </w:r>
      <w:r>
        <w:rPr>
          <w:rFonts w:eastAsia="宋体" w:hint="eastAsia"/>
          <w:lang w:eastAsia="zh-CN"/>
        </w:rPr>
        <w:t>••</w:t>
      </w:r>
      <w:r>
        <w:rPr>
          <w:lang w:eastAsia="zh-CN"/>
        </w:rPr>
        <w:t>日，内閣奉上諭：</w:t>
      </w:r>
      <w:r>
        <w:rPr>
          <w:rFonts w:eastAsia="宋体" w:hint="eastAsia"/>
          <w:lang w:eastAsia="zh-CN"/>
        </w:rPr>
        <w:t>“</w:t>
      </w:r>
      <w:r>
        <w:rPr>
          <w:lang w:eastAsia="zh-CN"/>
        </w:rPr>
        <w:t>都察院左副都御史</w:t>
      </w:r>
    </w:p>
    <w:p w14:paraId="6F0D2F64" w14:textId="77777777" w:rsidR="007A29CB" w:rsidRDefault="00000000">
      <w:proofErr w:type="spellStart"/>
      <w:r>
        <w:t>著王引之補授。欽此</w:t>
      </w:r>
      <w:proofErr w:type="spellEnd"/>
      <w:proofErr w:type="gramStart"/>
      <w:r>
        <w:t>。</w:t>
      </w:r>
      <w:r>
        <w:rPr>
          <w:rFonts w:eastAsia="宋体" w:hint="eastAsia"/>
          <w:lang w:eastAsia="zh-CN"/>
        </w:rPr>
        <w:t>”</w:t>
      </w:r>
      <w:proofErr w:type="spellStart"/>
      <w:r>
        <w:t>竊臣世受鴻恩</w:t>
      </w:r>
      <w:proofErr w:type="gramEnd"/>
      <w:r>
        <w:t>，質慚駑鈍。金門射策，仰蒙特達之知；朵殿簪</w:t>
      </w:r>
      <w:proofErr w:type="spellEnd"/>
    </w:p>
    <w:p w14:paraId="67E01213" w14:textId="77777777" w:rsidR="007A29CB" w:rsidRDefault="00000000">
      <w:r>
        <w:t>豪</w:t>
      </w:r>
      <w:proofErr w:type="gramStart"/>
      <w:r>
        <w:rPr>
          <w:rFonts w:eastAsia="宋体" w:hint="eastAsia"/>
          <w:lang w:eastAsia="zh-CN"/>
        </w:rPr>
        <w:t>【</w:t>
      </w:r>
      <w:proofErr w:type="gramEnd"/>
      <w:r>
        <w:t>“</w:t>
      </w:r>
      <w:r>
        <w:t>，</w:t>
      </w:r>
      <w:proofErr w:type="spellStart"/>
      <w:proofErr w:type="gramStart"/>
      <w:r>
        <w:t>猥</w:t>
      </w:r>
      <w:proofErr w:type="gramEnd"/>
      <w:r>
        <w:t>列清華之選。給</w:t>
      </w:r>
      <w:proofErr w:type="gramStart"/>
      <w:r>
        <w:t>札</w:t>
      </w:r>
      <w:proofErr w:type="gramEnd"/>
      <w:r>
        <w:t>幸邀</w:t>
      </w:r>
      <w:proofErr w:type="gramStart"/>
      <w:r>
        <w:t>宸</w:t>
      </w:r>
      <w:proofErr w:type="gramEnd"/>
      <w:r>
        <w:t>賞，亟</w:t>
      </w:r>
      <w:proofErr w:type="gramStart"/>
      <w:r>
        <w:t>躐</w:t>
      </w:r>
      <w:proofErr w:type="gramEnd"/>
      <w:r>
        <w:t>陞階；</w:t>
      </w:r>
      <w:proofErr w:type="gramStart"/>
      <w:r>
        <w:t>尋</w:t>
      </w:r>
      <w:proofErr w:type="gramEnd"/>
      <w:r>
        <w:t>章</w:t>
      </w:r>
      <w:proofErr w:type="gramStart"/>
      <w:r>
        <w:t>忝</w:t>
      </w:r>
      <w:proofErr w:type="gramEnd"/>
      <w:r>
        <w:t>附經生，榮依講</w:t>
      </w:r>
      <w:proofErr w:type="gramStart"/>
      <w:r>
        <w:t>幄</w:t>
      </w:r>
      <w:proofErr w:type="gramEnd"/>
      <w:r>
        <w:t>。始叨陪</w:t>
      </w:r>
      <w:proofErr w:type="gramStart"/>
      <w:r>
        <w:t>於</w:t>
      </w:r>
      <w:proofErr w:type="spellEnd"/>
      <w:proofErr w:type="gramEnd"/>
    </w:p>
    <w:p w14:paraId="1A2261C2" w14:textId="77777777" w:rsidR="007A29CB" w:rsidRDefault="00000000">
      <w:proofErr w:type="spellStart"/>
      <w:r>
        <w:t>冰署。</w:t>
      </w:r>
      <w:r>
        <w:t>n</w:t>
      </w:r>
      <w:r>
        <w:t>，繼襄贊於銀臺</w:t>
      </w:r>
      <w:proofErr w:type="spellEnd"/>
      <w:r>
        <w:rPr>
          <w:rFonts w:eastAsia="宋体" w:hint="eastAsia"/>
          <w:lang w:eastAsia="zh-CN"/>
        </w:rPr>
        <w:t>【</w:t>
      </w:r>
      <w:proofErr w:type="spellStart"/>
      <w:r>
        <w:t>D</w:t>
      </w:r>
      <w:r>
        <w:t>。五馭攸司，典蒲梢而考牧</w:t>
      </w:r>
      <w:proofErr w:type="spellEnd"/>
      <w:r>
        <w:rPr>
          <w:rFonts w:eastAsia="宋体" w:hint="eastAsia"/>
          <w:lang w:eastAsia="zh-CN"/>
        </w:rPr>
        <w:t>【</w:t>
      </w:r>
      <w:proofErr w:type="spellStart"/>
      <w:r>
        <w:t>四；三章共凜，入棘寺而明刑</w:t>
      </w:r>
      <w:proofErr w:type="spellEnd"/>
    </w:p>
    <w:p w14:paraId="340D16CF" w14:textId="77777777" w:rsidR="007A29CB" w:rsidRDefault="00000000">
      <w:proofErr w:type="spellStart"/>
      <w:r>
        <w:t>銜巽命以掄才，星軺再出；執文衡而視學，鎖院頻扃。蟻術多疎</w:t>
      </w:r>
      <w:proofErr w:type="spellEnd"/>
      <w:r>
        <w:rPr>
          <w:rFonts w:eastAsia="宋体" w:hint="eastAsia"/>
          <w:lang w:eastAsia="zh-CN"/>
        </w:rPr>
        <w:t>【</w:t>
      </w:r>
      <w:r>
        <w:t>六</w:t>
      </w:r>
      <w:r>
        <w:rPr>
          <w:rFonts w:eastAsia="宋体" w:hint="eastAsia"/>
          <w:lang w:eastAsia="zh-CN"/>
        </w:rPr>
        <w:t>】</w:t>
      </w:r>
      <w:r>
        <w:t>，</w:t>
      </w:r>
      <w:proofErr w:type="spellStart"/>
      <w:r>
        <w:t>龍光屢錫。恩每霑</w:t>
      </w:r>
      <w:proofErr w:type="spellEnd"/>
    </w:p>
    <w:p w14:paraId="7530DA0A" w14:textId="77777777" w:rsidR="007A29CB" w:rsidRDefault="00000000">
      <w:pPr>
        <w:rPr>
          <w:lang w:eastAsia="zh-CN"/>
        </w:rPr>
      </w:pPr>
      <w:proofErr w:type="spellStart"/>
      <w:r>
        <w:t>夫雨露，報未效於涓埃</w:t>
      </w:r>
      <w:proofErr w:type="spellEnd"/>
      <w:r>
        <w:t>。</w:t>
      </w:r>
      <w:r>
        <w:rPr>
          <w:lang w:eastAsia="zh-CN"/>
        </w:rPr>
        <w:t>兹復仰荷温綸，擢遷今職，掌事繼六卿之後，頭銜居三品之先</w:t>
      </w:r>
    </w:p>
    <w:p w14:paraId="6E299F7A" w14:textId="77777777" w:rsidR="007A29CB" w:rsidRDefault="00000000">
      <w:proofErr w:type="spellStart"/>
      <w:r>
        <w:t>柏臺佐績</w:t>
      </w:r>
      <w:proofErr w:type="spellEnd"/>
      <w:proofErr w:type="gramStart"/>
      <w:r>
        <w:rPr>
          <w:rFonts w:eastAsia="宋体" w:hint="eastAsia"/>
          <w:lang w:eastAsia="zh-CN"/>
        </w:rPr>
        <w:t>【‘</w:t>
      </w:r>
      <w:proofErr w:type="gramEnd"/>
      <w:r>
        <w:rPr>
          <w:rFonts w:eastAsia="宋体" w:hint="eastAsia"/>
          <w:lang w:eastAsia="zh-CN"/>
        </w:rPr>
        <w:t>）</w:t>
      </w:r>
      <w:r>
        <w:t>，</w:t>
      </w:r>
      <w:proofErr w:type="spellStart"/>
      <w:r>
        <w:t>幸叨騘馬之榮</w:t>
      </w:r>
      <w:proofErr w:type="spellEnd"/>
      <w:proofErr w:type="gramStart"/>
      <w:r>
        <w:rPr>
          <w:rFonts w:eastAsia="宋体" w:hint="eastAsia"/>
          <w:lang w:eastAsia="zh-CN"/>
        </w:rPr>
        <w:t>【</w:t>
      </w:r>
      <w:proofErr w:type="gramEnd"/>
      <w:r>
        <w:t>八；</w:t>
      </w:r>
    </w:p>
    <w:p w14:paraId="4DD7F040" w14:textId="77777777" w:rsidR="007A29CB" w:rsidRDefault="00000000">
      <w:proofErr w:type="spellStart"/>
      <w:proofErr w:type="gramStart"/>
      <w:r>
        <w:t>楓陛</w:t>
      </w:r>
      <w:proofErr w:type="gramEnd"/>
      <w:r>
        <w:t>承恩九</w:t>
      </w:r>
      <w:proofErr w:type="spellEnd"/>
      <w:proofErr w:type="gramStart"/>
      <w:r>
        <w:rPr>
          <w:rFonts w:eastAsia="宋体" w:hint="eastAsia"/>
          <w:lang w:eastAsia="zh-CN"/>
        </w:rPr>
        <w:t>】</w:t>
      </w:r>
      <w:proofErr w:type="gramEnd"/>
      <w:r>
        <w:t>，</w:t>
      </w:r>
      <w:proofErr w:type="spellStart"/>
      <w:r>
        <w:t>竊慕羔羊之節</w:t>
      </w:r>
      <w:r>
        <w:t>Q</w:t>
      </w:r>
      <w:r>
        <w:t>〇。臣惟有勉持風憲，益</w:t>
      </w:r>
      <w:proofErr w:type="spellEnd"/>
    </w:p>
    <w:p w14:paraId="70289480" w14:textId="77777777" w:rsidR="007A29CB" w:rsidRDefault="00000000">
      <w:proofErr w:type="spellStart"/>
      <w:r>
        <w:t>勵冰兢，以冀仰答高厚鴻慈於萬一耳。謹奏</w:t>
      </w:r>
      <w:proofErr w:type="spellEnd"/>
    </w:p>
    <w:p w14:paraId="5FD5D6C1" w14:textId="77777777" w:rsidR="007A29CB" w:rsidRDefault="00000000">
      <w:pPr>
        <w:rPr>
          <w:lang w:eastAsia="zh-CN"/>
        </w:rPr>
      </w:pPr>
      <w:r>
        <w:rPr>
          <w:lang w:eastAsia="zh-CN"/>
        </w:rPr>
        <w:t>【第</w:t>
      </w:r>
      <w:r>
        <w:rPr>
          <w:lang w:eastAsia="zh-CN"/>
        </w:rPr>
        <w:t>19</w:t>
      </w:r>
      <w:r>
        <w:rPr>
          <w:lang w:eastAsia="zh-CN"/>
        </w:rPr>
        <w:t>页】</w:t>
      </w:r>
    </w:p>
    <w:p w14:paraId="299C8574"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74B876B9"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卷二。嘉慶二十一年十月，王引之山東學政任期滿還京。十二月十六日，遷</w:t>
      </w:r>
    </w:p>
    <w:p w14:paraId="63AF9143" w14:textId="77777777" w:rsidR="007A29CB" w:rsidRDefault="00000000">
      <w:pPr>
        <w:rPr>
          <w:lang w:eastAsia="zh-CN"/>
        </w:rPr>
      </w:pPr>
      <w:r>
        <w:rPr>
          <w:lang w:eastAsia="zh-CN"/>
        </w:rPr>
        <w:t>都察院左副都御史，隨即撰此謝恩</w:t>
      </w:r>
      <w:proofErr w:type="gramStart"/>
      <w:r>
        <w:rPr>
          <w:lang w:eastAsia="zh-CN"/>
        </w:rPr>
        <w:t>摺</w:t>
      </w:r>
      <w:proofErr w:type="gramEnd"/>
      <w:r>
        <w:rPr>
          <w:lang w:eastAsia="zh-CN"/>
        </w:rPr>
        <w:t>上奏。</w:t>
      </w:r>
      <w:proofErr w:type="gramStart"/>
      <w:r>
        <w:rPr>
          <w:rFonts w:eastAsia="宋体" w:hint="eastAsia"/>
          <w:lang w:eastAsia="zh-CN"/>
        </w:rPr>
        <w:t>《</w:t>
      </w:r>
      <w:proofErr w:type="gramEnd"/>
      <w:r>
        <w:rPr>
          <w:lang w:eastAsia="zh-CN"/>
        </w:rPr>
        <w:t>清代職官表</w:t>
      </w:r>
      <w:proofErr w:type="gramStart"/>
      <w:r>
        <w:rPr>
          <w:lang w:eastAsia="zh-CN"/>
        </w:rPr>
        <w:t>《</w:t>
      </w:r>
      <w:proofErr w:type="gramEnd"/>
      <w:r>
        <w:rPr>
          <w:lang w:eastAsia="zh-CN"/>
        </w:rPr>
        <w:t>部院大臣年表</w:t>
      </w:r>
      <w:proofErr w:type="gramStart"/>
      <w:r>
        <w:rPr>
          <w:rFonts w:eastAsia="宋体" w:hint="eastAsia"/>
          <w:lang w:eastAsia="zh-CN"/>
        </w:rPr>
        <w:t>》</w:t>
      </w:r>
      <w:proofErr w:type="gramEnd"/>
      <w:r>
        <w:rPr>
          <w:lang w:eastAsia="zh-CN"/>
        </w:rPr>
        <w:t>記作二十二年三月，誤</w:t>
      </w:r>
    </w:p>
    <w:p w14:paraId="6164B37F"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F46E826"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朵殿：殿東西側之堂。</w:t>
      </w:r>
      <w:proofErr w:type="gramStart"/>
      <w:r>
        <w:t>又作</w:t>
      </w:r>
      <w:proofErr w:type="spellEnd"/>
      <w:r>
        <w:rPr>
          <w:rFonts w:eastAsia="宋体" w:hint="eastAsia"/>
          <w:lang w:eastAsia="zh-CN"/>
        </w:rPr>
        <w:t>“</w:t>
      </w:r>
      <w:proofErr w:type="spellStart"/>
      <w:proofErr w:type="gramEnd"/>
      <w:r>
        <w:t>垛殿</w:t>
      </w:r>
      <w:proofErr w:type="spellEnd"/>
      <w:r>
        <w:rPr>
          <w:rFonts w:eastAsia="宋体" w:hint="eastAsia"/>
          <w:lang w:eastAsia="zh-CN"/>
        </w:rPr>
        <w:t>”</w:t>
      </w:r>
    </w:p>
    <w:p w14:paraId="0E44F1EB" w14:textId="77777777" w:rsidR="007A29CB" w:rsidRDefault="00000000">
      <w:r>
        <w:rPr>
          <w:rFonts w:eastAsia="宋体" w:hint="eastAsia"/>
          <w:lang w:eastAsia="zh-CN"/>
        </w:rPr>
        <w:t>【</w:t>
      </w:r>
      <w:r>
        <w:t>二</w:t>
      </w:r>
      <w:r>
        <w:rPr>
          <w:rFonts w:eastAsia="宋体" w:hint="eastAsia"/>
          <w:lang w:eastAsia="zh-CN"/>
        </w:rPr>
        <w:t>】</w:t>
      </w:r>
      <w:proofErr w:type="spellStart"/>
      <w:r>
        <w:t>冰署：即藏冰署，主藏冰開冰在此指官職清貴。宋晁載之</w:t>
      </w:r>
      <w:proofErr w:type="spellEnd"/>
      <w:r>
        <w:rPr>
          <w:rFonts w:eastAsia="宋体" w:hint="eastAsia"/>
          <w:lang w:eastAsia="zh-CN"/>
        </w:rPr>
        <w:t>《</w:t>
      </w:r>
      <w:proofErr w:type="spellStart"/>
      <w:r>
        <w:t>續談助</w:t>
      </w:r>
      <w:proofErr w:type="spellEnd"/>
      <w:r>
        <w:rPr>
          <w:rFonts w:eastAsia="宋体" w:hint="eastAsia"/>
          <w:lang w:eastAsia="zh-CN"/>
        </w:rPr>
        <w:t>》</w:t>
      </w:r>
      <w:proofErr w:type="spellStart"/>
      <w:r>
        <w:t>三引</w:t>
      </w:r>
      <w:proofErr w:type="spellEnd"/>
      <w:r>
        <w:rPr>
          <w:rFonts w:eastAsia="宋体" w:hint="eastAsia"/>
          <w:lang w:eastAsia="zh-CN"/>
        </w:rPr>
        <w:t>《</w:t>
      </w:r>
      <w:proofErr w:type="spellStart"/>
      <w:r>
        <w:t>聖宋掇遺</w:t>
      </w:r>
      <w:proofErr w:type="spellEnd"/>
      <w:r>
        <w:rPr>
          <w:rFonts w:eastAsia="宋体" w:hint="eastAsia"/>
          <w:lang w:eastAsia="zh-CN"/>
        </w:rPr>
        <w:t>》</w:t>
      </w:r>
      <w:proofErr w:type="gramStart"/>
      <w:r>
        <w:t>：</w:t>
      </w:r>
      <w:r>
        <w:rPr>
          <w:rFonts w:eastAsia="宋体" w:hint="eastAsia"/>
          <w:lang w:eastAsia="zh-CN"/>
        </w:rPr>
        <w:t>“</w:t>
      </w:r>
      <w:proofErr w:type="spellStart"/>
      <w:proofErr w:type="gramEnd"/>
      <w:r>
        <w:t>陳彭</w:t>
      </w:r>
      <w:proofErr w:type="spellEnd"/>
    </w:p>
    <w:p w14:paraId="06017E72" w14:textId="77777777" w:rsidR="007A29CB" w:rsidRDefault="00000000">
      <w:pPr>
        <w:rPr>
          <w:rFonts w:eastAsia="宋体"/>
          <w:lang w:eastAsia="zh-CN"/>
        </w:rPr>
      </w:pPr>
      <w:proofErr w:type="spellStart"/>
      <w:r>
        <w:t>年在翰林，所兼十餘職，皆文翰清秘之目，時人謂其署銜爲一條冰。見</w:t>
      </w:r>
      <w:proofErr w:type="spellEnd"/>
      <w:r>
        <w:rPr>
          <w:rFonts w:eastAsia="宋体" w:hint="eastAsia"/>
          <w:lang w:eastAsia="zh-CN"/>
        </w:rPr>
        <w:t>《</w:t>
      </w:r>
      <w:proofErr w:type="spellStart"/>
      <w:r>
        <w:t>宋史。禮志六</w:t>
      </w:r>
      <w:proofErr w:type="spellEnd"/>
      <w:r>
        <w:rPr>
          <w:rFonts w:eastAsia="宋体" w:hint="eastAsia"/>
          <w:lang w:eastAsia="zh-CN"/>
        </w:rPr>
        <w:t>》</w:t>
      </w:r>
    </w:p>
    <w:p w14:paraId="025C8621" w14:textId="77777777" w:rsidR="007A29C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銀臺唐代宫門名，</w:t>
      </w:r>
      <w:proofErr w:type="gramStart"/>
      <w:r>
        <w:rPr>
          <w:lang w:eastAsia="zh-CN"/>
        </w:rPr>
        <w:t>後</w:t>
      </w:r>
      <w:proofErr w:type="gramEnd"/>
      <w:r>
        <w:rPr>
          <w:lang w:eastAsia="zh-CN"/>
        </w:rPr>
        <w:t>代指翰林學士院</w:t>
      </w:r>
    </w:p>
    <w:p w14:paraId="329241A2" w14:textId="77777777" w:rsidR="007A29CB" w:rsidRDefault="00000000">
      <w:pPr>
        <w:rPr>
          <w:lang w:eastAsia="zh-CN"/>
        </w:rPr>
      </w:pPr>
      <w:r>
        <w:rPr>
          <w:rFonts w:eastAsia="宋体" w:hint="eastAsia"/>
          <w:lang w:eastAsia="zh-CN"/>
        </w:rPr>
        <w:t>【</w:t>
      </w:r>
      <w:r>
        <w:t>四</w:t>
      </w:r>
      <w:r>
        <w:rPr>
          <w:rFonts w:eastAsia="宋体" w:hint="eastAsia"/>
          <w:lang w:eastAsia="zh-CN"/>
        </w:rPr>
        <w:t>】</w:t>
      </w:r>
      <w:proofErr w:type="spellStart"/>
      <w:r>
        <w:t>蒲梢：古大宛良馬名，見</w:t>
      </w:r>
      <w:proofErr w:type="spellEnd"/>
      <w:r>
        <w:rPr>
          <w:rFonts w:eastAsia="宋体" w:hint="eastAsia"/>
          <w:lang w:eastAsia="zh-CN"/>
        </w:rPr>
        <w:t>《</w:t>
      </w:r>
      <w:proofErr w:type="spellStart"/>
      <w:r>
        <w:t>史記</w:t>
      </w:r>
      <w:proofErr w:type="spellEnd"/>
      <w:r>
        <w:rPr>
          <w:rFonts w:eastAsia="宋体" w:hint="eastAsia"/>
          <w:lang w:eastAsia="zh-CN"/>
        </w:rPr>
        <w:t>•</w:t>
      </w:r>
      <w:proofErr w:type="spellStart"/>
      <w:r>
        <w:t>樂書</w:t>
      </w:r>
      <w:proofErr w:type="spellEnd"/>
      <w:r>
        <w:rPr>
          <w:rFonts w:eastAsia="宋体" w:hint="eastAsia"/>
          <w:lang w:eastAsia="zh-CN"/>
        </w:rPr>
        <w:t>》</w:t>
      </w:r>
      <w:r>
        <w:t>。</w:t>
      </w:r>
      <w:r>
        <w:rPr>
          <w:lang w:eastAsia="zh-CN"/>
        </w:rPr>
        <w:t>此喻人才</w:t>
      </w:r>
    </w:p>
    <w:p w14:paraId="2FECACAF" w14:textId="77777777" w:rsidR="007A29CB" w:rsidRDefault="00000000">
      <w:pPr>
        <w:rPr>
          <w:lang w:eastAsia="zh-CN"/>
        </w:rPr>
      </w:pPr>
      <w:r>
        <w:rPr>
          <w:rFonts w:eastAsia="宋体" w:hint="eastAsia"/>
          <w:lang w:eastAsia="zh-CN"/>
        </w:rPr>
        <w:lastRenderedPageBreak/>
        <w:t>【</w:t>
      </w:r>
      <w:r>
        <w:rPr>
          <w:lang w:eastAsia="zh-CN"/>
        </w:rPr>
        <w:t>五</w:t>
      </w:r>
      <w:r>
        <w:rPr>
          <w:rFonts w:eastAsia="宋体" w:hint="eastAsia"/>
          <w:lang w:eastAsia="zh-CN"/>
        </w:rPr>
        <w:t>】</w:t>
      </w:r>
      <w:proofErr w:type="gramStart"/>
      <w:r>
        <w:rPr>
          <w:lang w:eastAsia="zh-CN"/>
        </w:rPr>
        <w:t>棘</w:t>
      </w:r>
      <w:proofErr w:type="gramEnd"/>
      <w:r>
        <w:rPr>
          <w:lang w:eastAsia="zh-CN"/>
        </w:rPr>
        <w:t>寺：大理寺之别稱</w:t>
      </w:r>
    </w:p>
    <w:p w14:paraId="25A99556" w14:textId="77777777" w:rsidR="007A29CB" w:rsidRDefault="00000000">
      <w:r>
        <w:rPr>
          <w:rFonts w:eastAsia="宋体" w:hint="eastAsia"/>
          <w:lang w:eastAsia="zh-CN"/>
        </w:rPr>
        <w:t>【</w:t>
      </w:r>
      <w:r>
        <w:t>六</w:t>
      </w:r>
      <w:r>
        <w:rPr>
          <w:rFonts w:eastAsia="宋体" w:hint="eastAsia"/>
          <w:lang w:eastAsia="zh-CN"/>
        </w:rPr>
        <w:t>】</w:t>
      </w:r>
      <w:proofErr w:type="spellStart"/>
      <w:r>
        <w:t>蟻術：又作</w:t>
      </w:r>
      <w:proofErr w:type="spellEnd"/>
      <w:r>
        <w:rPr>
          <w:rFonts w:eastAsia="宋体" w:hint="eastAsia"/>
          <w:lang w:eastAsia="zh-CN"/>
        </w:rPr>
        <w:t>“</w:t>
      </w:r>
      <w:proofErr w:type="spellStart"/>
      <w:r>
        <w:t>蛾術</w:t>
      </w:r>
      <w:proofErr w:type="spellEnd"/>
      <w:r>
        <w:rPr>
          <w:rFonts w:eastAsia="宋体" w:hint="eastAsia"/>
          <w:lang w:eastAsia="zh-CN"/>
        </w:rPr>
        <w:t>”</w:t>
      </w:r>
      <w:r>
        <w:t>，</w:t>
      </w:r>
      <w:proofErr w:type="spellStart"/>
      <w:r>
        <w:t>喻勤學</w:t>
      </w:r>
      <w:proofErr w:type="spellEnd"/>
    </w:p>
    <w:p w14:paraId="75D2BCF6" w14:textId="77777777" w:rsidR="007A29CB" w:rsidRDefault="00000000">
      <w:pPr>
        <w:rPr>
          <w:lang w:eastAsia="zh-CN"/>
        </w:rPr>
      </w:pPr>
      <w:r>
        <w:rPr>
          <w:rFonts w:eastAsia="宋体" w:hint="eastAsia"/>
          <w:lang w:eastAsia="zh-CN"/>
        </w:rPr>
        <w:t>【</w:t>
      </w:r>
      <w:r>
        <w:rPr>
          <w:lang w:eastAsia="zh-CN"/>
        </w:rPr>
        <w:t>七</w:t>
      </w:r>
      <w:r>
        <w:rPr>
          <w:rFonts w:eastAsia="宋体" w:hint="eastAsia"/>
          <w:lang w:eastAsia="zh-CN"/>
        </w:rPr>
        <w:t>】</w:t>
      </w:r>
      <w:r>
        <w:rPr>
          <w:lang w:eastAsia="zh-CN"/>
        </w:rPr>
        <w:t>柏臺：御史臺之别稱</w:t>
      </w:r>
    </w:p>
    <w:p w14:paraId="30A81677" w14:textId="77777777" w:rsidR="007A29CB" w:rsidRDefault="00000000">
      <w:r>
        <w:rPr>
          <w:rFonts w:eastAsia="宋体" w:hint="eastAsia"/>
          <w:lang w:eastAsia="zh-CN"/>
        </w:rPr>
        <w:t>【</w:t>
      </w:r>
      <w:r>
        <w:t>八</w:t>
      </w:r>
      <w:r>
        <w:rPr>
          <w:rFonts w:eastAsia="宋体" w:hint="eastAsia"/>
          <w:lang w:eastAsia="zh-CN"/>
        </w:rPr>
        <w:t>】</w:t>
      </w:r>
      <w:proofErr w:type="spellStart"/>
      <w:r>
        <w:t>騘馬青白花馬，今名菊花青馬，此用作御史代稱。漢代御史桓典常騎騘馬</w:t>
      </w:r>
      <w:proofErr w:type="spellEnd"/>
    </w:p>
    <w:p w14:paraId="3B7298B1" w14:textId="77777777" w:rsidR="007A29CB" w:rsidRDefault="00000000">
      <w:r>
        <w:rPr>
          <w:rFonts w:eastAsia="宋体" w:hint="eastAsia"/>
          <w:lang w:eastAsia="zh-CN"/>
        </w:rPr>
        <w:t>【</w:t>
      </w:r>
      <w:r>
        <w:t>九</w:t>
      </w:r>
      <w:r>
        <w:rPr>
          <w:rFonts w:eastAsia="宋体" w:hint="eastAsia"/>
          <w:lang w:eastAsia="zh-CN"/>
        </w:rPr>
        <w:t>】</w:t>
      </w:r>
      <w:proofErr w:type="spellStart"/>
      <w:proofErr w:type="gramStart"/>
      <w:r>
        <w:t>楓陛</w:t>
      </w:r>
      <w:proofErr w:type="gramEnd"/>
      <w:r>
        <w:t>：借指朝廷。中多植楓，故名。陛，廷除</w:t>
      </w:r>
      <w:proofErr w:type="spellEnd"/>
    </w:p>
    <w:p w14:paraId="36588063" w14:textId="77777777" w:rsidR="007A29CB" w:rsidRDefault="00000000">
      <w:pPr>
        <w:rPr>
          <w:rFonts w:eastAsia="宋体"/>
          <w:lang w:eastAsia="zh-CN"/>
        </w:rPr>
      </w:pPr>
      <w:r>
        <w:rPr>
          <w:rFonts w:eastAsia="宋体" w:hint="eastAsia"/>
          <w:lang w:eastAsia="zh-CN"/>
        </w:rPr>
        <w:t>【</w:t>
      </w:r>
      <w:proofErr w:type="spellStart"/>
      <w:r>
        <w:t>一〇</w:t>
      </w:r>
      <w:proofErr w:type="spellEnd"/>
      <w:r>
        <w:rPr>
          <w:rFonts w:eastAsia="宋体" w:hint="eastAsia"/>
          <w:lang w:eastAsia="zh-CN"/>
        </w:rPr>
        <w:t>】</w:t>
      </w:r>
      <w:proofErr w:type="spellStart"/>
      <w:r>
        <w:t>羔羊之節</w:t>
      </w:r>
      <w:proofErr w:type="spellEnd"/>
      <w:r>
        <w:t>：</w:t>
      </w:r>
      <w:r>
        <w:rPr>
          <w:rFonts w:eastAsia="宋体" w:hint="eastAsia"/>
          <w:lang w:eastAsia="zh-CN"/>
        </w:rPr>
        <w:t>《</w:t>
      </w:r>
      <w:r>
        <w:t>詩</w:t>
      </w:r>
      <w:r>
        <w:rPr>
          <w:rFonts w:eastAsia="宋体" w:hint="eastAsia"/>
          <w:lang w:eastAsia="zh-CN"/>
        </w:rPr>
        <w:t>•</w:t>
      </w:r>
      <w:proofErr w:type="spellStart"/>
      <w:r>
        <w:t>羔羊</w:t>
      </w:r>
      <w:proofErr w:type="spellEnd"/>
      <w:r>
        <w:rPr>
          <w:rFonts w:eastAsia="宋体" w:hint="eastAsia"/>
          <w:lang w:eastAsia="zh-CN"/>
        </w:rPr>
        <w:t>•</w:t>
      </w:r>
      <w:r>
        <w:t>序</w:t>
      </w:r>
      <w:r>
        <w:rPr>
          <w:rFonts w:eastAsia="宋体" w:hint="eastAsia"/>
          <w:lang w:eastAsia="zh-CN"/>
        </w:rPr>
        <w:t>》“</w:t>
      </w:r>
      <w:proofErr w:type="spellStart"/>
      <w:r>
        <w:t>召南之國化文王之政，在位皆節儉正直，德如羔羊也</w:t>
      </w:r>
      <w:proofErr w:type="spellEnd"/>
      <w:r>
        <w:t>。</w:t>
      </w:r>
      <w:r>
        <w:rPr>
          <w:rFonts w:eastAsia="宋体" w:hint="eastAsia"/>
          <w:lang w:eastAsia="zh-CN"/>
        </w:rPr>
        <w:t>”</w:t>
      </w:r>
    </w:p>
    <w:p w14:paraId="7C4237BE" w14:textId="77777777" w:rsidR="007A29CB" w:rsidRDefault="00000000">
      <w:pPr>
        <w:rPr>
          <w:lang w:eastAsia="zh-CN"/>
        </w:rPr>
      </w:pPr>
      <w:r>
        <w:rPr>
          <w:lang w:eastAsia="zh-CN"/>
        </w:rPr>
        <w:t>【第</w:t>
      </w:r>
      <w:r>
        <w:rPr>
          <w:lang w:eastAsia="zh-CN"/>
        </w:rPr>
        <w:t>20</w:t>
      </w:r>
      <w:r>
        <w:rPr>
          <w:lang w:eastAsia="zh-CN"/>
        </w:rPr>
        <w:t>页】</w:t>
      </w:r>
    </w:p>
    <w:p w14:paraId="136175CD" w14:textId="77777777" w:rsidR="007A29CB" w:rsidRDefault="00000000">
      <w:pPr>
        <w:rPr>
          <w:lang w:eastAsia="zh-CN"/>
        </w:rPr>
      </w:pPr>
      <w:r>
        <w:rPr>
          <w:lang w:eastAsia="zh-CN"/>
        </w:rPr>
        <w:t>授禮部左侍郎謝恩</w:t>
      </w:r>
      <w:proofErr w:type="gramStart"/>
      <w:r>
        <w:rPr>
          <w:lang w:eastAsia="zh-CN"/>
        </w:rPr>
        <w:t>摺</w:t>
      </w:r>
      <w:proofErr w:type="gramEnd"/>
    </w:p>
    <w:p w14:paraId="1CF10407" w14:textId="77777777" w:rsidR="007A29CB" w:rsidRDefault="00000000">
      <w:proofErr w:type="spellStart"/>
      <w:r>
        <w:t>奏爲恭謝天恩事。嘉慶二十二年四月十九日准兼署閩浙總督、福建巡撫王紹蘭咨稱</w:t>
      </w:r>
      <w:proofErr w:type="spellEnd"/>
    </w:p>
    <w:p w14:paraId="6534501D" w14:textId="77777777" w:rsidR="007A29CB" w:rsidRDefault="00000000">
      <w:proofErr w:type="spellStart"/>
      <w:r>
        <w:t>轉准吏部咨。三月二十八日奉上諭</w:t>
      </w:r>
      <w:proofErr w:type="spellEnd"/>
      <w:proofErr w:type="gramStart"/>
      <w:r>
        <w:t>：</w:t>
      </w:r>
      <w:r>
        <w:rPr>
          <w:rFonts w:eastAsia="宋体" w:hint="eastAsia"/>
          <w:lang w:eastAsia="zh-CN"/>
        </w:rPr>
        <w:t>“</w:t>
      </w:r>
      <w:proofErr w:type="spellStart"/>
      <w:proofErr w:type="gramEnd"/>
      <w:r>
        <w:t>禮部左侍郎員缺，著王引之補授等因。欽此</w:t>
      </w:r>
      <w:proofErr w:type="spellEnd"/>
      <w:r>
        <w:t>。</w:t>
      </w:r>
      <w:r>
        <w:rPr>
          <w:rFonts w:eastAsia="宋体" w:hint="eastAsia"/>
          <w:lang w:eastAsia="zh-CN"/>
        </w:rPr>
        <w:t>”</w:t>
      </w:r>
      <w:r>
        <w:t>臣</w:t>
      </w:r>
    </w:p>
    <w:p w14:paraId="22F264FE" w14:textId="77777777" w:rsidR="007A29CB" w:rsidRDefault="00000000">
      <w:proofErr w:type="spellStart"/>
      <w:r>
        <w:t>謹恭設香案，望闕叩頭訖。伏念臣江南下士，世受國恩，倖列詞垣洊登臺省。方以涓埃</w:t>
      </w:r>
      <w:proofErr w:type="spellEnd"/>
    </w:p>
    <w:p w14:paraId="481932CC" w14:textId="77777777" w:rsidR="007A29CB" w:rsidRDefault="00000000">
      <w:proofErr w:type="spellStart"/>
      <w:r>
        <w:t>之未効，正深悚惕以難安。迺荷恩綸，晉躋崇秩。維春官專任典禮之司，貳卿實佐秩宗之</w:t>
      </w:r>
      <w:proofErr w:type="spellEnd"/>
    </w:p>
    <w:p w14:paraId="09BEA3BD" w14:textId="77777777" w:rsidR="007A29CB" w:rsidRDefault="00000000">
      <w:proofErr w:type="spellStart"/>
      <w:r>
        <w:t>掌。自顧駑駘之下質，獲綴鵷鷺之左行</w:t>
      </w:r>
      <w:r>
        <w:t>Al</w:t>
      </w:r>
      <w:r>
        <w:t>。逾分叨榮，捫心增懼。臣惟有竭誠盡慎，黽</w:t>
      </w:r>
      <w:proofErr w:type="spellEnd"/>
    </w:p>
    <w:p w14:paraId="719C4527" w14:textId="77777777" w:rsidR="007A29CB" w:rsidRDefault="00000000">
      <w:proofErr w:type="spellStart"/>
      <w:r>
        <w:t>勉供職，以冀仰報高厚鴻慈於萬一。所有微臣感激、悚惶下忱，理合繕摺，恭謝天恩，伏乞</w:t>
      </w:r>
      <w:proofErr w:type="spellEnd"/>
    </w:p>
    <w:p w14:paraId="1315CB8D" w14:textId="77777777" w:rsidR="007A29CB" w:rsidRDefault="00000000">
      <w:proofErr w:type="spellStart"/>
      <w:r>
        <w:t>皇上睿鑒。謹奏</w:t>
      </w:r>
      <w:proofErr w:type="spellEnd"/>
      <w:r>
        <w:t>。</w:t>
      </w:r>
    </w:p>
    <w:p w14:paraId="462EA6B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6BF2ADB"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卷二。嘉慶二十二年三月二十八日，王引之擢禮部左侍郎，撰此謝恩摺</w:t>
      </w:r>
      <w:proofErr w:type="spellEnd"/>
    </w:p>
    <w:p w14:paraId="6EDBBBA5" w14:textId="77777777" w:rsidR="007A29CB" w:rsidRDefault="00000000">
      <w:proofErr w:type="spellStart"/>
      <w:r>
        <w:t>上奏</w:t>
      </w:r>
      <w:proofErr w:type="spellEnd"/>
      <w:r>
        <w:t>。</w:t>
      </w:r>
    </w:p>
    <w:p w14:paraId="7EBA899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53D98B5" w14:textId="77777777" w:rsidR="007A29CB" w:rsidRDefault="00000000">
      <w:proofErr w:type="gramStart"/>
      <w:r>
        <w:rPr>
          <w:rFonts w:eastAsia="宋体" w:hint="eastAsia"/>
          <w:lang w:eastAsia="zh-CN"/>
        </w:rPr>
        <w:t>【</w:t>
      </w:r>
      <w:proofErr w:type="spellStart"/>
      <w:r>
        <w:t>一凵</w:t>
      </w:r>
      <w:proofErr w:type="gramEnd"/>
      <w:r>
        <w:t>鵷鷺之左行＄喻官員之首列。鵷鷺飛行有序，因喻百官朝見之行列。左，尊位</w:t>
      </w:r>
      <w:proofErr w:type="spellEnd"/>
    </w:p>
    <w:p w14:paraId="371847C6" w14:textId="77777777" w:rsidR="007A29CB" w:rsidRDefault="00000000">
      <w:pPr>
        <w:rPr>
          <w:lang w:eastAsia="zh-CN"/>
        </w:rPr>
      </w:pPr>
      <w:r>
        <w:rPr>
          <w:lang w:eastAsia="zh-CN"/>
        </w:rPr>
        <w:t>【第</w:t>
      </w:r>
      <w:r>
        <w:rPr>
          <w:lang w:eastAsia="zh-CN"/>
        </w:rPr>
        <w:t>21</w:t>
      </w:r>
      <w:r>
        <w:rPr>
          <w:lang w:eastAsia="zh-CN"/>
        </w:rPr>
        <w:t>页】</w:t>
      </w:r>
    </w:p>
    <w:p w14:paraId="39863F9C" w14:textId="77777777" w:rsidR="007A29CB" w:rsidRDefault="00000000">
      <w:pPr>
        <w:rPr>
          <w:lang w:eastAsia="zh-CN"/>
        </w:rPr>
      </w:pPr>
      <w:r>
        <w:rPr>
          <w:lang w:eastAsia="zh-CN"/>
        </w:rPr>
        <w:lastRenderedPageBreak/>
        <w:t>寬免覺羅學議未詳處分謝恩</w:t>
      </w:r>
      <w:proofErr w:type="gramStart"/>
      <w:r>
        <w:rPr>
          <w:lang w:eastAsia="zh-CN"/>
        </w:rPr>
        <w:t>摺</w:t>
      </w:r>
      <w:proofErr w:type="gramEnd"/>
      <w:r>
        <w:rPr>
          <w:lang w:eastAsia="zh-CN"/>
        </w:rPr>
        <w:t>嘉慶二十二年</w:t>
      </w:r>
    </w:p>
    <w:p w14:paraId="6E4324DA" w14:textId="77777777" w:rsidR="007A29CB" w:rsidRDefault="00000000">
      <w:pPr>
        <w:rPr>
          <w:lang w:eastAsia="zh-CN"/>
        </w:rPr>
      </w:pPr>
      <w:proofErr w:type="spellStart"/>
      <w:r>
        <w:t>奏爲恭謝天恩事。臣蒙恩典，試浙江，差竣旋京</w:t>
      </w:r>
      <w:proofErr w:type="spellEnd"/>
      <w:r>
        <w:t>。</w:t>
      </w:r>
      <w:r>
        <w:rPr>
          <w:lang w:eastAsia="zh-CN"/>
        </w:rPr>
        <w:t>知本年八月初八日，内閣奉旨</w:t>
      </w:r>
    </w:p>
    <w:p w14:paraId="20E9AF97" w14:textId="77777777" w:rsidR="007A29CB" w:rsidRDefault="00000000">
      <w:pPr>
        <w:rPr>
          <w:lang w:eastAsia="zh-CN"/>
        </w:rPr>
      </w:pPr>
      <w:r>
        <w:rPr>
          <w:rFonts w:eastAsia="宋体" w:hint="eastAsia"/>
          <w:lang w:eastAsia="zh-CN"/>
        </w:rPr>
        <w:t>“</w:t>
      </w:r>
      <w:r>
        <w:rPr>
          <w:lang w:eastAsia="zh-CN"/>
        </w:rPr>
        <w:t>侍郎王引之，因覺羅學副管議叙未經詳叙，定例罰</w:t>
      </w:r>
      <w:proofErr w:type="gramStart"/>
      <w:r>
        <w:rPr>
          <w:lang w:eastAsia="zh-CN"/>
        </w:rPr>
        <w:t>俸</w:t>
      </w:r>
      <w:proofErr w:type="gramEnd"/>
      <w:r>
        <w:rPr>
          <w:lang w:eastAsia="zh-CN"/>
        </w:rPr>
        <w:t>一年，著加恩寬免。欽此。</w:t>
      </w:r>
      <w:r>
        <w:rPr>
          <w:rFonts w:eastAsia="宋体" w:hint="eastAsia"/>
          <w:lang w:eastAsia="zh-CN"/>
        </w:rPr>
        <w:t>”</w:t>
      </w:r>
      <w:r>
        <w:rPr>
          <w:lang w:eastAsia="zh-CN"/>
        </w:rPr>
        <w:t>竊臣</w:t>
      </w:r>
      <w:proofErr w:type="gramStart"/>
      <w:r>
        <w:rPr>
          <w:lang w:eastAsia="zh-CN"/>
        </w:rPr>
        <w:t>備</w:t>
      </w:r>
      <w:proofErr w:type="gramEnd"/>
    </w:p>
    <w:p w14:paraId="4001F904" w14:textId="77777777" w:rsidR="007A29CB" w:rsidRDefault="00000000">
      <w:r>
        <w:rPr>
          <w:lang w:eastAsia="zh-CN"/>
        </w:rPr>
        <w:t>員銓部夙夜冰</w:t>
      </w:r>
      <w:proofErr w:type="gramStart"/>
      <w:r>
        <w:rPr>
          <w:lang w:eastAsia="zh-CN"/>
        </w:rPr>
        <w:t>兢</w:t>
      </w:r>
      <w:proofErr w:type="gramEnd"/>
      <w:r>
        <w:rPr>
          <w:lang w:eastAsia="zh-CN"/>
        </w:rPr>
        <w:t>。前因舊例未經詳叙，實</w:t>
      </w:r>
      <w:proofErr w:type="gramStart"/>
      <w:r>
        <w:rPr>
          <w:lang w:eastAsia="zh-CN"/>
        </w:rPr>
        <w:t>屬</w:t>
      </w:r>
      <w:proofErr w:type="gramEnd"/>
      <w:r>
        <w:rPr>
          <w:lang w:eastAsia="zh-CN"/>
        </w:rPr>
        <w:t>疏忽，經都察院議以罰</w:t>
      </w:r>
      <w:proofErr w:type="gramStart"/>
      <w:r>
        <w:rPr>
          <w:lang w:eastAsia="zh-CN"/>
        </w:rPr>
        <w:t>俸</w:t>
      </w:r>
      <w:proofErr w:type="gramEnd"/>
      <w:r>
        <w:rPr>
          <w:lang w:eastAsia="zh-CN"/>
        </w:rPr>
        <w:t>，</w:t>
      </w:r>
      <w:proofErr w:type="gramStart"/>
      <w:r>
        <w:rPr>
          <w:lang w:eastAsia="zh-CN"/>
        </w:rPr>
        <w:t>咎</w:t>
      </w:r>
      <w:proofErr w:type="gramEnd"/>
      <w:r>
        <w:rPr>
          <w:lang w:eastAsia="zh-CN"/>
        </w:rPr>
        <w:t>無可辭。</w:t>
      </w:r>
      <w:proofErr w:type="spellStart"/>
      <w:r>
        <w:t>迺仰</w:t>
      </w:r>
      <w:proofErr w:type="spellEnd"/>
    </w:p>
    <w:p w14:paraId="26BADB08" w14:textId="77777777" w:rsidR="007A29CB" w:rsidRDefault="00000000">
      <w:proofErr w:type="spellStart"/>
      <w:r>
        <w:t>荷聖慈，加恩特予寬免，臣感激之餘，彌深悚惕。嗣後惟有遇事加倍小心，勉之又勉，以冀</w:t>
      </w:r>
      <w:proofErr w:type="spellEnd"/>
    </w:p>
    <w:p w14:paraId="69718DCE" w14:textId="77777777" w:rsidR="007A29CB" w:rsidRDefault="00000000">
      <w:proofErr w:type="spellStart"/>
      <w:r>
        <w:t>仰酬高厚鴻慈於萬一。所有微臣感激下忱，謹繕摺叩謝天恩，伏乞皇上聖鑒。謹奏</w:t>
      </w:r>
      <w:proofErr w:type="spellEnd"/>
    </w:p>
    <w:p w14:paraId="445A181D" w14:textId="77777777" w:rsidR="007A29CB" w:rsidRDefault="00000000">
      <w:r>
        <w:rPr>
          <w:rFonts w:eastAsia="宋体" w:hint="eastAsia"/>
          <w:lang w:eastAsia="zh-CN"/>
        </w:rPr>
        <w:t>（</w:t>
      </w:r>
      <w:proofErr w:type="spellStart"/>
      <w:r>
        <w:t>説明</w:t>
      </w:r>
      <w:proofErr w:type="spellEnd"/>
      <w:r>
        <w:t>︼</w:t>
      </w:r>
    </w:p>
    <w:p w14:paraId="4F5BE92D" w14:textId="77777777" w:rsidR="007A29CB" w:rsidRDefault="00000000">
      <w:pPr>
        <w:rPr>
          <w:lang w:eastAsia="zh-CN"/>
        </w:rPr>
      </w:pPr>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r>
        <w:t>。</w:t>
      </w:r>
      <w:r>
        <w:rPr>
          <w:lang w:eastAsia="zh-CN"/>
        </w:rPr>
        <w:t>嘉慶二十二年八月初八日，因覺羅學副管議叙未經詳叙，定例罰</w:t>
      </w:r>
      <w:proofErr w:type="gramStart"/>
      <w:r>
        <w:rPr>
          <w:lang w:eastAsia="zh-CN"/>
        </w:rPr>
        <w:t>俸</w:t>
      </w:r>
      <w:proofErr w:type="gramEnd"/>
    </w:p>
    <w:p w14:paraId="140D389E" w14:textId="77777777" w:rsidR="007A29CB" w:rsidRDefault="00000000">
      <w:proofErr w:type="spellStart"/>
      <w:r>
        <w:t>一年，加恩寬免，王引之奏此摺謝恩</w:t>
      </w:r>
      <w:proofErr w:type="spellEnd"/>
    </w:p>
    <w:p w14:paraId="5A41D3FF" w14:textId="77777777" w:rsidR="007A29CB" w:rsidRDefault="00000000">
      <w:proofErr w:type="spellStart"/>
      <w:r>
        <w:t>加高揚河廳屬車邏壩中壩石底改爲滾水壩并添建范隄閘座挑濬閘河議</w:t>
      </w:r>
      <w:proofErr w:type="spellEnd"/>
    </w:p>
    <w:p w14:paraId="2A6ECC3C" w14:textId="77777777" w:rsidR="007A29CB" w:rsidRDefault="00000000">
      <w:pPr>
        <w:rPr>
          <w:lang w:eastAsia="zh-CN"/>
        </w:rPr>
      </w:pPr>
      <w:r>
        <w:rPr>
          <w:lang w:eastAsia="zh-CN"/>
        </w:rPr>
        <w:t>自淮不入黄，盛漲之水全注甘、高、寶、興、泰、東諸</w:t>
      </w:r>
      <w:proofErr w:type="gramStart"/>
      <w:r>
        <w:rPr>
          <w:lang w:eastAsia="zh-CN"/>
        </w:rPr>
        <w:t>邑</w:t>
      </w:r>
      <w:proofErr w:type="gramEnd"/>
      <w:r>
        <w:rPr>
          <w:lang w:eastAsia="zh-CN"/>
        </w:rPr>
        <w:t>Ql</w:t>
      </w:r>
      <w:r>
        <w:rPr>
          <w:rFonts w:eastAsia="宋体" w:hint="eastAsia"/>
          <w:lang w:eastAsia="zh-CN"/>
        </w:rPr>
        <w:t>）</w:t>
      </w:r>
      <w:r>
        <w:rPr>
          <w:lang w:eastAsia="zh-CN"/>
        </w:rPr>
        <w:t>，而水患孔亟，</w:t>
      </w:r>
      <w:proofErr w:type="gramStart"/>
      <w:r>
        <w:rPr>
          <w:lang w:eastAsia="zh-CN"/>
        </w:rPr>
        <w:t>幾</w:t>
      </w:r>
      <w:proofErr w:type="gramEnd"/>
      <w:r>
        <w:rPr>
          <w:lang w:eastAsia="zh-CN"/>
        </w:rPr>
        <w:t>于無歲不議</w:t>
      </w:r>
    </w:p>
    <w:p w14:paraId="779DD12A" w14:textId="77777777" w:rsidR="007A29CB" w:rsidRDefault="00000000">
      <w:pPr>
        <w:rPr>
          <w:lang w:eastAsia="zh-CN"/>
        </w:rPr>
      </w:pPr>
      <w:r>
        <w:rPr>
          <w:lang w:eastAsia="zh-CN"/>
        </w:rPr>
        <w:t>【第</w:t>
      </w:r>
      <w:r>
        <w:rPr>
          <w:lang w:eastAsia="zh-CN"/>
        </w:rPr>
        <w:t>22</w:t>
      </w:r>
      <w:r>
        <w:rPr>
          <w:lang w:eastAsia="zh-CN"/>
        </w:rPr>
        <w:t>页】</w:t>
      </w:r>
    </w:p>
    <w:p w14:paraId="7C6E4160" w14:textId="77777777" w:rsidR="007A29CB" w:rsidRDefault="00000000">
      <w:pPr>
        <w:rPr>
          <w:lang w:eastAsia="zh-CN"/>
        </w:rPr>
      </w:pPr>
      <w:r>
        <w:rPr>
          <w:lang w:eastAsia="zh-CN"/>
        </w:rPr>
        <w:t>錢</w:t>
      </w:r>
      <w:proofErr w:type="gramStart"/>
      <w:r>
        <w:rPr>
          <w:lang w:eastAsia="zh-CN"/>
        </w:rPr>
        <w:t>漕</w:t>
      </w:r>
      <w:proofErr w:type="gramEnd"/>
      <w:r>
        <w:rPr>
          <w:lang w:eastAsia="zh-CN"/>
        </w:rPr>
        <w:t>緩征，亦無歲</w:t>
      </w:r>
      <w:proofErr w:type="gramStart"/>
      <w:r>
        <w:rPr>
          <w:lang w:eastAsia="zh-CN"/>
        </w:rPr>
        <w:t>不</w:t>
      </w:r>
      <w:proofErr w:type="gramEnd"/>
      <w:r>
        <w:rPr>
          <w:lang w:eastAsia="zh-CN"/>
        </w:rPr>
        <w:t>仰口糧賑</w:t>
      </w:r>
      <w:proofErr w:type="gramStart"/>
      <w:r>
        <w:rPr>
          <w:lang w:eastAsia="zh-CN"/>
        </w:rPr>
        <w:t>帑</w:t>
      </w:r>
      <w:proofErr w:type="gramEnd"/>
      <w:r>
        <w:rPr>
          <w:lang w:eastAsia="zh-CN"/>
        </w:rPr>
        <w:t>，并安</w:t>
      </w:r>
      <w:proofErr w:type="gramStart"/>
      <w:r>
        <w:rPr>
          <w:lang w:eastAsia="zh-CN"/>
        </w:rPr>
        <w:t>屬</w:t>
      </w:r>
      <w:proofErr w:type="gramEnd"/>
      <w:r>
        <w:rPr>
          <w:lang w:eastAsia="zh-CN"/>
        </w:rPr>
        <w:t>之。天長縣境瀕湖地畝，每遇高郵湖水漲發，天</w:t>
      </w:r>
    </w:p>
    <w:p w14:paraId="2CCEE94D" w14:textId="77777777" w:rsidR="007A29CB" w:rsidRDefault="00000000">
      <w:pPr>
        <w:rPr>
          <w:lang w:eastAsia="zh-CN"/>
        </w:rPr>
      </w:pPr>
      <w:r>
        <w:rPr>
          <w:lang w:eastAsia="zh-CN"/>
        </w:rPr>
        <w:t>長境内山水阻遏，不得東注，亦</w:t>
      </w:r>
      <w:proofErr w:type="gramStart"/>
      <w:r>
        <w:rPr>
          <w:lang w:eastAsia="zh-CN"/>
        </w:rPr>
        <w:t>復</w:t>
      </w:r>
      <w:proofErr w:type="gramEnd"/>
      <w:r>
        <w:rPr>
          <w:lang w:eastAsia="zh-CN"/>
        </w:rPr>
        <w:t>被渰成灾。所恃宣</w:t>
      </w:r>
      <w:proofErr w:type="gramStart"/>
      <w:r>
        <w:rPr>
          <w:lang w:eastAsia="zh-CN"/>
        </w:rPr>
        <w:t>洩</w:t>
      </w:r>
      <w:proofErr w:type="gramEnd"/>
      <w:r>
        <w:rPr>
          <w:lang w:eastAsia="zh-CN"/>
        </w:rPr>
        <w:t>湖水之路，止于揚糧廳</w:t>
      </w:r>
      <w:proofErr w:type="gramStart"/>
      <w:r>
        <w:rPr>
          <w:lang w:eastAsia="zh-CN"/>
        </w:rPr>
        <w:t>屬</w:t>
      </w:r>
      <w:proofErr w:type="gramEnd"/>
      <w:r>
        <w:rPr>
          <w:lang w:eastAsia="zh-CN"/>
        </w:rPr>
        <w:t>之通江各</w:t>
      </w:r>
    </w:p>
    <w:p w14:paraId="18D8F855" w14:textId="77777777" w:rsidR="007A29CB" w:rsidRDefault="00000000">
      <w:proofErr w:type="spellStart"/>
      <w:r>
        <w:t>口，及揚河廳屬之車、南、中、新四壩。通江各口雖極通暢，而有時湖上西風驟作，距江道</w:t>
      </w:r>
      <w:proofErr w:type="spellEnd"/>
    </w:p>
    <w:p w14:paraId="56BB81AF" w14:textId="77777777" w:rsidR="007A29CB" w:rsidRDefault="00000000">
      <w:proofErr w:type="spellStart"/>
      <w:r>
        <w:t>遠，緩不濟急，仍需亟啟車、南等壩，以洩水而保隄。查四壩下遊入蕩之路，紆曲淺窄。啟</w:t>
      </w:r>
      <w:proofErr w:type="spellEnd"/>
    </w:p>
    <w:p w14:paraId="726B083D" w14:textId="77777777" w:rsidR="007A29CB" w:rsidRDefault="00000000">
      <w:proofErr w:type="spellStart"/>
      <w:r>
        <w:t>壩後，湍急之水不能遽達于蕩，先將附近運隄之民圩衝破，壩河南北，不破此則破彼，兼有</w:t>
      </w:r>
      <w:proofErr w:type="spellEnd"/>
    </w:p>
    <w:p w14:paraId="0F27FB0F" w14:textId="77777777" w:rsidR="007A29CB" w:rsidRDefault="00000000">
      <w:proofErr w:type="spellStart"/>
      <w:r>
        <w:t>彼此并破之時，而下游民田遂成破竹之勢。惟間遇啟壩較早之年，壩水所破民圩較少</w:t>
      </w:r>
      <w:proofErr w:type="spellEnd"/>
    </w:p>
    <w:p w14:paraId="0BD71B56" w14:textId="77777777" w:rsidR="007A29CB" w:rsidRDefault="00000000">
      <w:pPr>
        <w:rPr>
          <w:lang w:eastAsia="zh-CN"/>
        </w:rPr>
      </w:pPr>
      <w:r>
        <w:rPr>
          <w:lang w:eastAsia="zh-CN"/>
        </w:rPr>
        <w:lastRenderedPageBreak/>
        <w:t>可見湖水尺寸，不積至干分，則</w:t>
      </w:r>
      <w:proofErr w:type="gramStart"/>
      <w:r>
        <w:rPr>
          <w:lang w:eastAsia="zh-CN"/>
        </w:rPr>
        <w:t>壩</w:t>
      </w:r>
      <w:proofErr w:type="gramEnd"/>
      <w:r>
        <w:rPr>
          <w:lang w:eastAsia="zh-CN"/>
        </w:rPr>
        <w:t>水下注之</w:t>
      </w:r>
      <w:proofErr w:type="gramStart"/>
      <w:r>
        <w:rPr>
          <w:lang w:eastAsia="zh-CN"/>
        </w:rPr>
        <w:t>勢</w:t>
      </w:r>
      <w:proofErr w:type="gramEnd"/>
      <w:r>
        <w:rPr>
          <w:lang w:eastAsia="zh-CN"/>
        </w:rPr>
        <w:t>便缓，</w:t>
      </w:r>
      <w:proofErr w:type="gramStart"/>
      <w:r>
        <w:rPr>
          <w:lang w:eastAsia="zh-CN"/>
        </w:rPr>
        <w:t>民圩便</w:t>
      </w:r>
      <w:proofErr w:type="gramEnd"/>
      <w:r>
        <w:rPr>
          <w:lang w:eastAsia="zh-CN"/>
        </w:rPr>
        <w:t>易保全也。與其放遲而水猛圩</w:t>
      </w:r>
    </w:p>
    <w:p w14:paraId="56405E26" w14:textId="77777777" w:rsidR="007A29CB" w:rsidRDefault="00000000">
      <w:pPr>
        <w:rPr>
          <w:lang w:eastAsia="zh-CN"/>
        </w:rPr>
      </w:pPr>
      <w:r>
        <w:rPr>
          <w:lang w:eastAsia="zh-CN"/>
        </w:rPr>
        <w:t>破，何如放早而水緩圩全？此時若</w:t>
      </w:r>
      <w:proofErr w:type="gramStart"/>
      <w:r>
        <w:rPr>
          <w:lang w:eastAsia="zh-CN"/>
        </w:rPr>
        <w:t>將</w:t>
      </w:r>
      <w:proofErr w:type="gramEnd"/>
      <w:r>
        <w:rPr>
          <w:lang w:eastAsia="zh-CN"/>
        </w:rPr>
        <w:t>車邏</w:t>
      </w:r>
      <w:proofErr w:type="gramStart"/>
      <w:r>
        <w:rPr>
          <w:lang w:eastAsia="zh-CN"/>
        </w:rPr>
        <w:t>壩</w:t>
      </w:r>
      <w:proofErr w:type="gramEnd"/>
      <w:r>
        <w:rPr>
          <w:lang w:eastAsia="zh-CN"/>
        </w:rPr>
        <w:t>及中</w:t>
      </w:r>
      <w:proofErr w:type="gramStart"/>
      <w:r>
        <w:rPr>
          <w:lang w:eastAsia="zh-CN"/>
        </w:rPr>
        <w:t>壩</w:t>
      </w:r>
      <w:proofErr w:type="gramEnd"/>
      <w:r>
        <w:rPr>
          <w:lang w:eastAsia="zh-CN"/>
        </w:rPr>
        <w:t>改爲滚水</w:t>
      </w:r>
      <w:proofErr w:type="gramStart"/>
      <w:r>
        <w:rPr>
          <w:lang w:eastAsia="zh-CN"/>
        </w:rPr>
        <w:t>壩</w:t>
      </w:r>
      <w:proofErr w:type="gramEnd"/>
      <w:r>
        <w:rPr>
          <w:lang w:eastAsia="zh-CN"/>
        </w:rPr>
        <w:t>，照依江、廣重運糧艘吃水</w:t>
      </w:r>
    </w:p>
    <w:p w14:paraId="7E68C293" w14:textId="77777777" w:rsidR="007A29CB" w:rsidRDefault="00000000">
      <w:proofErr w:type="spellStart"/>
      <w:r>
        <w:t>尺寸，將底石加高蓄水，分年辦成，以利漕運。其高出壩底之水，聽其隨時東注，永不封</w:t>
      </w:r>
      <w:proofErr w:type="spellEnd"/>
    </w:p>
    <w:p w14:paraId="13FD7B63" w14:textId="77777777" w:rsidR="007A29CB" w:rsidRDefault="00000000">
      <w:pPr>
        <w:rPr>
          <w:lang w:eastAsia="zh-CN"/>
        </w:rPr>
      </w:pPr>
      <w:r>
        <w:rPr>
          <w:lang w:eastAsia="zh-CN"/>
        </w:rPr>
        <w:t>土，則湖水逐漸下注，既小且缓，不但附近運隄之</w:t>
      </w:r>
      <w:proofErr w:type="gramStart"/>
      <w:r>
        <w:rPr>
          <w:lang w:eastAsia="zh-CN"/>
        </w:rPr>
        <w:t>民圩可以</w:t>
      </w:r>
      <w:proofErr w:type="gramEnd"/>
      <w:r>
        <w:rPr>
          <w:lang w:eastAsia="zh-CN"/>
        </w:rPr>
        <w:t>保全，即下遊較低之田，亦無</w:t>
      </w:r>
      <w:proofErr w:type="gramStart"/>
      <w:r>
        <w:rPr>
          <w:lang w:eastAsia="zh-CN"/>
        </w:rPr>
        <w:t>猝</w:t>
      </w:r>
      <w:proofErr w:type="gramEnd"/>
    </w:p>
    <w:p w14:paraId="7E7353B6" w14:textId="77777777" w:rsidR="007A29CB" w:rsidRDefault="00000000">
      <w:proofErr w:type="spellStart"/>
      <w:r>
        <w:t>遇衝突之患。可以量水高下，築隄圈護，保全較多。民田保全既多，則此後賑帑較少，蠲</w:t>
      </w:r>
      <w:proofErr w:type="spellEnd"/>
    </w:p>
    <w:p w14:paraId="295F69A6" w14:textId="77777777" w:rsidR="007A29CB" w:rsidRDefault="00000000">
      <w:proofErr w:type="spellStart"/>
      <w:r>
        <w:t>緩較稀。且湖水既經預爲減洩，運隄工段自較平穩，搶修工料并可較省，似于國計民生均</w:t>
      </w:r>
      <w:proofErr w:type="spellEnd"/>
    </w:p>
    <w:p w14:paraId="4C64DAF3" w14:textId="77777777" w:rsidR="007A29CB" w:rsidRDefault="00000000">
      <w:proofErr w:type="spellStart"/>
      <w:r>
        <w:t>有裨益。至異漲之年，滾水二壩或尚不敷宣洩，仍可及早啟放南關壩、新壩及揚糧廳屬之</w:t>
      </w:r>
      <w:proofErr w:type="spellEnd"/>
    </w:p>
    <w:p w14:paraId="5430675B" w14:textId="77777777" w:rsidR="007A29CB" w:rsidRDefault="00000000">
      <w:proofErr w:type="spellStart"/>
      <w:r>
        <w:t>昭關壩，使注蕩以注海</w:t>
      </w:r>
      <w:proofErr w:type="spellEnd"/>
      <w:r>
        <w:t>。</w:t>
      </w:r>
      <w:r>
        <w:rPr>
          <w:lang w:eastAsia="zh-CN"/>
        </w:rPr>
        <w:t>且湖水業經滚水壩。早爲減洩，自不致有意外之虞。</w:t>
      </w:r>
      <w:proofErr w:type="spellStart"/>
      <w:r>
        <w:t>又查車邏壩</w:t>
      </w:r>
      <w:proofErr w:type="spellEnd"/>
    </w:p>
    <w:p w14:paraId="5FF9E80C" w14:textId="77777777" w:rsidR="007A29CB" w:rsidRDefault="00000000">
      <w:proofErr w:type="spellStart"/>
      <w:r>
        <w:t>底水本高，非中壩及南、新二壩底深可比，如測量車邏壩外運河中泓深，于壩底之水足資</w:t>
      </w:r>
      <w:proofErr w:type="spellEnd"/>
    </w:p>
    <w:p w14:paraId="1147F3F9" w14:textId="77777777" w:rsidR="007A29CB" w:rsidRDefault="00000000">
      <w:pPr>
        <w:rPr>
          <w:lang w:eastAsia="zh-CN"/>
        </w:rPr>
      </w:pPr>
      <w:r>
        <w:rPr>
          <w:lang w:eastAsia="zh-CN"/>
        </w:rPr>
        <w:t>【第</w:t>
      </w:r>
      <w:r>
        <w:rPr>
          <w:lang w:eastAsia="zh-CN"/>
        </w:rPr>
        <w:t>23</w:t>
      </w:r>
      <w:r>
        <w:rPr>
          <w:lang w:eastAsia="zh-CN"/>
        </w:rPr>
        <w:t>页】</w:t>
      </w:r>
    </w:p>
    <w:p w14:paraId="1067423F" w14:textId="77777777" w:rsidR="007A29CB" w:rsidRDefault="00000000">
      <w:pPr>
        <w:rPr>
          <w:lang w:eastAsia="zh-CN"/>
        </w:rPr>
      </w:pPr>
      <w:proofErr w:type="gramStart"/>
      <w:r>
        <w:rPr>
          <w:lang w:eastAsia="zh-CN"/>
        </w:rPr>
        <w:t>浮送江</w:t>
      </w:r>
      <w:proofErr w:type="gramEnd"/>
      <w:r>
        <w:rPr>
          <w:lang w:eastAsia="zh-CN"/>
        </w:rPr>
        <w:t>、廣重運。則車邏</w:t>
      </w:r>
      <w:proofErr w:type="gramStart"/>
      <w:r>
        <w:rPr>
          <w:lang w:eastAsia="zh-CN"/>
        </w:rPr>
        <w:t>壩</w:t>
      </w:r>
      <w:proofErr w:type="gramEnd"/>
      <w:r>
        <w:rPr>
          <w:lang w:eastAsia="zh-CN"/>
        </w:rPr>
        <w:t>無庸加高，先</w:t>
      </w:r>
      <w:proofErr w:type="gramStart"/>
      <w:r>
        <w:rPr>
          <w:lang w:eastAsia="zh-CN"/>
        </w:rPr>
        <w:t>將</w:t>
      </w:r>
      <w:proofErr w:type="gramEnd"/>
      <w:r>
        <w:rPr>
          <w:lang w:eastAsia="zh-CN"/>
        </w:rPr>
        <w:t>此</w:t>
      </w:r>
      <w:proofErr w:type="gramStart"/>
      <w:r>
        <w:rPr>
          <w:lang w:eastAsia="zh-CN"/>
        </w:rPr>
        <w:t>壩</w:t>
      </w:r>
      <w:proofErr w:type="gramEnd"/>
      <w:r>
        <w:rPr>
          <w:lang w:eastAsia="zh-CN"/>
        </w:rPr>
        <w:t>啓去封土，作爲滾水</w:t>
      </w:r>
      <w:proofErr w:type="gramStart"/>
      <w:r>
        <w:rPr>
          <w:lang w:eastAsia="zh-CN"/>
        </w:rPr>
        <w:t>壩</w:t>
      </w:r>
      <w:proofErr w:type="gramEnd"/>
      <w:r>
        <w:rPr>
          <w:lang w:eastAsia="zh-CN"/>
        </w:rPr>
        <w:t>，並先造</w:t>
      </w:r>
      <w:proofErr w:type="gramStart"/>
      <w:r>
        <w:rPr>
          <w:lang w:eastAsia="zh-CN"/>
        </w:rPr>
        <w:t>壩橋</w:t>
      </w:r>
      <w:proofErr w:type="gramEnd"/>
      <w:r>
        <w:rPr>
          <w:lang w:eastAsia="zh-CN"/>
        </w:rPr>
        <w:t>以通文</w:t>
      </w:r>
    </w:p>
    <w:p w14:paraId="6465137F" w14:textId="77777777" w:rsidR="007A29CB" w:rsidRDefault="00000000">
      <w:proofErr w:type="spellStart"/>
      <w:r>
        <w:t>報。如測量水深不敷浮送，仍應加高石底，亦宜先加車邏壩底，俟灰漿已老，可用滾水，再</w:t>
      </w:r>
      <w:proofErr w:type="spellEnd"/>
    </w:p>
    <w:p w14:paraId="14A9DA36" w14:textId="77777777" w:rsidR="007A29CB" w:rsidRDefault="00000000">
      <w:pPr>
        <w:rPr>
          <w:lang w:eastAsia="zh-CN"/>
        </w:rPr>
      </w:pPr>
      <w:r>
        <w:rPr>
          <w:lang w:eastAsia="zh-CN"/>
        </w:rPr>
        <w:t>爲加高中</w:t>
      </w:r>
      <w:proofErr w:type="gramStart"/>
      <w:r>
        <w:rPr>
          <w:lang w:eastAsia="zh-CN"/>
        </w:rPr>
        <w:t>壩</w:t>
      </w:r>
      <w:proofErr w:type="gramEnd"/>
      <w:r>
        <w:rPr>
          <w:lang w:eastAsia="zh-CN"/>
        </w:rPr>
        <w:t>石底，以期有叙而無礙。又查運河閘</w:t>
      </w:r>
      <w:proofErr w:type="gramStart"/>
      <w:r>
        <w:rPr>
          <w:lang w:eastAsia="zh-CN"/>
        </w:rPr>
        <w:t>壩</w:t>
      </w:r>
      <w:proofErr w:type="gramEnd"/>
      <w:r>
        <w:rPr>
          <w:lang w:eastAsia="zh-CN"/>
        </w:rPr>
        <w:t>之水俱注各蕩，各蕩之水俱由</w:t>
      </w:r>
      <w:proofErr w:type="gramStart"/>
      <w:r>
        <w:rPr>
          <w:lang w:eastAsia="zh-CN"/>
        </w:rPr>
        <w:t>范</w:t>
      </w:r>
      <w:proofErr w:type="gramEnd"/>
      <w:r>
        <w:rPr>
          <w:lang w:eastAsia="zh-CN"/>
        </w:rPr>
        <w:t>隄各</w:t>
      </w:r>
    </w:p>
    <w:p w14:paraId="532512BF" w14:textId="77777777" w:rsidR="007A29CB" w:rsidRDefault="00000000">
      <w:proofErr w:type="spellStart"/>
      <w:r>
        <w:t>閘歸海。近年注蕩之水高於往年＄運隄又經添建閘座下注，而范隄注海閘座之數尚仍其</w:t>
      </w:r>
      <w:proofErr w:type="spellEnd"/>
    </w:p>
    <w:p w14:paraId="504D0E04" w14:textId="77777777" w:rsidR="007A29CB" w:rsidRDefault="00000000">
      <w:pPr>
        <w:rPr>
          <w:lang w:eastAsia="zh-CN"/>
        </w:rPr>
      </w:pPr>
      <w:proofErr w:type="spellStart"/>
      <w:r>
        <w:t>舊，來處較多，去處較少，不足以資宣洩</w:t>
      </w:r>
      <w:proofErr w:type="spellEnd"/>
      <w:r>
        <w:t>。</w:t>
      </w:r>
      <w:r>
        <w:rPr>
          <w:lang w:eastAsia="zh-CN"/>
        </w:rPr>
        <w:t>兼以閘座内外河道久不挑濬，興化、鹽城之間水</w:t>
      </w:r>
    </w:p>
    <w:p w14:paraId="371F871F" w14:textId="77777777" w:rsidR="007A29CB" w:rsidRDefault="00000000">
      <w:proofErr w:type="spellStart"/>
      <w:r>
        <w:t>勢渟洄而不得下。似應查照范隄各閘其本係單閘者，就改雙空閘本係雙空閘者改</w:t>
      </w:r>
      <w:proofErr w:type="spellEnd"/>
    </w:p>
    <w:p w14:paraId="4F8F77AB" w14:textId="77777777" w:rsidR="007A29CB" w:rsidRDefault="00000000">
      <w:pPr>
        <w:rPr>
          <w:lang w:eastAsia="zh-CN"/>
        </w:rPr>
      </w:pPr>
      <w:r>
        <w:rPr>
          <w:lang w:eastAsia="zh-CN"/>
        </w:rPr>
        <w:t>四</w:t>
      </w:r>
      <w:proofErr w:type="gramStart"/>
      <w:r>
        <w:rPr>
          <w:lang w:eastAsia="zh-CN"/>
        </w:rPr>
        <w:t>空五空</w:t>
      </w:r>
      <w:proofErr w:type="gramEnd"/>
      <w:r>
        <w:rPr>
          <w:lang w:eastAsia="zh-CN"/>
        </w:rPr>
        <w:t>閘。</w:t>
      </w:r>
      <w:proofErr w:type="gramStart"/>
      <w:r>
        <w:rPr>
          <w:lang w:eastAsia="zh-CN"/>
        </w:rPr>
        <w:t>擇</w:t>
      </w:r>
      <w:proofErr w:type="gramEnd"/>
      <w:r>
        <w:rPr>
          <w:lang w:eastAsia="zh-CN"/>
        </w:rPr>
        <w:t>其</w:t>
      </w:r>
      <w:proofErr w:type="gramStart"/>
      <w:r>
        <w:rPr>
          <w:lang w:eastAsia="zh-CN"/>
        </w:rPr>
        <w:t>注海最暢</w:t>
      </w:r>
      <w:proofErr w:type="gramEnd"/>
      <w:r>
        <w:rPr>
          <w:lang w:eastAsia="zh-CN"/>
        </w:rPr>
        <w:t>之閘，先爲添建閘空</w:t>
      </w:r>
      <w:proofErr w:type="gramStart"/>
      <w:r>
        <w:rPr>
          <w:lang w:eastAsia="zh-CN"/>
        </w:rPr>
        <w:t>濟</w:t>
      </w:r>
      <w:proofErr w:type="gramEnd"/>
      <w:r>
        <w:rPr>
          <w:lang w:eastAsia="zh-CN"/>
        </w:rPr>
        <w:t>用，其餘以次興辦，并</w:t>
      </w:r>
      <w:proofErr w:type="gramStart"/>
      <w:r>
        <w:rPr>
          <w:lang w:eastAsia="zh-CN"/>
        </w:rPr>
        <w:t>將洩</w:t>
      </w:r>
      <w:proofErr w:type="gramEnd"/>
      <w:r>
        <w:rPr>
          <w:lang w:eastAsia="zh-CN"/>
        </w:rPr>
        <w:t>座内外河道</w:t>
      </w:r>
    </w:p>
    <w:p w14:paraId="4DEEB8EE" w14:textId="77777777" w:rsidR="007A29CB" w:rsidRDefault="00000000">
      <w:proofErr w:type="spellStart"/>
      <w:r>
        <w:t>淤淺處所挑濬深通，俾得暢出，亦治水先下游之道也。范隄閘座較多，閘河較長，工費較</w:t>
      </w:r>
      <w:proofErr w:type="spellEnd"/>
    </w:p>
    <w:p w14:paraId="5A396C2F" w14:textId="77777777" w:rsidR="007A29CB" w:rsidRDefault="00000000">
      <w:proofErr w:type="spellStart"/>
      <w:r>
        <w:t>繁，似可借帑添造興挑。查照上年被水各邑，于甘泉、高郵、興化、寶應、泰州、東臺、鹽城</w:t>
      </w:r>
      <w:proofErr w:type="spellEnd"/>
    </w:p>
    <w:p w14:paraId="67F82C3A" w14:textId="77777777" w:rsidR="007A29CB" w:rsidRDefault="00000000">
      <w:pPr>
        <w:rPr>
          <w:lang w:eastAsia="zh-CN"/>
        </w:rPr>
      </w:pPr>
      <w:proofErr w:type="gramStart"/>
      <w:r>
        <w:rPr>
          <w:lang w:eastAsia="zh-CN"/>
        </w:rPr>
        <w:t>阜</w:t>
      </w:r>
      <w:proofErr w:type="gramEnd"/>
      <w:r>
        <w:rPr>
          <w:lang w:eastAsia="zh-CN"/>
        </w:rPr>
        <w:t>寧、天長等</w:t>
      </w:r>
      <w:proofErr w:type="gramStart"/>
      <w:r>
        <w:rPr>
          <w:lang w:eastAsia="zh-CN"/>
        </w:rPr>
        <w:t>屬</w:t>
      </w:r>
      <w:proofErr w:type="gramEnd"/>
      <w:r>
        <w:rPr>
          <w:lang w:eastAsia="zh-CN"/>
        </w:rPr>
        <w:t>地畝内分限攤徵歸欵，</w:t>
      </w:r>
      <w:proofErr w:type="gramStart"/>
      <w:r>
        <w:rPr>
          <w:lang w:eastAsia="zh-CN"/>
        </w:rPr>
        <w:t>庶幾帑</w:t>
      </w:r>
      <w:proofErr w:type="gramEnd"/>
      <w:r>
        <w:rPr>
          <w:lang w:eastAsia="zh-CN"/>
        </w:rPr>
        <w:t>項不致虚</w:t>
      </w:r>
      <w:proofErr w:type="gramStart"/>
      <w:r>
        <w:rPr>
          <w:lang w:eastAsia="zh-CN"/>
        </w:rPr>
        <w:t>糜</w:t>
      </w:r>
      <w:proofErr w:type="gramEnd"/>
      <w:r>
        <w:rPr>
          <w:lang w:eastAsia="zh-CN"/>
        </w:rPr>
        <w:t>，而淮海灾黎，咸有更生之慶矣</w:t>
      </w:r>
    </w:p>
    <w:p w14:paraId="36C58F27" w14:textId="77777777" w:rsidR="007A29CB" w:rsidRDefault="00000000">
      <w:pPr>
        <w:rPr>
          <w:rFonts w:eastAsia="宋体"/>
          <w:lang w:eastAsia="zh-CN"/>
        </w:rPr>
      </w:pPr>
      <w:r>
        <w:rPr>
          <w:rFonts w:eastAsia="宋体" w:hint="eastAsia"/>
          <w:lang w:eastAsia="zh-CN"/>
        </w:rPr>
        <w:lastRenderedPageBreak/>
        <w:t>（</w:t>
      </w:r>
      <w:proofErr w:type="spellStart"/>
      <w:r>
        <w:t>説明</w:t>
      </w:r>
      <w:proofErr w:type="spellEnd"/>
      <w:r>
        <w:rPr>
          <w:rFonts w:eastAsia="宋体" w:hint="eastAsia"/>
          <w:lang w:eastAsia="zh-CN"/>
        </w:rPr>
        <w:t>）</w:t>
      </w:r>
    </w:p>
    <w:p w14:paraId="54119C17" w14:textId="77777777" w:rsidR="007A29CB" w:rsidRDefault="00000000">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卷上，未詳年月。</w:t>
      </w:r>
      <w:proofErr w:type="gramStart"/>
      <w:r>
        <w:t>據</w:t>
      </w:r>
      <w:proofErr w:type="gramEnd"/>
      <w:r>
        <w:t>閔爾昌</w:t>
      </w:r>
      <w:proofErr w:type="spellEnd"/>
      <w:r>
        <w:rPr>
          <w:rFonts w:eastAsia="宋体" w:hint="eastAsia"/>
          <w:lang w:eastAsia="zh-CN"/>
        </w:rPr>
        <w:t>《</w:t>
      </w:r>
      <w:proofErr w:type="spellStart"/>
      <w:r>
        <w:t>王引之年譜</w:t>
      </w:r>
      <w:proofErr w:type="spellEnd"/>
      <w:r>
        <w:rPr>
          <w:rFonts w:eastAsia="宋体" w:hint="eastAsia"/>
          <w:lang w:eastAsia="zh-CN"/>
        </w:rPr>
        <w:t>》</w:t>
      </w:r>
      <w:r>
        <w:t>，</w:t>
      </w:r>
      <w:proofErr w:type="spellStart"/>
      <w:r>
        <w:t>王引之嘉慶二十二年丁丑奏其</w:t>
      </w:r>
      <w:proofErr w:type="spellEnd"/>
    </w:p>
    <w:p w14:paraId="429DFECA" w14:textId="77777777" w:rsidR="007A29CB" w:rsidRDefault="00000000">
      <w:proofErr w:type="spellStart"/>
      <w:r>
        <w:t>家鄉高郵州等地水災情形，此稿應作於是年</w:t>
      </w:r>
      <w:proofErr w:type="spellEnd"/>
    </w:p>
    <w:p w14:paraId="42445C75" w14:textId="77777777" w:rsidR="007A29CB" w:rsidRDefault="00000000">
      <w:pPr>
        <w:rPr>
          <w:rFonts w:eastAsia="宋体"/>
          <w:lang w:eastAsia="zh-CN"/>
        </w:rPr>
      </w:pPr>
      <w:proofErr w:type="gramStart"/>
      <w:r>
        <w:rPr>
          <w:rFonts w:eastAsia="宋体" w:hint="eastAsia"/>
          <w:lang w:eastAsia="zh-CN"/>
        </w:rPr>
        <w:t>【</w:t>
      </w:r>
      <w:proofErr w:type="spellStart"/>
      <w:proofErr w:type="gramEnd"/>
      <w:r>
        <w:t>校注</w:t>
      </w:r>
      <w:proofErr w:type="spellEnd"/>
      <w:r>
        <w:rPr>
          <w:rFonts w:eastAsia="宋体" w:hint="eastAsia"/>
          <w:lang w:eastAsia="zh-CN"/>
        </w:rPr>
        <w:t>）</w:t>
      </w:r>
    </w:p>
    <w:p w14:paraId="539BBC82" w14:textId="77777777" w:rsidR="007A29CB" w:rsidRDefault="00000000">
      <w:r>
        <w:rPr>
          <w:rFonts w:eastAsia="宋体" w:hint="eastAsia"/>
          <w:lang w:eastAsia="zh-CN"/>
        </w:rPr>
        <w:t>【</w:t>
      </w:r>
      <w:r>
        <w:t>一</w:t>
      </w:r>
      <w:r>
        <w:rPr>
          <w:rFonts w:eastAsia="宋体" w:hint="eastAsia"/>
          <w:lang w:eastAsia="zh-CN"/>
        </w:rPr>
        <w:t>】</w:t>
      </w:r>
      <w:proofErr w:type="spellStart"/>
      <w:r>
        <w:t>甘、高、寶、興、泰、東，皆</w:t>
      </w:r>
      <w:proofErr w:type="gramStart"/>
      <w:r>
        <w:t>邑</w:t>
      </w:r>
      <w:proofErr w:type="gramEnd"/>
      <w:r>
        <w:t>縣名，即甘泉、高郵、寶</w:t>
      </w:r>
      <w:proofErr w:type="gramStart"/>
      <w:r>
        <w:t>應</w:t>
      </w:r>
      <w:proofErr w:type="gramEnd"/>
      <w:r>
        <w:t>、興化、泰州、東臺</w:t>
      </w:r>
      <w:proofErr w:type="spellEnd"/>
    </w:p>
    <w:p w14:paraId="189BB66C" w14:textId="77777777" w:rsidR="007A29CB" w:rsidRDefault="00000000">
      <w:pPr>
        <w:rPr>
          <w:lang w:eastAsia="zh-CN"/>
        </w:rPr>
      </w:pPr>
      <w:r>
        <w:rPr>
          <w:lang w:eastAsia="zh-CN"/>
        </w:rPr>
        <w:t>【第</w:t>
      </w:r>
      <w:r>
        <w:rPr>
          <w:lang w:eastAsia="zh-CN"/>
        </w:rPr>
        <w:t>24</w:t>
      </w:r>
      <w:r>
        <w:rPr>
          <w:lang w:eastAsia="zh-CN"/>
        </w:rPr>
        <w:t>页】</w:t>
      </w:r>
    </w:p>
    <w:p w14:paraId="28B215FE" w14:textId="77777777" w:rsidR="007A29CB" w:rsidRDefault="00000000">
      <w:pPr>
        <w:rPr>
          <w:lang w:eastAsia="zh-CN"/>
        </w:rPr>
      </w:pPr>
      <w:r>
        <w:rPr>
          <w:lang w:eastAsia="zh-CN"/>
        </w:rPr>
        <w:t>請設廠收買蝗蝻</w:t>
      </w:r>
      <w:proofErr w:type="gramStart"/>
      <w:r>
        <w:rPr>
          <w:lang w:eastAsia="zh-CN"/>
        </w:rPr>
        <w:t>摺</w:t>
      </w:r>
      <w:proofErr w:type="gramEnd"/>
    </w:p>
    <w:p w14:paraId="5302730F" w14:textId="77777777" w:rsidR="007A29CB" w:rsidRDefault="00000000">
      <w:pPr>
        <w:rPr>
          <w:lang w:eastAsia="zh-CN"/>
        </w:rPr>
      </w:pPr>
      <w:proofErr w:type="spellStart"/>
      <w:r>
        <w:t>奏爲請旨飭頒</w:t>
      </w:r>
      <w:proofErr w:type="spellEnd"/>
      <w:r>
        <w:rPr>
          <w:rFonts w:eastAsia="宋体" w:hint="eastAsia"/>
          <w:lang w:eastAsia="zh-CN"/>
        </w:rPr>
        <w:t>《</w:t>
      </w:r>
      <w:proofErr w:type="spellStart"/>
      <w:r>
        <w:t>欽定康濟録。捕蝗十宜</w:t>
      </w:r>
      <w:proofErr w:type="spellEnd"/>
      <w:r>
        <w:rPr>
          <w:rFonts w:eastAsia="宋体" w:hint="eastAsia"/>
          <w:lang w:eastAsia="zh-CN"/>
        </w:rPr>
        <w:t>》</w:t>
      </w:r>
      <w:proofErr w:type="spellStart"/>
      <w:r>
        <w:t>交地方官仿照施行</w:t>
      </w:r>
      <w:proofErr w:type="spellEnd"/>
      <w:proofErr w:type="gramStart"/>
      <w:r>
        <w:rPr>
          <w:rFonts w:eastAsia="宋体" w:hint="eastAsia"/>
          <w:lang w:eastAsia="zh-CN"/>
        </w:rPr>
        <w:t>【</w:t>
      </w:r>
      <w:proofErr w:type="gramEnd"/>
      <w:r>
        <w:t>J</w:t>
      </w:r>
      <w:r>
        <w:t>，</w:t>
      </w:r>
      <w:proofErr w:type="spellStart"/>
      <w:r>
        <w:t>以省騷擾事</w:t>
      </w:r>
      <w:proofErr w:type="spellEnd"/>
      <w:r>
        <w:t>。</w:t>
      </w:r>
      <w:r>
        <w:rPr>
          <w:lang w:eastAsia="zh-CN"/>
        </w:rPr>
        <w:t>臣伏</w:t>
      </w:r>
    </w:p>
    <w:p w14:paraId="2004F2B9" w14:textId="77777777" w:rsidR="007A29CB" w:rsidRDefault="00000000">
      <w:pPr>
        <w:rPr>
          <w:lang w:eastAsia="zh-CN"/>
        </w:rPr>
      </w:pPr>
      <w:r>
        <w:rPr>
          <w:lang w:eastAsia="zh-CN"/>
        </w:rPr>
        <w:t>查本年直隸天津、静海、</w:t>
      </w:r>
      <w:proofErr w:type="gramStart"/>
      <w:r>
        <w:rPr>
          <w:lang w:eastAsia="zh-CN"/>
        </w:rPr>
        <w:t>滄</w:t>
      </w:r>
      <w:proofErr w:type="gramEnd"/>
      <w:r>
        <w:rPr>
          <w:lang w:eastAsia="zh-CN"/>
        </w:rPr>
        <w:t>州、寧河、寶</w:t>
      </w:r>
      <w:proofErr w:type="gramStart"/>
      <w:r>
        <w:rPr>
          <w:lang w:eastAsia="zh-CN"/>
        </w:rPr>
        <w:t>坻</w:t>
      </w:r>
      <w:proofErr w:type="gramEnd"/>
      <w:r>
        <w:rPr>
          <w:lang w:eastAsia="zh-CN"/>
        </w:rPr>
        <w:t>等處及山東近河近海地方</w:t>
      </w:r>
      <w:proofErr w:type="gramStart"/>
      <w:r>
        <w:rPr>
          <w:lang w:eastAsia="zh-CN"/>
        </w:rPr>
        <w:t>蝻</w:t>
      </w:r>
      <w:proofErr w:type="gramEnd"/>
      <w:r>
        <w:rPr>
          <w:lang w:eastAsia="zh-CN"/>
        </w:rPr>
        <w:t>孽萌生。欽奉上</w:t>
      </w:r>
    </w:p>
    <w:p w14:paraId="78E068BD" w14:textId="77777777" w:rsidR="007A29CB" w:rsidRDefault="00000000">
      <w:pPr>
        <w:rPr>
          <w:lang w:eastAsia="zh-CN"/>
        </w:rPr>
      </w:pPr>
      <w:r>
        <w:rPr>
          <w:lang w:eastAsia="zh-CN"/>
        </w:rPr>
        <w:t>諭，飭令直隸總督、順天府尹、山東巡</w:t>
      </w:r>
      <w:proofErr w:type="gramStart"/>
      <w:r>
        <w:rPr>
          <w:lang w:eastAsia="zh-CN"/>
        </w:rPr>
        <w:t>撫</w:t>
      </w:r>
      <w:proofErr w:type="gramEnd"/>
      <w:r>
        <w:rPr>
          <w:lang w:eastAsia="zh-CN"/>
        </w:rPr>
        <w:t>，各飭所</w:t>
      </w:r>
      <w:proofErr w:type="gramStart"/>
      <w:r>
        <w:rPr>
          <w:lang w:eastAsia="zh-CN"/>
        </w:rPr>
        <w:t>屬</w:t>
      </w:r>
      <w:proofErr w:type="gramEnd"/>
      <w:r>
        <w:rPr>
          <w:lang w:eastAsia="zh-CN"/>
        </w:rPr>
        <w:t>親行查勘，趕緊搜除</w:t>
      </w:r>
      <w:proofErr w:type="gramStart"/>
      <w:r>
        <w:rPr>
          <w:lang w:eastAsia="zh-CN"/>
        </w:rPr>
        <w:t>》</w:t>
      </w:r>
      <w:proofErr w:type="gramEnd"/>
      <w:r>
        <w:rPr>
          <w:lang w:eastAsia="zh-CN"/>
        </w:rPr>
        <w:t>仰見我皇上勤恤</w:t>
      </w:r>
    </w:p>
    <w:p w14:paraId="541F0A14" w14:textId="77777777" w:rsidR="007A29CB" w:rsidRDefault="00000000">
      <w:proofErr w:type="spellStart"/>
      <w:r>
        <w:t>民隱、痌瘝在抱之至意</w:t>
      </w:r>
      <w:proofErr w:type="spellEnd"/>
      <w:proofErr w:type="gramStart"/>
      <w:r>
        <w:rPr>
          <w:rFonts w:eastAsia="宋体" w:hint="eastAsia"/>
          <w:lang w:eastAsia="zh-CN"/>
        </w:rPr>
        <w:t>【</w:t>
      </w:r>
      <w:proofErr w:type="spellStart"/>
      <w:proofErr w:type="gramEnd"/>
      <w:r>
        <w:t>D</w:t>
      </w:r>
      <w:r>
        <w:t>。臣伏思捕蝗一事，惟在辦理得法。若專任胥吏，則蝗蝻未除</w:t>
      </w:r>
      <w:proofErr w:type="spellEnd"/>
    </w:p>
    <w:p w14:paraId="45D27F00" w14:textId="77777777" w:rsidR="007A29CB" w:rsidRDefault="00000000">
      <w:proofErr w:type="spellStart"/>
      <w:r>
        <w:t>而農民先受騷擾之害。蓋胥吏人等一經奉票捕蝗則計畝派夫藉端取費。及領人捕</w:t>
      </w:r>
      <w:proofErr w:type="spellEnd"/>
    </w:p>
    <w:p w14:paraId="375F05C2" w14:textId="77777777" w:rsidR="007A29CB" w:rsidRDefault="00000000">
      <w:proofErr w:type="spellStart"/>
      <w:r>
        <w:t>撲，則又故踐禾稼，逼令出錢。及至無蝗地畝，亦復肆行蹂躪。是爲民除害之事，轉爲貽</w:t>
      </w:r>
      <w:proofErr w:type="spellEnd"/>
    </w:p>
    <w:p w14:paraId="536CA663" w14:textId="77777777" w:rsidR="007A29CB" w:rsidRDefault="00000000">
      <w:proofErr w:type="spellStart"/>
      <w:r>
        <w:t>害於民之事也。臣細思此事，與其使胥吏逼鄉里，不若使小民自行捕撲。若非籌辦錢米</w:t>
      </w:r>
      <w:proofErr w:type="spellEnd"/>
    </w:p>
    <w:p w14:paraId="0A3805AD" w14:textId="77777777" w:rsidR="007A29CB" w:rsidRDefault="00000000">
      <w:pPr>
        <w:rPr>
          <w:rFonts w:eastAsia="宋体"/>
          <w:lang w:eastAsia="zh-CN"/>
        </w:rPr>
      </w:pPr>
      <w:proofErr w:type="spellStart"/>
      <w:r>
        <w:t>廣爲收買，不足以收成效。恭讀乾隆四年武英殿所刊</w:t>
      </w:r>
      <w:proofErr w:type="spellEnd"/>
      <w:r>
        <w:rPr>
          <w:rFonts w:eastAsia="宋体" w:hint="eastAsia"/>
          <w:lang w:eastAsia="zh-CN"/>
        </w:rPr>
        <w:t>《</w:t>
      </w:r>
      <w:proofErr w:type="spellStart"/>
      <w:r>
        <w:t>欽定康濟録</w:t>
      </w:r>
      <w:proofErr w:type="spellEnd"/>
      <w:r>
        <w:rPr>
          <w:rFonts w:eastAsia="宋体" w:hint="eastAsia"/>
          <w:lang w:eastAsia="zh-CN"/>
        </w:rPr>
        <w:t>》</w:t>
      </w:r>
      <w:proofErr w:type="spellStart"/>
      <w:r>
        <w:t>第四卷有</w:t>
      </w:r>
      <w:proofErr w:type="spellEnd"/>
      <w:r>
        <w:rPr>
          <w:rFonts w:eastAsia="宋体" w:hint="eastAsia"/>
          <w:lang w:eastAsia="zh-CN"/>
        </w:rPr>
        <w:t>《</w:t>
      </w:r>
      <w:proofErr w:type="spellStart"/>
      <w:r>
        <w:t>捕蝗必覽</w:t>
      </w:r>
      <w:proofErr w:type="spellEnd"/>
      <w:r>
        <w:rPr>
          <w:rFonts w:eastAsia="宋体" w:hint="eastAsia"/>
          <w:lang w:eastAsia="zh-CN"/>
        </w:rPr>
        <w:t>》</w:t>
      </w:r>
    </w:p>
    <w:p w14:paraId="223E6BEE" w14:textId="77777777" w:rsidR="007A29CB" w:rsidRDefault="00000000">
      <w:pPr>
        <w:rPr>
          <w:lang w:eastAsia="zh-CN"/>
        </w:rPr>
      </w:pPr>
      <w:r>
        <w:rPr>
          <w:lang w:eastAsia="zh-CN"/>
        </w:rPr>
        <w:t>一册所載</w:t>
      </w:r>
      <w:r>
        <w:rPr>
          <w:rFonts w:eastAsia="宋体" w:hint="eastAsia"/>
          <w:lang w:eastAsia="zh-CN"/>
        </w:rPr>
        <w:t>《</w:t>
      </w:r>
      <w:r>
        <w:rPr>
          <w:lang w:eastAsia="zh-CN"/>
        </w:rPr>
        <w:t>捕蝗十宜</w:t>
      </w:r>
      <w:r>
        <w:rPr>
          <w:rFonts w:eastAsia="宋体" w:hint="eastAsia"/>
          <w:lang w:eastAsia="zh-CN"/>
        </w:rPr>
        <w:t>》</w:t>
      </w:r>
      <w:r>
        <w:rPr>
          <w:lang w:eastAsia="zh-CN"/>
        </w:rPr>
        <w:t>以設廠收買爲最要之策。其法或錢或米捕蝗</w:t>
      </w:r>
      <w:proofErr w:type="gramStart"/>
      <w:r>
        <w:rPr>
          <w:lang w:eastAsia="zh-CN"/>
        </w:rPr>
        <w:t>一</w:t>
      </w:r>
      <w:proofErr w:type="gramEnd"/>
      <w:r>
        <w:rPr>
          <w:lang w:eastAsia="zh-CN"/>
        </w:rPr>
        <w:t>斗給以若</w:t>
      </w:r>
    </w:p>
    <w:p w14:paraId="4FBF5823" w14:textId="77777777" w:rsidR="007A29CB" w:rsidRDefault="00000000">
      <w:proofErr w:type="spellStart"/>
      <w:r>
        <w:t>干捕蝻一斗，給以若干。使百姓捕蟲而得賞，則趨之若騖，不假胥吏之催促。非惟收效</w:t>
      </w:r>
      <w:proofErr w:type="spellEnd"/>
    </w:p>
    <w:p w14:paraId="7AA505E9" w14:textId="77777777" w:rsidR="007A29CB" w:rsidRDefault="00000000">
      <w:proofErr w:type="spellStart"/>
      <w:r>
        <w:t>甚速，且免作踐騷擾之患矣。雖直隸、山東各該處情形不同，而捕蝗可以獲利則民情無</w:t>
      </w:r>
      <w:proofErr w:type="spellEnd"/>
    </w:p>
    <w:p w14:paraId="27E0BBA0" w14:textId="77777777" w:rsidR="007A29CB" w:rsidRDefault="00000000">
      <w:pPr>
        <w:rPr>
          <w:lang w:eastAsia="zh-CN"/>
        </w:rPr>
      </w:pPr>
      <w:proofErr w:type="spellStart"/>
      <w:r>
        <w:t>不樂於從事者。如果籌辦錢米仿照而行，庶蟲災可弭，而秋稼無虞</w:t>
      </w:r>
      <w:proofErr w:type="spellEnd"/>
      <w:r>
        <w:t>。</w:t>
      </w:r>
      <w:r>
        <w:rPr>
          <w:lang w:eastAsia="zh-CN"/>
        </w:rPr>
        <w:t>臣請飭武英殿將</w:t>
      </w:r>
      <w:r>
        <w:rPr>
          <w:rFonts w:eastAsia="宋体" w:hint="eastAsia"/>
          <w:lang w:eastAsia="zh-CN"/>
        </w:rPr>
        <w:t>《</w:t>
      </w:r>
      <w:r>
        <w:rPr>
          <w:lang w:eastAsia="zh-CN"/>
        </w:rPr>
        <w:t>欽</w:t>
      </w:r>
    </w:p>
    <w:p w14:paraId="738AA5E4" w14:textId="77777777" w:rsidR="007A29CB" w:rsidRDefault="00000000">
      <w:pPr>
        <w:rPr>
          <w:lang w:eastAsia="zh-CN"/>
        </w:rPr>
      </w:pPr>
      <w:r>
        <w:rPr>
          <w:lang w:eastAsia="zh-CN"/>
        </w:rPr>
        <w:t>【第</w:t>
      </w:r>
      <w:r>
        <w:rPr>
          <w:lang w:eastAsia="zh-CN"/>
        </w:rPr>
        <w:t>25</w:t>
      </w:r>
      <w:r>
        <w:rPr>
          <w:lang w:eastAsia="zh-CN"/>
        </w:rPr>
        <w:t>页】</w:t>
      </w:r>
    </w:p>
    <w:p w14:paraId="290B0195" w14:textId="77777777" w:rsidR="007A29CB" w:rsidRDefault="00000000">
      <w:pPr>
        <w:rPr>
          <w:rFonts w:eastAsia="宋体"/>
          <w:lang w:eastAsia="zh-CN"/>
        </w:rPr>
      </w:pPr>
      <w:r>
        <w:rPr>
          <w:lang w:eastAsia="zh-CN"/>
        </w:rPr>
        <w:t>定康</w:t>
      </w:r>
      <w:proofErr w:type="gramStart"/>
      <w:r>
        <w:rPr>
          <w:lang w:eastAsia="zh-CN"/>
        </w:rPr>
        <w:t>濟</w:t>
      </w:r>
      <w:proofErr w:type="gramEnd"/>
      <w:r>
        <w:rPr>
          <w:lang w:eastAsia="zh-CN"/>
        </w:rPr>
        <w:t>録。捕蝗必覽</w:t>
      </w:r>
      <w:proofErr w:type="gramStart"/>
      <w:r>
        <w:rPr>
          <w:rFonts w:eastAsia="宋体" w:hint="eastAsia"/>
          <w:lang w:eastAsia="zh-CN"/>
        </w:rPr>
        <w:t>》</w:t>
      </w:r>
      <w:proofErr w:type="gramEnd"/>
      <w:r>
        <w:rPr>
          <w:lang w:eastAsia="zh-CN"/>
        </w:rPr>
        <w:t>一册進呈御覽，並刷印，頒示直隸、山東地方大員仿照</w:t>
      </w:r>
      <w:r>
        <w:rPr>
          <w:rFonts w:eastAsia="宋体" w:hint="eastAsia"/>
          <w:lang w:eastAsia="zh-CN"/>
        </w:rPr>
        <w:t>《</w:t>
      </w:r>
      <w:r>
        <w:rPr>
          <w:lang w:eastAsia="zh-CN"/>
        </w:rPr>
        <w:t>捕蝗十宜</w:t>
      </w:r>
      <w:r>
        <w:rPr>
          <w:rFonts w:eastAsia="宋体" w:hint="eastAsia"/>
          <w:lang w:eastAsia="zh-CN"/>
        </w:rPr>
        <w:t>》</w:t>
      </w:r>
    </w:p>
    <w:p w14:paraId="26487E62" w14:textId="77777777" w:rsidR="007A29CB" w:rsidRDefault="00000000">
      <w:proofErr w:type="spellStart"/>
      <w:r>
        <w:lastRenderedPageBreak/>
        <w:t>設法捕撲。其當如何備辦錢米，立廠發給，或支用倉庫，或鄉里勸捐，或委員辦理，或令紳</w:t>
      </w:r>
      <w:proofErr w:type="spellEnd"/>
    </w:p>
    <w:p w14:paraId="4625337E" w14:textId="77777777" w:rsidR="007A29CB" w:rsidRDefault="00000000">
      <w:proofErr w:type="spellStart"/>
      <w:r>
        <w:t>士贊襄之處，令其相度機宜，速行籌畫，則可以收捕撲浄盡之功，而免胥吏騷擾之苦矣</w:t>
      </w:r>
      <w:proofErr w:type="spellEnd"/>
    </w:p>
    <w:p w14:paraId="1C3543F7" w14:textId="77777777" w:rsidR="007A29CB" w:rsidRDefault="00000000">
      <w:proofErr w:type="spellStart"/>
      <w:r>
        <w:t>臣愚昧之見未知是否，伏乞皇上聖鑒訓示。謹奏</w:t>
      </w:r>
      <w:proofErr w:type="spellEnd"/>
    </w:p>
    <w:p w14:paraId="427D1061"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52EA352D" w14:textId="77777777" w:rsidR="007A29CB" w:rsidRDefault="00000000">
      <w:pPr>
        <w:rPr>
          <w:lang w:eastAsia="zh-CN"/>
        </w:rPr>
      </w:pPr>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w:t>
      </w:r>
      <w:proofErr w:type="spellEnd"/>
      <w:r>
        <w:t>。</w:t>
      </w:r>
      <w:r>
        <w:rPr>
          <w:lang w:eastAsia="zh-CN"/>
        </w:rPr>
        <w:t>道光元年六月，直隸、山東發生蝗灾，</w:t>
      </w:r>
      <w:proofErr w:type="gramStart"/>
      <w:r>
        <w:rPr>
          <w:lang w:eastAsia="zh-CN"/>
        </w:rPr>
        <w:t>王引之上此摺</w:t>
      </w:r>
      <w:proofErr w:type="gramEnd"/>
      <w:r>
        <w:rPr>
          <w:lang w:eastAsia="zh-CN"/>
        </w:rPr>
        <w:t>，并請</w:t>
      </w:r>
      <w:proofErr w:type="gramStart"/>
      <w:r>
        <w:rPr>
          <w:lang w:eastAsia="zh-CN"/>
        </w:rPr>
        <w:t>將</w:t>
      </w:r>
      <w:r>
        <w:rPr>
          <w:rFonts w:eastAsia="宋体" w:hint="eastAsia"/>
          <w:lang w:eastAsia="zh-CN"/>
        </w:rPr>
        <w:t>《</w:t>
      </w:r>
      <w:proofErr w:type="gramEnd"/>
      <w:r>
        <w:rPr>
          <w:lang w:eastAsia="zh-CN"/>
        </w:rPr>
        <w:t>捕蝗必</w:t>
      </w:r>
    </w:p>
    <w:p w14:paraId="7E06D450" w14:textId="77777777" w:rsidR="007A29CB" w:rsidRDefault="00000000">
      <w:r>
        <w:t>覽</w:t>
      </w:r>
      <w:proofErr w:type="gramStart"/>
      <w:r>
        <w:rPr>
          <w:rFonts w:eastAsia="宋体" w:hint="eastAsia"/>
          <w:lang w:eastAsia="zh-CN"/>
        </w:rPr>
        <w:t>》</w:t>
      </w:r>
      <w:proofErr w:type="spellStart"/>
      <w:proofErr w:type="gramEnd"/>
      <w:r>
        <w:t>頒示直隸、山東大員令其速行查辦</w:t>
      </w:r>
      <w:proofErr w:type="spellEnd"/>
    </w:p>
    <w:p w14:paraId="670C0083"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27CA0BE"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欽定康濟録</w:t>
      </w:r>
      <w:proofErr w:type="spellEnd"/>
      <w:r>
        <w:rPr>
          <w:rFonts w:eastAsia="宋体" w:hint="eastAsia"/>
          <w:lang w:eastAsia="zh-CN"/>
        </w:rPr>
        <w:t>》</w:t>
      </w:r>
      <w:r>
        <w:t>，</w:t>
      </w:r>
      <w:proofErr w:type="spellStart"/>
      <w:r>
        <w:t>六卷，見</w:t>
      </w:r>
      <w:proofErr w:type="spellEnd"/>
      <w:r>
        <w:rPr>
          <w:rFonts w:eastAsia="宋体" w:hint="eastAsia"/>
          <w:lang w:eastAsia="zh-CN"/>
        </w:rPr>
        <w:t>《</w:t>
      </w:r>
      <w:proofErr w:type="spellStart"/>
      <w:r>
        <w:t>四庫全書。史部。政書類</w:t>
      </w:r>
      <w:proofErr w:type="spellEnd"/>
      <w:r>
        <w:rPr>
          <w:rFonts w:eastAsia="宋体" w:hint="eastAsia"/>
          <w:lang w:eastAsia="zh-CN"/>
        </w:rPr>
        <w:t>》</w:t>
      </w:r>
    </w:p>
    <w:p w14:paraId="122F7C3B" w14:textId="77777777" w:rsidR="007A29CB" w:rsidRDefault="00000000">
      <w:r>
        <w:rPr>
          <w:rFonts w:eastAsia="宋体" w:hint="eastAsia"/>
          <w:lang w:eastAsia="zh-CN"/>
        </w:rPr>
        <w:t>【</w:t>
      </w:r>
      <w:r>
        <w:t>二</w:t>
      </w:r>
      <w:r>
        <w:rPr>
          <w:rFonts w:eastAsia="宋体" w:hint="eastAsia"/>
          <w:lang w:eastAsia="zh-CN"/>
        </w:rPr>
        <w:t>】</w:t>
      </w:r>
      <w:proofErr w:type="spellStart"/>
      <w:r>
        <w:t>痌瘝在抱，意謂</w:t>
      </w:r>
      <w:proofErr w:type="gramStart"/>
      <w:r>
        <w:t>對</w:t>
      </w:r>
      <w:proofErr w:type="gramEnd"/>
      <w:r>
        <w:t>民衆疾苦感同身受</w:t>
      </w:r>
      <w:proofErr w:type="spellEnd"/>
      <w:r>
        <w:t>。</w:t>
      </w:r>
      <w:r>
        <w:rPr>
          <w:rFonts w:eastAsia="宋体" w:hint="eastAsia"/>
          <w:lang w:eastAsia="zh-CN"/>
        </w:rPr>
        <w:t>“</w:t>
      </w:r>
      <w:proofErr w:type="spellStart"/>
      <w:r>
        <w:t>痌瘝</w:t>
      </w:r>
      <w:proofErr w:type="spellEnd"/>
      <w:r>
        <w:rPr>
          <w:rFonts w:eastAsia="宋体" w:hint="eastAsia"/>
          <w:lang w:eastAsia="zh-CN"/>
        </w:rPr>
        <w:t>”</w:t>
      </w:r>
      <w:r>
        <w:t>，</w:t>
      </w:r>
      <w:r>
        <w:rPr>
          <w:rFonts w:eastAsia="宋体" w:hint="eastAsia"/>
          <w:lang w:eastAsia="zh-CN"/>
        </w:rPr>
        <w:t>《</w:t>
      </w:r>
      <w:proofErr w:type="spellStart"/>
      <w:r>
        <w:t>尚書。康誥</w:t>
      </w:r>
      <w:proofErr w:type="spellEnd"/>
      <w:r>
        <w:rPr>
          <w:rFonts w:eastAsia="宋体" w:hint="eastAsia"/>
          <w:lang w:eastAsia="zh-CN"/>
        </w:rPr>
        <w:t>》</w:t>
      </w:r>
      <w:r>
        <w:t>作</w:t>
      </w:r>
      <w:r>
        <w:rPr>
          <w:rFonts w:eastAsia="宋体" w:hint="eastAsia"/>
          <w:lang w:eastAsia="zh-CN"/>
        </w:rPr>
        <w:t>“</w:t>
      </w:r>
      <w:proofErr w:type="spellStart"/>
      <w:r>
        <w:t>恫瘝</w:t>
      </w:r>
      <w:proofErr w:type="spellEnd"/>
      <w:r>
        <w:rPr>
          <w:rFonts w:eastAsia="宋体" w:hint="eastAsia"/>
          <w:lang w:eastAsia="zh-CN"/>
        </w:rPr>
        <w:t>”</w:t>
      </w:r>
      <w:r>
        <w:t>，同</w:t>
      </w:r>
    </w:p>
    <w:p w14:paraId="42BDA9CB" w14:textId="77777777" w:rsidR="007A29CB" w:rsidRDefault="00000000">
      <w:proofErr w:type="spellStart"/>
      <w:r>
        <w:t>署刑部左侍郎謝恩摺道光二年八月</w:t>
      </w:r>
      <w:proofErr w:type="spellEnd"/>
    </w:p>
    <w:p w14:paraId="012799BB" w14:textId="77777777" w:rsidR="007A29CB" w:rsidRDefault="00000000">
      <w:pPr>
        <w:rPr>
          <w:lang w:eastAsia="zh-CN"/>
        </w:rPr>
      </w:pPr>
      <w:r>
        <w:rPr>
          <w:lang w:eastAsia="zh-CN"/>
        </w:rPr>
        <w:t>奏爲恭謝天恩事。本月初六日，内閣奉上諭：</w:t>
      </w:r>
      <w:r>
        <w:rPr>
          <w:rFonts w:eastAsia="宋体" w:hint="eastAsia"/>
          <w:lang w:eastAsia="zh-CN"/>
        </w:rPr>
        <w:t>“</w:t>
      </w:r>
      <w:r>
        <w:rPr>
          <w:lang w:eastAsia="zh-CN"/>
        </w:rPr>
        <w:t>韓文綺現在入闈</w:t>
      </w:r>
      <w:r>
        <w:rPr>
          <w:lang w:eastAsia="zh-CN"/>
        </w:rPr>
        <w:t>Dr</w:t>
      </w:r>
      <w:r>
        <w:rPr>
          <w:lang w:eastAsia="zh-CN"/>
        </w:rPr>
        <w:t>，刑部左侍郎著</w:t>
      </w:r>
    </w:p>
    <w:p w14:paraId="67414B43" w14:textId="77777777" w:rsidR="007A29CB" w:rsidRDefault="00000000">
      <w:proofErr w:type="spellStart"/>
      <w:r>
        <w:t>王引之署理。欽此</w:t>
      </w:r>
      <w:proofErr w:type="spellEnd"/>
      <w:proofErr w:type="gramStart"/>
      <w:r>
        <w:t>。</w:t>
      </w:r>
      <w:r>
        <w:rPr>
          <w:rFonts w:eastAsia="宋体" w:hint="eastAsia"/>
          <w:lang w:eastAsia="zh-CN"/>
        </w:rPr>
        <w:t>”</w:t>
      </w:r>
      <w:proofErr w:type="spellStart"/>
      <w:r>
        <w:t>竊臣江淮下士世受國恩</w:t>
      </w:r>
      <w:proofErr w:type="gramEnd"/>
      <w:r>
        <w:t>，由一甲進士授職編修，洊升卿貳，屢邀渥</w:t>
      </w:r>
      <w:proofErr w:type="spellEnd"/>
    </w:p>
    <w:p w14:paraId="4EF12940" w14:textId="77777777" w:rsidR="007A29CB" w:rsidRDefault="00000000">
      <w:pPr>
        <w:rPr>
          <w:lang w:eastAsia="zh-CN"/>
        </w:rPr>
      </w:pPr>
      <w:r>
        <w:rPr>
          <w:lang w:eastAsia="zh-CN"/>
        </w:rPr>
        <w:t>【第</w:t>
      </w:r>
      <w:r>
        <w:rPr>
          <w:lang w:eastAsia="zh-CN"/>
        </w:rPr>
        <w:t>26</w:t>
      </w:r>
      <w:r>
        <w:rPr>
          <w:lang w:eastAsia="zh-CN"/>
        </w:rPr>
        <w:t>页】</w:t>
      </w:r>
    </w:p>
    <w:p w14:paraId="14C84E60" w14:textId="77777777" w:rsidR="007A29CB" w:rsidRDefault="00000000">
      <w:pPr>
        <w:rPr>
          <w:lang w:eastAsia="zh-CN"/>
        </w:rPr>
      </w:pPr>
      <w:proofErr w:type="gramStart"/>
      <w:r>
        <w:rPr>
          <w:lang w:eastAsia="zh-CN"/>
        </w:rPr>
        <w:t>澤</w:t>
      </w:r>
      <w:proofErr w:type="gramEnd"/>
      <w:r>
        <w:rPr>
          <w:lang w:eastAsia="zh-CN"/>
        </w:rPr>
        <w:t>，</w:t>
      </w:r>
      <w:proofErr w:type="gramStart"/>
      <w:r>
        <w:rPr>
          <w:lang w:eastAsia="zh-CN"/>
        </w:rPr>
        <w:t>亟沐殊</w:t>
      </w:r>
      <w:proofErr w:type="gramEnd"/>
      <w:r>
        <w:rPr>
          <w:lang w:eastAsia="zh-CN"/>
        </w:rPr>
        <w:t>恩。</w:t>
      </w:r>
      <w:proofErr w:type="gramStart"/>
      <w:r>
        <w:rPr>
          <w:lang w:eastAsia="zh-CN"/>
        </w:rPr>
        <w:t>拜命而</w:t>
      </w:r>
      <w:proofErr w:type="gramEnd"/>
      <w:r>
        <w:rPr>
          <w:lang w:eastAsia="zh-CN"/>
        </w:rPr>
        <w:t>載驟星軺，荷寵而許依講</w:t>
      </w:r>
      <w:proofErr w:type="gramStart"/>
      <w:r>
        <w:rPr>
          <w:lang w:eastAsia="zh-CN"/>
        </w:rPr>
        <w:t>幄</w:t>
      </w:r>
      <w:proofErr w:type="gramEnd"/>
      <w:r>
        <w:rPr>
          <w:lang w:eastAsia="zh-CN"/>
        </w:rPr>
        <w:t>。進頭銜而官階倖轉，</w:t>
      </w:r>
      <w:proofErr w:type="gramStart"/>
      <w:r>
        <w:rPr>
          <w:lang w:eastAsia="zh-CN"/>
        </w:rPr>
        <w:t>嚴手校</w:t>
      </w:r>
      <w:proofErr w:type="gramEnd"/>
      <w:r>
        <w:rPr>
          <w:lang w:eastAsia="zh-CN"/>
        </w:rPr>
        <w:t>而館職頻</w:t>
      </w:r>
    </w:p>
    <w:p w14:paraId="63736F59" w14:textId="77777777" w:rsidR="007A29CB" w:rsidRDefault="00000000">
      <w:pPr>
        <w:rPr>
          <w:lang w:eastAsia="zh-CN"/>
        </w:rPr>
      </w:pPr>
      <w:proofErr w:type="spellStart"/>
      <w:r>
        <w:t>叨。屢逢雨露之優沾，方愧涓埃之未報</w:t>
      </w:r>
      <w:proofErr w:type="spellEnd"/>
      <w:r>
        <w:t>。</w:t>
      </w:r>
      <w:r>
        <w:rPr>
          <w:lang w:eastAsia="zh-CN"/>
        </w:rPr>
        <w:t>乃復仰荷温綸，署理今職。伏以秋官贊弼教之</w:t>
      </w:r>
    </w:p>
    <w:p w14:paraId="5E838531" w14:textId="77777777" w:rsidR="007A29CB" w:rsidRDefault="00000000">
      <w:proofErr w:type="gramStart"/>
      <w:r>
        <w:rPr>
          <w:lang w:eastAsia="zh-CN"/>
        </w:rPr>
        <w:t>權</w:t>
      </w:r>
      <w:proofErr w:type="gramEnd"/>
      <w:r>
        <w:rPr>
          <w:lang w:eastAsia="zh-CN"/>
        </w:rPr>
        <w:t>，刑典體好生之德。</w:t>
      </w:r>
      <w:proofErr w:type="gramStart"/>
      <w:r>
        <w:rPr>
          <w:lang w:eastAsia="zh-CN"/>
        </w:rPr>
        <w:t>夙</w:t>
      </w:r>
      <w:proofErr w:type="gramEnd"/>
      <w:r>
        <w:rPr>
          <w:lang w:eastAsia="zh-CN"/>
        </w:rPr>
        <w:t>陪銓部，本讀律之未</w:t>
      </w:r>
      <w:proofErr w:type="gramStart"/>
      <w:r>
        <w:rPr>
          <w:lang w:eastAsia="zh-CN"/>
        </w:rPr>
        <w:t>嫻</w:t>
      </w:r>
      <w:proofErr w:type="gramEnd"/>
      <w:r>
        <w:rPr>
          <w:lang w:eastAsia="zh-CN"/>
        </w:rPr>
        <w:t>；</w:t>
      </w:r>
      <w:proofErr w:type="gramStart"/>
      <w:r>
        <w:rPr>
          <w:lang w:eastAsia="zh-CN"/>
        </w:rPr>
        <w:t>暫</w:t>
      </w:r>
      <w:proofErr w:type="gramEnd"/>
      <w:r>
        <w:rPr>
          <w:lang w:eastAsia="zh-CN"/>
        </w:rPr>
        <w:t>攝雲司，</w:t>
      </w:r>
      <w:proofErr w:type="gramStart"/>
      <w:r>
        <w:rPr>
          <w:lang w:eastAsia="zh-CN"/>
        </w:rPr>
        <w:t>庶</w:t>
      </w:r>
      <w:proofErr w:type="gramEnd"/>
      <w:r>
        <w:rPr>
          <w:lang w:eastAsia="zh-CN"/>
        </w:rPr>
        <w:t>推恩</w:t>
      </w:r>
      <w:proofErr w:type="gramStart"/>
      <w:r>
        <w:rPr>
          <w:lang w:eastAsia="zh-CN"/>
        </w:rPr>
        <w:t>於</w:t>
      </w:r>
      <w:proofErr w:type="gramEnd"/>
      <w:r>
        <w:rPr>
          <w:lang w:eastAsia="zh-CN"/>
        </w:rPr>
        <w:t>惟恤。</w:t>
      </w:r>
      <w:proofErr w:type="spellStart"/>
      <w:r>
        <w:t>臣惟有益矢</w:t>
      </w:r>
      <w:proofErr w:type="spellEnd"/>
    </w:p>
    <w:p w14:paraId="76999D29" w14:textId="77777777" w:rsidR="007A29CB" w:rsidRDefault="00000000">
      <w:proofErr w:type="spellStart"/>
      <w:r>
        <w:t>勤慎，時切講求，以冀仰答鴻慈於萬一。所有微臣感激下忱，理合繕摺，恭謝天恩，伏乞皇</w:t>
      </w:r>
      <w:proofErr w:type="spellEnd"/>
    </w:p>
    <w:p w14:paraId="7E2F3177" w14:textId="77777777" w:rsidR="007A29CB" w:rsidRDefault="00000000">
      <w:proofErr w:type="spellStart"/>
      <w:r>
        <w:t>上聖鑒。謹奏</w:t>
      </w:r>
      <w:proofErr w:type="spellEnd"/>
      <w:r>
        <w:t>。</w:t>
      </w:r>
    </w:p>
    <w:p w14:paraId="7389A0E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1EFD0A9" w14:textId="77777777" w:rsidR="007A29CB" w:rsidRDefault="00000000">
      <w:pPr>
        <w:rPr>
          <w:lang w:eastAsia="zh-CN"/>
        </w:rPr>
      </w:pPr>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w:t>
      </w:r>
      <w:proofErr w:type="spellEnd"/>
      <w:r>
        <w:t>。</w:t>
      </w:r>
      <w:r>
        <w:rPr>
          <w:lang w:eastAsia="zh-CN"/>
        </w:rPr>
        <w:t>道光二年八月初六日，内閣奉上諭，令王引之署理刑部左侍郎。引之</w:t>
      </w:r>
    </w:p>
    <w:p w14:paraId="6824A328" w14:textId="77777777" w:rsidR="007A29CB" w:rsidRDefault="00000000">
      <w:pPr>
        <w:rPr>
          <w:lang w:eastAsia="zh-CN"/>
        </w:rPr>
      </w:pPr>
      <w:r>
        <w:rPr>
          <w:lang w:eastAsia="zh-CN"/>
        </w:rPr>
        <w:t>受命</w:t>
      </w:r>
      <w:proofErr w:type="gramStart"/>
      <w:r>
        <w:rPr>
          <w:lang w:eastAsia="zh-CN"/>
        </w:rPr>
        <w:t>後</w:t>
      </w:r>
      <w:proofErr w:type="gramEnd"/>
      <w:r>
        <w:rPr>
          <w:lang w:eastAsia="zh-CN"/>
        </w:rPr>
        <w:t>，撰此謝恩</w:t>
      </w:r>
      <w:proofErr w:type="gramStart"/>
      <w:r>
        <w:rPr>
          <w:lang w:eastAsia="zh-CN"/>
        </w:rPr>
        <w:t>摺</w:t>
      </w:r>
      <w:proofErr w:type="gramEnd"/>
      <w:r>
        <w:rPr>
          <w:lang w:eastAsia="zh-CN"/>
        </w:rPr>
        <w:t>上奏。</w:t>
      </w:r>
    </w:p>
    <w:p w14:paraId="6094257A" w14:textId="77777777" w:rsidR="007A29CB" w:rsidRDefault="00000000">
      <w:pPr>
        <w:rPr>
          <w:rFonts w:eastAsia="宋体"/>
          <w:lang w:eastAsia="zh-CN"/>
        </w:rPr>
      </w:pPr>
      <w:r>
        <w:rPr>
          <w:rFonts w:eastAsia="宋体" w:hint="eastAsia"/>
          <w:lang w:eastAsia="zh-CN"/>
        </w:rPr>
        <w:lastRenderedPageBreak/>
        <w:t>（</w:t>
      </w:r>
      <w:proofErr w:type="spellStart"/>
      <w:r>
        <w:t>校注</w:t>
      </w:r>
      <w:proofErr w:type="spellEnd"/>
      <w:r>
        <w:rPr>
          <w:rFonts w:eastAsia="宋体" w:hint="eastAsia"/>
          <w:lang w:eastAsia="zh-CN"/>
        </w:rPr>
        <w:t>）</w:t>
      </w:r>
    </w:p>
    <w:p w14:paraId="2E6E9209" w14:textId="77777777" w:rsidR="007A29CB" w:rsidRDefault="00000000">
      <w:r>
        <w:rPr>
          <w:rFonts w:eastAsia="宋体" w:hint="eastAsia"/>
          <w:lang w:eastAsia="zh-CN"/>
        </w:rPr>
        <w:t>【</w:t>
      </w:r>
      <w:r>
        <w:t>一</w:t>
      </w:r>
      <w:r>
        <w:rPr>
          <w:rFonts w:eastAsia="宋体" w:hint="eastAsia"/>
          <w:lang w:eastAsia="zh-CN"/>
        </w:rPr>
        <w:t>】</w:t>
      </w:r>
      <w:proofErr w:type="spellStart"/>
      <w:r>
        <w:t>八月初六日，刑部左侍郎韓文綺充順天鄉試副主考官</w:t>
      </w:r>
      <w:proofErr w:type="spellEnd"/>
    </w:p>
    <w:p w14:paraId="62E53F81" w14:textId="77777777" w:rsidR="007A29CB" w:rsidRDefault="00000000">
      <w:proofErr w:type="spellStart"/>
      <w:r>
        <w:t>因病乞假摺</w:t>
      </w:r>
      <w:proofErr w:type="spellEnd"/>
    </w:p>
    <w:p w14:paraId="0FC228B5" w14:textId="77777777" w:rsidR="007A29CB" w:rsidRDefault="00000000">
      <w:proofErr w:type="spellStart"/>
      <w:r>
        <w:t>元注：道光二年</w:t>
      </w:r>
      <w:proofErr w:type="spellEnd"/>
    </w:p>
    <w:p w14:paraId="26A0705C" w14:textId="77777777" w:rsidR="007A29CB" w:rsidRDefault="00000000">
      <w:proofErr w:type="spellStart"/>
      <w:r>
        <w:t>奏爲仰懇天恩俯准展假事。竊臣前因感受風寒，蒙恩賞假五日，臣趕緊醫治。據醫</w:t>
      </w:r>
      <w:proofErr w:type="spellEnd"/>
    </w:p>
    <w:p w14:paraId="740353A2" w14:textId="77777777" w:rsidR="007A29CB" w:rsidRDefault="00000000">
      <w:proofErr w:type="spellStart"/>
      <w:r>
        <w:t>者云，症係染患時邪</w:t>
      </w:r>
      <w:proofErr w:type="spellEnd"/>
      <w:proofErr w:type="gramStart"/>
      <w:r>
        <w:rPr>
          <w:rFonts w:eastAsia="宋体" w:hint="eastAsia"/>
          <w:lang w:eastAsia="zh-CN"/>
        </w:rPr>
        <w:t>【</w:t>
      </w:r>
      <w:proofErr w:type="spellStart"/>
      <w:proofErr w:type="gramEnd"/>
      <w:r>
        <w:t>J</w:t>
      </w:r>
      <w:r>
        <w:t>，須多服清</w:t>
      </w:r>
      <w:proofErr w:type="gramStart"/>
      <w:r>
        <w:t>熱</w:t>
      </w:r>
      <w:proofErr w:type="gramEnd"/>
      <w:r>
        <w:t>之</w:t>
      </w:r>
      <w:proofErr w:type="gramStart"/>
      <w:r>
        <w:t>劑</w:t>
      </w:r>
      <w:proofErr w:type="gramEnd"/>
      <w:r>
        <w:t>，方可就</w:t>
      </w:r>
      <w:proofErr w:type="gramStart"/>
      <w:r>
        <w:t>痊</w:t>
      </w:r>
      <w:proofErr w:type="gramEnd"/>
      <w:r>
        <w:t>。臣連日服藥後，病雖漸減，而餘熱</w:t>
      </w:r>
      <w:proofErr w:type="spellEnd"/>
    </w:p>
    <w:p w14:paraId="3EAC625E" w14:textId="77777777" w:rsidR="007A29CB" w:rsidRDefault="00000000">
      <w:pPr>
        <w:rPr>
          <w:lang w:eastAsia="zh-CN"/>
        </w:rPr>
      </w:pPr>
      <w:r>
        <w:rPr>
          <w:lang w:eastAsia="zh-CN"/>
        </w:rPr>
        <w:t>【第</w:t>
      </w:r>
      <w:r>
        <w:rPr>
          <w:lang w:eastAsia="zh-CN"/>
        </w:rPr>
        <w:t>27</w:t>
      </w:r>
      <w:r>
        <w:rPr>
          <w:lang w:eastAsia="zh-CN"/>
        </w:rPr>
        <w:t>页】</w:t>
      </w:r>
    </w:p>
    <w:p w14:paraId="76467501" w14:textId="77777777" w:rsidR="007A29CB" w:rsidRDefault="00000000">
      <w:pPr>
        <w:rPr>
          <w:lang w:eastAsia="zh-CN"/>
        </w:rPr>
      </w:pPr>
      <w:r>
        <w:rPr>
          <w:lang w:eastAsia="zh-CN"/>
        </w:rPr>
        <w:t>未清，飲食未進，時覺頭暈、咳嗽。伏</w:t>
      </w:r>
      <w:proofErr w:type="gramStart"/>
      <w:r>
        <w:rPr>
          <w:lang w:eastAsia="zh-CN"/>
        </w:rPr>
        <w:t>乞</w:t>
      </w:r>
      <w:proofErr w:type="gramEnd"/>
      <w:r>
        <w:rPr>
          <w:lang w:eastAsia="zh-CN"/>
        </w:rPr>
        <w:t>皇上天恩，</w:t>
      </w:r>
      <w:proofErr w:type="gramStart"/>
      <w:r>
        <w:rPr>
          <w:lang w:eastAsia="zh-CN"/>
        </w:rPr>
        <w:t>俯准展假</w:t>
      </w:r>
      <w:proofErr w:type="gramEnd"/>
      <w:r>
        <w:rPr>
          <w:lang w:eastAsia="zh-CN"/>
        </w:rPr>
        <w:t>十日，一俟體中稍愈，即行趨</w:t>
      </w:r>
    </w:p>
    <w:p w14:paraId="0803A4CC" w14:textId="77777777" w:rsidR="007A29CB" w:rsidRDefault="00000000">
      <w:r>
        <w:rPr>
          <w:lang w:eastAsia="zh-CN"/>
        </w:rPr>
        <w:t>赴宫門，鎖假當差。謹繕</w:t>
      </w:r>
      <w:proofErr w:type="gramStart"/>
      <w:r>
        <w:rPr>
          <w:lang w:eastAsia="zh-CN"/>
        </w:rPr>
        <w:t>摺</w:t>
      </w:r>
      <w:proofErr w:type="gramEnd"/>
      <w:r>
        <w:rPr>
          <w:lang w:eastAsia="zh-CN"/>
        </w:rPr>
        <w:t>遣臣子户部額外主事王</w:t>
      </w:r>
      <w:proofErr w:type="gramStart"/>
      <w:r>
        <w:rPr>
          <w:lang w:eastAsia="zh-CN"/>
        </w:rPr>
        <w:t>壽昌代臣</w:t>
      </w:r>
      <w:proofErr w:type="gramEnd"/>
      <w:r>
        <w:rPr>
          <w:lang w:eastAsia="zh-CN"/>
        </w:rPr>
        <w:t>恭遞。</w:t>
      </w:r>
      <w:proofErr w:type="spellStart"/>
      <w:r>
        <w:t>伏乞皇上聖鑒</w:t>
      </w:r>
      <w:proofErr w:type="spellEnd"/>
    </w:p>
    <w:p w14:paraId="0ED5DC49" w14:textId="77777777" w:rsidR="007A29CB" w:rsidRDefault="00000000">
      <w:proofErr w:type="spellStart"/>
      <w:r>
        <w:t>謹奏</w:t>
      </w:r>
      <w:proofErr w:type="spellEnd"/>
      <w:r>
        <w:t>。</w:t>
      </w:r>
    </w:p>
    <w:p w14:paraId="3D709C82"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43105B7" w14:textId="77777777" w:rsidR="007A29CB" w:rsidRDefault="00000000">
      <w:pPr>
        <w:rPr>
          <w:lang w:eastAsia="zh-CN"/>
        </w:rPr>
      </w:pPr>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r>
        <w:t>。</w:t>
      </w:r>
      <w:r>
        <w:rPr>
          <w:lang w:eastAsia="zh-CN"/>
        </w:rPr>
        <w:t>此</w:t>
      </w:r>
      <w:proofErr w:type="gramStart"/>
      <w:r>
        <w:rPr>
          <w:lang w:eastAsia="zh-CN"/>
        </w:rPr>
        <w:t>摺</w:t>
      </w:r>
      <w:proofErr w:type="gramEnd"/>
      <w:r>
        <w:rPr>
          <w:lang w:eastAsia="zh-CN"/>
        </w:rPr>
        <w:t>由王引之</w:t>
      </w:r>
      <w:proofErr w:type="gramStart"/>
      <w:r>
        <w:rPr>
          <w:lang w:eastAsia="zh-CN"/>
        </w:rPr>
        <w:t>之</w:t>
      </w:r>
      <w:proofErr w:type="gramEnd"/>
      <w:r>
        <w:rPr>
          <w:lang w:eastAsia="zh-CN"/>
        </w:rPr>
        <w:t>子</w:t>
      </w:r>
      <w:proofErr w:type="gramStart"/>
      <w:r>
        <w:rPr>
          <w:lang w:eastAsia="zh-CN"/>
        </w:rPr>
        <w:t>壽</w:t>
      </w:r>
      <w:proofErr w:type="gramEnd"/>
      <w:r>
        <w:rPr>
          <w:lang w:eastAsia="zh-CN"/>
        </w:rPr>
        <w:t>昌户部額外主事。代進</w:t>
      </w:r>
    </w:p>
    <w:p w14:paraId="07B4F2D5"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43D49571"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時邪，中醫名詞，指季節性致病因素，如風寒、暑</w:t>
      </w:r>
      <w:proofErr w:type="gramStart"/>
      <w:r>
        <w:rPr>
          <w:lang w:eastAsia="zh-CN"/>
        </w:rPr>
        <w:t>熱</w:t>
      </w:r>
      <w:proofErr w:type="gramEnd"/>
      <w:r>
        <w:rPr>
          <w:lang w:eastAsia="zh-CN"/>
        </w:rPr>
        <w:t>等</w:t>
      </w:r>
    </w:p>
    <w:p w14:paraId="4D75F581" w14:textId="77777777" w:rsidR="007A29CB" w:rsidRDefault="00000000">
      <w:r>
        <w:rPr>
          <w:rFonts w:eastAsia="宋体" w:hint="eastAsia"/>
          <w:lang w:eastAsia="zh-CN"/>
        </w:rPr>
        <w:t>《</w:t>
      </w:r>
      <w:proofErr w:type="spellStart"/>
      <w:r>
        <w:t>實録</w:t>
      </w:r>
      <w:proofErr w:type="spellEnd"/>
      <w:r>
        <w:rPr>
          <w:rFonts w:eastAsia="宋体" w:hint="eastAsia"/>
          <w:lang w:eastAsia="zh-CN"/>
        </w:rPr>
        <w:t>》</w:t>
      </w:r>
      <w:proofErr w:type="spellStart"/>
      <w:r>
        <w:t>告成謝恩</w:t>
      </w:r>
      <w:proofErr w:type="gramStart"/>
      <w:r>
        <w:t>摺</w:t>
      </w:r>
      <w:proofErr w:type="spellEnd"/>
      <w:proofErr w:type="gramEnd"/>
    </w:p>
    <w:p w14:paraId="41582D74" w14:textId="77777777" w:rsidR="007A29CB" w:rsidRDefault="00000000">
      <w:pPr>
        <w:rPr>
          <w:lang w:eastAsia="zh-CN"/>
        </w:rPr>
      </w:pPr>
      <w:proofErr w:type="spellStart"/>
      <w:r>
        <w:t>奏爲恭謝天恩事</w:t>
      </w:r>
      <w:proofErr w:type="spellEnd"/>
      <w:r>
        <w:t>。</w:t>
      </w:r>
      <w:r>
        <w:rPr>
          <w:lang w:eastAsia="zh-CN"/>
        </w:rPr>
        <w:t>本月二十日，内閣奉上諭</w:t>
      </w:r>
      <w:proofErr w:type="gramStart"/>
      <w:r>
        <w:rPr>
          <w:lang w:eastAsia="zh-CN"/>
        </w:rPr>
        <w:t>：</w:t>
      </w:r>
      <w:r>
        <w:rPr>
          <w:rFonts w:eastAsia="宋体" w:hint="eastAsia"/>
          <w:lang w:eastAsia="zh-CN"/>
        </w:rPr>
        <w:t>“</w:t>
      </w:r>
      <w:proofErr w:type="gramEnd"/>
      <w:r>
        <w:rPr>
          <w:lang w:eastAsia="zh-CN"/>
        </w:rPr>
        <w:t>侍郎王引之長子候補主事王壽昌，著</w:t>
      </w:r>
    </w:p>
    <w:p w14:paraId="6ED4A1F1" w14:textId="77777777" w:rsidR="007A29CB" w:rsidRDefault="00000000">
      <w:proofErr w:type="spellStart"/>
      <w:r>
        <w:t>加恩遇缺即補。欽此</w:t>
      </w:r>
      <w:proofErr w:type="spellEnd"/>
      <w:proofErr w:type="gramStart"/>
      <w:r>
        <w:t>。</w:t>
      </w:r>
      <w:r>
        <w:rPr>
          <w:rFonts w:eastAsia="宋体" w:hint="eastAsia"/>
          <w:lang w:eastAsia="zh-CN"/>
        </w:rPr>
        <w:t>”</w:t>
      </w:r>
      <w:proofErr w:type="spellStart"/>
      <w:r>
        <w:t>竊臣質本樗庸</w:t>
      </w:r>
      <w:proofErr w:type="gramEnd"/>
      <w:r>
        <w:t>，學慚柱史。蒙天恩之簡畀，襄事禁垣；欽帝典之</w:t>
      </w:r>
      <w:proofErr w:type="spellEnd"/>
    </w:p>
    <w:p w14:paraId="6E557C7B" w14:textId="77777777" w:rsidR="007A29CB" w:rsidRDefault="00000000">
      <w:pPr>
        <w:rPr>
          <w:lang w:eastAsia="zh-CN"/>
        </w:rPr>
      </w:pPr>
      <w:r>
        <w:rPr>
          <w:lang w:eastAsia="zh-CN"/>
        </w:rPr>
        <w:t>高深，獲窺册府。紀聖德神功之盛，敬仰鴻</w:t>
      </w:r>
      <w:proofErr w:type="gramStart"/>
      <w:r>
        <w:rPr>
          <w:lang w:eastAsia="zh-CN"/>
        </w:rPr>
        <w:t>猷</w:t>
      </w:r>
      <w:proofErr w:type="gramEnd"/>
      <w:r>
        <w:rPr>
          <w:lang w:eastAsia="zh-CN"/>
        </w:rPr>
        <w:t>；瞻金匱石室之藏，愧同</w:t>
      </w:r>
      <w:proofErr w:type="gramStart"/>
      <w:r>
        <w:rPr>
          <w:lang w:eastAsia="zh-CN"/>
        </w:rPr>
        <w:t>蠡</w:t>
      </w:r>
      <w:proofErr w:type="gramEnd"/>
      <w:r>
        <w:rPr>
          <w:lang w:eastAsia="zh-CN"/>
        </w:rPr>
        <w:t>測。方涓埃之未</w:t>
      </w:r>
    </w:p>
    <w:p w14:paraId="6095641B" w14:textId="77777777" w:rsidR="007A29CB" w:rsidRDefault="00000000">
      <w:pPr>
        <w:rPr>
          <w:lang w:eastAsia="zh-CN"/>
        </w:rPr>
      </w:pPr>
      <w:r>
        <w:rPr>
          <w:lang w:eastAsia="zh-CN"/>
        </w:rPr>
        <w:t>效，正</w:t>
      </w:r>
      <w:proofErr w:type="gramStart"/>
      <w:r>
        <w:rPr>
          <w:lang w:eastAsia="zh-CN"/>
        </w:rPr>
        <w:t>悚惕</w:t>
      </w:r>
      <w:proofErr w:type="gramEnd"/>
      <w:r>
        <w:rPr>
          <w:lang w:eastAsia="zh-CN"/>
        </w:rPr>
        <w:t>之彌深。恭逢全</w:t>
      </w:r>
      <w:proofErr w:type="gramStart"/>
      <w:r>
        <w:rPr>
          <w:lang w:eastAsia="zh-CN"/>
        </w:rPr>
        <w:t>帙</w:t>
      </w:r>
      <w:proofErr w:type="gramEnd"/>
      <w:r>
        <w:rPr>
          <w:lang w:eastAsia="zh-CN"/>
        </w:rPr>
        <w:t>告成，迺荷温綸</w:t>
      </w:r>
      <w:proofErr w:type="gramStart"/>
      <w:r>
        <w:rPr>
          <w:lang w:eastAsia="zh-CN"/>
        </w:rPr>
        <w:t>特</w:t>
      </w:r>
      <w:proofErr w:type="gramEnd"/>
      <w:r>
        <w:rPr>
          <w:lang w:eastAsia="zh-CN"/>
        </w:rPr>
        <w:t>沛。前此</w:t>
      </w:r>
      <w:proofErr w:type="gramStart"/>
      <w:r>
        <w:rPr>
          <w:lang w:eastAsia="zh-CN"/>
        </w:rPr>
        <w:t>叨恩任</w:t>
      </w:r>
      <w:proofErr w:type="gramEnd"/>
      <w:r>
        <w:rPr>
          <w:lang w:eastAsia="zh-CN"/>
        </w:rPr>
        <w:t>子，已雨露之優霑；今兹</w:t>
      </w:r>
    </w:p>
    <w:p w14:paraId="5E2E4F86" w14:textId="77777777" w:rsidR="007A29CB" w:rsidRDefault="00000000">
      <w:proofErr w:type="spellStart"/>
      <w:r>
        <w:t>越次補官，更生成之疊被。鏤心靡極，泥首滋虔。奕禩垂庥，衍萬億京垓。而聿欽繼述</w:t>
      </w:r>
      <w:proofErr w:type="spellEnd"/>
    </w:p>
    <w:p w14:paraId="31ADC137" w14:textId="77777777" w:rsidR="007A29CB" w:rsidRDefault="00000000">
      <w:pPr>
        <w:rPr>
          <w:lang w:eastAsia="zh-CN"/>
        </w:rPr>
      </w:pPr>
      <w:r>
        <w:rPr>
          <w:lang w:eastAsia="zh-CN"/>
        </w:rPr>
        <w:t>【第</w:t>
      </w:r>
      <w:r>
        <w:rPr>
          <w:lang w:eastAsia="zh-CN"/>
        </w:rPr>
        <w:t>28</w:t>
      </w:r>
      <w:r>
        <w:rPr>
          <w:lang w:eastAsia="zh-CN"/>
        </w:rPr>
        <w:t>页】</w:t>
      </w:r>
    </w:p>
    <w:p w14:paraId="71DA2648" w14:textId="77777777" w:rsidR="007A29CB" w:rsidRDefault="00000000">
      <w:pPr>
        <w:rPr>
          <w:lang w:eastAsia="zh-CN"/>
        </w:rPr>
      </w:pPr>
      <w:r>
        <w:rPr>
          <w:lang w:eastAsia="zh-CN"/>
        </w:rPr>
        <w:t>全家戴德，合祖孫父子而共沐栽培。臣惟有</w:t>
      </w:r>
      <w:proofErr w:type="gramStart"/>
      <w:r>
        <w:rPr>
          <w:lang w:eastAsia="zh-CN"/>
        </w:rPr>
        <w:t>勉勗</w:t>
      </w:r>
      <w:proofErr w:type="gramEnd"/>
      <w:r>
        <w:rPr>
          <w:lang w:eastAsia="zh-CN"/>
        </w:rPr>
        <w:t>臣子</w:t>
      </w:r>
      <w:proofErr w:type="gramStart"/>
      <w:r>
        <w:rPr>
          <w:lang w:eastAsia="zh-CN"/>
        </w:rPr>
        <w:t>壽</w:t>
      </w:r>
      <w:proofErr w:type="gramEnd"/>
      <w:r>
        <w:rPr>
          <w:lang w:eastAsia="zh-CN"/>
        </w:rPr>
        <w:t>昌盡心職守，力</w:t>
      </w:r>
      <w:proofErr w:type="gramStart"/>
      <w:r>
        <w:rPr>
          <w:lang w:eastAsia="zh-CN"/>
        </w:rPr>
        <w:t>矢</w:t>
      </w:r>
      <w:proofErr w:type="gramEnd"/>
      <w:r>
        <w:rPr>
          <w:lang w:eastAsia="zh-CN"/>
        </w:rPr>
        <w:t>慎勤，以冀仰</w:t>
      </w:r>
      <w:proofErr w:type="gramStart"/>
      <w:r>
        <w:rPr>
          <w:lang w:eastAsia="zh-CN"/>
        </w:rPr>
        <w:t>報</w:t>
      </w:r>
      <w:proofErr w:type="gramEnd"/>
    </w:p>
    <w:p w14:paraId="58FB870D" w14:textId="77777777" w:rsidR="007A29CB" w:rsidRDefault="00000000">
      <w:proofErr w:type="spellStart"/>
      <w:r>
        <w:lastRenderedPageBreak/>
        <w:t>高厚洪慈於萬一耳。謹奏</w:t>
      </w:r>
      <w:proofErr w:type="spellEnd"/>
      <w:r>
        <w:t>。</w:t>
      </w:r>
    </w:p>
    <w:p w14:paraId="4478D0F8"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9F58C5D" w14:textId="77777777" w:rsidR="007A29CB" w:rsidRDefault="00000000">
      <w:pPr>
        <w:rPr>
          <w:lang w:eastAsia="zh-CN"/>
        </w:rPr>
      </w:pPr>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卷二。道光三年四月</w:t>
      </w:r>
      <w:proofErr w:type="spellEnd"/>
      <w:r>
        <w:rPr>
          <w:rFonts w:eastAsia="宋体" w:hint="eastAsia"/>
          <w:lang w:eastAsia="zh-CN"/>
        </w:rPr>
        <w:t>《</w:t>
      </w:r>
      <w:proofErr w:type="spellStart"/>
      <w:r>
        <w:t>仁宗實録</w:t>
      </w:r>
      <w:proofErr w:type="spellEnd"/>
      <w:r>
        <w:rPr>
          <w:rFonts w:eastAsia="宋体" w:hint="eastAsia"/>
          <w:lang w:eastAsia="zh-CN"/>
        </w:rPr>
        <w:t>》</w:t>
      </w:r>
      <w:proofErr w:type="spellStart"/>
      <w:r>
        <w:t>漢文本告竣，宣宗賜紗一端</w:t>
      </w:r>
      <w:proofErr w:type="spellEnd"/>
      <w:r>
        <w:t>。</w:t>
      </w:r>
      <w:r>
        <w:rPr>
          <w:lang w:eastAsia="zh-CN"/>
        </w:rPr>
        <w:t>又長子户</w:t>
      </w:r>
    </w:p>
    <w:p w14:paraId="0C16B690" w14:textId="77777777" w:rsidR="007A29CB" w:rsidRDefault="00000000">
      <w:pPr>
        <w:rPr>
          <w:lang w:eastAsia="zh-CN"/>
        </w:rPr>
      </w:pPr>
      <w:r>
        <w:rPr>
          <w:lang w:eastAsia="zh-CN"/>
        </w:rPr>
        <w:t>部候補主事王</w:t>
      </w:r>
      <w:proofErr w:type="gramStart"/>
      <w:r>
        <w:rPr>
          <w:lang w:eastAsia="zh-CN"/>
        </w:rPr>
        <w:t>壽</w:t>
      </w:r>
      <w:proofErr w:type="gramEnd"/>
      <w:r>
        <w:rPr>
          <w:lang w:eastAsia="zh-CN"/>
        </w:rPr>
        <w:t>昌奉</w:t>
      </w:r>
      <w:r>
        <w:rPr>
          <w:rFonts w:eastAsia="宋体" w:hint="eastAsia"/>
          <w:lang w:eastAsia="zh-CN"/>
        </w:rPr>
        <w:t>“</w:t>
      </w:r>
      <w:r>
        <w:rPr>
          <w:lang w:eastAsia="zh-CN"/>
        </w:rPr>
        <w:t>遇缺即補</w:t>
      </w:r>
      <w:r>
        <w:rPr>
          <w:rFonts w:eastAsia="宋体" w:hint="eastAsia"/>
          <w:lang w:eastAsia="zh-CN"/>
        </w:rPr>
        <w:t>”</w:t>
      </w:r>
      <w:r>
        <w:rPr>
          <w:lang w:eastAsia="zh-CN"/>
        </w:rPr>
        <w:t>諭。二十日，王引之撰此謝恩</w:t>
      </w:r>
      <w:proofErr w:type="gramStart"/>
      <w:r>
        <w:rPr>
          <w:lang w:eastAsia="zh-CN"/>
        </w:rPr>
        <w:t>摺</w:t>
      </w:r>
      <w:proofErr w:type="gramEnd"/>
    </w:p>
    <w:p w14:paraId="5E665F91" w14:textId="77777777" w:rsidR="007A29CB" w:rsidRDefault="00000000">
      <w:proofErr w:type="spellStart"/>
      <w:r>
        <w:t>遵旨會議覆奏摺道光四年。案：此摺與盧尚書蔭溥會奏</w:t>
      </w:r>
      <w:proofErr w:type="spellEnd"/>
      <w:r>
        <w:t>。</w:t>
      </w:r>
    </w:p>
    <w:p w14:paraId="186D32CB" w14:textId="77777777" w:rsidR="007A29CB" w:rsidRDefault="00000000">
      <w:pPr>
        <w:rPr>
          <w:rFonts w:eastAsia="宋体"/>
          <w:lang w:eastAsia="zh-CN"/>
        </w:rPr>
      </w:pPr>
      <w:proofErr w:type="spellStart"/>
      <w:r>
        <w:t>奏爲遵旨會議具奏事。禮部尚書汪廷珍奏</w:t>
      </w:r>
      <w:proofErr w:type="spellEnd"/>
      <w:r>
        <w:rPr>
          <w:rFonts w:eastAsia="宋体" w:hint="eastAsia"/>
          <w:lang w:eastAsia="zh-CN"/>
        </w:rPr>
        <w:t>《</w:t>
      </w:r>
      <w:proofErr w:type="spellStart"/>
      <w:r>
        <w:t>題缺主事新例名實不符，請確查更正</w:t>
      </w:r>
      <w:proofErr w:type="spellEnd"/>
      <w:r>
        <w:rPr>
          <w:rFonts w:eastAsia="宋体" w:hint="eastAsia"/>
          <w:lang w:eastAsia="zh-CN"/>
        </w:rPr>
        <w:t>》</w:t>
      </w:r>
    </w:p>
    <w:p w14:paraId="3042458D" w14:textId="77777777" w:rsidR="007A29CB" w:rsidRDefault="00000000">
      <w:proofErr w:type="spellStart"/>
      <w:proofErr w:type="gramStart"/>
      <w:r>
        <w:t>摺</w:t>
      </w:r>
      <w:proofErr w:type="gramEnd"/>
      <w:r>
        <w:t>，道光四年二月初十日奉旨</w:t>
      </w:r>
      <w:proofErr w:type="spellEnd"/>
      <w:r>
        <w:t>：</w:t>
      </w:r>
      <w:r>
        <w:rPr>
          <w:rFonts w:eastAsia="宋体" w:hint="eastAsia"/>
          <w:lang w:eastAsia="zh-CN"/>
        </w:rPr>
        <w:t>“</w:t>
      </w:r>
      <w:proofErr w:type="spellStart"/>
      <w:r>
        <w:t>大學士、軍機大臣</w:t>
      </w:r>
      <w:proofErr w:type="gramStart"/>
      <w:r>
        <w:t>會</w:t>
      </w:r>
      <w:proofErr w:type="gramEnd"/>
      <w:r>
        <w:t>同吏部覈議具奏。欽此</w:t>
      </w:r>
      <w:proofErr w:type="spellEnd"/>
      <w:r>
        <w:t>。</w:t>
      </w:r>
      <w:r>
        <w:rPr>
          <w:rFonts w:eastAsia="宋体" w:hint="eastAsia"/>
          <w:lang w:eastAsia="zh-CN"/>
        </w:rPr>
        <w:t>”</w:t>
      </w:r>
      <w:proofErr w:type="spellStart"/>
      <w:r>
        <w:t>臣等竊惟</w:t>
      </w:r>
      <w:proofErr w:type="spellEnd"/>
    </w:p>
    <w:p w14:paraId="797307B6" w14:textId="77777777" w:rsidR="007A29CB" w:rsidRDefault="00000000">
      <w:proofErr w:type="spellStart"/>
      <w:r>
        <w:t>官人之道，必以量才稱職爲先</w:t>
      </w:r>
      <w:proofErr w:type="spellEnd"/>
      <w:r>
        <w:t>。</w:t>
      </w:r>
      <w:r>
        <w:rPr>
          <w:lang w:eastAsia="zh-CN"/>
        </w:rPr>
        <w:t>我朝定制，於内外職官，分設題缺、選缺。</w:t>
      </w:r>
      <w:proofErr w:type="spellStart"/>
      <w:r>
        <w:t>循名責實，題缺</w:t>
      </w:r>
      <w:proofErr w:type="spellEnd"/>
    </w:p>
    <w:p w14:paraId="4CFBDAFC" w14:textId="77777777" w:rsidR="007A29CB" w:rsidRDefault="00000000">
      <w:pPr>
        <w:rPr>
          <w:lang w:eastAsia="zh-CN"/>
        </w:rPr>
      </w:pPr>
      <w:r>
        <w:rPr>
          <w:lang w:eastAsia="zh-CN"/>
        </w:rPr>
        <w:t>所以</w:t>
      </w:r>
      <w:proofErr w:type="gramStart"/>
      <w:r>
        <w:rPr>
          <w:lang w:eastAsia="zh-CN"/>
        </w:rPr>
        <w:t>勵</w:t>
      </w:r>
      <w:proofErr w:type="gramEnd"/>
      <w:r>
        <w:rPr>
          <w:lang w:eastAsia="zh-CN"/>
        </w:rPr>
        <w:t>人才，選</w:t>
      </w:r>
      <w:proofErr w:type="gramStart"/>
      <w:r>
        <w:rPr>
          <w:lang w:eastAsia="zh-CN"/>
        </w:rPr>
        <w:t>缺所以叙</w:t>
      </w:r>
      <w:proofErr w:type="gramEnd"/>
      <w:r>
        <w:rPr>
          <w:lang w:eastAsia="zh-CN"/>
        </w:rPr>
        <w:t>資格，二者判然不同，亦</w:t>
      </w:r>
      <w:proofErr w:type="gramStart"/>
      <w:r>
        <w:rPr>
          <w:lang w:eastAsia="zh-CN"/>
        </w:rPr>
        <w:t>復</w:t>
      </w:r>
      <w:proofErr w:type="gramEnd"/>
      <w:r>
        <w:rPr>
          <w:lang w:eastAsia="zh-CN"/>
        </w:rPr>
        <w:t>並行不悖。意美法良，誠當萬</w:t>
      </w:r>
      <w:proofErr w:type="gramStart"/>
      <w:r>
        <w:rPr>
          <w:lang w:eastAsia="zh-CN"/>
        </w:rPr>
        <w:t>世</w:t>
      </w:r>
      <w:proofErr w:type="gramEnd"/>
      <w:r>
        <w:rPr>
          <w:lang w:eastAsia="zh-CN"/>
        </w:rPr>
        <w:t>遵守</w:t>
      </w:r>
    </w:p>
    <w:p w14:paraId="750CD7C6" w14:textId="77777777" w:rsidR="007A29CB" w:rsidRDefault="00000000">
      <w:pPr>
        <w:rPr>
          <w:lang w:eastAsia="zh-CN"/>
        </w:rPr>
      </w:pPr>
      <w:r>
        <w:rPr>
          <w:lang w:eastAsia="zh-CN"/>
        </w:rPr>
        <w:t>是以京官自郎中、員外、内閣</w:t>
      </w:r>
      <w:proofErr w:type="gramStart"/>
      <w:r>
        <w:rPr>
          <w:lang w:eastAsia="zh-CN"/>
        </w:rPr>
        <w:t>侍</w:t>
      </w:r>
      <w:proofErr w:type="gramEnd"/>
      <w:r>
        <w:rPr>
          <w:lang w:eastAsia="zh-CN"/>
        </w:rPr>
        <w:t>讀以及寺、</w:t>
      </w:r>
      <w:proofErr w:type="gramStart"/>
      <w:r>
        <w:rPr>
          <w:lang w:eastAsia="zh-CN"/>
        </w:rPr>
        <w:t>丞</w:t>
      </w:r>
      <w:proofErr w:type="gramEnd"/>
      <w:r>
        <w:rPr>
          <w:lang w:eastAsia="zh-CN"/>
        </w:rPr>
        <w:t>、署、正等官外官自道府同知通判州縣以</w:t>
      </w:r>
    </w:p>
    <w:p w14:paraId="08BECC28" w14:textId="77777777" w:rsidR="007A29CB" w:rsidRDefault="00000000">
      <w:pPr>
        <w:rPr>
          <w:lang w:eastAsia="zh-CN"/>
        </w:rPr>
      </w:pPr>
      <w:proofErr w:type="spellStart"/>
      <w:r>
        <w:t>及佐雜等官，凡屬題缺，悉由該上司秉公遴選題補，從無再論資俸先後之事</w:t>
      </w:r>
      <w:proofErr w:type="spellEnd"/>
      <w:r>
        <w:t>。</w:t>
      </w:r>
      <w:r>
        <w:rPr>
          <w:lang w:eastAsia="zh-CN"/>
        </w:rPr>
        <w:t>其理顯然</w:t>
      </w:r>
    </w:p>
    <w:p w14:paraId="1AAACC83" w14:textId="77777777" w:rsidR="007A29CB" w:rsidRDefault="00000000">
      <w:pPr>
        <w:rPr>
          <w:lang w:eastAsia="zh-CN"/>
        </w:rPr>
      </w:pPr>
      <w:r>
        <w:rPr>
          <w:lang w:eastAsia="zh-CN"/>
        </w:rPr>
        <w:t>本自無可疑議。溯查乾隆九年欽定各部郎中、員外、主事題缺令該堂官</w:t>
      </w:r>
      <w:proofErr w:type="gramStart"/>
      <w:r>
        <w:rPr>
          <w:lang w:eastAsia="zh-CN"/>
        </w:rPr>
        <w:t>於</w:t>
      </w:r>
      <w:proofErr w:type="gramEnd"/>
      <w:r>
        <w:rPr>
          <w:lang w:eastAsia="zh-CN"/>
        </w:rPr>
        <w:t>現任</w:t>
      </w:r>
      <w:proofErr w:type="gramStart"/>
      <w:r>
        <w:rPr>
          <w:lang w:eastAsia="zh-CN"/>
        </w:rPr>
        <w:t>屬</w:t>
      </w:r>
      <w:proofErr w:type="gramEnd"/>
      <w:r>
        <w:rPr>
          <w:lang w:eastAsia="zh-CN"/>
        </w:rPr>
        <w:t>員内</w:t>
      </w:r>
      <w:proofErr w:type="gramStart"/>
      <w:r>
        <w:rPr>
          <w:lang w:eastAsia="zh-CN"/>
        </w:rPr>
        <w:t>揀</w:t>
      </w:r>
      <w:proofErr w:type="gramEnd"/>
    </w:p>
    <w:p w14:paraId="257476FD" w14:textId="77777777" w:rsidR="007A29CB" w:rsidRDefault="00000000">
      <w:pPr>
        <w:rPr>
          <w:lang w:eastAsia="zh-CN"/>
        </w:rPr>
      </w:pPr>
      <w:r>
        <w:rPr>
          <w:lang w:eastAsia="zh-CN"/>
        </w:rPr>
        <w:t>【第</w:t>
      </w:r>
      <w:r>
        <w:rPr>
          <w:lang w:eastAsia="zh-CN"/>
        </w:rPr>
        <w:t>29</w:t>
      </w:r>
      <w:r>
        <w:rPr>
          <w:lang w:eastAsia="zh-CN"/>
        </w:rPr>
        <w:t>页】</w:t>
      </w:r>
    </w:p>
    <w:p w14:paraId="000580A3" w14:textId="77777777" w:rsidR="007A29CB" w:rsidRDefault="00000000">
      <w:r>
        <w:rPr>
          <w:lang w:eastAsia="zh-CN"/>
        </w:rPr>
        <w:t>選保題。如</w:t>
      </w:r>
      <w:proofErr w:type="gramStart"/>
      <w:r>
        <w:rPr>
          <w:lang w:eastAsia="zh-CN"/>
        </w:rPr>
        <w:t>揀</w:t>
      </w:r>
      <w:proofErr w:type="gramEnd"/>
      <w:r>
        <w:rPr>
          <w:lang w:eastAsia="zh-CN"/>
        </w:rPr>
        <w:t>選不得其人，仍歸銓選。自此以</w:t>
      </w:r>
      <w:proofErr w:type="gramStart"/>
      <w:r>
        <w:rPr>
          <w:lang w:eastAsia="zh-CN"/>
        </w:rPr>
        <w:t>後</w:t>
      </w:r>
      <w:proofErr w:type="gramEnd"/>
      <w:r>
        <w:rPr>
          <w:lang w:eastAsia="zh-CN"/>
        </w:rPr>
        <w:t>，行之四十年，毫無流弊。</w:t>
      </w:r>
      <w:proofErr w:type="spellStart"/>
      <w:r>
        <w:t>現在吏部銓選</w:t>
      </w:r>
      <w:proofErr w:type="spellEnd"/>
    </w:p>
    <w:p w14:paraId="6E248D95" w14:textId="77777777" w:rsidR="007A29CB" w:rsidRDefault="00000000">
      <w:pPr>
        <w:rPr>
          <w:lang w:eastAsia="zh-CN"/>
        </w:rPr>
      </w:pPr>
      <w:r>
        <w:rPr>
          <w:lang w:eastAsia="zh-CN"/>
        </w:rPr>
        <w:t>滿官、漢官，</w:t>
      </w:r>
      <w:proofErr w:type="gramStart"/>
      <w:r>
        <w:rPr>
          <w:lang w:eastAsia="zh-CN"/>
        </w:rPr>
        <w:t>則例内俱</w:t>
      </w:r>
      <w:proofErr w:type="gramEnd"/>
      <w:r>
        <w:rPr>
          <w:lang w:eastAsia="zh-CN"/>
        </w:rPr>
        <w:t>載明各部郎中、員外、主事題缺，遇有缺出，令該堂官</w:t>
      </w:r>
      <w:proofErr w:type="gramStart"/>
      <w:r>
        <w:rPr>
          <w:lang w:eastAsia="zh-CN"/>
        </w:rPr>
        <w:t>揀</w:t>
      </w:r>
      <w:proofErr w:type="gramEnd"/>
      <w:r>
        <w:rPr>
          <w:lang w:eastAsia="zh-CN"/>
        </w:rPr>
        <w:t>選題補。</w:t>
      </w:r>
      <w:proofErr w:type="gramStart"/>
      <w:r>
        <w:rPr>
          <w:lang w:eastAsia="zh-CN"/>
        </w:rPr>
        <w:t>煌</w:t>
      </w:r>
      <w:proofErr w:type="gramEnd"/>
    </w:p>
    <w:p w14:paraId="0B5878F5" w14:textId="77777777" w:rsidR="007A29CB" w:rsidRDefault="00000000">
      <w:pPr>
        <w:rPr>
          <w:lang w:eastAsia="zh-CN"/>
        </w:rPr>
      </w:pPr>
      <w:proofErr w:type="gramStart"/>
      <w:r>
        <w:rPr>
          <w:lang w:eastAsia="zh-CN"/>
        </w:rPr>
        <w:t>煌</w:t>
      </w:r>
      <w:proofErr w:type="gramEnd"/>
      <w:r>
        <w:rPr>
          <w:lang w:eastAsia="zh-CN"/>
        </w:rPr>
        <w:t>成憲，至今未敢更易。乃</w:t>
      </w:r>
      <w:proofErr w:type="gramStart"/>
      <w:r>
        <w:rPr>
          <w:lang w:eastAsia="zh-CN"/>
        </w:rPr>
        <w:t>於</w:t>
      </w:r>
      <w:proofErr w:type="gramEnd"/>
      <w:r>
        <w:rPr>
          <w:lang w:eastAsia="zh-CN"/>
        </w:rPr>
        <w:t>乾隆四十七年，御史李</w:t>
      </w:r>
      <w:proofErr w:type="gramStart"/>
      <w:r>
        <w:rPr>
          <w:lang w:eastAsia="zh-CN"/>
        </w:rPr>
        <w:t>翮</w:t>
      </w:r>
      <w:proofErr w:type="gramEnd"/>
      <w:r>
        <w:rPr>
          <w:lang w:eastAsia="zh-CN"/>
        </w:rPr>
        <w:t>創有請定額外人員叙補之奏。其</w:t>
      </w:r>
    </w:p>
    <w:p w14:paraId="5C24F896" w14:textId="77777777" w:rsidR="007A29CB" w:rsidRDefault="00000000">
      <w:pPr>
        <w:rPr>
          <w:lang w:eastAsia="zh-CN"/>
        </w:rPr>
      </w:pPr>
      <w:r>
        <w:rPr>
          <w:lang w:eastAsia="zh-CN"/>
        </w:rPr>
        <w:t>意</w:t>
      </w:r>
      <w:proofErr w:type="gramStart"/>
      <w:r>
        <w:rPr>
          <w:lang w:eastAsia="zh-CN"/>
        </w:rPr>
        <w:t>專</w:t>
      </w:r>
      <w:proofErr w:type="gramEnd"/>
      <w:r>
        <w:rPr>
          <w:lang w:eastAsia="zh-CN"/>
        </w:rPr>
        <w:t>爲捐納議叙人員叙補易</w:t>
      </w:r>
      <w:proofErr w:type="gramStart"/>
      <w:r>
        <w:rPr>
          <w:lang w:eastAsia="zh-CN"/>
        </w:rPr>
        <w:t>於</w:t>
      </w:r>
      <w:proofErr w:type="gramEnd"/>
      <w:r>
        <w:rPr>
          <w:lang w:eastAsia="zh-CN"/>
        </w:rPr>
        <w:t>得缺地步，而以散</w:t>
      </w:r>
      <w:proofErr w:type="gramStart"/>
      <w:r>
        <w:rPr>
          <w:lang w:eastAsia="zh-CN"/>
        </w:rPr>
        <w:t>館改部人</w:t>
      </w:r>
      <w:proofErr w:type="gramEnd"/>
      <w:r>
        <w:rPr>
          <w:lang w:eastAsia="zh-CN"/>
        </w:rPr>
        <w:t>員得缺較優爲詞。彼時吏部</w:t>
      </w:r>
      <w:proofErr w:type="gramStart"/>
      <w:r>
        <w:rPr>
          <w:lang w:eastAsia="zh-CN"/>
        </w:rPr>
        <w:t>遽</w:t>
      </w:r>
      <w:proofErr w:type="gramEnd"/>
    </w:p>
    <w:p w14:paraId="11618B6E" w14:textId="77777777" w:rsidR="007A29CB" w:rsidRDefault="00000000">
      <w:pPr>
        <w:rPr>
          <w:lang w:eastAsia="zh-CN"/>
        </w:rPr>
      </w:pPr>
      <w:r>
        <w:rPr>
          <w:lang w:eastAsia="zh-CN"/>
        </w:rPr>
        <w:t>行議准，</w:t>
      </w:r>
      <w:proofErr w:type="gramStart"/>
      <w:r>
        <w:rPr>
          <w:lang w:eastAsia="zh-CN"/>
        </w:rPr>
        <w:t>摺</w:t>
      </w:r>
      <w:proofErr w:type="gramEnd"/>
      <w:r>
        <w:rPr>
          <w:lang w:eastAsia="zh-CN"/>
        </w:rPr>
        <w:t>内因有</w:t>
      </w:r>
      <w:r>
        <w:rPr>
          <w:rFonts w:eastAsia="宋体" w:hint="eastAsia"/>
          <w:lang w:eastAsia="zh-CN"/>
        </w:rPr>
        <w:t>“</w:t>
      </w:r>
      <w:r>
        <w:rPr>
          <w:lang w:eastAsia="zh-CN"/>
        </w:rPr>
        <w:t>按其</w:t>
      </w:r>
      <w:proofErr w:type="gramStart"/>
      <w:r>
        <w:rPr>
          <w:lang w:eastAsia="zh-CN"/>
        </w:rPr>
        <w:t>應</w:t>
      </w:r>
      <w:proofErr w:type="gramEnd"/>
      <w:r>
        <w:rPr>
          <w:lang w:eastAsia="zh-CN"/>
        </w:rPr>
        <w:t>得題選各缺，</w:t>
      </w:r>
      <w:proofErr w:type="gramStart"/>
      <w:r>
        <w:rPr>
          <w:lang w:eastAsia="zh-CN"/>
        </w:rPr>
        <w:t>一</w:t>
      </w:r>
      <w:proofErr w:type="gramEnd"/>
      <w:r>
        <w:rPr>
          <w:lang w:eastAsia="zh-CN"/>
        </w:rPr>
        <w:t>體統較先</w:t>
      </w:r>
      <w:proofErr w:type="gramStart"/>
      <w:r>
        <w:rPr>
          <w:lang w:eastAsia="zh-CN"/>
        </w:rPr>
        <w:t>後</w:t>
      </w:r>
      <w:proofErr w:type="gramEnd"/>
      <w:r>
        <w:rPr>
          <w:lang w:eastAsia="zh-CN"/>
        </w:rPr>
        <w:t>挨次題補</w:t>
      </w:r>
      <w:r>
        <w:rPr>
          <w:rFonts w:eastAsia="宋体" w:hint="eastAsia"/>
          <w:lang w:eastAsia="zh-CN"/>
        </w:rPr>
        <w:t>”</w:t>
      </w:r>
      <w:r>
        <w:rPr>
          <w:lang w:eastAsia="zh-CN"/>
        </w:rPr>
        <w:t>之語。蓋捐納議叙人員</w:t>
      </w:r>
    </w:p>
    <w:p w14:paraId="662EB4E1" w14:textId="77777777" w:rsidR="007A29CB" w:rsidRDefault="00000000">
      <w:pPr>
        <w:rPr>
          <w:lang w:eastAsia="zh-CN"/>
        </w:rPr>
      </w:pPr>
      <w:r>
        <w:rPr>
          <w:lang w:eastAsia="zh-CN"/>
        </w:rPr>
        <w:t>例不准補題缺，自</w:t>
      </w:r>
      <w:proofErr w:type="gramStart"/>
      <w:r>
        <w:rPr>
          <w:lang w:eastAsia="zh-CN"/>
        </w:rPr>
        <w:t>應</w:t>
      </w:r>
      <w:proofErr w:type="gramEnd"/>
      <w:r>
        <w:rPr>
          <w:lang w:eastAsia="zh-CN"/>
        </w:rPr>
        <w:t>各按</w:t>
      </w:r>
      <w:proofErr w:type="gramStart"/>
      <w:r>
        <w:rPr>
          <w:lang w:eastAsia="zh-CN"/>
        </w:rPr>
        <w:t>應</w:t>
      </w:r>
      <w:proofErr w:type="gramEnd"/>
      <w:r>
        <w:rPr>
          <w:lang w:eastAsia="zh-CN"/>
        </w:rPr>
        <w:t>得題選之缺，以示區别。若統較先</w:t>
      </w:r>
      <w:proofErr w:type="gramStart"/>
      <w:r>
        <w:rPr>
          <w:lang w:eastAsia="zh-CN"/>
        </w:rPr>
        <w:t>後</w:t>
      </w:r>
      <w:proofErr w:type="gramEnd"/>
      <w:r>
        <w:rPr>
          <w:lang w:eastAsia="zh-CN"/>
        </w:rPr>
        <w:t>挨次题補。則</w:t>
      </w:r>
      <w:proofErr w:type="gramStart"/>
      <w:r>
        <w:rPr>
          <w:lang w:eastAsia="zh-CN"/>
        </w:rPr>
        <w:t>應專</w:t>
      </w:r>
      <w:proofErr w:type="gramEnd"/>
      <w:r>
        <w:rPr>
          <w:lang w:eastAsia="zh-CN"/>
        </w:rPr>
        <w:t>指選缺</w:t>
      </w:r>
    </w:p>
    <w:p w14:paraId="28DE053D" w14:textId="77777777" w:rsidR="007A29CB" w:rsidRDefault="00000000">
      <w:pPr>
        <w:rPr>
          <w:lang w:eastAsia="zh-CN"/>
        </w:rPr>
      </w:pPr>
      <w:proofErr w:type="spellStart"/>
      <w:r>
        <w:t>而言，題缺本無挨次之例，不得含混牽入也</w:t>
      </w:r>
      <w:proofErr w:type="spellEnd"/>
      <w:r>
        <w:t>。</w:t>
      </w:r>
      <w:r>
        <w:rPr>
          <w:lang w:eastAsia="zh-CN"/>
        </w:rPr>
        <w:t>至李翮摺内所引三十九年舒赫德等原奏，則</w:t>
      </w:r>
    </w:p>
    <w:p w14:paraId="687BC568" w14:textId="77777777" w:rsidR="007A29CB" w:rsidRDefault="00000000">
      <w:proofErr w:type="spellStart"/>
      <w:r>
        <w:t>是學習主事奏留後專補本部，不歸通選之緣起。既改通選而專補本部，自當按照甲第名</w:t>
      </w:r>
      <w:proofErr w:type="spellEnd"/>
    </w:p>
    <w:p w14:paraId="6F511539" w14:textId="77777777" w:rsidR="007A29CB" w:rsidRDefault="00000000">
      <w:proofErr w:type="spellStart"/>
      <w:r>
        <w:lastRenderedPageBreak/>
        <w:t>次。吏部議覆孟生蕙條奏，係爲報滿後又實計行走日期而言俱未議及題缺一字也。迨</w:t>
      </w:r>
      <w:proofErr w:type="spellEnd"/>
    </w:p>
    <w:p w14:paraId="14A821DF" w14:textId="77777777" w:rsidR="007A29CB" w:rsidRDefault="00000000">
      <w:pPr>
        <w:rPr>
          <w:lang w:eastAsia="zh-CN"/>
        </w:rPr>
      </w:pPr>
      <w:r>
        <w:rPr>
          <w:lang w:eastAsia="zh-CN"/>
        </w:rPr>
        <w:t>四十八年，吏部清</w:t>
      </w:r>
      <w:proofErr w:type="gramStart"/>
      <w:r>
        <w:rPr>
          <w:lang w:eastAsia="zh-CN"/>
        </w:rPr>
        <w:t>書</w:t>
      </w:r>
      <w:proofErr w:type="gramEnd"/>
      <w:r>
        <w:rPr>
          <w:rFonts w:eastAsia="宋体" w:hint="eastAsia"/>
          <w:lang w:eastAsia="zh-CN"/>
        </w:rPr>
        <w:t>《</w:t>
      </w:r>
      <w:r>
        <w:rPr>
          <w:lang w:eastAsia="zh-CN"/>
        </w:rPr>
        <w:t>則例</w:t>
      </w:r>
      <w:r>
        <w:rPr>
          <w:rFonts w:eastAsia="宋体" w:hint="eastAsia"/>
          <w:lang w:eastAsia="zh-CN"/>
        </w:rPr>
        <w:t>》</w:t>
      </w:r>
      <w:r>
        <w:rPr>
          <w:lang w:eastAsia="zh-CN"/>
        </w:rPr>
        <w:t>告成，忽</w:t>
      </w:r>
      <w:proofErr w:type="gramStart"/>
      <w:r>
        <w:rPr>
          <w:lang w:eastAsia="zh-CN"/>
        </w:rPr>
        <w:t>於</w:t>
      </w:r>
      <w:proofErr w:type="gramEnd"/>
      <w:r>
        <w:rPr>
          <w:lang w:eastAsia="zh-CN"/>
        </w:rPr>
        <w:t>除授門内增</w:t>
      </w:r>
      <w:proofErr w:type="gramStart"/>
      <w:r>
        <w:rPr>
          <w:lang w:eastAsia="zh-CN"/>
        </w:rPr>
        <w:t>纂</w:t>
      </w:r>
      <w:proofErr w:type="gramEnd"/>
      <w:r>
        <w:rPr>
          <w:lang w:eastAsia="zh-CN"/>
        </w:rPr>
        <w:t>題補主事統較行走先</w:t>
      </w:r>
      <w:proofErr w:type="gramStart"/>
      <w:r>
        <w:rPr>
          <w:lang w:eastAsia="zh-CN"/>
        </w:rPr>
        <w:t>後一</w:t>
      </w:r>
      <w:proofErr w:type="gramEnd"/>
      <w:r>
        <w:rPr>
          <w:lang w:eastAsia="zh-CN"/>
        </w:rPr>
        <w:t>條，因訛成</w:t>
      </w:r>
    </w:p>
    <w:p w14:paraId="11282CB9" w14:textId="77777777" w:rsidR="007A29CB" w:rsidRDefault="00000000">
      <w:pPr>
        <w:rPr>
          <w:lang w:eastAsia="zh-CN"/>
        </w:rPr>
      </w:pPr>
      <w:r>
        <w:rPr>
          <w:lang w:eastAsia="zh-CN"/>
        </w:rPr>
        <w:t>誤，而不顧與</w:t>
      </w:r>
      <w:proofErr w:type="gramStart"/>
      <w:r>
        <w:rPr>
          <w:lang w:eastAsia="zh-CN"/>
        </w:rPr>
        <w:t>揀</w:t>
      </w:r>
      <w:proofErr w:type="gramEnd"/>
      <w:r>
        <w:rPr>
          <w:lang w:eastAsia="zh-CN"/>
        </w:rPr>
        <w:t>選門内所載題缺本例大相矛盾。其實乾隆九年所定之例，乃斟酌盡善之</w:t>
      </w:r>
    </w:p>
    <w:p w14:paraId="4D487E56" w14:textId="0FEF2271" w:rsidR="007A29CB" w:rsidRDefault="00000000">
      <w:proofErr w:type="spellStart"/>
      <w:r>
        <w:t>舊章。四十八年所增之條，乃</w:t>
      </w:r>
      <w:r w:rsidR="00654614">
        <w:t>沿</w:t>
      </w:r>
      <w:r>
        <w:t>襲訛誤之文，非舊章也。今以後起訛誤之文謂可仍舊，而</w:t>
      </w:r>
      <w:proofErr w:type="spellEnd"/>
    </w:p>
    <w:p w14:paraId="71238DDE" w14:textId="77777777" w:rsidR="007A29CB" w:rsidRDefault="00000000">
      <w:proofErr w:type="spellStart"/>
      <w:r>
        <w:t>不改復從前歷久遵行之例，揆之事理，未爲允協。總之題缺不論資格，方與國家簡賢使能</w:t>
      </w:r>
      <w:proofErr w:type="spellEnd"/>
    </w:p>
    <w:p w14:paraId="7C067BAD" w14:textId="77777777" w:rsidR="007A29CB" w:rsidRDefault="00000000">
      <w:pPr>
        <w:rPr>
          <w:lang w:eastAsia="zh-CN"/>
        </w:rPr>
      </w:pPr>
      <w:r>
        <w:rPr>
          <w:lang w:eastAsia="zh-CN"/>
        </w:rPr>
        <w:t>之意相符。舉凡内外大小各項題缺，</w:t>
      </w:r>
      <w:proofErr w:type="gramStart"/>
      <w:r>
        <w:rPr>
          <w:lang w:eastAsia="zh-CN"/>
        </w:rPr>
        <w:t>胥</w:t>
      </w:r>
      <w:proofErr w:type="gramEnd"/>
      <w:r>
        <w:rPr>
          <w:lang w:eastAsia="zh-CN"/>
        </w:rPr>
        <w:t>歸畫</w:t>
      </w:r>
      <w:proofErr w:type="gramStart"/>
      <w:r>
        <w:rPr>
          <w:lang w:eastAsia="zh-CN"/>
        </w:rPr>
        <w:t>一</w:t>
      </w:r>
      <w:proofErr w:type="gramEnd"/>
      <w:r>
        <w:rPr>
          <w:lang w:eastAsia="zh-CN"/>
        </w:rPr>
        <w:t>。若以題缺主事獨與選缺同較行走先</w:t>
      </w:r>
      <w:proofErr w:type="gramStart"/>
      <w:r>
        <w:rPr>
          <w:lang w:eastAsia="zh-CN"/>
        </w:rPr>
        <w:t>後</w:t>
      </w:r>
      <w:proofErr w:type="gramEnd"/>
    </w:p>
    <w:p w14:paraId="1FC389C5" w14:textId="77777777" w:rsidR="007A29CB" w:rsidRDefault="00000000">
      <w:pPr>
        <w:rPr>
          <w:lang w:eastAsia="zh-CN"/>
        </w:rPr>
      </w:pPr>
      <w:r>
        <w:rPr>
          <w:lang w:eastAsia="zh-CN"/>
        </w:rPr>
        <w:t>是</w:t>
      </w:r>
      <w:proofErr w:type="gramStart"/>
      <w:r>
        <w:rPr>
          <w:lang w:eastAsia="zh-CN"/>
        </w:rPr>
        <w:t>專</w:t>
      </w:r>
      <w:proofErr w:type="gramEnd"/>
      <w:r>
        <w:rPr>
          <w:lang w:eastAsia="zh-CN"/>
        </w:rPr>
        <w:t>爲分部人員便</w:t>
      </w:r>
      <w:proofErr w:type="gramStart"/>
      <w:r>
        <w:rPr>
          <w:lang w:eastAsia="zh-CN"/>
        </w:rPr>
        <w:t>於</w:t>
      </w:r>
      <w:proofErr w:type="gramEnd"/>
      <w:r>
        <w:rPr>
          <w:lang w:eastAsia="zh-CN"/>
        </w:rPr>
        <w:t>得缺起見而繁簡不分賢愚無别</w:t>
      </w:r>
      <w:proofErr w:type="gramStart"/>
      <w:r>
        <w:rPr>
          <w:lang w:eastAsia="zh-CN"/>
        </w:rPr>
        <w:t>於</w:t>
      </w:r>
      <w:proofErr w:type="gramEnd"/>
      <w:r>
        <w:rPr>
          <w:lang w:eastAsia="zh-CN"/>
        </w:rPr>
        <w:t>整飭部</w:t>
      </w:r>
      <w:proofErr w:type="gramStart"/>
      <w:r>
        <w:rPr>
          <w:lang w:eastAsia="zh-CN"/>
        </w:rPr>
        <w:t>務</w:t>
      </w:r>
      <w:proofErr w:type="gramEnd"/>
      <w:r>
        <w:rPr>
          <w:lang w:eastAsia="zh-CN"/>
        </w:rPr>
        <w:t>、鼓</w:t>
      </w:r>
      <w:proofErr w:type="gramStart"/>
      <w:r>
        <w:rPr>
          <w:lang w:eastAsia="zh-CN"/>
        </w:rPr>
        <w:t>勵</w:t>
      </w:r>
      <w:proofErr w:type="gramEnd"/>
      <w:r>
        <w:rPr>
          <w:lang w:eastAsia="zh-CN"/>
        </w:rPr>
        <w:t>人才之道均無</w:t>
      </w:r>
    </w:p>
    <w:p w14:paraId="2B891007" w14:textId="77777777" w:rsidR="007A29CB" w:rsidRDefault="00000000">
      <w:pPr>
        <w:rPr>
          <w:lang w:eastAsia="zh-CN"/>
        </w:rPr>
      </w:pPr>
      <w:r>
        <w:rPr>
          <w:lang w:eastAsia="zh-CN"/>
        </w:rPr>
        <w:t>【第</w:t>
      </w:r>
      <w:r>
        <w:rPr>
          <w:lang w:eastAsia="zh-CN"/>
        </w:rPr>
        <w:t>30</w:t>
      </w:r>
      <w:r>
        <w:rPr>
          <w:lang w:eastAsia="zh-CN"/>
        </w:rPr>
        <w:t>页】</w:t>
      </w:r>
    </w:p>
    <w:p w14:paraId="44389EA1" w14:textId="77777777" w:rsidR="007A29CB" w:rsidRDefault="00000000">
      <w:pPr>
        <w:rPr>
          <w:lang w:eastAsia="zh-CN"/>
        </w:rPr>
      </w:pPr>
      <w:r>
        <w:rPr>
          <w:lang w:eastAsia="zh-CN"/>
        </w:rPr>
        <w:t>裨益。至謂恐開奔競之門，則各部</w:t>
      </w:r>
      <w:proofErr w:type="gramStart"/>
      <w:r>
        <w:rPr>
          <w:lang w:eastAsia="zh-CN"/>
        </w:rPr>
        <w:t>院堂官於</w:t>
      </w:r>
      <w:proofErr w:type="gramEnd"/>
      <w:r>
        <w:rPr>
          <w:lang w:eastAsia="zh-CN"/>
        </w:rPr>
        <w:t>題補郎中、員外，皆不慮其奔競，獨</w:t>
      </w:r>
      <w:proofErr w:type="gramStart"/>
      <w:r>
        <w:rPr>
          <w:lang w:eastAsia="zh-CN"/>
        </w:rPr>
        <w:t>於</w:t>
      </w:r>
      <w:proofErr w:type="gramEnd"/>
      <w:r>
        <w:rPr>
          <w:lang w:eastAsia="zh-CN"/>
        </w:rPr>
        <w:t>題補主</w:t>
      </w:r>
    </w:p>
    <w:p w14:paraId="4B2A6845" w14:textId="77777777" w:rsidR="007A29CB" w:rsidRDefault="00000000">
      <w:proofErr w:type="spellStart"/>
      <w:r>
        <w:t>事慮其奔競，此不待辨而自明。若云題補與題陞不同，則吏部現行銓選漢官</w:t>
      </w:r>
      <w:proofErr w:type="spellEnd"/>
      <w:r>
        <w:rPr>
          <w:rFonts w:eastAsia="宋体" w:hint="eastAsia"/>
          <w:lang w:eastAsia="zh-CN"/>
        </w:rPr>
        <w:t>《</w:t>
      </w:r>
      <w:proofErr w:type="spellStart"/>
      <w:r>
        <w:t>則例</w:t>
      </w:r>
      <w:proofErr w:type="spellEnd"/>
      <w:r>
        <w:rPr>
          <w:rFonts w:eastAsia="宋体" w:hint="eastAsia"/>
          <w:lang w:eastAsia="zh-CN"/>
        </w:rPr>
        <w:t>》</w:t>
      </w:r>
      <w:proofErr w:type="spellStart"/>
      <w:r>
        <w:t>載明</w:t>
      </w:r>
      <w:proofErr w:type="spellEnd"/>
    </w:p>
    <w:p w14:paraId="34EEFA7B" w14:textId="77777777" w:rsidR="007A29CB" w:rsidRDefault="00000000">
      <w:proofErr w:type="spellStart"/>
      <w:r>
        <w:t>郎中、員外、主事題缺遇有缺出，令該堂官揀選保題。滿洲主事有筆帖式可陞，漢主事並</w:t>
      </w:r>
      <w:proofErr w:type="spellEnd"/>
    </w:p>
    <w:p w14:paraId="4F0C0B3D" w14:textId="77777777" w:rsidR="007A29CB" w:rsidRDefault="00000000">
      <w:proofErr w:type="spellStart"/>
      <w:r>
        <w:t>無可以題陞之員。其所稱揀選保題非指題補而何？臣等詳覈前後例案應請如該尚書</w:t>
      </w:r>
      <w:proofErr w:type="spellEnd"/>
    </w:p>
    <w:p w14:paraId="1C17F2BD" w14:textId="77777777" w:rsidR="007A29CB" w:rsidRDefault="00000000">
      <w:pPr>
        <w:rPr>
          <w:lang w:eastAsia="zh-CN"/>
        </w:rPr>
      </w:pPr>
      <w:r>
        <w:rPr>
          <w:lang w:eastAsia="zh-CN"/>
        </w:rPr>
        <w:t>所奏，各部院題缺主事，仍照乾隆九年原定章程，令該堂官</w:t>
      </w:r>
      <w:proofErr w:type="gramStart"/>
      <w:r>
        <w:rPr>
          <w:lang w:eastAsia="zh-CN"/>
        </w:rPr>
        <w:t>於</w:t>
      </w:r>
      <w:proofErr w:type="gramEnd"/>
      <w:r>
        <w:rPr>
          <w:lang w:eastAsia="zh-CN"/>
        </w:rPr>
        <w:t>現任</w:t>
      </w:r>
      <w:proofErr w:type="gramStart"/>
      <w:r>
        <w:rPr>
          <w:lang w:eastAsia="zh-CN"/>
        </w:rPr>
        <w:t>屬</w:t>
      </w:r>
      <w:proofErr w:type="gramEnd"/>
      <w:r>
        <w:rPr>
          <w:lang w:eastAsia="zh-CN"/>
        </w:rPr>
        <w:t>員内</w:t>
      </w:r>
      <w:proofErr w:type="gramStart"/>
      <w:r>
        <w:rPr>
          <w:lang w:eastAsia="zh-CN"/>
        </w:rPr>
        <w:t>揀</w:t>
      </w:r>
      <w:proofErr w:type="gramEnd"/>
      <w:r>
        <w:rPr>
          <w:lang w:eastAsia="zh-CN"/>
        </w:rPr>
        <w:t>選保題以符</w:t>
      </w:r>
    </w:p>
    <w:p w14:paraId="5DC7EC63" w14:textId="77777777" w:rsidR="007A29CB" w:rsidRDefault="00000000">
      <w:pPr>
        <w:rPr>
          <w:lang w:eastAsia="zh-CN"/>
        </w:rPr>
      </w:pPr>
      <w:r>
        <w:rPr>
          <w:lang w:eastAsia="zh-CN"/>
        </w:rPr>
        <w:t>舊制。如一時所</w:t>
      </w:r>
      <w:proofErr w:type="gramStart"/>
      <w:r>
        <w:rPr>
          <w:lang w:eastAsia="zh-CN"/>
        </w:rPr>
        <w:t>屬</w:t>
      </w:r>
      <w:proofErr w:type="gramEnd"/>
      <w:r>
        <w:rPr>
          <w:lang w:eastAsia="zh-CN"/>
        </w:rPr>
        <w:t>内無出色可保之員，</w:t>
      </w:r>
      <w:proofErr w:type="gramStart"/>
      <w:r>
        <w:rPr>
          <w:lang w:eastAsia="zh-CN"/>
        </w:rPr>
        <w:t>揀</w:t>
      </w:r>
      <w:proofErr w:type="gramEnd"/>
      <w:r>
        <w:rPr>
          <w:lang w:eastAsia="zh-CN"/>
        </w:rPr>
        <w:t>選不得其人，就中資</w:t>
      </w:r>
      <w:proofErr w:type="gramStart"/>
      <w:r>
        <w:rPr>
          <w:lang w:eastAsia="zh-CN"/>
        </w:rPr>
        <w:t>俸</w:t>
      </w:r>
      <w:proofErr w:type="gramEnd"/>
      <w:r>
        <w:rPr>
          <w:lang w:eastAsia="zh-CN"/>
        </w:rPr>
        <w:t>較深而其才尚可</w:t>
      </w:r>
      <w:proofErr w:type="gramStart"/>
      <w:r>
        <w:rPr>
          <w:lang w:eastAsia="zh-CN"/>
        </w:rPr>
        <w:t>勝</w:t>
      </w:r>
      <w:proofErr w:type="gramEnd"/>
      <w:r>
        <w:rPr>
          <w:lang w:eastAsia="zh-CN"/>
        </w:rPr>
        <w:t>題缺</w:t>
      </w:r>
    </w:p>
    <w:p w14:paraId="59C486DA" w14:textId="77777777" w:rsidR="007A29CB" w:rsidRDefault="00000000">
      <w:proofErr w:type="spellStart"/>
      <w:r>
        <w:t>之任者仍准其奏明即以該員題補亦不致大有偏枯。如此復還舊章使題選例義分明</w:t>
      </w:r>
      <w:proofErr w:type="spellEnd"/>
    </w:p>
    <w:p w14:paraId="637640D2" w14:textId="77777777" w:rsidR="007A29CB" w:rsidRDefault="00000000">
      <w:proofErr w:type="spellStart"/>
      <w:r>
        <w:t>庶人思自奮，賢才不致淹滯，而部務亦日有起色矣。臣等管見所及，不敢隨同附和，謹另</w:t>
      </w:r>
      <w:proofErr w:type="spellEnd"/>
    </w:p>
    <w:p w14:paraId="4AA19A25" w14:textId="77777777" w:rsidR="007A29CB" w:rsidRDefault="00000000">
      <w:proofErr w:type="spellStart"/>
      <w:r>
        <w:t>摺陳奏。是否有當，伏乞皇上聖鑒，訓示遵行。謹奏</w:t>
      </w:r>
      <w:proofErr w:type="spellEnd"/>
    </w:p>
    <w:p w14:paraId="34A35FD3"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A9FE815"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卷二。此</w:t>
      </w:r>
      <w:proofErr w:type="gramStart"/>
      <w:r>
        <w:t>摺</w:t>
      </w:r>
      <w:proofErr w:type="gramEnd"/>
      <w:r>
        <w:t>上奏</w:t>
      </w:r>
      <w:proofErr w:type="gramStart"/>
      <w:r>
        <w:t>後</w:t>
      </w:r>
      <w:proofErr w:type="gramEnd"/>
      <w:r>
        <w:t>大學士、軍機大臣以</w:t>
      </w:r>
      <w:proofErr w:type="spellEnd"/>
      <w:r>
        <w:rPr>
          <w:rFonts w:eastAsia="宋体" w:hint="eastAsia"/>
          <w:lang w:eastAsia="zh-CN"/>
        </w:rPr>
        <w:t>“</w:t>
      </w:r>
      <w:proofErr w:type="spellStart"/>
      <w:r>
        <w:t>行之既久一旦更改事涉紛更</w:t>
      </w:r>
      <w:proofErr w:type="spellEnd"/>
      <w:r>
        <w:rPr>
          <w:rFonts w:eastAsia="宋体" w:hint="eastAsia"/>
          <w:lang w:eastAsia="zh-CN"/>
        </w:rPr>
        <w:t>”</w:t>
      </w:r>
      <w:r>
        <w:t>之</w:t>
      </w:r>
    </w:p>
    <w:p w14:paraId="639763F0" w14:textId="77777777" w:rsidR="007A29CB" w:rsidRDefault="00000000">
      <w:pPr>
        <w:rPr>
          <w:lang w:eastAsia="zh-CN"/>
        </w:rPr>
      </w:pPr>
      <w:r>
        <w:rPr>
          <w:lang w:eastAsia="zh-CN"/>
        </w:rPr>
        <w:t>由，而予以否决。</w:t>
      </w:r>
    </w:p>
    <w:p w14:paraId="41E1E732" w14:textId="77777777" w:rsidR="007A29CB" w:rsidRDefault="00000000">
      <w:pPr>
        <w:rPr>
          <w:lang w:eastAsia="zh-CN"/>
        </w:rPr>
      </w:pPr>
      <w:r>
        <w:rPr>
          <w:lang w:eastAsia="zh-CN"/>
        </w:rPr>
        <w:t>【第</w:t>
      </w:r>
      <w:r>
        <w:rPr>
          <w:lang w:eastAsia="zh-CN"/>
        </w:rPr>
        <w:t>31</w:t>
      </w:r>
      <w:r>
        <w:rPr>
          <w:lang w:eastAsia="zh-CN"/>
        </w:rPr>
        <w:t>页】</w:t>
      </w:r>
    </w:p>
    <w:p w14:paraId="126F506B" w14:textId="77777777" w:rsidR="007A29CB" w:rsidRDefault="00000000">
      <w:proofErr w:type="spellStart"/>
      <w:r>
        <w:t>各部院題缺主事請仍舊揀選摺</w:t>
      </w:r>
      <w:proofErr w:type="spellEnd"/>
    </w:p>
    <w:p w14:paraId="536CD7E3" w14:textId="77777777" w:rsidR="007A29CB" w:rsidRDefault="00000000">
      <w:pPr>
        <w:rPr>
          <w:lang w:eastAsia="zh-CN"/>
        </w:rPr>
      </w:pPr>
      <w:proofErr w:type="spellStart"/>
      <w:r>
        <w:lastRenderedPageBreak/>
        <w:t>奏爲各部院題缺主事，請仍照舊揀選，以符名實，以勵人才事</w:t>
      </w:r>
      <w:proofErr w:type="spellEnd"/>
      <w:r>
        <w:t>。</w:t>
      </w:r>
      <w:r>
        <w:rPr>
          <w:lang w:eastAsia="zh-CN"/>
        </w:rPr>
        <w:t>伏查京外各官補缺</w:t>
      </w:r>
    </w:p>
    <w:p w14:paraId="11A2F017" w14:textId="77777777" w:rsidR="007A29CB" w:rsidRDefault="00000000">
      <w:r>
        <w:rPr>
          <w:lang w:eastAsia="zh-CN"/>
        </w:rPr>
        <w:t>皆有題、選之分。題缺以</w:t>
      </w:r>
      <w:proofErr w:type="gramStart"/>
      <w:r>
        <w:rPr>
          <w:lang w:eastAsia="zh-CN"/>
        </w:rPr>
        <w:t>勵</w:t>
      </w:r>
      <w:proofErr w:type="gramEnd"/>
      <w:r>
        <w:rPr>
          <w:lang w:eastAsia="zh-CN"/>
        </w:rPr>
        <w:t>人才，</w:t>
      </w:r>
      <w:proofErr w:type="gramStart"/>
      <w:r>
        <w:rPr>
          <w:lang w:eastAsia="zh-CN"/>
        </w:rPr>
        <w:t>選缺以叙</w:t>
      </w:r>
      <w:proofErr w:type="gramEnd"/>
      <w:r>
        <w:rPr>
          <w:lang w:eastAsia="zh-CN"/>
        </w:rPr>
        <w:t>資格，二者立法判然不同。</w:t>
      </w:r>
      <w:proofErr w:type="spellStart"/>
      <w:r>
        <w:t>各部院郎中、員外</w:t>
      </w:r>
      <w:proofErr w:type="spellEnd"/>
    </w:p>
    <w:p w14:paraId="32E166EA" w14:textId="77777777" w:rsidR="007A29CB" w:rsidRDefault="00000000">
      <w:proofErr w:type="spellStart"/>
      <w:r>
        <w:t>主事均有題缺，即均應揀選人才，以符定制。自乾隆九年於六部事繁司分酌定郎中、員</w:t>
      </w:r>
      <w:proofErr w:type="spellEnd"/>
    </w:p>
    <w:p w14:paraId="0C360091" w14:textId="77777777" w:rsidR="007A29CB" w:rsidRDefault="00000000">
      <w:proofErr w:type="spellStart"/>
      <w:r>
        <w:t>外、主事題缺，均係揀選補授，歷久遵行。至五十九年，吏部修例，私將漢官題缺主事舊例</w:t>
      </w:r>
      <w:proofErr w:type="spellEnd"/>
    </w:p>
    <w:p w14:paraId="0EC08130" w14:textId="77777777" w:rsidR="007A29CB" w:rsidRDefault="00000000">
      <w:pPr>
        <w:rPr>
          <w:lang w:eastAsia="zh-CN"/>
        </w:rPr>
      </w:pPr>
      <w:proofErr w:type="spellStart"/>
      <w:r>
        <w:t>更改，定爲題選各缺一體統較行走先後補用</w:t>
      </w:r>
      <w:proofErr w:type="spellEnd"/>
      <w:r>
        <w:t>。</w:t>
      </w:r>
      <w:r>
        <w:rPr>
          <w:lang w:eastAsia="zh-CN"/>
        </w:rPr>
        <w:t>既未奏明請旨，亦未將更改之故於進呈册</w:t>
      </w:r>
    </w:p>
    <w:p w14:paraId="0A28BEFF" w14:textId="77777777" w:rsidR="007A29CB" w:rsidRDefault="00000000">
      <w:pPr>
        <w:rPr>
          <w:lang w:eastAsia="zh-CN"/>
        </w:rPr>
      </w:pPr>
      <w:r>
        <w:rPr>
          <w:lang w:eastAsia="zh-CN"/>
        </w:rPr>
        <w:t>内詳悉聲明，轉</w:t>
      </w:r>
      <w:proofErr w:type="gramStart"/>
      <w:r>
        <w:rPr>
          <w:lang w:eastAsia="zh-CN"/>
        </w:rPr>
        <w:t>將</w:t>
      </w:r>
      <w:proofErr w:type="gramEnd"/>
      <w:r>
        <w:rPr>
          <w:rFonts w:eastAsia="宋体" w:hint="eastAsia"/>
          <w:lang w:eastAsia="zh-CN"/>
        </w:rPr>
        <w:t>“</w:t>
      </w:r>
      <w:r>
        <w:rPr>
          <w:lang w:eastAsia="zh-CN"/>
        </w:rPr>
        <w:t>統較行走先</w:t>
      </w:r>
      <w:proofErr w:type="gramStart"/>
      <w:r>
        <w:rPr>
          <w:lang w:eastAsia="zh-CN"/>
        </w:rPr>
        <w:t>後</w:t>
      </w:r>
      <w:proofErr w:type="gramEnd"/>
      <w:r>
        <w:rPr>
          <w:rFonts w:eastAsia="宋体" w:hint="eastAsia"/>
          <w:lang w:eastAsia="zh-CN"/>
        </w:rPr>
        <w:t>”</w:t>
      </w:r>
      <w:r>
        <w:rPr>
          <w:lang w:eastAsia="zh-CN"/>
        </w:rPr>
        <w:t>之語揑稱原例本文，以掩其私改之迹。至今三十年，莫</w:t>
      </w:r>
    </w:p>
    <w:p w14:paraId="5833E4B9" w14:textId="77777777" w:rsidR="007A29CB" w:rsidRDefault="00000000">
      <w:pPr>
        <w:rPr>
          <w:lang w:eastAsia="zh-CN"/>
        </w:rPr>
      </w:pPr>
      <w:r>
        <w:rPr>
          <w:lang w:eastAsia="zh-CN"/>
        </w:rPr>
        <w:t>能更正。嘉慶十二年修例，又誤照乾隆五十九年私改之例，</w:t>
      </w:r>
      <w:proofErr w:type="gramStart"/>
      <w:r>
        <w:rPr>
          <w:lang w:eastAsia="zh-CN"/>
        </w:rPr>
        <w:t>將</w:t>
      </w:r>
      <w:proofErr w:type="gramEnd"/>
      <w:r>
        <w:rPr>
          <w:lang w:eastAsia="zh-CN"/>
        </w:rPr>
        <w:t>滿員題缺主事亦論</w:t>
      </w:r>
      <w:proofErr w:type="gramStart"/>
      <w:r>
        <w:rPr>
          <w:lang w:eastAsia="zh-CN"/>
        </w:rPr>
        <w:t>奏留先</w:t>
      </w:r>
      <w:proofErr w:type="gramEnd"/>
    </w:p>
    <w:p w14:paraId="59DA6DDD" w14:textId="77777777" w:rsidR="007A29CB" w:rsidRDefault="00000000">
      <w:proofErr w:type="spellStart"/>
      <w:r>
        <w:t>後補用。伏思題缺主事，與題缺郎中、員外，均爲奬勵人才而設，何以郎中、員外照舊揀</w:t>
      </w:r>
      <w:proofErr w:type="spellEnd"/>
    </w:p>
    <w:p w14:paraId="2BB59D44" w14:textId="77777777" w:rsidR="007A29CB" w:rsidRDefault="00000000">
      <w:proofErr w:type="spellStart"/>
      <w:r>
        <w:t>選，而主事則改爲論資補用辦理？殊屬兩歧</w:t>
      </w:r>
      <w:proofErr w:type="spellEnd"/>
      <w:r>
        <w:t>。</w:t>
      </w:r>
      <w:r>
        <w:rPr>
          <w:lang w:eastAsia="zh-CN"/>
        </w:rPr>
        <w:t>況題缺若較資格，則與選缺漫無區别。</w:t>
      </w:r>
      <w:r>
        <w:t>不</w:t>
      </w:r>
    </w:p>
    <w:p w14:paraId="715EF558" w14:textId="77777777" w:rsidR="007A29CB" w:rsidRDefault="00000000">
      <w:pPr>
        <w:rPr>
          <w:lang w:eastAsia="zh-CN"/>
        </w:rPr>
      </w:pPr>
      <w:r>
        <w:rPr>
          <w:lang w:eastAsia="zh-CN"/>
        </w:rPr>
        <w:t>但</w:t>
      </w:r>
      <w:proofErr w:type="gramStart"/>
      <w:r>
        <w:rPr>
          <w:lang w:eastAsia="zh-CN"/>
        </w:rPr>
        <w:t>於</w:t>
      </w:r>
      <w:proofErr w:type="gramEnd"/>
      <w:r>
        <w:rPr>
          <w:lang w:eastAsia="zh-CN"/>
        </w:rPr>
        <w:t>题缺之名不符，且使才具平庸之員與辦事明練者優劣不分。既非所以</w:t>
      </w:r>
      <w:proofErr w:type="gramStart"/>
      <w:r>
        <w:rPr>
          <w:lang w:eastAsia="zh-CN"/>
        </w:rPr>
        <w:t>勵</w:t>
      </w:r>
      <w:proofErr w:type="gramEnd"/>
      <w:r>
        <w:rPr>
          <w:lang w:eastAsia="zh-CN"/>
        </w:rPr>
        <w:t>人才，事</w:t>
      </w:r>
      <w:proofErr w:type="gramStart"/>
      <w:r>
        <w:rPr>
          <w:lang w:eastAsia="zh-CN"/>
        </w:rPr>
        <w:t>務</w:t>
      </w:r>
      <w:proofErr w:type="gramEnd"/>
    </w:p>
    <w:p w14:paraId="62F72149" w14:textId="77777777" w:rsidR="007A29CB" w:rsidRDefault="00000000">
      <w:pPr>
        <w:rPr>
          <w:lang w:eastAsia="zh-CN"/>
        </w:rPr>
      </w:pPr>
      <w:r>
        <w:rPr>
          <w:lang w:eastAsia="zh-CN"/>
        </w:rPr>
        <w:t>殷繁之缺不</w:t>
      </w:r>
      <w:proofErr w:type="gramStart"/>
      <w:r>
        <w:rPr>
          <w:lang w:eastAsia="zh-CN"/>
        </w:rPr>
        <w:t>擇</w:t>
      </w:r>
      <w:proofErr w:type="gramEnd"/>
      <w:r>
        <w:rPr>
          <w:lang w:eastAsia="zh-CN"/>
        </w:rPr>
        <w:t>人而補授，亦非所以重要缺，種</w:t>
      </w:r>
      <w:proofErr w:type="gramStart"/>
      <w:r>
        <w:rPr>
          <w:lang w:eastAsia="zh-CN"/>
        </w:rPr>
        <w:t>種</w:t>
      </w:r>
      <w:proofErr w:type="gramEnd"/>
      <w:r>
        <w:rPr>
          <w:lang w:eastAsia="zh-CN"/>
        </w:rPr>
        <w:t>紕繆之處不可殫述。又查現行滿官</w:t>
      </w:r>
      <w:proofErr w:type="gramStart"/>
      <w:r>
        <w:rPr>
          <w:rFonts w:eastAsia="宋体" w:hint="eastAsia"/>
          <w:lang w:eastAsia="zh-CN"/>
        </w:rPr>
        <w:t>《</w:t>
      </w:r>
      <w:proofErr w:type="gramEnd"/>
      <w:r>
        <w:rPr>
          <w:lang w:eastAsia="zh-CN"/>
        </w:rPr>
        <w:t>則</w:t>
      </w:r>
    </w:p>
    <w:p w14:paraId="3DC4D226" w14:textId="77777777" w:rsidR="007A29CB" w:rsidRDefault="00000000">
      <w:r>
        <w:rPr>
          <w:lang w:eastAsia="zh-CN"/>
        </w:rPr>
        <w:t>例</w:t>
      </w:r>
      <w:proofErr w:type="gramStart"/>
      <w:r>
        <w:rPr>
          <w:rFonts w:eastAsia="宋体" w:hint="eastAsia"/>
          <w:lang w:eastAsia="zh-CN"/>
        </w:rPr>
        <w:t>》</w:t>
      </w:r>
      <w:proofErr w:type="gramEnd"/>
      <w:r>
        <w:rPr>
          <w:rFonts w:eastAsia="宋体" w:hint="eastAsia"/>
          <w:lang w:eastAsia="zh-CN"/>
        </w:rPr>
        <w:t>“</w:t>
      </w:r>
      <w:r>
        <w:rPr>
          <w:lang w:eastAsia="zh-CN"/>
        </w:rPr>
        <w:t>各</w:t>
      </w:r>
      <w:proofErr w:type="gramStart"/>
      <w:r>
        <w:rPr>
          <w:lang w:eastAsia="zh-CN"/>
        </w:rPr>
        <w:t>衙</w:t>
      </w:r>
      <w:proofErr w:type="gramEnd"/>
      <w:r>
        <w:rPr>
          <w:lang w:eastAsia="zh-CN"/>
        </w:rPr>
        <w:t>門留缺</w:t>
      </w:r>
      <w:r>
        <w:rPr>
          <w:rFonts w:eastAsia="宋体" w:hint="eastAsia"/>
          <w:lang w:eastAsia="zh-CN"/>
        </w:rPr>
        <w:t>”</w:t>
      </w:r>
      <w:r>
        <w:rPr>
          <w:lang w:eastAsia="zh-CN"/>
        </w:rPr>
        <w:t>條云</w:t>
      </w:r>
      <w:r>
        <w:rPr>
          <w:rFonts w:eastAsia="宋体" w:hint="eastAsia"/>
          <w:lang w:eastAsia="zh-CN"/>
        </w:rPr>
        <w:t>“</w:t>
      </w:r>
      <w:r>
        <w:rPr>
          <w:lang w:eastAsia="zh-CN"/>
        </w:rPr>
        <w:t>郎中、員外、主事題缺各按缺底令各該堂官</w:t>
      </w:r>
      <w:proofErr w:type="gramStart"/>
      <w:r>
        <w:rPr>
          <w:lang w:eastAsia="zh-CN"/>
        </w:rPr>
        <w:t>揀</w:t>
      </w:r>
      <w:proofErr w:type="gramEnd"/>
      <w:r>
        <w:rPr>
          <w:lang w:eastAsia="zh-CN"/>
        </w:rPr>
        <w:t>選題補。</w:t>
      </w:r>
      <w:r>
        <w:rPr>
          <w:rFonts w:eastAsia="宋体" w:hint="eastAsia"/>
          <w:lang w:eastAsia="zh-CN"/>
        </w:rPr>
        <w:t>”</w:t>
      </w:r>
      <w:proofErr w:type="spellStart"/>
      <w:r>
        <w:t>其爲</w:t>
      </w:r>
      <w:proofErr w:type="spellEnd"/>
    </w:p>
    <w:p w14:paraId="42BED379" w14:textId="77777777" w:rsidR="007A29CB" w:rsidRDefault="00000000">
      <w:pPr>
        <w:rPr>
          <w:lang w:eastAsia="zh-CN"/>
        </w:rPr>
      </w:pPr>
      <w:r>
        <w:rPr>
          <w:lang w:eastAsia="zh-CN"/>
        </w:rPr>
        <w:t>【第</w:t>
      </w:r>
      <w:r>
        <w:rPr>
          <w:lang w:eastAsia="zh-CN"/>
        </w:rPr>
        <w:t>32</w:t>
      </w:r>
      <w:r>
        <w:rPr>
          <w:lang w:eastAsia="zh-CN"/>
        </w:rPr>
        <w:t>页】</w:t>
      </w:r>
    </w:p>
    <w:p w14:paraId="2DC3905D" w14:textId="77777777" w:rsidR="007A29CB" w:rsidRDefault="00000000">
      <w:pPr>
        <w:rPr>
          <w:lang w:eastAsia="zh-CN"/>
        </w:rPr>
      </w:pPr>
      <w:proofErr w:type="gramStart"/>
      <w:r>
        <w:rPr>
          <w:lang w:eastAsia="zh-CN"/>
        </w:rPr>
        <w:t>揀</w:t>
      </w:r>
      <w:proofErr w:type="gramEnd"/>
      <w:r>
        <w:rPr>
          <w:lang w:eastAsia="zh-CN"/>
        </w:rPr>
        <w:t>選人才不計</w:t>
      </w:r>
      <w:proofErr w:type="gramStart"/>
      <w:r>
        <w:rPr>
          <w:lang w:eastAsia="zh-CN"/>
        </w:rPr>
        <w:t>資格明甚</w:t>
      </w:r>
      <w:proofErr w:type="gramEnd"/>
      <w:r>
        <w:rPr>
          <w:lang w:eastAsia="zh-CN"/>
        </w:rPr>
        <w:t>。而</w:t>
      </w:r>
      <w:r>
        <w:rPr>
          <w:rFonts w:eastAsia="宋体" w:hint="eastAsia"/>
          <w:lang w:eastAsia="zh-CN"/>
        </w:rPr>
        <w:t>“</w:t>
      </w:r>
      <w:r>
        <w:rPr>
          <w:lang w:eastAsia="zh-CN"/>
        </w:rPr>
        <w:t>奏留人員補缺</w:t>
      </w:r>
      <w:r>
        <w:rPr>
          <w:rFonts w:eastAsia="宋体" w:hint="eastAsia"/>
          <w:lang w:eastAsia="zh-CN"/>
        </w:rPr>
        <w:t>”</w:t>
      </w:r>
      <w:r>
        <w:rPr>
          <w:lang w:eastAsia="zh-CN"/>
        </w:rPr>
        <w:t>條内又添註云：</w:t>
      </w:r>
      <w:r>
        <w:rPr>
          <w:rFonts w:eastAsia="宋体" w:hint="eastAsia"/>
          <w:lang w:eastAsia="zh-CN"/>
        </w:rPr>
        <w:t>“</w:t>
      </w:r>
      <w:r>
        <w:rPr>
          <w:lang w:eastAsia="zh-CN"/>
        </w:rPr>
        <w:t>額外主事例得題選通補</w:t>
      </w:r>
    </w:p>
    <w:p w14:paraId="42861D98" w14:textId="77777777" w:rsidR="007A29CB" w:rsidRDefault="00000000">
      <w:proofErr w:type="spellStart"/>
      <w:r>
        <w:t>之員遇</w:t>
      </w:r>
      <w:proofErr w:type="gramStart"/>
      <w:r>
        <w:t>應</w:t>
      </w:r>
      <w:proofErr w:type="gramEnd"/>
      <w:r>
        <w:t>題缺出，該堂官仍按期</w:t>
      </w:r>
      <w:proofErr w:type="gramStart"/>
      <w:r>
        <w:t>滿奏留日期</w:t>
      </w:r>
      <w:proofErr w:type="gramEnd"/>
      <w:r>
        <w:t>先</w:t>
      </w:r>
      <w:proofErr w:type="gramStart"/>
      <w:r>
        <w:t>後</w:t>
      </w:r>
      <w:proofErr w:type="gramEnd"/>
      <w:r>
        <w:t>補用</w:t>
      </w:r>
      <w:proofErr w:type="spellEnd"/>
      <w:r>
        <w:t>。</w:t>
      </w:r>
      <w:r>
        <w:rPr>
          <w:rFonts w:eastAsia="宋体" w:hint="eastAsia"/>
          <w:lang w:eastAsia="zh-CN"/>
        </w:rPr>
        <w:t>”</w:t>
      </w:r>
      <w:proofErr w:type="spellStart"/>
      <w:r>
        <w:t>則是挨補而非</w:t>
      </w:r>
      <w:proofErr w:type="gramStart"/>
      <w:r>
        <w:t>揀</w:t>
      </w:r>
      <w:proofErr w:type="gramEnd"/>
      <w:r>
        <w:t>選矣。現行漢官</w:t>
      </w:r>
      <w:proofErr w:type="spellEnd"/>
    </w:p>
    <w:p w14:paraId="2E2A39F2" w14:textId="77777777" w:rsidR="007A29CB" w:rsidRDefault="00000000">
      <w:r>
        <w:rPr>
          <w:rFonts w:eastAsia="宋体" w:hint="eastAsia"/>
          <w:lang w:eastAsia="zh-CN"/>
        </w:rPr>
        <w:t>《</w:t>
      </w:r>
      <w:proofErr w:type="spellStart"/>
      <w:r>
        <w:t>則例</w:t>
      </w:r>
      <w:proofErr w:type="spellEnd"/>
      <w:r>
        <w:rPr>
          <w:rFonts w:eastAsia="宋体" w:hint="eastAsia"/>
          <w:lang w:eastAsia="zh-CN"/>
        </w:rPr>
        <w:t>》“</w:t>
      </w:r>
      <w:proofErr w:type="spellStart"/>
      <w:r>
        <w:t>揀選門</w:t>
      </w:r>
      <w:proofErr w:type="spellEnd"/>
      <w:r>
        <w:rPr>
          <w:rFonts w:eastAsia="宋体" w:hint="eastAsia"/>
          <w:lang w:eastAsia="zh-CN"/>
        </w:rPr>
        <w:t>”</w:t>
      </w:r>
      <w:r>
        <w:t>云：</w:t>
      </w:r>
      <w:r>
        <w:rPr>
          <w:rFonts w:eastAsia="宋体" w:hint="eastAsia"/>
          <w:lang w:eastAsia="zh-CN"/>
        </w:rPr>
        <w:t>“</w:t>
      </w:r>
      <w:proofErr w:type="spellStart"/>
      <w:r>
        <w:t>吏部及各部主事題缺，</w:t>
      </w:r>
      <w:proofErr w:type="gramStart"/>
      <w:r>
        <w:t>應</w:t>
      </w:r>
      <w:proofErr w:type="gramEnd"/>
      <w:r>
        <w:t>令該堂官</w:t>
      </w:r>
      <w:proofErr w:type="gramStart"/>
      <w:r>
        <w:t>揀</w:t>
      </w:r>
      <w:proofErr w:type="gramEnd"/>
      <w:r>
        <w:t>選任題</w:t>
      </w:r>
      <w:proofErr w:type="spellEnd"/>
      <w:r>
        <w:t>。</w:t>
      </w:r>
      <w:r>
        <w:rPr>
          <w:rFonts w:eastAsia="宋体" w:hint="eastAsia"/>
          <w:lang w:eastAsia="zh-CN"/>
        </w:rPr>
        <w:t>”</w:t>
      </w:r>
      <w:proofErr w:type="spellStart"/>
      <w:r>
        <w:t>其爲</w:t>
      </w:r>
      <w:proofErr w:type="gramStart"/>
      <w:r>
        <w:t>揀</w:t>
      </w:r>
      <w:proofErr w:type="gramEnd"/>
      <w:r>
        <w:t>選人才不計</w:t>
      </w:r>
      <w:proofErr w:type="spellEnd"/>
    </w:p>
    <w:p w14:paraId="24FDB7B5" w14:textId="77777777" w:rsidR="007A29CB" w:rsidRDefault="00000000">
      <w:proofErr w:type="spellStart"/>
      <w:r>
        <w:t>資格明甚。</w:t>
      </w:r>
      <w:proofErr w:type="gramStart"/>
      <w:r>
        <w:t>而</w:t>
      </w:r>
      <w:proofErr w:type="spellEnd"/>
      <w:r>
        <w:rPr>
          <w:rFonts w:eastAsia="宋体" w:hint="eastAsia"/>
          <w:lang w:eastAsia="zh-CN"/>
        </w:rPr>
        <w:t>“</w:t>
      </w:r>
      <w:proofErr w:type="spellStart"/>
      <w:proofErr w:type="gramEnd"/>
      <w:r>
        <w:t>除授門</w:t>
      </w:r>
      <w:proofErr w:type="spellEnd"/>
      <w:r>
        <w:rPr>
          <w:rFonts w:eastAsia="宋体" w:hint="eastAsia"/>
          <w:lang w:eastAsia="zh-CN"/>
        </w:rPr>
        <w:t>”</w:t>
      </w:r>
      <w:proofErr w:type="spellStart"/>
      <w:r>
        <w:t>又云</w:t>
      </w:r>
      <w:proofErr w:type="spellEnd"/>
      <w:r>
        <w:t>：</w:t>
      </w:r>
      <w:r>
        <w:rPr>
          <w:rFonts w:eastAsia="宋体" w:hint="eastAsia"/>
          <w:lang w:eastAsia="zh-CN"/>
        </w:rPr>
        <w:t>“</w:t>
      </w:r>
      <w:proofErr w:type="spellStart"/>
      <w:r>
        <w:t>各衙門題補主事，按其應得題選各缺，一體統較行走先後</w:t>
      </w:r>
      <w:proofErr w:type="spellEnd"/>
    </w:p>
    <w:p w14:paraId="347D5679" w14:textId="77777777" w:rsidR="007A29CB" w:rsidRDefault="00000000">
      <w:proofErr w:type="spellStart"/>
      <w:r>
        <w:t>題補</w:t>
      </w:r>
      <w:proofErr w:type="spellEnd"/>
      <w:r>
        <w:t>。</w:t>
      </w:r>
      <w:r>
        <w:rPr>
          <w:rFonts w:eastAsia="宋体" w:hint="eastAsia"/>
          <w:lang w:eastAsia="zh-CN"/>
        </w:rPr>
        <w:t>”</w:t>
      </w:r>
      <w:proofErr w:type="spellStart"/>
      <w:r>
        <w:t>則是挨補而非</w:t>
      </w:r>
      <w:proofErr w:type="gramStart"/>
      <w:r>
        <w:t>揀</w:t>
      </w:r>
      <w:proofErr w:type="gramEnd"/>
      <w:r>
        <w:t>選矣。前後自相矛盾，辦理何所適從？</w:t>
      </w:r>
      <w:proofErr w:type="gramStart"/>
      <w:r>
        <w:t>應請將滿漢題缺主事</w:t>
      </w:r>
      <w:proofErr w:type="spellEnd"/>
      <w:r>
        <w:rPr>
          <w:rFonts w:eastAsia="宋体" w:hint="eastAsia"/>
          <w:lang w:eastAsia="zh-CN"/>
        </w:rPr>
        <w:t>“</w:t>
      </w:r>
      <w:proofErr w:type="gramEnd"/>
      <w:r>
        <w:t>按</w:t>
      </w:r>
    </w:p>
    <w:p w14:paraId="476B30E1" w14:textId="77777777" w:rsidR="007A29CB" w:rsidRDefault="00000000">
      <w:pPr>
        <w:rPr>
          <w:lang w:eastAsia="zh-CN"/>
        </w:rPr>
      </w:pPr>
      <w:proofErr w:type="gramStart"/>
      <w:r>
        <w:rPr>
          <w:lang w:eastAsia="zh-CN"/>
        </w:rPr>
        <w:t>奏留行走</w:t>
      </w:r>
      <w:proofErr w:type="gramEnd"/>
      <w:r>
        <w:rPr>
          <w:lang w:eastAsia="zh-CN"/>
        </w:rPr>
        <w:t>先</w:t>
      </w:r>
      <w:proofErr w:type="gramStart"/>
      <w:r>
        <w:rPr>
          <w:lang w:eastAsia="zh-CN"/>
        </w:rPr>
        <w:t>後</w:t>
      </w:r>
      <w:proofErr w:type="gramEnd"/>
      <w:r>
        <w:rPr>
          <w:lang w:eastAsia="zh-CN"/>
        </w:rPr>
        <w:t>補用</w:t>
      </w:r>
      <w:proofErr w:type="gramStart"/>
      <w:r>
        <w:rPr>
          <w:rFonts w:eastAsia="宋体" w:hint="eastAsia"/>
          <w:lang w:eastAsia="zh-CN"/>
        </w:rPr>
        <w:t>”</w:t>
      </w:r>
      <w:proofErr w:type="gramEnd"/>
      <w:r>
        <w:rPr>
          <w:lang w:eastAsia="zh-CN"/>
        </w:rPr>
        <w:t>之文删除，仍照舊例</w:t>
      </w:r>
      <w:proofErr w:type="gramStart"/>
      <w:r>
        <w:rPr>
          <w:lang w:eastAsia="zh-CN"/>
        </w:rPr>
        <w:t>揀</w:t>
      </w:r>
      <w:proofErr w:type="gramEnd"/>
      <w:r>
        <w:rPr>
          <w:lang w:eastAsia="zh-CN"/>
        </w:rPr>
        <w:t>選。遇有</w:t>
      </w:r>
      <w:proofErr w:type="gramStart"/>
      <w:r>
        <w:rPr>
          <w:lang w:eastAsia="zh-CN"/>
        </w:rPr>
        <w:t>應</w:t>
      </w:r>
      <w:proofErr w:type="gramEnd"/>
      <w:r>
        <w:rPr>
          <w:lang w:eastAsia="zh-CN"/>
        </w:rPr>
        <w:t>題主事缺出，該堂官</w:t>
      </w:r>
      <w:proofErr w:type="gramStart"/>
      <w:r>
        <w:rPr>
          <w:lang w:eastAsia="zh-CN"/>
        </w:rPr>
        <w:t>將</w:t>
      </w:r>
      <w:proofErr w:type="gramEnd"/>
      <w:r>
        <w:rPr>
          <w:lang w:eastAsia="zh-CN"/>
        </w:rPr>
        <w:t>業經</w:t>
      </w:r>
      <w:proofErr w:type="gramStart"/>
      <w:r>
        <w:rPr>
          <w:lang w:eastAsia="zh-CN"/>
        </w:rPr>
        <w:t>奏留准</w:t>
      </w:r>
      <w:proofErr w:type="gramEnd"/>
    </w:p>
    <w:p w14:paraId="763F082B" w14:textId="77777777" w:rsidR="007A29CB" w:rsidRDefault="00000000">
      <w:proofErr w:type="spellStart"/>
      <w:r>
        <w:t>補題缺之員揀選，正陪引見補授。庶於設立題缺之意名實相符，而與郎中、員外辦理亦歸</w:t>
      </w:r>
      <w:proofErr w:type="spellEnd"/>
    </w:p>
    <w:p w14:paraId="6B29510E" w14:textId="77777777" w:rsidR="007A29CB" w:rsidRDefault="00000000">
      <w:proofErr w:type="spellStart"/>
      <w:r>
        <w:t>畫一矣。謹將揀選題缺主事舊例，及乾隆五十九年臣部揑稱原例私改舊章之處，恭繕清</w:t>
      </w:r>
      <w:proofErr w:type="spellEnd"/>
    </w:p>
    <w:p w14:paraId="2B17749B" w14:textId="77777777" w:rsidR="007A29CB" w:rsidRDefault="00000000">
      <w:proofErr w:type="spellStart"/>
      <w:r>
        <w:lastRenderedPageBreak/>
        <w:t>單，進呈御覽。伏乞皇上聖鑒訓示。謹奏</w:t>
      </w:r>
      <w:proofErr w:type="spellEnd"/>
    </w:p>
    <w:p w14:paraId="3DE13527"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3C0E0A7"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卷二。此摺撰於道光四年二月</w:t>
      </w:r>
      <w:proofErr w:type="spellEnd"/>
    </w:p>
    <w:p w14:paraId="19772516" w14:textId="77777777" w:rsidR="007A29CB" w:rsidRDefault="00000000">
      <w:proofErr w:type="spellStart"/>
      <w:r>
        <w:t>官員爲生祖母治喪請復舊例摺道光四年</w:t>
      </w:r>
      <w:proofErr w:type="spellEnd"/>
    </w:p>
    <w:p w14:paraId="0AD67C3C" w14:textId="77777777" w:rsidR="007A29CB" w:rsidRDefault="00000000">
      <w:proofErr w:type="spellStart"/>
      <w:r>
        <w:t>奏爲官員爲生祖母治喪請復舊例恭摺奏聞事。</w:t>
      </w:r>
      <w:proofErr w:type="gramStart"/>
      <w:r>
        <w:t>舊例載</w:t>
      </w:r>
      <w:proofErr w:type="spellEnd"/>
      <w:r>
        <w:rPr>
          <w:rFonts w:eastAsia="宋体" w:hint="eastAsia"/>
          <w:lang w:eastAsia="zh-CN"/>
        </w:rPr>
        <w:t>“</w:t>
      </w:r>
      <w:proofErr w:type="spellStart"/>
      <w:proofErr w:type="gramEnd"/>
      <w:r>
        <w:t>官員生祖母係屬庶室，病故</w:t>
      </w:r>
      <w:proofErr w:type="spellEnd"/>
    </w:p>
    <w:p w14:paraId="6168C8F6" w14:textId="77777777" w:rsidR="007A29CB" w:rsidRDefault="00000000">
      <w:pPr>
        <w:rPr>
          <w:lang w:eastAsia="zh-CN"/>
        </w:rPr>
      </w:pPr>
      <w:r>
        <w:rPr>
          <w:lang w:eastAsia="zh-CN"/>
        </w:rPr>
        <w:t>【第</w:t>
      </w:r>
      <w:r>
        <w:rPr>
          <w:lang w:eastAsia="zh-CN"/>
        </w:rPr>
        <w:t>33</w:t>
      </w:r>
      <w:r>
        <w:rPr>
          <w:lang w:eastAsia="zh-CN"/>
        </w:rPr>
        <w:t>页】</w:t>
      </w:r>
    </w:p>
    <w:p w14:paraId="0BF263EE" w14:textId="77777777" w:rsidR="007A29CB" w:rsidRDefault="00000000">
      <w:pPr>
        <w:rPr>
          <w:lang w:eastAsia="zh-CN"/>
        </w:rPr>
      </w:pPr>
      <w:r>
        <w:rPr>
          <w:lang w:eastAsia="zh-CN"/>
        </w:rPr>
        <w:t>時，其父先故，别無父同母之伯叔，本員</w:t>
      </w:r>
      <w:proofErr w:type="gramStart"/>
      <w:r>
        <w:rPr>
          <w:lang w:eastAsia="zh-CN"/>
        </w:rPr>
        <w:t>於</w:t>
      </w:r>
      <w:proofErr w:type="gramEnd"/>
      <w:r>
        <w:rPr>
          <w:lang w:eastAsia="zh-CN"/>
        </w:rPr>
        <w:t>生</w:t>
      </w:r>
      <w:proofErr w:type="gramStart"/>
      <w:r>
        <w:rPr>
          <w:lang w:eastAsia="zh-CN"/>
        </w:rPr>
        <w:t>庶</w:t>
      </w:r>
      <w:proofErr w:type="gramEnd"/>
      <w:r>
        <w:rPr>
          <w:lang w:eastAsia="zh-CN"/>
        </w:rPr>
        <w:t>祖母爲長孙者，無論</w:t>
      </w:r>
      <w:proofErr w:type="gramStart"/>
      <w:r>
        <w:rPr>
          <w:lang w:eastAsia="zh-CN"/>
        </w:rPr>
        <w:t>嫡</w:t>
      </w:r>
      <w:proofErr w:type="gramEnd"/>
      <w:r>
        <w:rPr>
          <w:lang w:eastAsia="zh-CN"/>
        </w:rPr>
        <w:t>祖母是否現在，概令</w:t>
      </w:r>
    </w:p>
    <w:p w14:paraId="6CF05DC7" w14:textId="77777777" w:rsidR="007A29CB" w:rsidRDefault="00000000">
      <w:pPr>
        <w:rPr>
          <w:lang w:eastAsia="zh-CN"/>
        </w:rPr>
      </w:pPr>
      <w:r>
        <w:rPr>
          <w:lang w:eastAsia="zh-CN"/>
        </w:rPr>
        <w:t>治</w:t>
      </w:r>
      <w:proofErr w:type="gramStart"/>
      <w:r>
        <w:rPr>
          <w:lang w:eastAsia="zh-CN"/>
        </w:rPr>
        <w:t>喪</w:t>
      </w:r>
      <w:proofErr w:type="gramEnd"/>
      <w:r>
        <w:rPr>
          <w:lang w:eastAsia="zh-CN"/>
        </w:rPr>
        <w:t>一年</w:t>
      </w:r>
      <w:proofErr w:type="gramStart"/>
      <w:r>
        <w:rPr>
          <w:rFonts w:eastAsia="宋体" w:hint="eastAsia"/>
          <w:lang w:eastAsia="zh-CN"/>
        </w:rPr>
        <w:t>”</w:t>
      </w:r>
      <w:proofErr w:type="gramEnd"/>
      <w:r>
        <w:rPr>
          <w:lang w:eastAsia="zh-CN"/>
        </w:rPr>
        <w:t>等語。道光元年十月，臣部</w:t>
      </w:r>
      <w:proofErr w:type="gramStart"/>
      <w:r>
        <w:rPr>
          <w:lang w:eastAsia="zh-CN"/>
        </w:rPr>
        <w:t>摺</w:t>
      </w:r>
      <w:proofErr w:type="gramEnd"/>
      <w:r>
        <w:rPr>
          <w:lang w:eastAsia="zh-CN"/>
        </w:rPr>
        <w:t>奏内開：</w:t>
      </w:r>
      <w:r>
        <w:rPr>
          <w:rFonts w:eastAsia="宋体" w:hint="eastAsia"/>
          <w:lang w:eastAsia="zh-CN"/>
        </w:rPr>
        <w:t>“</w:t>
      </w:r>
      <w:r>
        <w:rPr>
          <w:lang w:eastAsia="zh-CN"/>
        </w:rPr>
        <w:t>祖母雖有</w:t>
      </w:r>
      <w:proofErr w:type="gramStart"/>
      <w:r>
        <w:rPr>
          <w:lang w:eastAsia="zh-CN"/>
        </w:rPr>
        <w:t>嫡庶</w:t>
      </w:r>
      <w:proofErr w:type="gramEnd"/>
      <w:r>
        <w:rPr>
          <w:lang w:eastAsia="zh-CN"/>
        </w:rPr>
        <w:t>之分，而自孫視之，其爲</w:t>
      </w:r>
    </w:p>
    <w:p w14:paraId="5C4A7D99" w14:textId="77777777" w:rsidR="007A29CB" w:rsidRDefault="00000000">
      <w:proofErr w:type="spellStart"/>
      <w:r>
        <w:t>祖母則一。請援照乾隆六十年滿洲舉人佛尼勒丁祖母憂成案，凡官員遇生祖母病故，其</w:t>
      </w:r>
      <w:proofErr w:type="spellEnd"/>
    </w:p>
    <w:p w14:paraId="30C13C69" w14:textId="77777777" w:rsidR="007A29CB" w:rsidRDefault="00000000">
      <w:pPr>
        <w:rPr>
          <w:lang w:eastAsia="zh-CN"/>
        </w:rPr>
      </w:pPr>
      <w:r>
        <w:rPr>
          <w:lang w:eastAsia="zh-CN"/>
        </w:rPr>
        <w:t>父先故，别無父同母之伯父及伯父之子，該員</w:t>
      </w:r>
      <w:proofErr w:type="gramStart"/>
      <w:r>
        <w:rPr>
          <w:lang w:eastAsia="zh-CN"/>
        </w:rPr>
        <w:t>於</w:t>
      </w:r>
      <w:proofErr w:type="gramEnd"/>
      <w:r>
        <w:rPr>
          <w:lang w:eastAsia="zh-CN"/>
        </w:rPr>
        <w:t>生祖母爲長孙者，如</w:t>
      </w:r>
      <w:proofErr w:type="gramStart"/>
      <w:r>
        <w:rPr>
          <w:lang w:eastAsia="zh-CN"/>
        </w:rPr>
        <w:t>嫡</w:t>
      </w:r>
      <w:proofErr w:type="gramEnd"/>
      <w:r>
        <w:rPr>
          <w:lang w:eastAsia="zh-CN"/>
        </w:rPr>
        <w:t>祖母現存，仍照舊</w:t>
      </w:r>
    </w:p>
    <w:p w14:paraId="00375C38" w14:textId="77777777" w:rsidR="007A29CB" w:rsidRDefault="00000000">
      <w:proofErr w:type="spellStart"/>
      <w:r>
        <w:t>例，令離任治喪一年；如嫡祖母已故，飭令承重離任丁憂三年等因，奉旨依議。欽此。欽</w:t>
      </w:r>
      <w:proofErr w:type="spellEnd"/>
    </w:p>
    <w:p w14:paraId="66D97C2D" w14:textId="77777777" w:rsidR="007A29CB" w:rsidRDefault="00000000">
      <w:pPr>
        <w:rPr>
          <w:lang w:eastAsia="zh-CN"/>
        </w:rPr>
      </w:pPr>
      <w:proofErr w:type="gramStart"/>
      <w:r>
        <w:rPr>
          <w:lang w:eastAsia="zh-CN"/>
        </w:rPr>
        <w:t>遵</w:t>
      </w:r>
      <w:proofErr w:type="gramEnd"/>
      <w:r>
        <w:rPr>
          <w:lang w:eastAsia="zh-CN"/>
        </w:rPr>
        <w:t>在案。</w:t>
      </w:r>
      <w:r>
        <w:rPr>
          <w:rFonts w:eastAsia="宋体" w:hint="eastAsia"/>
          <w:lang w:eastAsia="zh-CN"/>
        </w:rPr>
        <w:t>”</w:t>
      </w:r>
      <w:r>
        <w:rPr>
          <w:lang w:eastAsia="zh-CN"/>
        </w:rPr>
        <w:t>臣等伏查，孙之</w:t>
      </w:r>
      <w:proofErr w:type="gramStart"/>
      <w:r>
        <w:rPr>
          <w:lang w:eastAsia="zh-CN"/>
        </w:rPr>
        <w:t>於</w:t>
      </w:r>
      <w:proofErr w:type="gramEnd"/>
      <w:r>
        <w:rPr>
          <w:lang w:eastAsia="zh-CN"/>
        </w:rPr>
        <w:t>祖父母，服止齊衰期年</w:t>
      </w:r>
      <w:proofErr w:type="spellStart"/>
      <w:r>
        <w:rPr>
          <w:lang w:eastAsia="zh-CN"/>
        </w:rPr>
        <w:t>clu</w:t>
      </w:r>
      <w:proofErr w:type="spellEnd"/>
      <w:r>
        <w:rPr>
          <w:lang w:eastAsia="zh-CN"/>
        </w:rPr>
        <w:t>。如</w:t>
      </w:r>
      <w:proofErr w:type="gramStart"/>
      <w:r>
        <w:rPr>
          <w:lang w:eastAsia="zh-CN"/>
        </w:rPr>
        <w:t>嫡</w:t>
      </w:r>
      <w:proofErr w:type="gramEnd"/>
      <w:r>
        <w:rPr>
          <w:lang w:eastAsia="zh-CN"/>
        </w:rPr>
        <w:t>長孙父故在先，遇祖父母之</w:t>
      </w:r>
    </w:p>
    <w:p w14:paraId="407DAE27" w14:textId="77777777" w:rsidR="007A29CB" w:rsidRDefault="00000000">
      <w:proofErr w:type="spellStart"/>
      <w:r>
        <w:t>喪，則持服三年，蓋以承父之重，與祖爲體。宗祧大法</w:t>
      </w:r>
      <w:r>
        <w:t>rllJ</w:t>
      </w:r>
      <w:proofErr w:type="spellEnd"/>
      <w:r>
        <w:t>，</w:t>
      </w:r>
    </w:p>
    <w:p w14:paraId="308EF44C" w14:textId="77777777" w:rsidR="007A29CB" w:rsidRDefault="00000000">
      <w:proofErr w:type="spellStart"/>
      <w:r>
        <w:t>於是乎在其於祖母從同者一本</w:t>
      </w:r>
      <w:proofErr w:type="spellEnd"/>
    </w:p>
    <w:p w14:paraId="773ED130" w14:textId="77777777" w:rsidR="007A29CB" w:rsidRDefault="00000000">
      <w:proofErr w:type="spellStart"/>
      <w:r>
        <w:t>相承敵體之義也</w:t>
      </w:r>
      <w:r>
        <w:t>nD</w:t>
      </w:r>
      <w:r>
        <w:t>。至庶祖母，非祖嫡體，固不得以承重論矣。前經臣部奏，請將父故</w:t>
      </w:r>
      <w:proofErr w:type="spellEnd"/>
    </w:p>
    <w:p w14:paraId="3FEC0683" w14:textId="77777777" w:rsidR="007A29CB" w:rsidRDefault="00000000">
      <w:proofErr w:type="spellStart"/>
      <w:r>
        <w:t>之庶長孫，如嫡祖母已故，爲生祖母承重丁憂三年，係援照乾隆六十年成案爲推廣孝思</w:t>
      </w:r>
      <w:proofErr w:type="spellEnd"/>
    </w:p>
    <w:p w14:paraId="5CC2B4F7" w14:textId="77777777" w:rsidR="007A29CB" w:rsidRDefault="00000000">
      <w:proofErr w:type="spellStart"/>
      <w:r>
        <w:t>之意。惟是情有所伸，禮有所屈，即如次子、三子，其受父母之恩與長子同，若其身先死</w:t>
      </w:r>
      <w:proofErr w:type="spellEnd"/>
    </w:p>
    <w:p w14:paraId="34A55EB8" w14:textId="77777777" w:rsidR="007A29CB" w:rsidRDefault="00000000">
      <w:pPr>
        <w:rPr>
          <w:lang w:eastAsia="zh-CN"/>
        </w:rPr>
      </w:pPr>
      <w:r>
        <w:rPr>
          <w:lang w:eastAsia="zh-CN"/>
        </w:rPr>
        <w:t>而父母</w:t>
      </w:r>
      <w:proofErr w:type="gramStart"/>
      <w:r>
        <w:rPr>
          <w:lang w:eastAsia="zh-CN"/>
        </w:rPr>
        <w:t>後</w:t>
      </w:r>
      <w:proofErr w:type="gramEnd"/>
      <w:r>
        <w:rPr>
          <w:lang w:eastAsia="zh-CN"/>
        </w:rPr>
        <w:t>殁爲其子者</w:t>
      </w:r>
      <w:proofErr w:type="gramStart"/>
      <w:r>
        <w:rPr>
          <w:lang w:eastAsia="zh-CN"/>
        </w:rPr>
        <w:t>不能代服三年</w:t>
      </w:r>
      <w:proofErr w:type="gramEnd"/>
      <w:r>
        <w:rPr>
          <w:lang w:eastAsia="zh-CN"/>
        </w:rPr>
        <w:t>之</w:t>
      </w:r>
      <w:proofErr w:type="gramStart"/>
      <w:r>
        <w:rPr>
          <w:lang w:eastAsia="zh-CN"/>
        </w:rPr>
        <w:t>喪</w:t>
      </w:r>
      <w:proofErr w:type="gramEnd"/>
      <w:r>
        <w:rPr>
          <w:lang w:eastAsia="zh-CN"/>
        </w:rPr>
        <w:t>且爲人</w:t>
      </w:r>
      <w:proofErr w:type="gramStart"/>
      <w:r>
        <w:rPr>
          <w:lang w:eastAsia="zh-CN"/>
        </w:rPr>
        <w:t>後</w:t>
      </w:r>
      <w:proofErr w:type="gramEnd"/>
      <w:r>
        <w:rPr>
          <w:lang w:eastAsia="zh-CN"/>
        </w:rPr>
        <w:t>者爲所</w:t>
      </w:r>
      <w:proofErr w:type="gramStart"/>
      <w:r>
        <w:rPr>
          <w:lang w:eastAsia="zh-CN"/>
        </w:rPr>
        <w:t>後</w:t>
      </w:r>
      <w:proofErr w:type="gramEnd"/>
      <w:r>
        <w:rPr>
          <w:lang w:eastAsia="zh-CN"/>
        </w:rPr>
        <w:t>父母服</w:t>
      </w:r>
      <w:proofErr w:type="gramStart"/>
      <w:r>
        <w:rPr>
          <w:lang w:eastAsia="zh-CN"/>
        </w:rPr>
        <w:t>喪</w:t>
      </w:r>
      <w:proofErr w:type="gramEnd"/>
      <w:r>
        <w:rPr>
          <w:lang w:eastAsia="zh-CN"/>
        </w:rPr>
        <w:t>三年，爲本生父母</w:t>
      </w:r>
    </w:p>
    <w:p w14:paraId="472F7D67" w14:textId="77777777" w:rsidR="007A29CB" w:rsidRDefault="00000000">
      <w:proofErr w:type="gramStart"/>
      <w:r>
        <w:rPr>
          <w:lang w:eastAsia="zh-CN"/>
        </w:rPr>
        <w:t>止</w:t>
      </w:r>
      <w:proofErr w:type="gramEnd"/>
      <w:r>
        <w:rPr>
          <w:lang w:eastAsia="zh-CN"/>
        </w:rPr>
        <w:t>降服一年。</w:t>
      </w:r>
      <w:proofErr w:type="gramStart"/>
      <w:r>
        <w:rPr>
          <w:lang w:eastAsia="zh-CN"/>
        </w:rPr>
        <w:t>庶</w:t>
      </w:r>
      <w:proofErr w:type="gramEnd"/>
      <w:r>
        <w:rPr>
          <w:lang w:eastAsia="zh-CN"/>
        </w:rPr>
        <w:t>長孙之分原止儕</w:t>
      </w:r>
      <w:proofErr w:type="gramStart"/>
      <w:r>
        <w:rPr>
          <w:lang w:eastAsia="zh-CN"/>
        </w:rPr>
        <w:t>於</w:t>
      </w:r>
      <w:proofErr w:type="gramEnd"/>
      <w:r>
        <w:rPr>
          <w:lang w:eastAsia="zh-CN"/>
        </w:rPr>
        <w:t>諸孙，生祖母之</w:t>
      </w:r>
      <w:proofErr w:type="gramStart"/>
      <w:r>
        <w:rPr>
          <w:lang w:eastAsia="zh-CN"/>
        </w:rPr>
        <w:t>恩不能加於</w:t>
      </w:r>
      <w:proofErr w:type="gramEnd"/>
      <w:r>
        <w:rPr>
          <w:lang w:eastAsia="zh-CN"/>
        </w:rPr>
        <w:t>父母。</w:t>
      </w:r>
      <w:proofErr w:type="spellStart"/>
      <w:r>
        <w:t>蓋緣情，則罔極之</w:t>
      </w:r>
      <w:proofErr w:type="spellEnd"/>
    </w:p>
    <w:p w14:paraId="03EAB9FB" w14:textId="77777777" w:rsidR="007A29CB" w:rsidRDefault="00000000">
      <w:proofErr w:type="spellStart"/>
      <w:r>
        <w:t>恩，即終身持服不足言報。制禮，則承重之義斷不能加於支庶。再查孙於祖母服止齊</w:t>
      </w:r>
      <w:proofErr w:type="spellEnd"/>
    </w:p>
    <w:p w14:paraId="5EED7254" w14:textId="77777777" w:rsidR="007A29CB" w:rsidRDefault="00000000">
      <w:pPr>
        <w:rPr>
          <w:lang w:eastAsia="zh-CN"/>
        </w:rPr>
      </w:pPr>
      <w:proofErr w:type="spellStart"/>
      <w:r>
        <w:t>衰期年，現任官員並不開缺</w:t>
      </w:r>
      <w:proofErr w:type="spellEnd"/>
      <w:r>
        <w:t>。</w:t>
      </w:r>
      <w:r>
        <w:rPr>
          <w:lang w:eastAsia="zh-CN"/>
        </w:rPr>
        <w:t>舊例，官員生祖母病故，其父先故，别無父同母之伯叔，本員</w:t>
      </w:r>
    </w:p>
    <w:p w14:paraId="5647D76E" w14:textId="77777777" w:rsidR="007A29CB" w:rsidRDefault="00000000">
      <w:proofErr w:type="spellStart"/>
      <w:r>
        <w:lastRenderedPageBreak/>
        <w:t>於生庶祖母爲長孫者無論嫡祖母是否現在概令治喪一年許其離任已足以明報本而</w:t>
      </w:r>
      <w:proofErr w:type="spellEnd"/>
    </w:p>
    <w:p w14:paraId="1D208BC7" w14:textId="77777777" w:rsidR="007A29CB" w:rsidRDefault="00000000">
      <w:pPr>
        <w:rPr>
          <w:lang w:eastAsia="zh-CN"/>
        </w:rPr>
      </w:pPr>
      <w:r>
        <w:rPr>
          <w:lang w:eastAsia="zh-CN"/>
        </w:rPr>
        <w:t>【第</w:t>
      </w:r>
      <w:r>
        <w:rPr>
          <w:lang w:eastAsia="zh-CN"/>
        </w:rPr>
        <w:t>34</w:t>
      </w:r>
      <w:r>
        <w:rPr>
          <w:lang w:eastAsia="zh-CN"/>
        </w:rPr>
        <w:t>页】</w:t>
      </w:r>
    </w:p>
    <w:p w14:paraId="049F0B97" w14:textId="77777777" w:rsidR="007A29CB" w:rsidRDefault="00000000">
      <w:pPr>
        <w:rPr>
          <w:lang w:eastAsia="zh-CN"/>
        </w:rPr>
      </w:pPr>
      <w:r>
        <w:rPr>
          <w:lang w:eastAsia="zh-CN"/>
        </w:rPr>
        <w:t>廣孝思。</w:t>
      </w:r>
      <w:proofErr w:type="gramStart"/>
      <w:r>
        <w:rPr>
          <w:lang w:eastAsia="zh-CN"/>
        </w:rPr>
        <w:t>準</w:t>
      </w:r>
      <w:proofErr w:type="gramEnd"/>
      <w:r>
        <w:rPr>
          <w:lang w:eastAsia="zh-CN"/>
        </w:rPr>
        <w:t>情酌禮，極爲允當，</w:t>
      </w:r>
      <w:proofErr w:type="gramStart"/>
      <w:r>
        <w:rPr>
          <w:lang w:eastAsia="zh-CN"/>
        </w:rPr>
        <w:t>應</w:t>
      </w:r>
      <w:proofErr w:type="gramEnd"/>
      <w:r>
        <w:rPr>
          <w:lang w:eastAsia="zh-CN"/>
        </w:rPr>
        <w:t>請仍照舊例辦理。謹繕</w:t>
      </w:r>
      <w:proofErr w:type="gramStart"/>
      <w:r>
        <w:rPr>
          <w:lang w:eastAsia="zh-CN"/>
        </w:rPr>
        <w:t>摺</w:t>
      </w:r>
      <w:proofErr w:type="gramEnd"/>
      <w:r>
        <w:rPr>
          <w:lang w:eastAsia="zh-CN"/>
        </w:rPr>
        <w:t>具奏，是否有當，伏</w:t>
      </w:r>
      <w:proofErr w:type="gramStart"/>
      <w:r>
        <w:rPr>
          <w:lang w:eastAsia="zh-CN"/>
        </w:rPr>
        <w:t>乞</w:t>
      </w:r>
      <w:proofErr w:type="gramEnd"/>
      <w:r>
        <w:rPr>
          <w:lang w:eastAsia="zh-CN"/>
        </w:rPr>
        <w:t>皇上聖</w:t>
      </w:r>
    </w:p>
    <w:p w14:paraId="648C5F78" w14:textId="77777777" w:rsidR="007A29CB" w:rsidRDefault="00000000">
      <w:proofErr w:type="spellStart"/>
      <w:r>
        <w:t>鑒，訓示遵行。謹奏</w:t>
      </w:r>
      <w:proofErr w:type="spellEnd"/>
      <w:r>
        <w:t>。</w:t>
      </w:r>
    </w:p>
    <w:p w14:paraId="78376099" w14:textId="77777777" w:rsidR="007A29CB" w:rsidRDefault="00000000">
      <w:r>
        <w:rPr>
          <w:rFonts w:eastAsia="宋体" w:hint="eastAsia"/>
          <w:lang w:eastAsia="zh-CN"/>
        </w:rPr>
        <w:t>（</w:t>
      </w:r>
      <w:proofErr w:type="spellStart"/>
      <w:r>
        <w:t>説明</w:t>
      </w:r>
      <w:proofErr w:type="spellEnd"/>
      <w:r>
        <w:t>︼</w:t>
      </w:r>
    </w:p>
    <w:p w14:paraId="7F81BDE5"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卷二。此摺撰於道光四年五月</w:t>
      </w:r>
      <w:proofErr w:type="spellEnd"/>
    </w:p>
    <w:p w14:paraId="2F5F052F"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B56B3D0" w14:textId="77777777" w:rsidR="007A29CB" w:rsidRDefault="00000000">
      <w:pPr>
        <w:rPr>
          <w:rFonts w:eastAsia="宋体"/>
          <w:lang w:eastAsia="zh-CN"/>
        </w:rPr>
      </w:pPr>
      <w:proofErr w:type="spellStart"/>
      <w:r>
        <w:t>c</w:t>
      </w:r>
      <w:r>
        <w:t>一</w:t>
      </w:r>
      <w:proofErr w:type="spellEnd"/>
      <w:proofErr w:type="gramStart"/>
      <w:r>
        <w:rPr>
          <w:rFonts w:eastAsia="宋体" w:hint="eastAsia"/>
          <w:lang w:eastAsia="zh-CN"/>
        </w:rPr>
        <w:t>】</w:t>
      </w:r>
      <w:proofErr w:type="spellStart"/>
      <w:proofErr w:type="gramEnd"/>
      <w:r>
        <w:t>齊衰，</w:t>
      </w:r>
      <w:proofErr w:type="gramStart"/>
      <w:r>
        <w:t>喪</w:t>
      </w:r>
      <w:proofErr w:type="gramEnd"/>
      <w:r>
        <w:t>服名，五服之一，見</w:t>
      </w:r>
      <w:proofErr w:type="spellEnd"/>
      <w:r>
        <w:rPr>
          <w:rFonts w:eastAsia="宋体" w:hint="eastAsia"/>
          <w:lang w:eastAsia="zh-CN"/>
        </w:rPr>
        <w:t>《</w:t>
      </w:r>
      <w:proofErr w:type="spellStart"/>
      <w:r>
        <w:t>清會典。禮部</w:t>
      </w:r>
      <w:proofErr w:type="spellEnd"/>
      <w:r>
        <w:rPr>
          <w:rFonts w:eastAsia="宋体" w:hint="eastAsia"/>
          <w:lang w:eastAsia="zh-CN"/>
        </w:rPr>
        <w:t>》</w:t>
      </w:r>
    </w:p>
    <w:p w14:paraId="783D274C" w14:textId="77777777" w:rsidR="007A29CB" w:rsidRDefault="00000000">
      <w:proofErr w:type="spellStart"/>
      <w:r>
        <w:t>c</w:t>
      </w:r>
      <w:r>
        <w:t>二</w:t>
      </w:r>
      <w:proofErr w:type="spellEnd"/>
      <w:proofErr w:type="gramStart"/>
      <w:r>
        <w:rPr>
          <w:rFonts w:eastAsia="宋体" w:hint="eastAsia"/>
          <w:lang w:eastAsia="zh-CN"/>
        </w:rPr>
        <w:t>】</w:t>
      </w:r>
      <w:proofErr w:type="spellStart"/>
      <w:proofErr w:type="gramEnd"/>
      <w:r>
        <w:t>宗祧。猶宗廟。祖廟爲宗，遠祖之廟爲祧</w:t>
      </w:r>
      <w:proofErr w:type="spellEnd"/>
    </w:p>
    <w:p w14:paraId="5D198ECF" w14:textId="77777777" w:rsidR="007A29CB" w:rsidRDefault="00000000">
      <w:r>
        <w:rPr>
          <w:rFonts w:eastAsia="宋体" w:hint="eastAsia"/>
          <w:lang w:eastAsia="zh-CN"/>
        </w:rPr>
        <w:t>【</w:t>
      </w:r>
      <w:r>
        <w:t>三</w:t>
      </w:r>
      <w:r>
        <w:rPr>
          <w:rFonts w:eastAsia="宋体" w:hint="eastAsia"/>
          <w:lang w:eastAsia="zh-CN"/>
        </w:rPr>
        <w:t>】</w:t>
      </w:r>
      <w:proofErr w:type="spellStart"/>
      <w:proofErr w:type="gramStart"/>
      <w:r>
        <w:t>敵</w:t>
      </w:r>
      <w:proofErr w:type="gramEnd"/>
      <w:r>
        <w:t>體：世系中相對應之地位、身份</w:t>
      </w:r>
      <w:proofErr w:type="spellEnd"/>
      <w:r>
        <w:t>。</w:t>
      </w:r>
      <w:r>
        <w:rPr>
          <w:rFonts w:eastAsia="宋体" w:hint="eastAsia"/>
          <w:lang w:eastAsia="zh-CN"/>
        </w:rPr>
        <w:t>《</w:t>
      </w:r>
      <w:proofErr w:type="spellStart"/>
      <w:r>
        <w:t>白虎通義</w:t>
      </w:r>
      <w:proofErr w:type="spellEnd"/>
      <w:r>
        <w:rPr>
          <w:rFonts w:eastAsia="宋体" w:hint="eastAsia"/>
          <w:lang w:eastAsia="zh-CN"/>
        </w:rPr>
        <w:t>》</w:t>
      </w:r>
      <w:proofErr w:type="spellStart"/>
      <w:r>
        <w:t>卷下</w:t>
      </w:r>
      <w:proofErr w:type="spellEnd"/>
      <w:r>
        <w:rPr>
          <w:rFonts w:eastAsia="宋体" w:hint="eastAsia"/>
          <w:lang w:eastAsia="zh-CN"/>
        </w:rPr>
        <w:t>《</w:t>
      </w:r>
      <w:proofErr w:type="spellStart"/>
      <w:r>
        <w:t>王者不臣</w:t>
      </w:r>
      <w:proofErr w:type="spellEnd"/>
      <w:proofErr w:type="gramStart"/>
      <w:r>
        <w:rPr>
          <w:rFonts w:eastAsia="宋体" w:hint="eastAsia"/>
          <w:lang w:eastAsia="zh-CN"/>
        </w:rPr>
        <w:t>》“</w:t>
      </w:r>
      <w:proofErr w:type="spellStart"/>
      <w:proofErr w:type="gramEnd"/>
      <w:r>
        <w:t>諸父諸兄者，親與己父兄</w:t>
      </w:r>
      <w:proofErr w:type="spellEnd"/>
    </w:p>
    <w:p w14:paraId="3888934F" w14:textId="77777777" w:rsidR="007A29CB" w:rsidRDefault="00000000">
      <w:pPr>
        <w:rPr>
          <w:rFonts w:eastAsia="宋体"/>
          <w:lang w:eastAsia="zh-CN"/>
        </w:rPr>
      </w:pPr>
      <w:r>
        <w:rPr>
          <w:lang w:eastAsia="zh-CN"/>
        </w:rPr>
        <w:t>有</w:t>
      </w:r>
      <w:proofErr w:type="gramStart"/>
      <w:r>
        <w:rPr>
          <w:lang w:eastAsia="zh-CN"/>
        </w:rPr>
        <w:t>敵</w:t>
      </w:r>
      <w:proofErr w:type="gramEnd"/>
      <w:r>
        <w:rPr>
          <w:lang w:eastAsia="zh-CN"/>
        </w:rPr>
        <w:t>體之義也。</w:t>
      </w:r>
      <w:r>
        <w:rPr>
          <w:rFonts w:eastAsia="宋体" w:hint="eastAsia"/>
          <w:lang w:eastAsia="zh-CN"/>
        </w:rPr>
        <w:t>”</w:t>
      </w:r>
    </w:p>
    <w:p w14:paraId="6A881E0E" w14:textId="77777777" w:rsidR="007A29CB" w:rsidRDefault="00000000">
      <w:pPr>
        <w:rPr>
          <w:lang w:eastAsia="zh-CN"/>
        </w:rPr>
      </w:pPr>
      <w:r>
        <w:rPr>
          <w:lang w:eastAsia="zh-CN"/>
        </w:rPr>
        <w:t>署户部左侍郎謝恩</w:t>
      </w:r>
      <w:proofErr w:type="gramStart"/>
      <w:r>
        <w:rPr>
          <w:lang w:eastAsia="zh-CN"/>
        </w:rPr>
        <w:t>摺</w:t>
      </w:r>
      <w:proofErr w:type="gramEnd"/>
    </w:p>
    <w:p w14:paraId="02F5EF8F" w14:textId="77777777" w:rsidR="007A29CB" w:rsidRDefault="00000000">
      <w:pPr>
        <w:rPr>
          <w:lang w:eastAsia="zh-CN"/>
        </w:rPr>
      </w:pPr>
      <w:r>
        <w:rPr>
          <w:lang w:eastAsia="zh-CN"/>
        </w:rPr>
        <w:t>奏爲恭謝天恩事。本月二十八日</w:t>
      </w:r>
      <w:r>
        <w:rPr>
          <w:rFonts w:eastAsia="宋体" w:hint="eastAsia"/>
          <w:lang w:eastAsia="zh-CN"/>
        </w:rPr>
        <w:t>【】</w:t>
      </w:r>
      <w:r>
        <w:rPr>
          <w:lang w:eastAsia="zh-CN"/>
        </w:rPr>
        <w:t>，内閣奉上諭：</w:t>
      </w:r>
      <w:r>
        <w:rPr>
          <w:rFonts w:eastAsia="宋体" w:hint="eastAsia"/>
          <w:lang w:eastAsia="zh-CN"/>
        </w:rPr>
        <w:t>“</w:t>
      </w:r>
      <w:r>
        <w:rPr>
          <w:lang w:eastAsia="zh-CN"/>
        </w:rPr>
        <w:t>户部左侍郎著李宗昉調補，仍</w:t>
      </w:r>
    </w:p>
    <w:p w14:paraId="2FF3E6B7" w14:textId="77777777" w:rsidR="007A29CB" w:rsidRDefault="00000000">
      <w:proofErr w:type="spellStart"/>
      <w:r>
        <w:t>留江西學政之任。其未來京以前，著王引之兼署。欽此</w:t>
      </w:r>
      <w:proofErr w:type="spellEnd"/>
      <w:proofErr w:type="gramStart"/>
      <w:r>
        <w:t>。</w:t>
      </w:r>
      <w:r>
        <w:rPr>
          <w:rFonts w:eastAsia="宋体" w:hint="eastAsia"/>
          <w:lang w:eastAsia="zh-CN"/>
        </w:rPr>
        <w:t>”</w:t>
      </w:r>
      <w:proofErr w:type="spellStart"/>
      <w:r>
        <w:t>竊臣賦材窳鈍</w:t>
      </w:r>
      <w:proofErr w:type="gramEnd"/>
      <w:r>
        <w:t>，涉事麤疎，幸由</w:t>
      </w:r>
      <w:proofErr w:type="spellEnd"/>
    </w:p>
    <w:p w14:paraId="3AE6C2F0" w14:textId="77777777" w:rsidR="007A29CB" w:rsidRDefault="00000000">
      <w:proofErr w:type="spellStart"/>
      <w:r>
        <w:t>甲科洊列卿貳。久沐先皇之誨育，化佐三銓；復蒙聖主之寵榮，衡襄四載。叢夙宵以增</w:t>
      </w:r>
      <w:proofErr w:type="spellEnd"/>
    </w:p>
    <w:p w14:paraId="41D15478" w14:textId="77777777" w:rsidR="007A29CB" w:rsidRDefault="00000000">
      <w:pPr>
        <w:rPr>
          <w:lang w:eastAsia="zh-CN"/>
        </w:rPr>
      </w:pPr>
      <w:r>
        <w:rPr>
          <w:lang w:eastAsia="zh-CN"/>
        </w:rPr>
        <w:t>【第</w:t>
      </w:r>
      <w:r>
        <w:rPr>
          <w:lang w:eastAsia="zh-CN"/>
        </w:rPr>
        <w:t>35</w:t>
      </w:r>
      <w:r>
        <w:rPr>
          <w:lang w:eastAsia="zh-CN"/>
        </w:rPr>
        <w:t>页】</w:t>
      </w:r>
    </w:p>
    <w:p w14:paraId="16A24CEC" w14:textId="77777777" w:rsidR="007A29CB" w:rsidRDefault="00000000">
      <w:pPr>
        <w:rPr>
          <w:lang w:eastAsia="zh-CN"/>
        </w:rPr>
      </w:pPr>
      <w:proofErr w:type="gramStart"/>
      <w:r>
        <w:rPr>
          <w:lang w:eastAsia="zh-CN"/>
        </w:rPr>
        <w:t>疚</w:t>
      </w:r>
      <w:proofErr w:type="gramEnd"/>
      <w:r>
        <w:rPr>
          <w:lang w:eastAsia="zh-CN"/>
        </w:rPr>
        <w:t>，旅進退以</w:t>
      </w:r>
      <w:proofErr w:type="gramStart"/>
      <w:r>
        <w:rPr>
          <w:lang w:eastAsia="zh-CN"/>
        </w:rPr>
        <w:t>懷</w:t>
      </w:r>
      <w:proofErr w:type="gramEnd"/>
      <w:r>
        <w:rPr>
          <w:lang w:eastAsia="zh-CN"/>
        </w:rPr>
        <w:t>慚。兹聞綸綍之宣</w:t>
      </w:r>
      <w:proofErr w:type="spellStart"/>
      <w:r>
        <w:rPr>
          <w:lang w:eastAsia="zh-CN"/>
        </w:rPr>
        <w:t>Qln</w:t>
      </w:r>
      <w:proofErr w:type="spellEnd"/>
      <w:r>
        <w:rPr>
          <w:lang w:eastAsia="zh-CN"/>
        </w:rPr>
        <w:t>，</w:t>
      </w:r>
      <w:proofErr w:type="gramStart"/>
      <w:r>
        <w:rPr>
          <w:lang w:eastAsia="zh-CN"/>
        </w:rPr>
        <w:t>俾</w:t>
      </w:r>
      <w:proofErr w:type="gramEnd"/>
      <w:r>
        <w:rPr>
          <w:lang w:eastAsia="zh-CN"/>
        </w:rPr>
        <w:t>攝度支之任。伏念農部重稱</w:t>
      </w:r>
      <w:proofErr w:type="gramStart"/>
      <w:r>
        <w:rPr>
          <w:lang w:eastAsia="zh-CN"/>
        </w:rPr>
        <w:t>邦</w:t>
      </w:r>
      <w:proofErr w:type="gramEnd"/>
      <w:r>
        <w:rPr>
          <w:lang w:eastAsia="zh-CN"/>
        </w:rPr>
        <w:t>本左貳，協考歲</w:t>
      </w:r>
    </w:p>
    <w:p w14:paraId="6B6DBE97" w14:textId="77777777" w:rsidR="007A29CB" w:rsidRDefault="00000000">
      <w:proofErr w:type="spellStart"/>
      <w:r>
        <w:t>成，苟非幹濟之才，難勝劇繁之職。況臣寸長莫録，能愧一官，何堪異數頻叨，乏承兩部</w:t>
      </w:r>
      <w:proofErr w:type="spellEnd"/>
    </w:p>
    <w:p w14:paraId="6C35A448" w14:textId="77777777" w:rsidR="007A29CB" w:rsidRDefault="00000000">
      <w:proofErr w:type="spellStart"/>
      <w:r>
        <w:t>既匪車輕而路孰</w:t>
      </w:r>
      <w:proofErr w:type="spellEnd"/>
      <w:proofErr w:type="gramStart"/>
      <w:r>
        <w:rPr>
          <w:rFonts w:eastAsia="宋体" w:hint="eastAsia"/>
          <w:lang w:eastAsia="zh-CN"/>
        </w:rPr>
        <w:t>【</w:t>
      </w:r>
      <w:proofErr w:type="spellStart"/>
      <w:proofErr w:type="gramEnd"/>
      <w:r>
        <w:t>三，尤虞綆短而汲深。感浹肌膚，惕滋肺腑。臣惟有藉勤補拙，矢慎由</w:t>
      </w:r>
      <w:proofErr w:type="spellEnd"/>
    </w:p>
    <w:p w14:paraId="60EC610E" w14:textId="77777777" w:rsidR="007A29CB" w:rsidRDefault="00000000">
      <w:proofErr w:type="spellStart"/>
      <w:r>
        <w:t>衷，期稍副夫恩施，不敢諉爲暫理。心如弱艸，拜雨露之生春；報少微埃，望雲霄而勵志</w:t>
      </w:r>
      <w:proofErr w:type="spellEnd"/>
    </w:p>
    <w:p w14:paraId="67543C83" w14:textId="77777777" w:rsidR="007A29CB" w:rsidRDefault="00000000">
      <w:proofErr w:type="spellStart"/>
      <w:r>
        <w:t>謹奏</w:t>
      </w:r>
      <w:proofErr w:type="spellEnd"/>
      <w:r>
        <w:t>。</w:t>
      </w:r>
    </w:p>
    <w:p w14:paraId="25A2530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5F58A496" w14:textId="77777777" w:rsidR="007A29CB" w:rsidRDefault="00000000">
      <w:pPr>
        <w:rPr>
          <w:lang w:eastAsia="zh-CN"/>
        </w:rPr>
      </w:pPr>
      <w:proofErr w:type="spellStart"/>
      <w:r>
        <w:lastRenderedPageBreak/>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w:t>
      </w:r>
      <w:proofErr w:type="spellEnd"/>
      <w:r>
        <w:t>。</w:t>
      </w:r>
      <w:r>
        <w:rPr>
          <w:lang w:eastAsia="zh-CN"/>
        </w:rPr>
        <w:t>道光四年十一月二十八日，王引之署户部左侍郎，奏此謝恩</w:t>
      </w:r>
      <w:proofErr w:type="gramStart"/>
      <w:r>
        <w:rPr>
          <w:lang w:eastAsia="zh-CN"/>
        </w:rPr>
        <w:t>摺</w:t>
      </w:r>
      <w:proofErr w:type="gramEnd"/>
    </w:p>
    <w:p w14:paraId="66AEF54B" w14:textId="77777777" w:rsidR="007A29CB" w:rsidRDefault="00000000">
      <w:pPr>
        <w:rPr>
          <w:rFonts w:eastAsia="宋体"/>
          <w:lang w:eastAsia="zh-CN"/>
        </w:rPr>
      </w:pPr>
      <w:proofErr w:type="spellStart"/>
      <w:r>
        <w:t>校注</w:t>
      </w:r>
      <w:proofErr w:type="spellEnd"/>
      <w:r>
        <w:rPr>
          <w:rFonts w:eastAsia="宋体" w:hint="eastAsia"/>
          <w:lang w:eastAsia="zh-CN"/>
        </w:rPr>
        <w:t>）</w:t>
      </w:r>
    </w:p>
    <w:p w14:paraId="6105202D" w14:textId="77777777" w:rsidR="007A29CB" w:rsidRDefault="00000000">
      <w:r>
        <w:rPr>
          <w:rFonts w:eastAsia="宋体" w:hint="eastAsia"/>
          <w:lang w:eastAsia="zh-CN"/>
        </w:rPr>
        <w:t>【</w:t>
      </w:r>
      <w:r>
        <w:t>一</w:t>
      </w:r>
      <w:r>
        <w:rPr>
          <w:rFonts w:eastAsia="宋体" w:hint="eastAsia"/>
          <w:lang w:eastAsia="zh-CN"/>
        </w:rPr>
        <w:t>】</w:t>
      </w:r>
      <w:proofErr w:type="spellStart"/>
      <w:r>
        <w:t>本月，爲十一月</w:t>
      </w:r>
      <w:proofErr w:type="spellEnd"/>
    </w:p>
    <w:p w14:paraId="1CB047B3" w14:textId="77777777" w:rsidR="007A29CB" w:rsidRDefault="00000000">
      <w:pPr>
        <w:rPr>
          <w:lang w:eastAsia="zh-CN"/>
        </w:rPr>
      </w:pPr>
      <w:proofErr w:type="spellStart"/>
      <w:r>
        <w:t>二山綸綍，指皇帝詔令，見</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緇衣</w:t>
      </w:r>
      <w:proofErr w:type="spellEnd"/>
      <w:r>
        <w:rPr>
          <w:rFonts w:eastAsia="宋体" w:hint="eastAsia"/>
          <w:lang w:eastAsia="zh-CN"/>
        </w:rPr>
        <w:t>》</w:t>
      </w:r>
      <w:r>
        <w:t>。</w:t>
      </w:r>
      <w:r>
        <w:rPr>
          <w:rFonts w:eastAsia="宋体" w:hint="eastAsia"/>
          <w:lang w:eastAsia="zh-CN"/>
        </w:rPr>
        <w:t>“</w:t>
      </w:r>
      <w:r>
        <w:rPr>
          <w:lang w:eastAsia="zh-CN"/>
        </w:rPr>
        <w:t>温綸</w:t>
      </w:r>
      <w:r>
        <w:rPr>
          <w:rFonts w:eastAsia="宋体" w:hint="eastAsia"/>
          <w:lang w:eastAsia="zh-CN"/>
        </w:rPr>
        <w:t>”</w:t>
      </w:r>
      <w:r>
        <w:rPr>
          <w:lang w:eastAsia="zh-CN"/>
        </w:rPr>
        <w:t>同此</w:t>
      </w:r>
    </w:p>
    <w:p w14:paraId="31BB6057" w14:textId="77777777" w:rsidR="007A29CB" w:rsidRDefault="00000000">
      <w:pPr>
        <w:rPr>
          <w:lang w:eastAsia="zh-CN"/>
        </w:rPr>
      </w:pPr>
      <w:r>
        <w:rPr>
          <w:lang w:eastAsia="zh-CN"/>
        </w:rPr>
        <w:t>三</w:t>
      </w:r>
      <w:proofErr w:type="gramStart"/>
      <w:r>
        <w:rPr>
          <w:rFonts w:eastAsia="宋体" w:hint="eastAsia"/>
          <w:lang w:eastAsia="zh-CN"/>
        </w:rPr>
        <w:t>】</w:t>
      </w:r>
      <w:proofErr w:type="gramEnd"/>
      <w:r>
        <w:rPr>
          <w:lang w:eastAsia="zh-CN"/>
        </w:rPr>
        <w:t>孰，同熟。</w:t>
      </w:r>
    </w:p>
    <w:p w14:paraId="7C6BB9ED" w14:textId="77777777" w:rsidR="007A29CB" w:rsidRDefault="00000000">
      <w:proofErr w:type="spellStart"/>
      <w:r>
        <w:t>請禁漕米陋規摺</w:t>
      </w:r>
      <w:proofErr w:type="spellEnd"/>
    </w:p>
    <w:p w14:paraId="4BC8AE83" w14:textId="77777777" w:rsidR="007A29CB" w:rsidRDefault="00000000">
      <w:proofErr w:type="spellStart"/>
      <w:r>
        <w:t>奏爲請旨嚴禁漕米陋規以昭畫一事。竊臣聞江浙地方</w:t>
      </w:r>
      <w:proofErr w:type="spellEnd"/>
      <w:r>
        <w:rPr>
          <w:rFonts w:eastAsia="宋体" w:hint="eastAsia"/>
          <w:lang w:eastAsia="zh-CN"/>
        </w:rPr>
        <w:t>•</w:t>
      </w:r>
      <w:proofErr w:type="spellStart"/>
      <w:r>
        <w:t>吏張貼告示，收漕不得過八</w:t>
      </w:r>
      <w:proofErr w:type="spellEnd"/>
    </w:p>
    <w:p w14:paraId="6CDBA357" w14:textId="77777777" w:rsidR="007A29CB" w:rsidRDefault="00000000">
      <w:pPr>
        <w:rPr>
          <w:lang w:eastAsia="zh-CN"/>
        </w:rPr>
      </w:pPr>
      <w:r>
        <w:rPr>
          <w:lang w:eastAsia="zh-CN"/>
        </w:rPr>
        <w:t>【第</w:t>
      </w:r>
      <w:r>
        <w:rPr>
          <w:lang w:eastAsia="zh-CN"/>
        </w:rPr>
        <w:t>36</w:t>
      </w:r>
      <w:r>
        <w:rPr>
          <w:lang w:eastAsia="zh-CN"/>
        </w:rPr>
        <w:t>页】</w:t>
      </w:r>
    </w:p>
    <w:p w14:paraId="411632F2" w14:textId="77777777" w:rsidR="007A29CB" w:rsidRDefault="00000000">
      <w:pPr>
        <w:rPr>
          <w:lang w:eastAsia="zh-CN"/>
        </w:rPr>
      </w:pPr>
      <w:r>
        <w:rPr>
          <w:lang w:eastAsia="zh-CN"/>
        </w:rPr>
        <w:t>折。臣初聞之口大喜。緣臣籍隸江蘇，素知地方官浮收</w:t>
      </w:r>
      <w:proofErr w:type="gramStart"/>
      <w:r>
        <w:rPr>
          <w:lang w:eastAsia="zh-CN"/>
        </w:rPr>
        <w:t>漕</w:t>
      </w:r>
      <w:proofErr w:type="gramEnd"/>
      <w:r>
        <w:rPr>
          <w:lang w:eastAsia="zh-CN"/>
        </w:rPr>
        <w:t>米，濫取</w:t>
      </w:r>
      <w:proofErr w:type="gramStart"/>
      <w:r>
        <w:rPr>
          <w:lang w:eastAsia="zh-CN"/>
        </w:rPr>
        <w:t>於</w:t>
      </w:r>
      <w:proofErr w:type="gramEnd"/>
      <w:r>
        <w:rPr>
          <w:lang w:eastAsia="zh-CN"/>
        </w:rPr>
        <w:t>民，</w:t>
      </w:r>
      <w:proofErr w:type="gramStart"/>
      <w:r>
        <w:rPr>
          <w:lang w:eastAsia="zh-CN"/>
        </w:rPr>
        <w:t>從</w:t>
      </w:r>
      <w:proofErr w:type="gramEnd"/>
      <w:r>
        <w:rPr>
          <w:lang w:eastAsia="zh-CN"/>
        </w:rPr>
        <w:t>無限制，是以</w:t>
      </w:r>
    </w:p>
    <w:p w14:paraId="0BAD4EF3" w14:textId="77777777" w:rsidR="007A29CB" w:rsidRDefault="00000000">
      <w:pPr>
        <w:rPr>
          <w:lang w:eastAsia="zh-CN"/>
        </w:rPr>
      </w:pPr>
      <w:r>
        <w:rPr>
          <w:lang w:eastAsia="zh-CN"/>
        </w:rPr>
        <w:t>有增無減，苦累閭閻。</w:t>
      </w:r>
      <w:proofErr w:type="gramStart"/>
      <w:r>
        <w:rPr>
          <w:lang w:eastAsia="zh-CN"/>
        </w:rPr>
        <w:t>今幸限之</w:t>
      </w:r>
      <w:proofErr w:type="gramEnd"/>
      <w:r>
        <w:rPr>
          <w:lang w:eastAsia="zh-CN"/>
        </w:rPr>
        <w:t>以八折，則官既有所赢餘，民亦免</w:t>
      </w:r>
      <w:proofErr w:type="gramStart"/>
      <w:r>
        <w:rPr>
          <w:lang w:eastAsia="zh-CN"/>
        </w:rPr>
        <w:t>於</w:t>
      </w:r>
      <w:proofErr w:type="gramEnd"/>
      <w:r>
        <w:rPr>
          <w:lang w:eastAsia="zh-CN"/>
        </w:rPr>
        <w:t>朘削</w:t>
      </w:r>
      <w:proofErr w:type="gramStart"/>
      <w:r>
        <w:rPr>
          <w:rFonts w:eastAsia="宋体" w:hint="eastAsia"/>
          <w:lang w:eastAsia="zh-CN"/>
        </w:rPr>
        <w:t>【</w:t>
      </w:r>
      <w:proofErr w:type="gramEnd"/>
      <w:r>
        <w:rPr>
          <w:lang w:eastAsia="zh-CN"/>
        </w:rPr>
        <w:t>-J</w:t>
      </w:r>
      <w:r>
        <w:rPr>
          <w:lang w:eastAsia="zh-CN"/>
        </w:rPr>
        <w:t>，</w:t>
      </w:r>
      <w:proofErr w:type="gramStart"/>
      <w:r>
        <w:rPr>
          <w:lang w:eastAsia="zh-CN"/>
        </w:rPr>
        <w:t>從</w:t>
      </w:r>
      <w:proofErr w:type="gramEnd"/>
      <w:r>
        <w:rPr>
          <w:lang w:eastAsia="zh-CN"/>
        </w:rPr>
        <w:t>此桑梓貧</w:t>
      </w:r>
    </w:p>
    <w:p w14:paraId="12BA7C5F" w14:textId="77777777" w:rsidR="007A29CB" w:rsidRDefault="00000000">
      <w:proofErr w:type="spellStart"/>
      <w:r>
        <w:t>民積困可蘇矣。既而反復思之：漕米本有正額，原不准於正額之外絲毫濫取；即有浮收</w:t>
      </w:r>
      <w:proofErr w:type="spellEnd"/>
    </w:p>
    <w:p w14:paraId="174215EA" w14:textId="77777777" w:rsidR="007A29CB" w:rsidRDefault="00000000">
      <w:proofErr w:type="spellStart"/>
      <w:r>
        <w:t>於額外者，終以事干例禁，有所顧忌，而不敢恣肆。若明示之以收漕可作八折，則一石二</w:t>
      </w:r>
      <w:proofErr w:type="spellEnd"/>
    </w:p>
    <w:p w14:paraId="5D4F7DD5" w14:textId="77777777" w:rsidR="007A29CB" w:rsidRDefault="00000000">
      <w:proofErr w:type="spellStart"/>
      <w:r>
        <w:t>斗五升而當一石，正額之外，准其有浮額，然則浮收於正額之外者，法所不禁矣。臣恐不</w:t>
      </w:r>
      <w:proofErr w:type="spellEnd"/>
    </w:p>
    <w:p w14:paraId="4D9B4DB0" w14:textId="77777777" w:rsidR="007A29CB" w:rsidRDefault="00000000">
      <w:proofErr w:type="spellStart"/>
      <w:r>
        <w:t>肖官吏以爲現在功令不禁浮收，遂至肆無忌憚。前此既可加添於正額之外，又何不可加</w:t>
      </w:r>
      <w:proofErr w:type="spellEnd"/>
    </w:p>
    <w:p w14:paraId="5A0035B3" w14:textId="77777777" w:rsidR="007A29CB" w:rsidRDefault="00000000">
      <w:proofErr w:type="spellStart"/>
      <w:r>
        <w:t>添於浮額之外？若云浮額之外加添即干參辦，冀以此約束官吏之心，則前此浮收於正額</w:t>
      </w:r>
      <w:proofErr w:type="spellEnd"/>
    </w:p>
    <w:p w14:paraId="5518E8EC" w14:textId="77777777" w:rsidR="007A29CB" w:rsidRDefault="00000000">
      <w:proofErr w:type="spellStart"/>
      <w:r>
        <w:t>之外者，何嘗不干參辦？而處分雖嚴，浮收自若，獨至浮額之數則有所畏而不敢踰越此</w:t>
      </w:r>
      <w:proofErr w:type="spellEnd"/>
    </w:p>
    <w:p w14:paraId="37AC77DB" w14:textId="77777777" w:rsidR="007A29CB" w:rsidRDefault="00000000">
      <w:proofErr w:type="spellStart"/>
      <w:r>
        <w:t>臣之所不敢必也。況缺分之繁簡不同，漕糧之多寡亦異。其中之糧少而缺苦者必將藉</w:t>
      </w:r>
      <w:proofErr w:type="spellEnd"/>
    </w:p>
    <w:p w14:paraId="6E7EE964" w14:textId="77777777" w:rsidR="007A29CB" w:rsidRDefault="00000000">
      <w:proofErr w:type="spellStart"/>
      <w:r>
        <w:t>口於八折收漕不敷辦公，該督撫不能不於八折之外聽其通融以示調劑。因之糧多而缺優</w:t>
      </w:r>
      <w:proofErr w:type="spellEnd"/>
    </w:p>
    <w:p w14:paraId="15CCA38E" w14:textId="77777777" w:rsidR="007A29CB" w:rsidRDefault="00000000">
      <w:proofErr w:type="spellStart"/>
      <w:r>
        <w:t>之州縣，相率效尤，亦加添於八折之外。該督撫既已姑容於此，勢難窮究於彼，而因利乘</w:t>
      </w:r>
      <w:proofErr w:type="spellEnd"/>
    </w:p>
    <w:p w14:paraId="66AB4CBC" w14:textId="77777777" w:rsidR="007A29CB" w:rsidRDefault="00000000">
      <w:pPr>
        <w:rPr>
          <w:lang w:eastAsia="zh-CN"/>
        </w:rPr>
      </w:pPr>
      <w:proofErr w:type="spellStart"/>
      <w:r>
        <w:t>便者，遂仍然濫取而不顧矣</w:t>
      </w:r>
      <w:proofErr w:type="spellEnd"/>
      <w:r>
        <w:t>。</w:t>
      </w:r>
      <w:r>
        <w:rPr>
          <w:lang w:eastAsia="zh-CN"/>
        </w:rPr>
        <w:t>若謂告示新頒，該州縣何敢抗不遵用？發令之始，豈無勉强</w:t>
      </w:r>
    </w:p>
    <w:p w14:paraId="54ABB372" w14:textId="77777777" w:rsidR="007A29CB" w:rsidRDefault="00000000">
      <w:proofErr w:type="spellStart"/>
      <w:r>
        <w:t>如限者然暫時從命久將故態復萌是如限八折者止在目前而踰限濫收者轉無窮期亦</w:t>
      </w:r>
      <w:proofErr w:type="spellEnd"/>
    </w:p>
    <w:p w14:paraId="5A0FEC83" w14:textId="77777777" w:rsidR="007A29CB" w:rsidRDefault="00000000">
      <w:proofErr w:type="spellStart"/>
      <w:r>
        <w:t>安用此暫而不可久之號令？而況乎暫時如限之尚不可必也。且其中之流弊有三：州縣</w:t>
      </w:r>
      <w:proofErr w:type="spellEnd"/>
    </w:p>
    <w:p w14:paraId="2FF13E19" w14:textId="77777777" w:rsidR="007A29CB" w:rsidRDefault="00000000">
      <w:proofErr w:type="spellStart"/>
      <w:r>
        <w:lastRenderedPageBreak/>
        <w:t>濫收，已非一日。而值明發號令八折收漕之日，則官吏之狡黠者，或大其樣盤</w:t>
      </w:r>
      <w:r>
        <w:t>AlD</w:t>
      </w:r>
      <w:r>
        <w:t>，多其潑</w:t>
      </w:r>
      <w:proofErr w:type="spellEnd"/>
    </w:p>
    <w:p w14:paraId="54E81D1F" w14:textId="77777777" w:rsidR="007A29CB" w:rsidRDefault="00000000">
      <w:pPr>
        <w:rPr>
          <w:lang w:eastAsia="zh-CN"/>
        </w:rPr>
      </w:pPr>
      <w:r>
        <w:rPr>
          <w:lang w:eastAsia="zh-CN"/>
        </w:rPr>
        <w:t>【第</w:t>
      </w:r>
      <w:r>
        <w:rPr>
          <w:lang w:eastAsia="zh-CN"/>
        </w:rPr>
        <w:t>37</w:t>
      </w:r>
      <w:r>
        <w:rPr>
          <w:lang w:eastAsia="zh-CN"/>
        </w:rPr>
        <w:t>页】</w:t>
      </w:r>
    </w:p>
    <w:p w14:paraId="67B21882" w14:textId="77777777" w:rsidR="007A29CB" w:rsidRDefault="00000000">
      <w:pPr>
        <w:rPr>
          <w:lang w:eastAsia="zh-CN"/>
        </w:rPr>
      </w:pPr>
      <w:proofErr w:type="gramStart"/>
      <w:r>
        <w:rPr>
          <w:lang w:eastAsia="zh-CN"/>
        </w:rPr>
        <w:t>灑</w:t>
      </w:r>
      <w:proofErr w:type="gramEnd"/>
      <w:r>
        <w:rPr>
          <w:lang w:eastAsia="zh-CN"/>
        </w:rPr>
        <w:t>，以足缺少之</w:t>
      </w:r>
      <w:proofErr w:type="gramStart"/>
      <w:r>
        <w:rPr>
          <w:lang w:eastAsia="zh-CN"/>
        </w:rPr>
        <w:t>數</w:t>
      </w:r>
      <w:proofErr w:type="gramEnd"/>
      <w:r>
        <w:rPr>
          <w:lang w:eastAsia="zh-CN"/>
        </w:rPr>
        <w:t>，名爲八折，而實</w:t>
      </w:r>
      <w:proofErr w:type="gramStart"/>
      <w:r>
        <w:rPr>
          <w:lang w:eastAsia="zh-CN"/>
        </w:rPr>
        <w:t>不止八</w:t>
      </w:r>
      <w:proofErr w:type="gramEnd"/>
      <w:r>
        <w:rPr>
          <w:lang w:eastAsia="zh-CN"/>
        </w:rPr>
        <w:t>折；又或開倉三五日聊</w:t>
      </w:r>
      <w:proofErr w:type="gramStart"/>
      <w:r>
        <w:rPr>
          <w:lang w:eastAsia="zh-CN"/>
        </w:rPr>
        <w:t>應</w:t>
      </w:r>
      <w:proofErr w:type="gramEnd"/>
      <w:r>
        <w:rPr>
          <w:lang w:eastAsia="zh-CN"/>
        </w:rPr>
        <w:t>故事酯︷，所收不過十</w:t>
      </w:r>
    </w:p>
    <w:p w14:paraId="366322CC" w14:textId="77777777" w:rsidR="007A29CB" w:rsidRDefault="00000000">
      <w:proofErr w:type="spellStart"/>
      <w:r>
        <w:t>之一二其餘皆定價交錢勒令加倍以補今年之不足皆難保其必無。其弊一也。收漕之</w:t>
      </w:r>
      <w:proofErr w:type="spellEnd"/>
    </w:p>
    <w:p w14:paraId="143AB159" w14:textId="77777777" w:rsidR="007A29CB" w:rsidRDefault="00000000">
      <w:proofErr w:type="spellStart"/>
      <w:r>
        <w:t>八折未必謹遵號令，而轉以漕項短少不敷辦公爲辭，或藉此以增錢糧之火耗及鹽當等各</w:t>
      </w:r>
      <w:proofErr w:type="spellEnd"/>
    </w:p>
    <w:p w14:paraId="2AB25084" w14:textId="77777777" w:rsidR="007A29CB" w:rsidRDefault="00000000">
      <w:proofErr w:type="spellStart"/>
      <w:r>
        <w:t>項規禮之數皆未可知。其弊二也。八折收漕州縣未必『能如限而告示既頒即不應</w:t>
      </w:r>
      <w:proofErr w:type="spellEnd"/>
    </w:p>
    <w:p w14:paraId="15C79FBD" w14:textId="77777777" w:rsidR="007A29CB" w:rsidRDefault="00000000">
      <w:proofErr w:type="spellStart"/>
      <w:r>
        <w:t>少有踰越。刁生劣監則伺其浮收於八折之外，以爲控告之資，州縣官吏受其挾制，則必於</w:t>
      </w:r>
      <w:proofErr w:type="spellEnd"/>
    </w:p>
    <w:p w14:paraId="2647C996" w14:textId="77777777" w:rsidR="007A29CB" w:rsidRDefault="00000000">
      <w:proofErr w:type="spellStart"/>
      <w:r>
        <w:t>伊等所得</w:t>
      </w:r>
      <w:proofErr w:type="gramStart"/>
      <w:r>
        <w:t>漕</w:t>
      </w:r>
      <w:proofErr w:type="gramEnd"/>
      <w:r>
        <w:t>規加增其</w:t>
      </w:r>
      <w:proofErr w:type="gramStart"/>
      <w:r>
        <w:t>數</w:t>
      </w:r>
      <w:proofErr w:type="gramEnd"/>
      <w:r>
        <w:t>，以安</w:t>
      </w:r>
      <w:proofErr w:type="spellEnd"/>
      <w:r>
        <w:rPr>
          <w:rFonts w:eastAsia="宋体" w:hint="eastAsia"/>
          <w:lang w:eastAsia="zh-CN"/>
        </w:rPr>
        <w:t>••</w:t>
      </w:r>
      <w:proofErr w:type="spellStart"/>
      <w:proofErr w:type="gramStart"/>
      <w:r>
        <w:t>悍</w:t>
      </w:r>
      <w:proofErr w:type="gramEnd"/>
      <w:r>
        <w:t>者之心。費用既大，則又將取足於收漕。於口所收</w:t>
      </w:r>
      <w:proofErr w:type="spellEnd"/>
    </w:p>
    <w:p w14:paraId="2B0D549D" w14:textId="77777777" w:rsidR="007A29CB" w:rsidRDefault="00000000">
      <w:proofErr w:type="spellStart"/>
      <w:r>
        <w:t>之漕逐日加增，而貧民彌受其累矣。其弊三也。臣</w:t>
      </w:r>
      <w:proofErr w:type="spellEnd"/>
      <w:r>
        <w:rPr>
          <w:rFonts w:eastAsia="宋体" w:hint="eastAsia"/>
          <w:lang w:eastAsia="zh-CN"/>
        </w:rPr>
        <w:t>•</w:t>
      </w:r>
      <w:proofErr w:type="spellStart"/>
      <w:r>
        <w:t>聞蔣攸銛巡撫江蘇時</w:t>
      </w:r>
      <w:r>
        <w:t>w</w:t>
      </w:r>
      <w:proofErr w:type="spellEnd"/>
      <w:r>
        <w:rPr>
          <w:rFonts w:eastAsia="宋体" w:hint="eastAsia"/>
          <w:lang w:eastAsia="zh-CN"/>
        </w:rPr>
        <w:t>】</w:t>
      </w:r>
      <w:r>
        <w:t>，</w:t>
      </w:r>
      <w:proofErr w:type="spellStart"/>
      <w:r>
        <w:t>曾奏准以</w:t>
      </w:r>
      <w:proofErr w:type="spellEnd"/>
    </w:p>
    <w:p w14:paraId="3973CBB3" w14:textId="77777777" w:rsidR="007A29CB" w:rsidRDefault="00000000">
      <w:proofErr w:type="spellStart"/>
      <w:r>
        <w:t>八折收漕，旋奉仁宗睿皇帝諭旨停止，則其中必有窒礙難行之處。伏乞皇上再令督撫大</w:t>
      </w:r>
      <w:proofErr w:type="spellEnd"/>
    </w:p>
    <w:p w14:paraId="2A5A6281" w14:textId="77777777" w:rsidR="007A29CB" w:rsidRDefault="00000000">
      <w:proofErr w:type="spellStart"/>
      <w:r>
        <w:t>員重加酌議。若該督撫果能保其八折之外將來斷不加增則明立限制尚屬可行。若名</w:t>
      </w:r>
      <w:proofErr w:type="spellEnd"/>
    </w:p>
    <w:p w14:paraId="6881A57C" w14:textId="77777777" w:rsidR="007A29CB" w:rsidRDefault="00000000">
      <w:proofErr w:type="spellStart"/>
      <w:r>
        <w:t>在八折之中而實出八折之外，是所定之數不足以立濫取之防，而適足以啓浮收之路，所</w:t>
      </w:r>
      <w:proofErr w:type="spellEnd"/>
    </w:p>
    <w:p w14:paraId="50B66FD8" w14:textId="77777777" w:rsidR="007A29CB" w:rsidRDefault="00000000">
      <w:proofErr w:type="spellStart"/>
      <w:r>
        <w:t>謂非徒無益而又害之也。臣伏思有漕州縣浮收於正額之外即是陋規。上年皇上因州縣</w:t>
      </w:r>
      <w:proofErr w:type="spellEnd"/>
    </w:p>
    <w:p w14:paraId="01ED9D98" w14:textId="77777777" w:rsidR="007A29CB" w:rsidRDefault="00000000">
      <w:proofErr w:type="spellStart"/>
      <w:r>
        <w:t>陋規不便准其徵取疊降諭旨誠爲至當不易。今該督撫又於漕米陋規明立限制則是</w:t>
      </w:r>
      <w:proofErr w:type="spellEnd"/>
    </w:p>
    <w:p w14:paraId="13C387D2" w14:textId="77777777" w:rsidR="007A29CB" w:rsidRDefault="00000000">
      <w:proofErr w:type="spellStart"/>
      <w:r>
        <w:t>於陋規之小者禁之而於陋規之大者轉在所不禁似與上年諭旨稍有逕庭。且各項陋規</w:t>
      </w:r>
      <w:proofErr w:type="spellEnd"/>
    </w:p>
    <w:p w14:paraId="4F3E2E3A" w14:textId="77777777" w:rsidR="007A29CB" w:rsidRDefault="00000000">
      <w:proofErr w:type="spellStart"/>
      <w:r>
        <w:t>不便明立章程者，原慮州縣官視爲應得之項而無所忌顧也。而於漕項陋規，則又不慮其</w:t>
      </w:r>
      <w:proofErr w:type="spellEnd"/>
    </w:p>
    <w:p w14:paraId="1F8034A0" w14:textId="77777777" w:rsidR="007A29CB" w:rsidRDefault="00000000">
      <w:proofErr w:type="spellStart"/>
      <w:r>
        <w:t>無所顧忌而爲之明立章程辦理</w:t>
      </w:r>
      <w:proofErr w:type="spellEnd"/>
      <w:r>
        <w:t>「『</w:t>
      </w:r>
      <w:proofErr w:type="spellStart"/>
      <w:r>
        <w:t>兩歧。竊以爲宜一體嚴禁以昭畫一愚昧之見</w:t>
      </w:r>
      <w:proofErr w:type="spellEnd"/>
    </w:p>
    <w:p w14:paraId="146F9187" w14:textId="77777777" w:rsidR="007A29CB" w:rsidRDefault="00000000">
      <w:pPr>
        <w:rPr>
          <w:lang w:eastAsia="zh-CN"/>
        </w:rPr>
      </w:pPr>
      <w:r>
        <w:rPr>
          <w:lang w:eastAsia="zh-CN"/>
        </w:rPr>
        <w:t>【第</w:t>
      </w:r>
      <w:r>
        <w:rPr>
          <w:lang w:eastAsia="zh-CN"/>
        </w:rPr>
        <w:t>38</w:t>
      </w:r>
      <w:r>
        <w:rPr>
          <w:lang w:eastAsia="zh-CN"/>
        </w:rPr>
        <w:t>页】</w:t>
      </w:r>
    </w:p>
    <w:p w14:paraId="172EB2C0" w14:textId="77777777" w:rsidR="007A29CB" w:rsidRDefault="00000000">
      <w:pPr>
        <w:rPr>
          <w:lang w:eastAsia="zh-CN"/>
        </w:rPr>
      </w:pPr>
      <w:r>
        <w:rPr>
          <w:lang w:eastAsia="zh-CN"/>
        </w:rPr>
        <w:t>是否有當，伏</w:t>
      </w:r>
      <w:proofErr w:type="gramStart"/>
      <w:r>
        <w:rPr>
          <w:lang w:eastAsia="zh-CN"/>
        </w:rPr>
        <w:t>乞</w:t>
      </w:r>
      <w:proofErr w:type="gramEnd"/>
      <w:r>
        <w:rPr>
          <w:lang w:eastAsia="zh-CN"/>
        </w:rPr>
        <w:t>皇上聖鑒訓示。謹奏</w:t>
      </w:r>
    </w:p>
    <w:p w14:paraId="758C26E5"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1CBD1368"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卷二。此</w:t>
      </w:r>
      <w:proofErr w:type="gramStart"/>
      <w:r>
        <w:rPr>
          <w:lang w:eastAsia="zh-CN"/>
        </w:rPr>
        <w:t>摺</w:t>
      </w:r>
      <w:proofErr w:type="gramEnd"/>
      <w:r>
        <w:rPr>
          <w:lang w:eastAsia="zh-CN"/>
        </w:rPr>
        <w:t>似</w:t>
      </w:r>
      <w:proofErr w:type="gramStart"/>
      <w:r>
        <w:rPr>
          <w:lang w:eastAsia="zh-CN"/>
        </w:rPr>
        <w:t>應</w:t>
      </w:r>
      <w:proofErr w:type="gramEnd"/>
      <w:r>
        <w:rPr>
          <w:lang w:eastAsia="zh-CN"/>
        </w:rPr>
        <w:t>奏</w:t>
      </w:r>
      <w:proofErr w:type="gramStart"/>
      <w:r>
        <w:rPr>
          <w:lang w:eastAsia="zh-CN"/>
        </w:rPr>
        <w:t>於</w:t>
      </w:r>
      <w:proofErr w:type="gramEnd"/>
      <w:r>
        <w:rPr>
          <w:lang w:eastAsia="zh-CN"/>
        </w:rPr>
        <w:t>道光五年王引之署理户部左侍郎任上</w:t>
      </w:r>
    </w:p>
    <w:p w14:paraId="1C9E4C22" w14:textId="77777777" w:rsidR="007A29CB" w:rsidRDefault="00000000">
      <w:pPr>
        <w:rPr>
          <w:rFonts w:eastAsia="宋体"/>
          <w:lang w:eastAsia="zh-CN"/>
        </w:rPr>
      </w:pPr>
      <w:r>
        <w:rPr>
          <w:lang w:eastAsia="zh-CN"/>
        </w:rPr>
        <w:t>校注</w:t>
      </w:r>
      <w:r>
        <w:rPr>
          <w:rFonts w:eastAsia="宋体" w:hint="eastAsia"/>
          <w:lang w:eastAsia="zh-CN"/>
        </w:rPr>
        <w:t>）</w:t>
      </w:r>
    </w:p>
    <w:p w14:paraId="7FDB7589" w14:textId="77777777" w:rsidR="007A29CB" w:rsidRDefault="00000000">
      <w:pPr>
        <w:rPr>
          <w:lang w:eastAsia="zh-CN"/>
        </w:rPr>
      </w:pPr>
      <w:r>
        <w:rPr>
          <w:rFonts w:eastAsia="宋体" w:hint="eastAsia"/>
          <w:lang w:eastAsia="zh-CN"/>
        </w:rPr>
        <w:lastRenderedPageBreak/>
        <w:t>【</w:t>
      </w:r>
      <w:r>
        <w:rPr>
          <w:lang w:eastAsia="zh-CN"/>
        </w:rPr>
        <w:t>一</w:t>
      </w:r>
      <w:r>
        <w:rPr>
          <w:rFonts w:eastAsia="宋体" w:hint="eastAsia"/>
          <w:lang w:eastAsia="zh-CN"/>
        </w:rPr>
        <w:t>】</w:t>
      </w:r>
      <w:r>
        <w:rPr>
          <w:lang w:eastAsia="zh-CN"/>
        </w:rPr>
        <w:t>朘削，猶剥削。</w:t>
      </w:r>
    </w:p>
    <w:p w14:paraId="21390A06" w14:textId="77777777" w:rsidR="007A29CB" w:rsidRDefault="00000000">
      <w:r>
        <w:rPr>
          <w:rFonts w:eastAsia="宋体" w:hint="eastAsia"/>
          <w:lang w:eastAsia="zh-CN"/>
        </w:rPr>
        <w:t>【</w:t>
      </w:r>
      <w:r>
        <w:t>二</w:t>
      </w:r>
      <w:r>
        <w:rPr>
          <w:rFonts w:eastAsia="宋体" w:hint="eastAsia"/>
          <w:lang w:eastAsia="zh-CN"/>
        </w:rPr>
        <w:t>】</w:t>
      </w:r>
      <w:proofErr w:type="spellStart"/>
      <w:proofErr w:type="gramStart"/>
      <w:r>
        <w:t>樣</w:t>
      </w:r>
      <w:proofErr w:type="gramEnd"/>
      <w:r>
        <w:t>盤，</w:t>
      </w:r>
      <w:proofErr w:type="gramStart"/>
      <w:r>
        <w:t>殆</w:t>
      </w:r>
      <w:proofErr w:type="gramEnd"/>
      <w:r>
        <w:t>指收糧之量具，如斗</w:t>
      </w:r>
      <w:proofErr w:type="gramStart"/>
      <w:r>
        <w:t>戽</w:t>
      </w:r>
      <w:proofErr w:type="spellEnd"/>
      <w:proofErr w:type="gramEnd"/>
    </w:p>
    <w:p w14:paraId="24424865" w14:textId="77777777" w:rsidR="007A29CB" w:rsidRDefault="00000000">
      <w:r>
        <w:rPr>
          <w:rFonts w:eastAsia="宋体" w:hint="eastAsia"/>
          <w:lang w:eastAsia="zh-CN"/>
        </w:rPr>
        <w:t>【</w:t>
      </w:r>
      <w:r>
        <w:t>三</w:t>
      </w:r>
      <w:r>
        <w:rPr>
          <w:rFonts w:eastAsia="宋体" w:hint="eastAsia"/>
          <w:lang w:eastAsia="zh-CN"/>
        </w:rPr>
        <w:t>】</w:t>
      </w:r>
      <w:proofErr w:type="spellStart"/>
      <w:r>
        <w:t>故事，即成例，先前之規定</w:t>
      </w:r>
      <w:proofErr w:type="spellEnd"/>
    </w:p>
    <w:p w14:paraId="1DE017B8" w14:textId="77777777" w:rsidR="007A29CB" w:rsidRDefault="00000000">
      <w:r>
        <w:rPr>
          <w:rFonts w:eastAsia="宋体" w:hint="eastAsia"/>
          <w:lang w:eastAsia="zh-CN"/>
        </w:rPr>
        <w:t>【</w:t>
      </w:r>
      <w:r>
        <w:t>四</w:t>
      </w:r>
      <w:r>
        <w:rPr>
          <w:rFonts w:eastAsia="宋体" w:hint="eastAsia"/>
          <w:lang w:eastAsia="zh-CN"/>
        </w:rPr>
        <w:t>】</w:t>
      </w:r>
      <w:proofErr w:type="spellStart"/>
      <w:r>
        <w:t>蔣</w:t>
      </w:r>
      <w:proofErr w:type="gramStart"/>
      <w:r>
        <w:t>攸</w:t>
      </w:r>
      <w:proofErr w:type="gramEnd"/>
      <w:r>
        <w:t>銛，字穎芳，號礪堂，謚文勤，漢軍鑲紅旗人。乾隆間進士，官至文淵閣大學士、兩江</w:t>
      </w:r>
      <w:proofErr w:type="spellEnd"/>
    </w:p>
    <w:p w14:paraId="38FABD32" w14:textId="77777777" w:rsidR="007A29CB" w:rsidRDefault="00000000">
      <w:proofErr w:type="spellStart"/>
      <w:r>
        <w:t>總督</w:t>
      </w:r>
      <w:proofErr w:type="spellEnd"/>
      <w:r>
        <w:t>。</w:t>
      </w:r>
    </w:p>
    <w:p w14:paraId="0638E85B" w14:textId="77777777" w:rsidR="007A29CB" w:rsidRDefault="00000000">
      <w:proofErr w:type="spellStart"/>
      <w:r>
        <w:t>授工部尚書謝恩摺</w:t>
      </w:r>
      <w:proofErr w:type="spellEnd"/>
    </w:p>
    <w:p w14:paraId="50369F95" w14:textId="77777777" w:rsidR="007A29CB" w:rsidRDefault="00000000">
      <w:pPr>
        <w:rPr>
          <w:lang w:eastAsia="zh-CN"/>
        </w:rPr>
      </w:pPr>
      <w:r>
        <w:rPr>
          <w:lang w:eastAsia="zh-CN"/>
        </w:rPr>
        <w:t>奏爲恭謝天恩事。本月日</w:t>
      </w:r>
      <w:r>
        <w:rPr>
          <w:lang w:eastAsia="zh-CN"/>
        </w:rPr>
        <w:t>r</w:t>
      </w:r>
      <w:proofErr w:type="gramStart"/>
      <w:r>
        <w:rPr>
          <w:rFonts w:eastAsia="宋体" w:hint="eastAsia"/>
          <w:lang w:eastAsia="zh-CN"/>
        </w:rPr>
        <w:t>】</w:t>
      </w:r>
      <w:proofErr w:type="gramEnd"/>
      <w:r>
        <w:rPr>
          <w:lang w:eastAsia="zh-CN"/>
        </w:rPr>
        <w:t>，内閣奉上諭：</w:t>
      </w:r>
      <w:r>
        <w:rPr>
          <w:rFonts w:eastAsia="宋体" w:hint="eastAsia"/>
          <w:lang w:eastAsia="zh-CN"/>
        </w:rPr>
        <w:t>“</w:t>
      </w:r>
      <w:r>
        <w:rPr>
          <w:lang w:eastAsia="zh-CN"/>
        </w:rPr>
        <w:t>工部尚</w:t>
      </w:r>
      <w:proofErr w:type="gramStart"/>
      <w:r>
        <w:rPr>
          <w:lang w:eastAsia="zh-CN"/>
        </w:rPr>
        <w:t>書</w:t>
      </w:r>
      <w:proofErr w:type="gramEnd"/>
      <w:r>
        <w:rPr>
          <w:lang w:eastAsia="zh-CN"/>
        </w:rPr>
        <w:t>著王引之補授。欽此。</w:t>
      </w:r>
      <w:r>
        <w:rPr>
          <w:rFonts w:eastAsia="宋体" w:hint="eastAsia"/>
          <w:lang w:eastAsia="zh-CN"/>
        </w:rPr>
        <w:t>”</w:t>
      </w:r>
      <w:r>
        <w:rPr>
          <w:lang w:eastAsia="zh-CN"/>
        </w:rPr>
        <w:t>竊臣</w:t>
      </w:r>
    </w:p>
    <w:p w14:paraId="5A94FDA1" w14:textId="77777777" w:rsidR="007A29CB" w:rsidRDefault="00000000">
      <w:proofErr w:type="gramStart"/>
      <w:r>
        <w:rPr>
          <w:lang w:eastAsia="zh-CN"/>
        </w:rPr>
        <w:t>世</w:t>
      </w:r>
      <w:proofErr w:type="gramEnd"/>
      <w:r>
        <w:rPr>
          <w:lang w:eastAsia="zh-CN"/>
        </w:rPr>
        <w:t>受鴻恩，學慚蟻術。</w:t>
      </w:r>
      <w:proofErr w:type="gramStart"/>
      <w:r>
        <w:rPr>
          <w:lang w:eastAsia="zh-CN"/>
        </w:rPr>
        <w:t>素抱庸愚</w:t>
      </w:r>
      <w:proofErr w:type="gramEnd"/>
      <w:r>
        <w:rPr>
          <w:lang w:eastAsia="zh-CN"/>
        </w:rPr>
        <w:t>之質，</w:t>
      </w:r>
      <w:proofErr w:type="gramStart"/>
      <w:r>
        <w:rPr>
          <w:lang w:eastAsia="zh-CN"/>
        </w:rPr>
        <w:t>仰邀特</w:t>
      </w:r>
      <w:proofErr w:type="gramEnd"/>
      <w:r>
        <w:rPr>
          <w:lang w:eastAsia="zh-CN"/>
        </w:rPr>
        <w:t>達之知。始奉職</w:t>
      </w:r>
      <w:proofErr w:type="gramStart"/>
      <w:r>
        <w:rPr>
          <w:lang w:eastAsia="zh-CN"/>
        </w:rPr>
        <w:t>於</w:t>
      </w:r>
      <w:proofErr w:type="gramEnd"/>
      <w:r>
        <w:rPr>
          <w:lang w:eastAsia="zh-CN"/>
        </w:rPr>
        <w:t>詞垣，遂洊躋</w:t>
      </w:r>
      <w:proofErr w:type="gramStart"/>
      <w:r>
        <w:rPr>
          <w:lang w:eastAsia="zh-CN"/>
        </w:rPr>
        <w:t>於</w:t>
      </w:r>
      <w:proofErr w:type="gramEnd"/>
      <w:r>
        <w:rPr>
          <w:lang w:eastAsia="zh-CN"/>
        </w:rPr>
        <w:t>卿貳。</w:t>
      </w:r>
      <w:r>
        <w:t>文</w:t>
      </w:r>
    </w:p>
    <w:p w14:paraId="20D2F5E9" w14:textId="77777777" w:rsidR="007A29CB" w:rsidRDefault="00000000">
      <w:proofErr w:type="spellStart"/>
      <w:r>
        <w:t>衡忝預，則自秋以及春；銓政叨陪，又由右而轉左。沐殊恩之疊沛，顧報稱而多疎。樗櫟</w:t>
      </w:r>
      <w:proofErr w:type="spellEnd"/>
    </w:p>
    <w:p w14:paraId="5830BF1D" w14:textId="77777777" w:rsidR="007A29CB" w:rsidRDefault="00000000">
      <w:pPr>
        <w:rPr>
          <w:lang w:eastAsia="zh-CN"/>
        </w:rPr>
      </w:pPr>
      <w:r>
        <w:rPr>
          <w:lang w:eastAsia="zh-CN"/>
        </w:rPr>
        <w:t>【第</w:t>
      </w:r>
      <w:r>
        <w:rPr>
          <w:lang w:eastAsia="zh-CN"/>
        </w:rPr>
        <w:t>39</w:t>
      </w:r>
      <w:r>
        <w:rPr>
          <w:lang w:eastAsia="zh-CN"/>
        </w:rPr>
        <w:t>页】</w:t>
      </w:r>
    </w:p>
    <w:p w14:paraId="6120A2B6" w14:textId="77777777" w:rsidR="007A29CB" w:rsidRDefault="00000000">
      <w:pPr>
        <w:rPr>
          <w:lang w:eastAsia="zh-CN"/>
        </w:rPr>
      </w:pPr>
      <w:proofErr w:type="gramStart"/>
      <w:r>
        <w:rPr>
          <w:lang w:eastAsia="zh-CN"/>
        </w:rPr>
        <w:t>懷</w:t>
      </w:r>
      <w:proofErr w:type="gramEnd"/>
      <w:r>
        <w:rPr>
          <w:lang w:eastAsia="zh-CN"/>
        </w:rPr>
        <w:t>慚，冰淵</w:t>
      </w:r>
      <w:proofErr w:type="gramStart"/>
      <w:r>
        <w:rPr>
          <w:lang w:eastAsia="zh-CN"/>
        </w:rPr>
        <w:t>屢惕</w:t>
      </w:r>
      <w:proofErr w:type="gramEnd"/>
      <w:r>
        <w:rPr>
          <w:lang w:eastAsia="zh-CN"/>
        </w:rPr>
        <w:t>。乃</w:t>
      </w:r>
      <w:proofErr w:type="gramStart"/>
      <w:r>
        <w:rPr>
          <w:lang w:eastAsia="zh-CN"/>
        </w:rPr>
        <w:t>復渥</w:t>
      </w:r>
      <w:proofErr w:type="gramEnd"/>
      <w:r>
        <w:rPr>
          <w:lang w:eastAsia="zh-CN"/>
        </w:rPr>
        <w:t>荷温綸，擢升今職。</w:t>
      </w:r>
      <w:proofErr w:type="gramStart"/>
      <w:r>
        <w:rPr>
          <w:lang w:eastAsia="zh-CN"/>
        </w:rPr>
        <w:t>伏惟事典</w:t>
      </w:r>
      <w:proofErr w:type="gramEnd"/>
      <w:r>
        <w:rPr>
          <w:lang w:eastAsia="zh-CN"/>
        </w:rPr>
        <w:t>分</w:t>
      </w:r>
      <w:proofErr w:type="gramStart"/>
      <w:r>
        <w:rPr>
          <w:lang w:eastAsia="zh-CN"/>
        </w:rPr>
        <w:t>阜</w:t>
      </w:r>
      <w:proofErr w:type="gramEnd"/>
      <w:r>
        <w:rPr>
          <w:lang w:eastAsia="zh-CN"/>
        </w:rPr>
        <w:t>民之任，冬官</w:t>
      </w:r>
      <w:proofErr w:type="gramStart"/>
      <w:r>
        <w:rPr>
          <w:lang w:eastAsia="zh-CN"/>
        </w:rPr>
        <w:t>相掌土之</w:t>
      </w:r>
      <w:proofErr w:type="gramEnd"/>
      <w:r>
        <w:rPr>
          <w:lang w:eastAsia="zh-CN"/>
        </w:rPr>
        <w:t>宜。位</w:t>
      </w:r>
    </w:p>
    <w:p w14:paraId="3C0EFE87" w14:textId="77777777" w:rsidR="007A29CB" w:rsidRDefault="00000000">
      <w:pPr>
        <w:rPr>
          <w:lang w:eastAsia="zh-CN"/>
        </w:rPr>
      </w:pPr>
      <w:proofErr w:type="gramStart"/>
      <w:r>
        <w:rPr>
          <w:lang w:eastAsia="zh-CN"/>
        </w:rPr>
        <w:t>參</w:t>
      </w:r>
      <w:proofErr w:type="gramEnd"/>
      <w:r>
        <w:rPr>
          <w:lang w:eastAsia="zh-CN"/>
        </w:rPr>
        <w:t>六職，敢云襄贊之無違；</w:t>
      </w:r>
      <w:proofErr w:type="gramStart"/>
      <w:r>
        <w:rPr>
          <w:lang w:eastAsia="zh-CN"/>
        </w:rPr>
        <w:t>務</w:t>
      </w:r>
      <w:proofErr w:type="gramEnd"/>
      <w:r>
        <w:rPr>
          <w:lang w:eastAsia="zh-CN"/>
        </w:rPr>
        <w:t>綜四司，深慮勾</w:t>
      </w:r>
      <w:proofErr w:type="gramStart"/>
      <w:r>
        <w:rPr>
          <w:lang w:eastAsia="zh-CN"/>
        </w:rPr>
        <w:t>稽</w:t>
      </w:r>
      <w:proofErr w:type="gramEnd"/>
      <w:r>
        <w:rPr>
          <w:lang w:eastAsia="zh-CN"/>
        </w:rPr>
        <w:t>之鮮當。臣惟有力</w:t>
      </w:r>
      <w:proofErr w:type="gramStart"/>
      <w:r>
        <w:rPr>
          <w:lang w:eastAsia="zh-CN"/>
        </w:rPr>
        <w:t>矢</w:t>
      </w:r>
      <w:proofErr w:type="gramEnd"/>
      <w:r>
        <w:rPr>
          <w:lang w:eastAsia="zh-CN"/>
        </w:rPr>
        <w:t>勤慎，</w:t>
      </w:r>
      <w:proofErr w:type="gramStart"/>
      <w:r>
        <w:rPr>
          <w:lang w:eastAsia="zh-CN"/>
        </w:rPr>
        <w:t>勉</w:t>
      </w:r>
      <w:proofErr w:type="gramEnd"/>
      <w:r>
        <w:rPr>
          <w:lang w:eastAsia="zh-CN"/>
        </w:rPr>
        <w:t>策駑駘，</w:t>
      </w:r>
      <w:proofErr w:type="gramStart"/>
      <w:r>
        <w:rPr>
          <w:lang w:eastAsia="zh-CN"/>
        </w:rPr>
        <w:t>咨</w:t>
      </w:r>
      <w:proofErr w:type="gramEnd"/>
    </w:p>
    <w:p w14:paraId="264755CA" w14:textId="77777777" w:rsidR="007A29CB" w:rsidRDefault="00000000">
      <w:proofErr w:type="spellStart"/>
      <w:r>
        <w:t>於故實，率屬而勵靖共</w:t>
      </w:r>
      <w:r>
        <w:t>AD</w:t>
      </w:r>
      <w:r>
        <w:t>。欽乃攸司竭誠而將密勿</w:t>
      </w:r>
      <w:r>
        <w:t>Dhu</w:t>
      </w:r>
      <w:r>
        <w:t>，以庶幾仰答高厚鴻慈於萬一耳</w:t>
      </w:r>
      <w:proofErr w:type="spellEnd"/>
      <w:r>
        <w:t>。</w:t>
      </w:r>
    </w:p>
    <w:p w14:paraId="19B2EA92" w14:textId="77777777" w:rsidR="007A29CB" w:rsidRDefault="00000000">
      <w:proofErr w:type="spellStart"/>
      <w:r>
        <w:t>謹奏</w:t>
      </w:r>
      <w:proofErr w:type="spellEnd"/>
      <w:r>
        <w:t>。</w:t>
      </w:r>
    </w:p>
    <w:p w14:paraId="7FDDA1C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4934439"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卷二。道光七年五月初七日，王引之由吏部左侍郎徑擢工部尚書，奏此謝</w:t>
      </w:r>
      <w:proofErr w:type="spellEnd"/>
    </w:p>
    <w:p w14:paraId="50AD3A1D" w14:textId="77777777" w:rsidR="007A29CB" w:rsidRDefault="00000000">
      <w:proofErr w:type="spellStart"/>
      <w:r>
        <w:t>恩摺</w:t>
      </w:r>
      <w:proofErr w:type="spellEnd"/>
      <w:r>
        <w:t>。</w:t>
      </w:r>
    </w:p>
    <w:p w14:paraId="209B4AAC"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008C5DB0" w14:textId="77777777" w:rsidR="007A29CB" w:rsidRDefault="00000000">
      <w:r>
        <w:t>一</w:t>
      </w:r>
      <w:proofErr w:type="gramStart"/>
      <w:r>
        <w:rPr>
          <w:rFonts w:eastAsia="宋体" w:hint="eastAsia"/>
          <w:lang w:eastAsia="zh-CN"/>
        </w:rPr>
        <w:t>】</w:t>
      </w:r>
      <w:proofErr w:type="spellStart"/>
      <w:proofErr w:type="gramEnd"/>
      <w:r>
        <w:t>本月日，爲五月初七日</w:t>
      </w:r>
      <w:proofErr w:type="spellEnd"/>
    </w:p>
    <w:p w14:paraId="23F2DB11" w14:textId="77777777" w:rsidR="007A29CB" w:rsidRDefault="00000000">
      <w:pPr>
        <w:rPr>
          <w:rFonts w:eastAsia="宋体"/>
          <w:lang w:eastAsia="zh-CN"/>
        </w:rPr>
      </w:pPr>
      <w:proofErr w:type="spellStart"/>
      <w:proofErr w:type="gramStart"/>
      <w:r>
        <w:t>二西靖共</w:t>
      </w:r>
      <w:proofErr w:type="spellEnd"/>
      <w:proofErr w:type="gramEnd"/>
      <w:r>
        <w:t>，</w:t>
      </w:r>
      <w:r>
        <w:rPr>
          <w:rFonts w:eastAsia="宋体" w:hint="eastAsia"/>
          <w:lang w:eastAsia="zh-CN"/>
        </w:rPr>
        <w:t>《</w:t>
      </w:r>
      <w:proofErr w:type="spellStart"/>
      <w:r>
        <w:t>詩。小明</w:t>
      </w:r>
      <w:proofErr w:type="spellEnd"/>
      <w:r>
        <w:rPr>
          <w:rFonts w:eastAsia="宋体" w:hint="eastAsia"/>
          <w:lang w:eastAsia="zh-CN"/>
        </w:rPr>
        <w:t>》</w:t>
      </w:r>
      <w:r>
        <w:t>：</w:t>
      </w:r>
      <w:r>
        <w:rPr>
          <w:rFonts w:eastAsia="宋体" w:hint="eastAsia"/>
          <w:lang w:eastAsia="zh-CN"/>
        </w:rPr>
        <w:t>“</w:t>
      </w:r>
      <w:proofErr w:type="spellStart"/>
      <w:r>
        <w:t>靖共爾位，正直是與</w:t>
      </w:r>
      <w:proofErr w:type="spellEnd"/>
      <w:r>
        <w:t>。</w:t>
      </w:r>
      <w:r>
        <w:rPr>
          <w:rFonts w:eastAsia="宋体" w:hint="eastAsia"/>
          <w:lang w:eastAsia="zh-CN"/>
        </w:rPr>
        <w:t>”</w:t>
      </w:r>
    </w:p>
    <w:p w14:paraId="36CAE282" w14:textId="77777777" w:rsidR="007A29CB" w:rsidRDefault="00000000">
      <w:r>
        <w:rPr>
          <w:rFonts w:eastAsia="宋体" w:hint="eastAsia"/>
          <w:lang w:eastAsia="zh-CN"/>
        </w:rPr>
        <w:t>【</w:t>
      </w:r>
      <w:r>
        <w:t>三</w:t>
      </w:r>
      <w:r>
        <w:rPr>
          <w:rFonts w:eastAsia="宋体" w:hint="eastAsia"/>
          <w:lang w:eastAsia="zh-CN"/>
        </w:rPr>
        <w:t>】</w:t>
      </w:r>
      <w:proofErr w:type="spellStart"/>
      <w:r>
        <w:t>密勿，聯緜詞，勤謹貌</w:t>
      </w:r>
      <w:proofErr w:type="spellEnd"/>
      <w:r>
        <w:t>。</w:t>
      </w:r>
    </w:p>
    <w:p w14:paraId="20607792" w14:textId="77777777" w:rsidR="007A29CB" w:rsidRDefault="00000000">
      <w:proofErr w:type="spellStart"/>
      <w:r>
        <w:t>重刊</w:t>
      </w:r>
      <w:proofErr w:type="spellEnd"/>
      <w:r>
        <w:rPr>
          <w:rFonts w:eastAsia="宋体" w:hint="eastAsia"/>
          <w:lang w:eastAsia="zh-CN"/>
        </w:rPr>
        <w:t>《</w:t>
      </w:r>
      <w:proofErr w:type="spellStart"/>
      <w:r>
        <w:t>字典</w:t>
      </w:r>
      <w:proofErr w:type="spellEnd"/>
      <w:r>
        <w:rPr>
          <w:rFonts w:eastAsia="宋体" w:hint="eastAsia"/>
          <w:lang w:eastAsia="zh-CN"/>
        </w:rPr>
        <w:t>》</w:t>
      </w:r>
      <w:proofErr w:type="spellStart"/>
      <w:r>
        <w:t>請旨</w:t>
      </w:r>
      <w:proofErr w:type="gramStart"/>
      <w:r>
        <w:t>摺</w:t>
      </w:r>
      <w:proofErr w:type="spellEnd"/>
      <w:proofErr w:type="gramEnd"/>
    </w:p>
    <w:p w14:paraId="2FD7F235" w14:textId="77777777" w:rsidR="007A29CB" w:rsidRDefault="00000000">
      <w:pPr>
        <w:rPr>
          <w:lang w:eastAsia="zh-CN"/>
        </w:rPr>
      </w:pPr>
      <w:proofErr w:type="spellStart"/>
      <w:r>
        <w:t>奏爲請旨遵行事</w:t>
      </w:r>
      <w:proofErr w:type="spellEnd"/>
      <w:r>
        <w:t>。</w:t>
      </w:r>
      <w:r>
        <w:rPr>
          <w:lang w:eastAsia="zh-CN"/>
        </w:rPr>
        <w:t>臣館奉旨刊刻</w:t>
      </w:r>
      <w:r>
        <w:rPr>
          <w:rFonts w:eastAsia="宋体" w:hint="eastAsia"/>
          <w:lang w:eastAsia="zh-CN"/>
        </w:rPr>
        <w:t>《</w:t>
      </w:r>
      <w:r>
        <w:rPr>
          <w:lang w:eastAsia="zh-CN"/>
        </w:rPr>
        <w:t>康熙字典</w:t>
      </w:r>
      <w:r>
        <w:rPr>
          <w:rFonts w:eastAsia="宋体" w:hint="eastAsia"/>
          <w:lang w:eastAsia="zh-CN"/>
        </w:rPr>
        <w:t>》</w:t>
      </w:r>
      <w:r>
        <w:rPr>
          <w:lang w:eastAsia="zh-CN"/>
        </w:rPr>
        <w:t>，所有書内列聖廟諱、皇上御名，俱應敬</w:t>
      </w:r>
    </w:p>
    <w:p w14:paraId="0A73B0C0" w14:textId="77777777" w:rsidR="007A29CB" w:rsidRDefault="00000000">
      <w:pPr>
        <w:rPr>
          <w:lang w:eastAsia="zh-CN"/>
        </w:rPr>
      </w:pPr>
      <w:r>
        <w:rPr>
          <w:lang w:eastAsia="zh-CN"/>
        </w:rPr>
        <w:lastRenderedPageBreak/>
        <w:t>【第</w:t>
      </w:r>
      <w:r>
        <w:rPr>
          <w:lang w:eastAsia="zh-CN"/>
        </w:rPr>
        <w:t>40</w:t>
      </w:r>
      <w:r>
        <w:rPr>
          <w:lang w:eastAsia="zh-CN"/>
        </w:rPr>
        <w:t>页】</w:t>
      </w:r>
    </w:p>
    <w:p w14:paraId="135072E5" w14:textId="77777777" w:rsidR="007A29CB" w:rsidRDefault="00000000">
      <w:r>
        <w:rPr>
          <w:lang w:eastAsia="zh-CN"/>
        </w:rPr>
        <w:t>謹改避。經</w:t>
      </w:r>
      <w:proofErr w:type="gramStart"/>
      <w:r>
        <w:rPr>
          <w:lang w:eastAsia="zh-CN"/>
        </w:rPr>
        <w:t>總理穆彰</w:t>
      </w:r>
      <w:proofErr w:type="gramEnd"/>
      <w:r>
        <w:rPr>
          <w:lang w:eastAsia="zh-CN"/>
        </w:rPr>
        <w:t>阿等面奉諭旨：</w:t>
      </w:r>
      <w:r>
        <w:rPr>
          <w:rFonts w:eastAsia="宋体" w:hint="eastAsia"/>
          <w:lang w:eastAsia="zh-CN"/>
        </w:rPr>
        <w:t>“</w:t>
      </w:r>
      <w:r>
        <w:rPr>
          <w:lang w:eastAsia="zh-CN"/>
        </w:rPr>
        <w:t>著交提調處，先</w:t>
      </w:r>
      <w:proofErr w:type="gramStart"/>
      <w:r>
        <w:rPr>
          <w:lang w:eastAsia="zh-CN"/>
        </w:rPr>
        <w:t>將</w:t>
      </w:r>
      <w:proofErr w:type="gramEnd"/>
      <w:r>
        <w:rPr>
          <w:lang w:eastAsia="zh-CN"/>
        </w:rPr>
        <w:t>原本校看，再行刊刻等因。</w:t>
      </w:r>
      <w:r>
        <w:t>欽</w:t>
      </w:r>
    </w:p>
    <w:p w14:paraId="10547710" w14:textId="77777777" w:rsidR="007A29CB" w:rsidRDefault="00000000">
      <w:r>
        <w:t>此。</w:t>
      </w:r>
      <w:r>
        <w:rPr>
          <w:rFonts w:eastAsia="宋体" w:hint="eastAsia"/>
          <w:lang w:eastAsia="zh-CN"/>
        </w:rPr>
        <w:t>”</w:t>
      </w:r>
      <w:proofErr w:type="spellStart"/>
      <w:r>
        <w:t>臣等謹按：敬避字樣應遵節次，欽奉諭旨並欽定科場條例，敬謹缺筆。惟世宗憲皇</w:t>
      </w:r>
      <w:proofErr w:type="spellEnd"/>
    </w:p>
    <w:p w14:paraId="13685950" w14:textId="77777777" w:rsidR="007A29CB" w:rsidRDefault="00000000">
      <w:proofErr w:type="spellStart"/>
      <w:r>
        <w:t>帝聖諱向係用字恭代於本字應缺何筆，未有明文。伏查雍正年間所刻</w:t>
      </w:r>
      <w:proofErr w:type="spellEnd"/>
      <w:r>
        <w:rPr>
          <w:rFonts w:eastAsia="宋体" w:hint="eastAsia"/>
          <w:lang w:eastAsia="zh-CN"/>
        </w:rPr>
        <w:t>《</w:t>
      </w:r>
      <w:proofErr w:type="spellStart"/>
      <w:r>
        <w:t>欽定</w:t>
      </w:r>
      <w:proofErr w:type="spellEnd"/>
      <w:r>
        <w:rPr>
          <w:rFonts w:eastAsia="宋体" w:hint="eastAsia"/>
          <w:lang w:eastAsia="zh-CN"/>
        </w:rPr>
        <w:t>（</w:t>
      </w:r>
      <w:proofErr w:type="spellStart"/>
      <w:r>
        <w:t>詩經</w:t>
      </w:r>
      <w:proofErr w:type="spellEnd"/>
      <w:r>
        <w:rPr>
          <w:rFonts w:eastAsia="宋体" w:hint="eastAsia"/>
          <w:lang w:eastAsia="zh-CN"/>
        </w:rPr>
        <w:t>）</w:t>
      </w:r>
      <w:r>
        <w:t>︿書</w:t>
      </w:r>
    </w:p>
    <w:p w14:paraId="253703E4" w14:textId="77777777" w:rsidR="007A29CB" w:rsidRDefault="00000000">
      <w:proofErr w:type="spellStart"/>
      <w:r>
        <w:t>經﹀</w:t>
      </w:r>
      <w:proofErr w:type="gramStart"/>
      <w:r>
        <w:t>傳</w:t>
      </w:r>
      <w:proofErr w:type="gramEnd"/>
      <w:r>
        <w:t>説彙</w:t>
      </w:r>
      <w:proofErr w:type="gramStart"/>
      <w:r>
        <w:t>纂</w:t>
      </w:r>
      <w:proofErr w:type="spellEnd"/>
      <w:r>
        <w:rPr>
          <w:rFonts w:eastAsia="宋体" w:hint="eastAsia"/>
          <w:lang w:eastAsia="zh-CN"/>
        </w:rPr>
        <w:t>》</w:t>
      </w:r>
      <w:proofErr w:type="spellStart"/>
      <w:proofErr w:type="gramEnd"/>
      <w:r>
        <w:t>等</w:t>
      </w:r>
      <w:proofErr w:type="gramStart"/>
      <w:r>
        <w:t>書</w:t>
      </w:r>
      <w:proofErr w:type="gramEnd"/>
      <w:r>
        <w:t>，遇廟諱上一字</w:t>
      </w:r>
      <w:proofErr w:type="gramStart"/>
      <w:r>
        <w:t>恭缺末</w:t>
      </w:r>
      <w:proofErr w:type="gramEnd"/>
      <w:r>
        <w:t>筆，今擬敬謹遵照。下一字經</w:t>
      </w:r>
      <w:proofErr w:type="gramStart"/>
      <w:r>
        <w:t>書</w:t>
      </w:r>
      <w:proofErr w:type="gramEnd"/>
      <w:r>
        <w:t>未見，惟查</w:t>
      </w:r>
      <w:proofErr w:type="spellEnd"/>
      <w:proofErr w:type="gramStart"/>
      <w:r>
        <w:rPr>
          <w:rFonts w:eastAsia="宋体" w:hint="eastAsia"/>
          <w:lang w:eastAsia="zh-CN"/>
        </w:rPr>
        <w:t>《</w:t>
      </w:r>
      <w:proofErr w:type="gramEnd"/>
      <w:r>
        <w:rPr>
          <w:rFonts w:eastAsia="宋体" w:hint="eastAsia"/>
          <w:lang w:eastAsia="zh-CN"/>
        </w:rPr>
        <w:t>（</w:t>
      </w:r>
      <w:proofErr w:type="gramStart"/>
      <w:r>
        <w:t>書</w:t>
      </w:r>
      <w:proofErr w:type="gramEnd"/>
    </w:p>
    <w:p w14:paraId="4A9D13A6" w14:textId="77777777" w:rsidR="007A29CB" w:rsidRDefault="00000000">
      <w:r>
        <w:t>經﹀</w:t>
      </w:r>
      <w:r>
        <w:rPr>
          <w:rFonts w:eastAsia="宋体" w:hint="eastAsia"/>
          <w:lang w:eastAsia="zh-CN"/>
        </w:rPr>
        <w:t>（</w:t>
      </w:r>
      <w:proofErr w:type="spellStart"/>
      <w:r>
        <w:t>詩經﹀</w:t>
      </w:r>
      <w:proofErr w:type="gramStart"/>
      <w:r>
        <w:t>傳</w:t>
      </w:r>
      <w:proofErr w:type="gramEnd"/>
      <w:r>
        <w:t>説彙</w:t>
      </w:r>
      <w:proofErr w:type="gramStart"/>
      <w:r>
        <w:t>纂</w:t>
      </w:r>
      <w:proofErr w:type="spellEnd"/>
      <w:r>
        <w:rPr>
          <w:rFonts w:eastAsia="宋体" w:hint="eastAsia"/>
          <w:lang w:eastAsia="zh-CN"/>
        </w:rPr>
        <w:t>》</w:t>
      </w:r>
      <w:proofErr w:type="gramEnd"/>
      <w:r>
        <w:t>，</w:t>
      </w:r>
      <w:proofErr w:type="spellStart"/>
      <w:r>
        <w:t>真、慎、瑱、寘等字</w:t>
      </w:r>
      <w:proofErr w:type="gramStart"/>
      <w:r>
        <w:t>皆缺末</w:t>
      </w:r>
      <w:proofErr w:type="gramEnd"/>
      <w:r>
        <w:t>點，今擬仿照遇廟諱下一字</w:t>
      </w:r>
      <w:proofErr w:type="gramStart"/>
      <w:r>
        <w:t>敬缺末</w:t>
      </w:r>
      <w:proofErr w:type="gramEnd"/>
      <w:r>
        <w:t>點</w:t>
      </w:r>
      <w:proofErr w:type="spellEnd"/>
    </w:p>
    <w:p w14:paraId="0707AEA2" w14:textId="77777777" w:rsidR="007A29CB" w:rsidRDefault="00000000">
      <w:proofErr w:type="spellStart"/>
      <w:r>
        <w:t>至真、慎等字，科場條例並未言應缺筆。查乾隆年間所刻御纂</w:t>
      </w:r>
      <w:proofErr w:type="spellEnd"/>
      <w:r>
        <w:rPr>
          <w:rFonts w:eastAsia="宋体" w:hint="eastAsia"/>
          <w:lang w:eastAsia="zh-CN"/>
        </w:rPr>
        <w:t>《</w:t>
      </w:r>
      <w:proofErr w:type="spellStart"/>
      <w:r>
        <w:t>春秋直解</w:t>
      </w:r>
      <w:proofErr w:type="spellEnd"/>
      <w:r>
        <w:rPr>
          <w:rFonts w:eastAsia="宋体" w:hint="eastAsia"/>
          <w:lang w:eastAsia="zh-CN"/>
        </w:rPr>
        <w:t>》</w:t>
      </w:r>
      <w:r>
        <w:t>，</w:t>
      </w:r>
      <w:proofErr w:type="spellStart"/>
      <w:r>
        <w:t>於慎字、真字</w:t>
      </w:r>
      <w:proofErr w:type="spellEnd"/>
    </w:p>
    <w:p w14:paraId="4CC342D6" w14:textId="77777777" w:rsidR="007A29CB" w:rsidRDefault="00000000">
      <w:proofErr w:type="spellStart"/>
      <w:r>
        <w:t>未經缺點，擬遵照，無庸缺筆</w:t>
      </w:r>
      <w:proofErr w:type="spellEnd"/>
      <w:r>
        <w:t>。</w:t>
      </w:r>
      <w:r>
        <w:rPr>
          <w:lang w:eastAsia="zh-CN"/>
        </w:rPr>
        <w:t>此外</w:t>
      </w:r>
      <w:r>
        <w:rPr>
          <w:rFonts w:eastAsia="宋体" w:hint="eastAsia"/>
          <w:lang w:eastAsia="zh-CN"/>
        </w:rPr>
        <w:t>《</w:t>
      </w:r>
      <w:r>
        <w:rPr>
          <w:lang w:eastAsia="zh-CN"/>
        </w:rPr>
        <w:t>字典</w:t>
      </w:r>
      <w:r>
        <w:rPr>
          <w:rFonts w:eastAsia="宋体" w:hint="eastAsia"/>
          <w:lang w:eastAsia="zh-CN"/>
        </w:rPr>
        <w:t>》</w:t>
      </w:r>
      <w:r>
        <w:rPr>
          <w:lang w:eastAsia="zh-CN"/>
        </w:rPr>
        <w:t>内一切行款，悉仍其舊。</w:t>
      </w:r>
      <w:proofErr w:type="spellStart"/>
      <w:r>
        <w:t>是否有當，恭候欽定</w:t>
      </w:r>
      <w:proofErr w:type="spellEnd"/>
    </w:p>
    <w:p w14:paraId="79E7D83E" w14:textId="77777777" w:rsidR="007A29CB" w:rsidRDefault="00000000">
      <w:proofErr w:type="spellStart"/>
      <w:r>
        <w:t>理合恭摺具奏，伏乞皇上訓示遵行。謹奏</w:t>
      </w:r>
      <w:proofErr w:type="spellEnd"/>
    </w:p>
    <w:p w14:paraId="4E5FADD2"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79C2F53" w14:textId="77777777" w:rsidR="007A29CB" w:rsidRDefault="00000000">
      <w:proofErr w:type="spellStart"/>
      <w:r>
        <w:t>此</w:t>
      </w:r>
      <w:proofErr w:type="gramStart"/>
      <w:r>
        <w:t>摺</w:t>
      </w:r>
      <w:proofErr w:type="gramEnd"/>
      <w:r>
        <w:t>原載</w:t>
      </w:r>
      <w:proofErr w:type="spellEnd"/>
      <w:r>
        <w:rPr>
          <w:rFonts w:eastAsia="宋体" w:hint="eastAsia"/>
          <w:lang w:eastAsia="zh-CN"/>
        </w:rPr>
        <w:t>《</w:t>
      </w:r>
      <w:proofErr w:type="spellStart"/>
      <w:r>
        <w:t>康熙字典考證</w:t>
      </w:r>
      <w:proofErr w:type="spellEnd"/>
      <w:r>
        <w:rPr>
          <w:rFonts w:eastAsia="宋体" w:hint="eastAsia"/>
          <w:lang w:eastAsia="zh-CN"/>
        </w:rPr>
        <w:t>》</w:t>
      </w:r>
      <w:proofErr w:type="spellStart"/>
      <w:r>
        <w:t>卷首，又載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卷二。作於道光七年七月</w:t>
      </w:r>
      <w:proofErr w:type="spellEnd"/>
    </w:p>
    <w:p w14:paraId="4DD05B6B" w14:textId="77777777" w:rsidR="007A29CB" w:rsidRDefault="00000000">
      <w:proofErr w:type="spellStart"/>
      <w:r>
        <w:t>賜朝馬謝恩摺</w:t>
      </w:r>
      <w:proofErr w:type="spellEnd"/>
    </w:p>
    <w:p w14:paraId="4D4FF0A9" w14:textId="77777777" w:rsidR="007A29CB" w:rsidRDefault="00000000">
      <w:r>
        <w:rPr>
          <w:lang w:eastAsia="zh-CN"/>
        </w:rPr>
        <w:t>奏爲恭謝天恩事。本月日</w:t>
      </w:r>
      <w:r>
        <w:rPr>
          <w:rFonts w:eastAsia="宋体" w:hint="eastAsia"/>
          <w:lang w:eastAsia="zh-CN"/>
        </w:rPr>
        <w:t>【】</w:t>
      </w:r>
      <w:r>
        <w:rPr>
          <w:lang w:eastAsia="zh-CN"/>
        </w:rPr>
        <w:t>，内閣奉上諭：</w:t>
      </w:r>
      <w:r>
        <w:rPr>
          <w:rFonts w:eastAsia="宋体" w:hint="eastAsia"/>
          <w:lang w:eastAsia="zh-CN"/>
        </w:rPr>
        <w:t>“</w:t>
      </w:r>
      <w:r>
        <w:rPr>
          <w:lang w:eastAsia="zh-CN"/>
        </w:rPr>
        <w:t>王引之著在紫禁城内騎馬。</w:t>
      </w:r>
      <w:proofErr w:type="spellStart"/>
      <w:r>
        <w:t>欽此</w:t>
      </w:r>
      <w:proofErr w:type="spellEnd"/>
      <w:r>
        <w:t>。</w:t>
      </w:r>
      <w:r>
        <w:rPr>
          <w:rFonts w:eastAsia="宋体" w:hint="eastAsia"/>
          <w:lang w:eastAsia="zh-CN"/>
        </w:rPr>
        <w:t>”</w:t>
      </w:r>
      <w:r>
        <w:t>竊</w:t>
      </w:r>
    </w:p>
    <w:p w14:paraId="0ED0669A" w14:textId="77777777" w:rsidR="007A29CB" w:rsidRDefault="00000000">
      <w:proofErr w:type="spellStart"/>
      <w:r>
        <w:t>臣質本凡庸，才尤譾陋。荷聖明之簡擢，趨禁篽以回翔。駑鈍懷慚，每騰驤而思奮；馳驅</w:t>
      </w:r>
      <w:proofErr w:type="spellEnd"/>
    </w:p>
    <w:p w14:paraId="6BFCE84D" w14:textId="77777777" w:rsidR="007A29CB" w:rsidRDefault="00000000">
      <w:pPr>
        <w:rPr>
          <w:lang w:eastAsia="zh-CN"/>
        </w:rPr>
      </w:pPr>
      <w:r>
        <w:rPr>
          <w:lang w:eastAsia="zh-CN"/>
        </w:rPr>
        <w:t>【第</w:t>
      </w:r>
      <w:r>
        <w:rPr>
          <w:lang w:eastAsia="zh-CN"/>
        </w:rPr>
        <w:t>41</w:t>
      </w:r>
      <w:r>
        <w:rPr>
          <w:lang w:eastAsia="zh-CN"/>
        </w:rPr>
        <w:t>页】</w:t>
      </w:r>
    </w:p>
    <w:p w14:paraId="6068C151" w14:textId="77777777" w:rsidR="007A29CB" w:rsidRDefault="00000000">
      <w:pPr>
        <w:rPr>
          <w:lang w:eastAsia="zh-CN"/>
        </w:rPr>
      </w:pPr>
      <w:r>
        <w:rPr>
          <w:lang w:eastAsia="zh-CN"/>
        </w:rPr>
        <w:t>自</w:t>
      </w:r>
      <w:proofErr w:type="gramStart"/>
      <w:r>
        <w:rPr>
          <w:lang w:eastAsia="zh-CN"/>
        </w:rPr>
        <w:t>矢</w:t>
      </w:r>
      <w:proofErr w:type="gramEnd"/>
      <w:r>
        <w:rPr>
          <w:lang w:eastAsia="zh-CN"/>
        </w:rPr>
        <w:t>，僅趨走以隨行。凜舉策</w:t>
      </w:r>
      <w:proofErr w:type="gramStart"/>
      <w:r>
        <w:rPr>
          <w:lang w:eastAsia="zh-CN"/>
        </w:rPr>
        <w:t>於</w:t>
      </w:r>
      <w:proofErr w:type="gramEnd"/>
      <w:r>
        <w:rPr>
          <w:lang w:eastAsia="zh-CN"/>
        </w:rPr>
        <w:t>平時，恩叨雨露；</w:t>
      </w:r>
      <w:proofErr w:type="gramStart"/>
      <w:r>
        <w:rPr>
          <w:lang w:eastAsia="zh-CN"/>
        </w:rPr>
        <w:t>勵</w:t>
      </w:r>
      <w:proofErr w:type="gramEnd"/>
      <w:r>
        <w:rPr>
          <w:lang w:eastAsia="zh-CN"/>
        </w:rPr>
        <w:t>飭材</w:t>
      </w:r>
      <w:proofErr w:type="gramStart"/>
      <w:r>
        <w:rPr>
          <w:lang w:eastAsia="zh-CN"/>
        </w:rPr>
        <w:t>於</w:t>
      </w:r>
      <w:proofErr w:type="gramEnd"/>
      <w:r>
        <w:rPr>
          <w:lang w:eastAsia="zh-CN"/>
        </w:rPr>
        <w:t>此日，</w:t>
      </w:r>
      <w:proofErr w:type="gramStart"/>
      <w:r>
        <w:rPr>
          <w:lang w:eastAsia="zh-CN"/>
        </w:rPr>
        <w:t>報</w:t>
      </w:r>
      <w:proofErr w:type="gramEnd"/>
      <w:r>
        <w:rPr>
          <w:lang w:eastAsia="zh-CN"/>
        </w:rPr>
        <w:t>乏涓埃。乃蒙寵命之</w:t>
      </w:r>
    </w:p>
    <w:p w14:paraId="2DCD1745" w14:textId="77777777" w:rsidR="007A29CB" w:rsidRDefault="00000000">
      <w:pPr>
        <w:rPr>
          <w:lang w:eastAsia="zh-CN"/>
        </w:rPr>
      </w:pPr>
      <w:r>
        <w:rPr>
          <w:lang w:eastAsia="zh-CN"/>
        </w:rPr>
        <w:t>優加，</w:t>
      </w:r>
      <w:proofErr w:type="gramStart"/>
      <w:r>
        <w:rPr>
          <w:lang w:eastAsia="zh-CN"/>
        </w:rPr>
        <w:t>復荷殊恩於</w:t>
      </w:r>
      <w:proofErr w:type="gramEnd"/>
      <w:r>
        <w:rPr>
          <w:lang w:eastAsia="zh-CN"/>
        </w:rPr>
        <w:t>代步。趨朝黽</w:t>
      </w:r>
      <w:proofErr w:type="gramStart"/>
      <w:r>
        <w:rPr>
          <w:lang w:eastAsia="zh-CN"/>
        </w:rPr>
        <w:t>勉</w:t>
      </w:r>
      <w:proofErr w:type="gramEnd"/>
      <w:r>
        <w:rPr>
          <w:lang w:eastAsia="zh-CN"/>
        </w:rPr>
        <w:t>QD</w:t>
      </w:r>
      <w:r>
        <w:rPr>
          <w:lang w:eastAsia="zh-CN"/>
        </w:rPr>
        <w:t>，許蹀躞乎華騘</w:t>
      </w:r>
      <w:proofErr w:type="gramStart"/>
      <w:r>
        <w:rPr>
          <w:rFonts w:eastAsia="宋体" w:hint="eastAsia"/>
          <w:lang w:eastAsia="zh-CN"/>
        </w:rPr>
        <w:t>【</w:t>
      </w:r>
      <w:proofErr w:type="gramEnd"/>
      <w:r>
        <w:rPr>
          <w:lang w:eastAsia="zh-CN"/>
        </w:rPr>
        <w:t>D</w:t>
      </w:r>
      <w:r>
        <w:rPr>
          <w:lang w:eastAsia="zh-CN"/>
        </w:rPr>
        <w:t>；</w:t>
      </w:r>
      <w:proofErr w:type="gramStart"/>
      <w:r>
        <w:rPr>
          <w:lang w:eastAsia="zh-CN"/>
        </w:rPr>
        <w:t>執</w:t>
      </w:r>
      <w:proofErr w:type="gramEnd"/>
      <w:r>
        <w:rPr>
          <w:lang w:eastAsia="zh-CN"/>
        </w:rPr>
        <w:t>轡</w:t>
      </w:r>
      <w:proofErr w:type="gramStart"/>
      <w:r>
        <w:rPr>
          <w:lang w:eastAsia="zh-CN"/>
        </w:rPr>
        <w:t>從</w:t>
      </w:r>
      <w:proofErr w:type="gramEnd"/>
      <w:r>
        <w:rPr>
          <w:lang w:eastAsia="zh-CN"/>
        </w:rPr>
        <w:t>容，度森</w:t>
      </w:r>
      <w:proofErr w:type="gramStart"/>
      <w:r>
        <w:rPr>
          <w:lang w:eastAsia="zh-CN"/>
        </w:rPr>
        <w:t>嚴</w:t>
      </w:r>
      <w:proofErr w:type="gramEnd"/>
      <w:r>
        <w:rPr>
          <w:lang w:eastAsia="zh-CN"/>
        </w:rPr>
        <w:t>之紫禁。前</w:t>
      </w:r>
    </w:p>
    <w:p w14:paraId="3002798D" w14:textId="77777777" w:rsidR="007A29CB" w:rsidRDefault="00000000">
      <w:pPr>
        <w:rPr>
          <w:lang w:eastAsia="zh-CN"/>
        </w:rPr>
      </w:pPr>
      <w:proofErr w:type="gramStart"/>
      <w:r>
        <w:rPr>
          <w:lang w:eastAsia="zh-CN"/>
        </w:rPr>
        <w:t>宵待漏</w:t>
      </w:r>
      <w:proofErr w:type="gramEnd"/>
      <w:r>
        <w:rPr>
          <w:lang w:eastAsia="zh-CN"/>
        </w:rPr>
        <w:t>，喜聽鳴鸞；今日淩晨，榮邀附驥。誦且閑之句，願偕鳳翽以雝</w:t>
      </w:r>
      <w:proofErr w:type="gramStart"/>
      <w:r>
        <w:rPr>
          <w:lang w:eastAsia="zh-CN"/>
        </w:rPr>
        <w:t>喈</w:t>
      </w:r>
      <w:r>
        <w:rPr>
          <w:rFonts w:eastAsia="宋体" w:hint="eastAsia"/>
          <w:lang w:eastAsia="zh-CN"/>
        </w:rPr>
        <w:t>【</w:t>
      </w:r>
      <w:proofErr w:type="gramEnd"/>
      <w:r>
        <w:rPr>
          <w:lang w:eastAsia="zh-CN"/>
        </w:rPr>
        <w:t>四</w:t>
      </w:r>
      <w:r>
        <w:rPr>
          <w:rFonts w:eastAsia="宋体" w:hint="eastAsia"/>
          <w:lang w:eastAsia="zh-CN"/>
        </w:rPr>
        <w:t>）</w:t>
      </w:r>
      <w:r>
        <w:rPr>
          <w:lang w:eastAsia="zh-CN"/>
        </w:rPr>
        <w:t>；謹無</w:t>
      </w:r>
      <w:proofErr w:type="gramStart"/>
      <w:r>
        <w:rPr>
          <w:lang w:eastAsia="zh-CN"/>
        </w:rPr>
        <w:t>斁</w:t>
      </w:r>
      <w:proofErr w:type="gramEnd"/>
      <w:r>
        <w:rPr>
          <w:lang w:eastAsia="zh-CN"/>
        </w:rPr>
        <w:t>之</w:t>
      </w:r>
    </w:p>
    <w:p w14:paraId="69FDD4A3" w14:textId="77777777" w:rsidR="007A29CB" w:rsidRDefault="00000000">
      <w:r>
        <w:t>思</w:t>
      </w:r>
    </w:p>
    <w:p w14:paraId="49D356D1" w14:textId="77777777" w:rsidR="007A29CB" w:rsidRDefault="00000000">
      <w:proofErr w:type="gramStart"/>
      <w:r>
        <w:rPr>
          <w:rFonts w:eastAsia="宋体" w:hint="eastAsia"/>
          <w:lang w:eastAsia="zh-CN"/>
        </w:rPr>
        <w:t>【</w:t>
      </w:r>
      <w:proofErr w:type="spellStart"/>
      <w:proofErr w:type="gramEnd"/>
      <w:r>
        <w:t>HJ</w:t>
      </w:r>
      <w:r>
        <w:t>，冀答鴻慈之高厚。謹奏</w:t>
      </w:r>
      <w:proofErr w:type="spellEnd"/>
      <w:r>
        <w:t>。</w:t>
      </w:r>
    </w:p>
    <w:p w14:paraId="4BB67574" w14:textId="77777777" w:rsidR="007A29CB" w:rsidRDefault="00000000">
      <w:pPr>
        <w:rPr>
          <w:rFonts w:eastAsia="宋体"/>
          <w:lang w:eastAsia="zh-CN"/>
        </w:rPr>
      </w:pPr>
      <w:r>
        <w:rPr>
          <w:rFonts w:eastAsia="宋体" w:hint="eastAsia"/>
          <w:lang w:eastAsia="zh-CN"/>
        </w:rPr>
        <w:lastRenderedPageBreak/>
        <w:t>（</w:t>
      </w:r>
      <w:proofErr w:type="spellStart"/>
      <w:r>
        <w:t>説明</w:t>
      </w:r>
      <w:proofErr w:type="spellEnd"/>
      <w:r>
        <w:rPr>
          <w:rFonts w:eastAsia="宋体" w:hint="eastAsia"/>
          <w:lang w:eastAsia="zh-CN"/>
        </w:rPr>
        <w:t>）</w:t>
      </w:r>
    </w:p>
    <w:p w14:paraId="31C4C1B4"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卷二。道光七年十一月，道光帝賜王引之紫禁城騎馬，故王引之奏此謝</w:t>
      </w:r>
      <w:proofErr w:type="spellEnd"/>
    </w:p>
    <w:p w14:paraId="6447D2B5" w14:textId="77777777" w:rsidR="007A29CB" w:rsidRDefault="00000000">
      <w:proofErr w:type="spellStart"/>
      <w:r>
        <w:t>恩摺</w:t>
      </w:r>
      <w:proofErr w:type="spellEnd"/>
      <w:r>
        <w:t>。</w:t>
      </w:r>
    </w:p>
    <w:p w14:paraId="326B4C10"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951C147" w14:textId="77777777" w:rsidR="007A29CB" w:rsidRDefault="00000000">
      <w:proofErr w:type="spellStart"/>
      <w:r>
        <w:t>c</w:t>
      </w:r>
      <w:r>
        <w:t>一</w:t>
      </w:r>
      <w:proofErr w:type="spellEnd"/>
      <w:proofErr w:type="gramStart"/>
      <w:r>
        <w:rPr>
          <w:rFonts w:eastAsia="宋体" w:hint="eastAsia"/>
          <w:lang w:eastAsia="zh-CN"/>
        </w:rPr>
        <w:t>】</w:t>
      </w:r>
      <w:proofErr w:type="spellStart"/>
      <w:proofErr w:type="gramEnd"/>
      <w:r>
        <w:t>本月日，爲十一月，日未詳</w:t>
      </w:r>
      <w:proofErr w:type="spellEnd"/>
    </w:p>
    <w:p w14:paraId="307094DD"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黽</w:t>
      </w:r>
      <w:proofErr w:type="gramStart"/>
      <w:r>
        <w:t>勉</w:t>
      </w:r>
      <w:proofErr w:type="gramEnd"/>
      <w:r>
        <w:t>盡力貌見</w:t>
      </w:r>
      <w:proofErr w:type="spellEnd"/>
      <w:r>
        <w:rPr>
          <w:rFonts w:eastAsia="宋体" w:hint="eastAsia"/>
          <w:lang w:eastAsia="zh-CN"/>
        </w:rPr>
        <w:t>《</w:t>
      </w:r>
      <w:r>
        <w:t>詩</w:t>
      </w:r>
      <w:r>
        <w:rPr>
          <w:rFonts w:eastAsia="宋体" w:hint="eastAsia"/>
          <w:lang w:eastAsia="zh-CN"/>
        </w:rPr>
        <w:t>•</w:t>
      </w:r>
      <w:proofErr w:type="spellStart"/>
      <w:r>
        <w:t>邶風</w:t>
      </w:r>
      <w:proofErr w:type="spellEnd"/>
      <w:r>
        <w:rPr>
          <w:rFonts w:eastAsia="宋体" w:hint="eastAsia"/>
          <w:lang w:eastAsia="zh-CN"/>
        </w:rPr>
        <w:t>•</w:t>
      </w:r>
      <w:proofErr w:type="spellStart"/>
      <w:r>
        <w:t>谷風</w:t>
      </w:r>
      <w:proofErr w:type="spellEnd"/>
      <w:r>
        <w:rPr>
          <w:rFonts w:eastAsia="宋体" w:hint="eastAsia"/>
          <w:lang w:eastAsia="zh-CN"/>
        </w:rPr>
        <w:t>》</w:t>
      </w:r>
    </w:p>
    <w:p w14:paraId="6A0BB47B" w14:textId="77777777" w:rsidR="007A29CB" w:rsidRDefault="00000000">
      <w:r>
        <w:rPr>
          <w:rFonts w:eastAsia="宋体" w:hint="eastAsia"/>
          <w:lang w:eastAsia="zh-CN"/>
        </w:rPr>
        <w:t>【</w:t>
      </w:r>
      <w:r>
        <w:t>三</w:t>
      </w:r>
      <w:r>
        <w:rPr>
          <w:rFonts w:eastAsia="宋体" w:hint="eastAsia"/>
          <w:lang w:eastAsia="zh-CN"/>
        </w:rPr>
        <w:t>】</w:t>
      </w:r>
      <w:proofErr w:type="spellStart"/>
      <w:r>
        <w:t>蹀躞，小步行走</w:t>
      </w:r>
      <w:proofErr w:type="gramStart"/>
      <w:r>
        <w:t>貌</w:t>
      </w:r>
      <w:proofErr w:type="spellEnd"/>
      <w:proofErr w:type="gramEnd"/>
    </w:p>
    <w:p w14:paraId="5E17B67D" w14:textId="77777777" w:rsidR="007A29CB" w:rsidRDefault="00000000">
      <w:r>
        <w:rPr>
          <w:rFonts w:eastAsia="宋体" w:hint="eastAsia"/>
          <w:lang w:eastAsia="zh-CN"/>
        </w:rPr>
        <w:t>【</w:t>
      </w:r>
      <w:r>
        <w:t>四</w:t>
      </w:r>
      <w:r>
        <w:rPr>
          <w:rFonts w:eastAsia="宋体" w:hint="eastAsia"/>
          <w:lang w:eastAsia="zh-CN"/>
        </w:rPr>
        <w:t>】</w:t>
      </w:r>
      <w:proofErr w:type="spellStart"/>
      <w:r>
        <w:t>且閑之句</w:t>
      </w:r>
      <w:proofErr w:type="gramStart"/>
      <w:r>
        <w:t>疑</w:t>
      </w:r>
      <w:proofErr w:type="gramEnd"/>
      <w:r>
        <w:t>指</w:t>
      </w:r>
      <w:proofErr w:type="spellEnd"/>
      <w:r>
        <w:rPr>
          <w:rFonts w:eastAsia="宋体" w:hint="eastAsia"/>
          <w:lang w:eastAsia="zh-CN"/>
        </w:rPr>
        <w:t>《</w:t>
      </w:r>
      <w:r>
        <w:t>詩</w:t>
      </w:r>
      <w:r>
        <w:rPr>
          <w:rFonts w:eastAsia="宋体" w:hint="eastAsia"/>
          <w:lang w:eastAsia="zh-CN"/>
        </w:rPr>
        <w:t>•</w:t>
      </w:r>
      <w:proofErr w:type="spellStart"/>
      <w:r>
        <w:t>卷阿</w:t>
      </w:r>
      <w:proofErr w:type="spellEnd"/>
      <w:r>
        <w:rPr>
          <w:rFonts w:eastAsia="宋体" w:hint="eastAsia"/>
          <w:lang w:eastAsia="zh-CN"/>
        </w:rPr>
        <w:t>》“</w:t>
      </w:r>
      <w:proofErr w:type="spellStart"/>
      <w:r>
        <w:t>君子之馬既閑且馳</w:t>
      </w:r>
      <w:proofErr w:type="spellEnd"/>
      <w:r>
        <w:rPr>
          <w:rFonts w:eastAsia="宋体" w:hint="eastAsia"/>
          <w:lang w:eastAsia="zh-CN"/>
        </w:rPr>
        <w:t>”</w:t>
      </w:r>
      <w:r>
        <w:t>句。</w:t>
      </w:r>
      <w:r>
        <w:rPr>
          <w:rFonts w:eastAsia="宋体" w:hint="eastAsia"/>
          <w:lang w:eastAsia="zh-CN"/>
        </w:rPr>
        <w:t>《</w:t>
      </w:r>
      <w:r>
        <w:t>序</w:t>
      </w:r>
      <w:r>
        <w:rPr>
          <w:rFonts w:eastAsia="宋体" w:hint="eastAsia"/>
          <w:lang w:eastAsia="zh-CN"/>
        </w:rPr>
        <w:t>》</w:t>
      </w:r>
      <w:r>
        <w:t>云</w:t>
      </w:r>
      <w:r>
        <w:rPr>
          <w:rFonts w:eastAsia="宋体" w:hint="eastAsia"/>
          <w:lang w:eastAsia="zh-CN"/>
        </w:rPr>
        <w:t>“</w:t>
      </w:r>
      <w:proofErr w:type="spellStart"/>
      <w:r>
        <w:t>召康公戒成王也，言求賢用</w:t>
      </w:r>
      <w:proofErr w:type="spellEnd"/>
    </w:p>
    <w:p w14:paraId="4EC0B127" w14:textId="77777777" w:rsidR="007A29CB" w:rsidRDefault="00000000">
      <w:proofErr w:type="spellStart"/>
      <w:r>
        <w:t>吉士也</w:t>
      </w:r>
      <w:proofErr w:type="spellEnd"/>
      <w:r>
        <w:t>。</w:t>
      </w:r>
      <w:r>
        <w:rPr>
          <w:rFonts w:eastAsia="宋体" w:hint="eastAsia"/>
          <w:lang w:eastAsia="zh-CN"/>
        </w:rPr>
        <w:t>”</w:t>
      </w:r>
      <w:proofErr w:type="spellStart"/>
      <w:r>
        <w:t>鳳翽，鳳皇飛起之聲，見</w:t>
      </w:r>
      <w:proofErr w:type="spellEnd"/>
      <w:r>
        <w:rPr>
          <w:rFonts w:eastAsia="宋体" w:hint="eastAsia"/>
          <w:lang w:eastAsia="zh-CN"/>
        </w:rPr>
        <w:t>《</w:t>
      </w:r>
      <w:r>
        <w:t>詩</w:t>
      </w:r>
      <w:r>
        <w:rPr>
          <w:rFonts w:eastAsia="宋体" w:hint="eastAsia"/>
          <w:lang w:eastAsia="zh-CN"/>
        </w:rPr>
        <w:t>•</w:t>
      </w:r>
      <w:proofErr w:type="spellStart"/>
      <w:r>
        <w:t>卷阿</w:t>
      </w:r>
      <w:proofErr w:type="spellEnd"/>
      <w:r>
        <w:rPr>
          <w:rFonts w:eastAsia="宋体" w:hint="eastAsia"/>
          <w:lang w:eastAsia="zh-CN"/>
        </w:rPr>
        <w:t>》</w:t>
      </w:r>
      <w:r>
        <w:t>。</w:t>
      </w:r>
      <w:proofErr w:type="spellStart"/>
      <w:r>
        <w:t>雝喈，鳥和鳴聲</w:t>
      </w:r>
      <w:proofErr w:type="spellEnd"/>
    </w:p>
    <w:p w14:paraId="5158F38B" w14:textId="77777777" w:rsidR="007A29CB" w:rsidRDefault="00000000">
      <w:pPr>
        <w:rPr>
          <w:rFonts w:eastAsia="宋体"/>
          <w:lang w:eastAsia="zh-CN"/>
        </w:rPr>
      </w:pPr>
      <w:r>
        <w:rPr>
          <w:rFonts w:eastAsia="宋体" w:hint="eastAsia"/>
          <w:lang w:eastAsia="zh-CN"/>
        </w:rPr>
        <w:t>【</w:t>
      </w:r>
      <w:r>
        <w:t>五</w:t>
      </w:r>
      <w:r>
        <w:rPr>
          <w:rFonts w:eastAsia="宋体" w:hint="eastAsia"/>
          <w:lang w:eastAsia="zh-CN"/>
        </w:rPr>
        <w:t>】</w:t>
      </w:r>
      <w:proofErr w:type="spellStart"/>
      <w:r>
        <w:t>無</w:t>
      </w:r>
      <w:proofErr w:type="gramStart"/>
      <w:r>
        <w:t>斁</w:t>
      </w:r>
      <w:proofErr w:type="spellEnd"/>
      <w:proofErr w:type="gramEnd"/>
      <w:r>
        <w:rPr>
          <w:rFonts w:eastAsia="宋体" w:hint="eastAsia"/>
          <w:lang w:eastAsia="zh-CN"/>
        </w:rPr>
        <w:t>《</w:t>
      </w:r>
      <w:proofErr w:type="spellStart"/>
      <w:r>
        <w:t>詩。葛覃</w:t>
      </w:r>
      <w:proofErr w:type="spellEnd"/>
      <w:r>
        <w:rPr>
          <w:rFonts w:eastAsia="宋体" w:hint="eastAsia"/>
          <w:lang w:eastAsia="zh-CN"/>
        </w:rPr>
        <w:t>》“</w:t>
      </w:r>
      <w:proofErr w:type="spellStart"/>
      <w:r>
        <w:t>服之無</w:t>
      </w:r>
      <w:proofErr w:type="gramStart"/>
      <w:r>
        <w:t>斁</w:t>
      </w:r>
      <w:proofErr w:type="spellEnd"/>
      <w:proofErr w:type="gramEnd"/>
      <w:r>
        <w:t>。</w:t>
      </w:r>
      <w:r>
        <w:rPr>
          <w:rFonts w:eastAsia="宋体" w:hint="eastAsia"/>
          <w:lang w:eastAsia="zh-CN"/>
        </w:rPr>
        <w:t>”</w:t>
      </w:r>
      <w:proofErr w:type="spellStart"/>
      <w:r>
        <w:t>毛</w:t>
      </w:r>
      <w:proofErr w:type="gramStart"/>
      <w:r>
        <w:t>傳</w:t>
      </w:r>
      <w:proofErr w:type="spellEnd"/>
      <w:proofErr w:type="gramEnd"/>
      <w:r>
        <w:rPr>
          <w:rFonts w:eastAsia="宋体" w:hint="eastAsia"/>
          <w:lang w:eastAsia="zh-CN"/>
        </w:rPr>
        <w:t>“</w:t>
      </w:r>
      <w:proofErr w:type="spellStart"/>
      <w:proofErr w:type="gramStart"/>
      <w:r>
        <w:t>斁</w:t>
      </w:r>
      <w:proofErr w:type="gramEnd"/>
      <w:r>
        <w:t>，厭也</w:t>
      </w:r>
      <w:proofErr w:type="spellEnd"/>
      <w:r>
        <w:t>。</w:t>
      </w:r>
      <w:r>
        <w:rPr>
          <w:rFonts w:eastAsia="宋体" w:hint="eastAsia"/>
          <w:lang w:eastAsia="zh-CN"/>
        </w:rPr>
        <w:t>”</w:t>
      </w:r>
      <w:proofErr w:type="spellStart"/>
      <w:r>
        <w:t>鄭箋</w:t>
      </w:r>
      <w:proofErr w:type="spellEnd"/>
      <w:r>
        <w:rPr>
          <w:rFonts w:eastAsia="宋体" w:hint="eastAsia"/>
          <w:lang w:eastAsia="zh-CN"/>
        </w:rPr>
        <w:t>“</w:t>
      </w:r>
      <w:proofErr w:type="spellStart"/>
      <w:r>
        <w:t>無厭倦</w:t>
      </w:r>
      <w:proofErr w:type="spellEnd"/>
      <w:r>
        <w:t>。</w:t>
      </w:r>
      <w:r>
        <w:rPr>
          <w:rFonts w:eastAsia="宋体" w:hint="eastAsia"/>
          <w:lang w:eastAsia="zh-CN"/>
        </w:rPr>
        <w:t>”</w:t>
      </w:r>
    </w:p>
    <w:p w14:paraId="5C83F52F" w14:textId="77777777" w:rsidR="007A29CB" w:rsidRDefault="00000000">
      <w:pPr>
        <w:rPr>
          <w:lang w:eastAsia="zh-CN"/>
        </w:rPr>
      </w:pPr>
      <w:r>
        <w:rPr>
          <w:lang w:eastAsia="zh-CN"/>
        </w:rPr>
        <w:t>【第</w:t>
      </w:r>
      <w:r>
        <w:rPr>
          <w:lang w:eastAsia="zh-CN"/>
        </w:rPr>
        <w:t>42</w:t>
      </w:r>
      <w:r>
        <w:rPr>
          <w:lang w:eastAsia="zh-CN"/>
        </w:rPr>
        <w:t>页】</w:t>
      </w:r>
    </w:p>
    <w:p w14:paraId="4D61F62C" w14:textId="77777777" w:rsidR="007A29CB" w:rsidRDefault="00000000">
      <w:pPr>
        <w:rPr>
          <w:lang w:eastAsia="zh-CN"/>
        </w:rPr>
      </w:pPr>
      <w:r>
        <w:rPr>
          <w:lang w:eastAsia="zh-CN"/>
        </w:rPr>
        <w:t>恭辦萬年吉地議叙謝恩</w:t>
      </w:r>
      <w:proofErr w:type="gramStart"/>
      <w:r>
        <w:rPr>
          <w:lang w:eastAsia="zh-CN"/>
        </w:rPr>
        <w:t>摺</w:t>
      </w:r>
      <w:proofErr w:type="gramEnd"/>
    </w:p>
    <w:p w14:paraId="422DD79E" w14:textId="77777777" w:rsidR="007A29CB" w:rsidRDefault="00000000">
      <w:pPr>
        <w:rPr>
          <w:lang w:eastAsia="zh-CN"/>
        </w:rPr>
      </w:pPr>
      <w:r>
        <w:rPr>
          <w:lang w:eastAsia="zh-CN"/>
        </w:rPr>
        <w:t>奏爲恭謝天恩事。本月初四日</w:t>
      </w:r>
      <w:proofErr w:type="gramStart"/>
      <w:r>
        <w:rPr>
          <w:rFonts w:eastAsia="宋体" w:hint="eastAsia"/>
          <w:lang w:eastAsia="zh-CN"/>
        </w:rPr>
        <w:t>【</w:t>
      </w:r>
      <w:proofErr w:type="gramEnd"/>
      <w:r>
        <w:rPr>
          <w:lang w:eastAsia="zh-CN"/>
        </w:rPr>
        <w:t>u</w:t>
      </w:r>
      <w:r>
        <w:rPr>
          <w:lang w:eastAsia="zh-CN"/>
        </w:rPr>
        <w:t>，内閣奉上諭：</w:t>
      </w:r>
      <w:r>
        <w:rPr>
          <w:rFonts w:eastAsia="宋体" w:hint="eastAsia"/>
          <w:lang w:eastAsia="zh-CN"/>
        </w:rPr>
        <w:t>“</w:t>
      </w:r>
      <w:r>
        <w:rPr>
          <w:lang w:eastAsia="zh-CN"/>
        </w:rPr>
        <w:t>候選直隸州知州王彦和，著以直</w:t>
      </w:r>
    </w:p>
    <w:p w14:paraId="73B595DF" w14:textId="77777777" w:rsidR="007A29CB" w:rsidRDefault="00000000">
      <w:pPr>
        <w:rPr>
          <w:lang w:eastAsia="zh-CN"/>
        </w:rPr>
      </w:pPr>
      <w:proofErr w:type="spellStart"/>
      <w:r>
        <w:t>隸州知州遇缺即選。欽此</w:t>
      </w:r>
      <w:proofErr w:type="spellEnd"/>
      <w:proofErr w:type="gramStart"/>
      <w:r>
        <w:t>。</w:t>
      </w:r>
      <w:r>
        <w:rPr>
          <w:rFonts w:eastAsia="宋体" w:hint="eastAsia"/>
          <w:lang w:eastAsia="zh-CN"/>
        </w:rPr>
        <w:t>”</w:t>
      </w:r>
      <w:proofErr w:type="spellStart"/>
      <w:r>
        <w:t>竊臣世受國恩</w:t>
      </w:r>
      <w:proofErr w:type="gramEnd"/>
      <w:r>
        <w:t>，至優極渥</w:t>
      </w:r>
      <w:proofErr w:type="spellEnd"/>
      <w:r>
        <w:t>。</w:t>
      </w:r>
      <w:r>
        <w:rPr>
          <w:lang w:eastAsia="zh-CN"/>
        </w:rPr>
        <w:t>臣子王彦和投効萬年吉地</w:t>
      </w:r>
      <w:r>
        <w:rPr>
          <w:lang w:eastAsia="zh-CN"/>
        </w:rPr>
        <w:t>AlD</w:t>
      </w:r>
      <w:r>
        <w:rPr>
          <w:lang w:eastAsia="zh-CN"/>
        </w:rPr>
        <w:t>，本</w:t>
      </w:r>
    </w:p>
    <w:p w14:paraId="1843852C" w14:textId="77777777" w:rsidR="007A29CB" w:rsidRDefault="00000000">
      <w:pPr>
        <w:rPr>
          <w:lang w:eastAsia="zh-CN"/>
        </w:rPr>
      </w:pPr>
      <w:proofErr w:type="spellStart"/>
      <w:r>
        <w:t>應竭力辦公，不辭勞瘁。駑駘策勵，祗職分所當爲；晨夕勾稽，尚涓埃之未報</w:t>
      </w:r>
      <w:proofErr w:type="spellEnd"/>
      <w:r>
        <w:t>。</w:t>
      </w:r>
      <w:r>
        <w:rPr>
          <w:lang w:eastAsia="zh-CN"/>
        </w:rPr>
        <w:t>乃蒙逾格</w:t>
      </w:r>
    </w:p>
    <w:p w14:paraId="7158B7E2" w14:textId="77777777" w:rsidR="007A29CB" w:rsidRDefault="00000000">
      <w:pPr>
        <w:rPr>
          <w:lang w:eastAsia="zh-CN"/>
        </w:rPr>
      </w:pPr>
      <w:r>
        <w:rPr>
          <w:lang w:eastAsia="zh-CN"/>
        </w:rPr>
        <w:t>天恩，</w:t>
      </w:r>
      <w:proofErr w:type="gramStart"/>
      <w:r>
        <w:rPr>
          <w:lang w:eastAsia="zh-CN"/>
        </w:rPr>
        <w:t>俯加甄叙</w:t>
      </w:r>
      <w:proofErr w:type="gramEnd"/>
      <w:r>
        <w:rPr>
          <w:lang w:eastAsia="zh-CN"/>
        </w:rPr>
        <w:t>。念微</w:t>
      </w:r>
      <w:proofErr w:type="gramStart"/>
      <w:r>
        <w:rPr>
          <w:lang w:eastAsia="zh-CN"/>
        </w:rPr>
        <w:t>勞</w:t>
      </w:r>
      <w:proofErr w:type="gramEnd"/>
      <w:r>
        <w:rPr>
          <w:lang w:eastAsia="zh-CN"/>
        </w:rPr>
        <w:t>而必録，立沛榮施；體候缺之無時，</w:t>
      </w:r>
      <w:proofErr w:type="gramStart"/>
      <w:r>
        <w:rPr>
          <w:lang w:eastAsia="zh-CN"/>
        </w:rPr>
        <w:t>從</w:t>
      </w:r>
      <w:proofErr w:type="gramEnd"/>
      <w:r>
        <w:rPr>
          <w:lang w:eastAsia="zh-CN"/>
        </w:rPr>
        <w:t>優即選。沐温綸之寵錫</w:t>
      </w:r>
    </w:p>
    <w:p w14:paraId="73933D34" w14:textId="77777777" w:rsidR="007A29CB" w:rsidRDefault="00000000">
      <w:r>
        <w:rPr>
          <w:lang w:eastAsia="zh-CN"/>
        </w:rPr>
        <w:t>實</w:t>
      </w:r>
      <w:proofErr w:type="gramStart"/>
      <w:r>
        <w:rPr>
          <w:lang w:eastAsia="zh-CN"/>
        </w:rPr>
        <w:t>夢寐</w:t>
      </w:r>
      <w:proofErr w:type="gramEnd"/>
      <w:r>
        <w:rPr>
          <w:lang w:eastAsia="zh-CN"/>
        </w:rPr>
        <w:t>所難期。臣惟有</w:t>
      </w:r>
      <w:proofErr w:type="gramStart"/>
      <w:r>
        <w:rPr>
          <w:lang w:eastAsia="zh-CN"/>
        </w:rPr>
        <w:t>勉勗</w:t>
      </w:r>
      <w:proofErr w:type="gramEnd"/>
      <w:r>
        <w:rPr>
          <w:lang w:eastAsia="zh-CN"/>
        </w:rPr>
        <w:t>臣子王彦和，</w:t>
      </w:r>
      <w:proofErr w:type="gramStart"/>
      <w:r>
        <w:rPr>
          <w:lang w:eastAsia="zh-CN"/>
        </w:rPr>
        <w:t>矢</w:t>
      </w:r>
      <w:proofErr w:type="gramEnd"/>
      <w:r>
        <w:rPr>
          <w:lang w:eastAsia="zh-CN"/>
        </w:rPr>
        <w:t>勤</w:t>
      </w:r>
      <w:proofErr w:type="gramStart"/>
      <w:r>
        <w:rPr>
          <w:lang w:eastAsia="zh-CN"/>
        </w:rPr>
        <w:t>矢</w:t>
      </w:r>
      <w:proofErr w:type="gramEnd"/>
      <w:r>
        <w:rPr>
          <w:lang w:eastAsia="zh-CN"/>
        </w:rPr>
        <w:t>慎，潔己奉公。</w:t>
      </w:r>
      <w:proofErr w:type="spellStart"/>
      <w:r>
        <w:t>思民社之初膺，無忘兢</w:t>
      </w:r>
      <w:proofErr w:type="spellEnd"/>
    </w:p>
    <w:p w14:paraId="729FE781" w14:textId="77777777" w:rsidR="007A29CB" w:rsidRDefault="00000000">
      <w:proofErr w:type="spellStart"/>
      <w:r>
        <w:t>惕；勵猷爲而罔懈，勉副栽培。以庶幾仰荅高厚洪慈於萬一耳。謹奏</w:t>
      </w:r>
      <w:proofErr w:type="spellEnd"/>
    </w:p>
    <w:p w14:paraId="7B81243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4564E09" w14:textId="77777777" w:rsidR="007A29CB" w:rsidRDefault="00000000">
      <w:pPr>
        <w:rPr>
          <w:lang w:eastAsia="zh-CN"/>
        </w:rPr>
      </w:pPr>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w:t>
      </w:r>
      <w:proofErr w:type="spellEnd"/>
      <w:r>
        <w:t>。</w:t>
      </w:r>
      <w:r>
        <w:rPr>
          <w:lang w:eastAsia="zh-CN"/>
        </w:rPr>
        <w:t>道光七年十一月，王引之因次子</w:t>
      </w:r>
      <w:proofErr w:type="gramStart"/>
      <w:r>
        <w:rPr>
          <w:lang w:eastAsia="zh-CN"/>
        </w:rPr>
        <w:t>彦</w:t>
      </w:r>
      <w:proofErr w:type="gramEnd"/>
      <w:r>
        <w:rPr>
          <w:lang w:eastAsia="zh-CN"/>
        </w:rPr>
        <w:t>和</w:t>
      </w:r>
      <w:proofErr w:type="gramStart"/>
      <w:r>
        <w:rPr>
          <w:lang w:eastAsia="zh-CN"/>
        </w:rPr>
        <w:t>恭辦</w:t>
      </w:r>
      <w:proofErr w:type="gramEnd"/>
      <w:r>
        <w:rPr>
          <w:lang w:eastAsia="zh-CN"/>
        </w:rPr>
        <w:t>萬年吉地工程，以直隸州知</w:t>
      </w:r>
    </w:p>
    <w:p w14:paraId="1DFC67D8" w14:textId="77777777" w:rsidR="007A29CB" w:rsidRDefault="00000000">
      <w:pPr>
        <w:rPr>
          <w:lang w:eastAsia="zh-CN"/>
        </w:rPr>
      </w:pPr>
      <w:r>
        <w:rPr>
          <w:lang w:eastAsia="zh-CN"/>
        </w:rPr>
        <w:t>州即選，奏此謝恩</w:t>
      </w:r>
      <w:proofErr w:type="gramStart"/>
      <w:r>
        <w:rPr>
          <w:lang w:eastAsia="zh-CN"/>
        </w:rPr>
        <w:t>摺</w:t>
      </w:r>
      <w:proofErr w:type="gramEnd"/>
      <w:r>
        <w:rPr>
          <w:lang w:eastAsia="zh-CN"/>
        </w:rPr>
        <w:t>。</w:t>
      </w:r>
      <w:proofErr w:type="gramStart"/>
      <w:r>
        <w:rPr>
          <w:lang w:eastAsia="zh-CN"/>
        </w:rPr>
        <w:t>彦</w:t>
      </w:r>
      <w:proofErr w:type="gramEnd"/>
      <w:r>
        <w:rPr>
          <w:lang w:eastAsia="zh-CN"/>
        </w:rPr>
        <w:t>和</w:t>
      </w:r>
      <w:proofErr w:type="gramStart"/>
      <w:r>
        <w:rPr>
          <w:lang w:eastAsia="zh-CN"/>
        </w:rPr>
        <w:t>即</w:t>
      </w:r>
      <w:proofErr w:type="gramEnd"/>
      <w:r>
        <w:rPr>
          <w:rFonts w:eastAsia="宋体" w:hint="eastAsia"/>
          <w:lang w:eastAsia="zh-CN"/>
        </w:rPr>
        <w:t>《</w:t>
      </w:r>
      <w:r>
        <w:rPr>
          <w:lang w:eastAsia="zh-CN"/>
        </w:rPr>
        <w:t>元配吴恭人行略</w:t>
      </w:r>
      <w:r>
        <w:rPr>
          <w:rFonts w:eastAsia="宋体" w:hint="eastAsia"/>
          <w:lang w:eastAsia="zh-CN"/>
        </w:rPr>
        <w:t>》</w:t>
      </w:r>
      <w:r>
        <w:rPr>
          <w:lang w:eastAsia="zh-CN"/>
        </w:rPr>
        <w:t>中之</w:t>
      </w:r>
      <w:proofErr w:type="gramStart"/>
      <w:r>
        <w:rPr>
          <w:lang w:eastAsia="zh-CN"/>
        </w:rPr>
        <w:t>壽愷</w:t>
      </w:r>
      <w:proofErr w:type="gramEnd"/>
    </w:p>
    <w:p w14:paraId="77288243"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81A3867" w14:textId="77777777" w:rsidR="007A29CB" w:rsidRDefault="00000000">
      <w:r>
        <w:rPr>
          <w:rFonts w:eastAsia="宋体" w:hint="eastAsia"/>
          <w:lang w:eastAsia="zh-CN"/>
        </w:rPr>
        <w:lastRenderedPageBreak/>
        <w:t>【</w:t>
      </w:r>
      <w:r>
        <w:t>一</w:t>
      </w:r>
      <w:r>
        <w:rPr>
          <w:rFonts w:eastAsia="宋体" w:hint="eastAsia"/>
          <w:lang w:eastAsia="zh-CN"/>
        </w:rPr>
        <w:t>】</w:t>
      </w:r>
      <w:proofErr w:type="spellStart"/>
      <w:r>
        <w:t>本月，指十一月</w:t>
      </w:r>
      <w:proofErr w:type="spellEnd"/>
    </w:p>
    <w:p w14:paraId="50F2AF31" w14:textId="77777777" w:rsidR="007A29CB" w:rsidRDefault="00000000">
      <w:r>
        <w:rPr>
          <w:rFonts w:eastAsia="宋体" w:hint="eastAsia"/>
          <w:lang w:eastAsia="zh-CN"/>
        </w:rPr>
        <w:t>【</w:t>
      </w:r>
      <w:r>
        <w:t>二</w:t>
      </w:r>
      <w:r>
        <w:rPr>
          <w:rFonts w:eastAsia="宋体" w:hint="eastAsia"/>
          <w:lang w:eastAsia="zh-CN"/>
        </w:rPr>
        <w:t>】</w:t>
      </w:r>
      <w:proofErr w:type="spellStart"/>
      <w:r>
        <w:t>萬年吉地，指清代皇家墓地</w:t>
      </w:r>
      <w:proofErr w:type="spellEnd"/>
    </w:p>
    <w:p w14:paraId="0937DA99" w14:textId="77777777" w:rsidR="007A29CB" w:rsidRDefault="00000000">
      <w:pPr>
        <w:rPr>
          <w:lang w:eastAsia="zh-CN"/>
        </w:rPr>
      </w:pPr>
      <w:r>
        <w:rPr>
          <w:lang w:eastAsia="zh-CN"/>
        </w:rPr>
        <w:t>【第</w:t>
      </w:r>
      <w:r>
        <w:rPr>
          <w:lang w:eastAsia="zh-CN"/>
        </w:rPr>
        <w:t>43</w:t>
      </w:r>
      <w:r>
        <w:rPr>
          <w:lang w:eastAsia="zh-CN"/>
        </w:rPr>
        <w:t>页】</w:t>
      </w:r>
    </w:p>
    <w:p w14:paraId="3EC9D35C" w14:textId="77777777" w:rsidR="007A29CB" w:rsidRDefault="00000000">
      <w:pPr>
        <w:rPr>
          <w:lang w:eastAsia="zh-CN"/>
        </w:rPr>
      </w:pPr>
      <w:r>
        <w:rPr>
          <w:lang w:eastAsia="zh-CN"/>
        </w:rPr>
        <w:t>署户部尚</w:t>
      </w:r>
      <w:proofErr w:type="gramStart"/>
      <w:r>
        <w:rPr>
          <w:lang w:eastAsia="zh-CN"/>
        </w:rPr>
        <w:t>書</w:t>
      </w:r>
      <w:proofErr w:type="gramEnd"/>
      <w:r>
        <w:rPr>
          <w:lang w:eastAsia="zh-CN"/>
        </w:rPr>
        <w:t>謝恩</w:t>
      </w:r>
      <w:proofErr w:type="gramStart"/>
      <w:r>
        <w:rPr>
          <w:lang w:eastAsia="zh-CN"/>
        </w:rPr>
        <w:t>摺</w:t>
      </w:r>
      <w:proofErr w:type="gramEnd"/>
    </w:p>
    <w:p w14:paraId="5FBE379A" w14:textId="77777777" w:rsidR="007A29CB" w:rsidRDefault="00000000">
      <w:pPr>
        <w:rPr>
          <w:lang w:eastAsia="zh-CN"/>
        </w:rPr>
      </w:pPr>
      <w:r>
        <w:rPr>
          <w:lang w:eastAsia="zh-CN"/>
        </w:rPr>
        <w:t>奏爲恭謝天恩事。道光八年八月十六日，内閣奉上諭</w:t>
      </w:r>
      <w:r>
        <w:rPr>
          <w:rFonts w:eastAsia="宋体" w:hint="eastAsia"/>
          <w:lang w:eastAsia="zh-CN"/>
        </w:rPr>
        <w:t>“</w:t>
      </w:r>
      <w:r>
        <w:rPr>
          <w:lang w:eastAsia="zh-CN"/>
        </w:rPr>
        <w:t>王鼎現在入闈户部尚</w:t>
      </w:r>
      <w:proofErr w:type="gramStart"/>
      <w:r>
        <w:rPr>
          <w:lang w:eastAsia="zh-CN"/>
        </w:rPr>
        <w:t>書</w:t>
      </w:r>
      <w:proofErr w:type="gramEnd"/>
      <w:r>
        <w:rPr>
          <w:lang w:eastAsia="zh-CN"/>
        </w:rPr>
        <w:t>著</w:t>
      </w:r>
    </w:p>
    <w:p w14:paraId="1F67FE37" w14:textId="77777777" w:rsidR="007A29CB" w:rsidRDefault="00000000">
      <w:proofErr w:type="spellStart"/>
      <w:r>
        <w:t>王引之署理。欽此</w:t>
      </w:r>
      <w:proofErr w:type="spellEnd"/>
      <w:proofErr w:type="gramStart"/>
      <w:r>
        <w:t>。</w:t>
      </w:r>
      <w:r>
        <w:rPr>
          <w:rFonts w:eastAsia="宋体" w:hint="eastAsia"/>
          <w:lang w:eastAsia="zh-CN"/>
        </w:rPr>
        <w:t>”</w:t>
      </w:r>
      <w:proofErr w:type="spellStart"/>
      <w:r>
        <w:t>竊臣質本輇材</w:t>
      </w:r>
      <w:proofErr w:type="gramEnd"/>
      <w:r>
        <w:t>，恩叨重寄。自躋卿貳，洊歷冬官。庀事飭材，方懼職</w:t>
      </w:r>
      <w:proofErr w:type="spellEnd"/>
    </w:p>
    <w:p w14:paraId="739053B4" w14:textId="77777777" w:rsidR="007A29CB" w:rsidRDefault="00000000">
      <w:proofErr w:type="spellStart"/>
      <w:r>
        <w:t>司之難稱；捫心揣分，尤虞高厚之未酬</w:t>
      </w:r>
      <w:proofErr w:type="spellEnd"/>
      <w:r>
        <w:t>。</w:t>
      </w:r>
      <w:r>
        <w:rPr>
          <w:lang w:eastAsia="zh-CN"/>
        </w:rPr>
        <w:t>乃荷温綸，俾兼農部，渥蒙寵眷，倍切悚惶。</w:t>
      </w:r>
      <w:r>
        <w:t>伏</w:t>
      </w:r>
    </w:p>
    <w:p w14:paraId="02E8046D" w14:textId="77777777" w:rsidR="007A29CB" w:rsidRDefault="00000000">
      <w:pPr>
        <w:rPr>
          <w:lang w:eastAsia="zh-CN"/>
        </w:rPr>
      </w:pPr>
      <w:r>
        <w:rPr>
          <w:lang w:eastAsia="zh-CN"/>
        </w:rPr>
        <w:t>念户部爲錢糧總匯，財賦要區。合萬</w:t>
      </w:r>
      <w:proofErr w:type="gramStart"/>
      <w:r>
        <w:rPr>
          <w:lang w:eastAsia="zh-CN"/>
        </w:rPr>
        <w:t>國</w:t>
      </w:r>
      <w:proofErr w:type="gramEnd"/>
      <w:r>
        <w:rPr>
          <w:lang w:eastAsia="zh-CN"/>
        </w:rPr>
        <w:t>之版圖，民生所繫；</w:t>
      </w:r>
      <w:proofErr w:type="gramStart"/>
      <w:r>
        <w:rPr>
          <w:lang w:eastAsia="zh-CN"/>
        </w:rPr>
        <w:t>聚三司</w:t>
      </w:r>
      <w:proofErr w:type="gramEnd"/>
      <w:r>
        <w:rPr>
          <w:lang w:eastAsia="zh-CN"/>
        </w:rPr>
        <w:t>之出納，</w:t>
      </w:r>
      <w:proofErr w:type="gramStart"/>
      <w:r>
        <w:rPr>
          <w:lang w:eastAsia="zh-CN"/>
        </w:rPr>
        <w:t>國</w:t>
      </w:r>
      <w:proofErr w:type="gramEnd"/>
      <w:r>
        <w:rPr>
          <w:lang w:eastAsia="zh-CN"/>
        </w:rPr>
        <w:t>用</w:t>
      </w:r>
      <w:proofErr w:type="gramStart"/>
      <w:r>
        <w:rPr>
          <w:lang w:eastAsia="zh-CN"/>
        </w:rPr>
        <w:t>攸</w:t>
      </w:r>
      <w:proofErr w:type="gramEnd"/>
      <w:r>
        <w:rPr>
          <w:lang w:eastAsia="zh-CN"/>
        </w:rPr>
        <w:t>關。臣</w:t>
      </w:r>
    </w:p>
    <w:p w14:paraId="19FE6998" w14:textId="77777777" w:rsidR="007A29CB" w:rsidRDefault="00000000">
      <w:pPr>
        <w:rPr>
          <w:lang w:eastAsia="zh-CN"/>
        </w:rPr>
      </w:pPr>
      <w:r>
        <w:rPr>
          <w:lang w:eastAsia="zh-CN"/>
        </w:rPr>
        <w:t>惟有</w:t>
      </w:r>
      <w:proofErr w:type="gramStart"/>
      <w:r>
        <w:rPr>
          <w:lang w:eastAsia="zh-CN"/>
        </w:rPr>
        <w:t>矢</w:t>
      </w:r>
      <w:proofErr w:type="gramEnd"/>
      <w:r>
        <w:rPr>
          <w:lang w:eastAsia="zh-CN"/>
        </w:rPr>
        <w:t>慎</w:t>
      </w:r>
      <w:proofErr w:type="gramStart"/>
      <w:r>
        <w:rPr>
          <w:lang w:eastAsia="zh-CN"/>
        </w:rPr>
        <w:t>矢</w:t>
      </w:r>
      <w:proofErr w:type="gramEnd"/>
      <w:r>
        <w:rPr>
          <w:lang w:eastAsia="zh-CN"/>
        </w:rPr>
        <w:t>勤勿疎</w:t>
      </w:r>
      <w:proofErr w:type="gramStart"/>
      <w:r>
        <w:rPr>
          <w:lang w:eastAsia="zh-CN"/>
        </w:rPr>
        <w:t>勿怠掌度支</w:t>
      </w:r>
      <w:proofErr w:type="gramEnd"/>
      <w:r>
        <w:rPr>
          <w:lang w:eastAsia="zh-CN"/>
        </w:rPr>
        <w:t>而必</w:t>
      </w:r>
      <w:proofErr w:type="gramStart"/>
      <w:r>
        <w:rPr>
          <w:lang w:eastAsia="zh-CN"/>
        </w:rPr>
        <w:t>謹期府事</w:t>
      </w:r>
      <w:proofErr w:type="gramEnd"/>
      <w:r>
        <w:rPr>
          <w:lang w:eastAsia="zh-CN"/>
        </w:rPr>
        <w:t>之孔修，</w:t>
      </w:r>
      <w:proofErr w:type="gramStart"/>
      <w:r>
        <w:rPr>
          <w:lang w:eastAsia="zh-CN"/>
        </w:rPr>
        <w:t>斷</w:t>
      </w:r>
      <w:proofErr w:type="gramEnd"/>
      <w:r>
        <w:rPr>
          <w:lang w:eastAsia="zh-CN"/>
        </w:rPr>
        <w:t>不敢以</w:t>
      </w:r>
      <w:proofErr w:type="gramStart"/>
      <w:r>
        <w:rPr>
          <w:lang w:eastAsia="zh-CN"/>
        </w:rPr>
        <w:t>暫</w:t>
      </w:r>
      <w:proofErr w:type="gramEnd"/>
      <w:r>
        <w:rPr>
          <w:lang w:eastAsia="zh-CN"/>
        </w:rPr>
        <w:t>時署理，稍事因循</w:t>
      </w:r>
    </w:p>
    <w:p w14:paraId="5025B533" w14:textId="77777777" w:rsidR="007A29CB" w:rsidRDefault="00000000">
      <w:proofErr w:type="spellStart"/>
      <w:r>
        <w:t>用答鴻慈於萬一。謹奏</w:t>
      </w:r>
      <w:proofErr w:type="spellEnd"/>
      <w:r>
        <w:t>。</w:t>
      </w:r>
    </w:p>
    <w:p w14:paraId="51A55339" w14:textId="77777777" w:rsidR="007A29CB" w:rsidRDefault="00000000">
      <w:pPr>
        <w:rPr>
          <w:rFonts w:eastAsia="宋体"/>
          <w:lang w:eastAsia="zh-CN"/>
        </w:rPr>
      </w:pPr>
      <w:proofErr w:type="spellStart"/>
      <w:r>
        <w:t>説明</w:t>
      </w:r>
      <w:proofErr w:type="spellEnd"/>
      <w:r>
        <w:rPr>
          <w:rFonts w:eastAsia="宋体" w:hint="eastAsia"/>
          <w:lang w:eastAsia="zh-CN"/>
        </w:rPr>
        <w:t>）</w:t>
      </w:r>
    </w:p>
    <w:p w14:paraId="4E76888C" w14:textId="77777777" w:rsidR="007A29CB" w:rsidRDefault="00000000">
      <w:pPr>
        <w:rPr>
          <w:lang w:eastAsia="zh-CN"/>
        </w:rPr>
      </w:pPr>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卷二</w:t>
      </w:r>
      <w:proofErr w:type="spellEnd"/>
      <w:r>
        <w:t>。</w:t>
      </w:r>
      <w:r>
        <w:rPr>
          <w:lang w:eastAsia="zh-CN"/>
        </w:rPr>
        <w:t>道光八年八月初六日，户部尚</w:t>
      </w:r>
      <w:proofErr w:type="gramStart"/>
      <w:r>
        <w:rPr>
          <w:lang w:eastAsia="zh-CN"/>
        </w:rPr>
        <w:t>書</w:t>
      </w:r>
      <w:proofErr w:type="gramEnd"/>
      <w:r>
        <w:rPr>
          <w:lang w:eastAsia="zh-CN"/>
        </w:rPr>
        <w:t>王鼎出任順天鄉試副主考官，王引之</w:t>
      </w:r>
    </w:p>
    <w:p w14:paraId="346150B5" w14:textId="77777777" w:rsidR="007A29CB" w:rsidRDefault="00000000">
      <w:pPr>
        <w:rPr>
          <w:lang w:eastAsia="zh-CN"/>
        </w:rPr>
      </w:pPr>
      <w:r>
        <w:rPr>
          <w:lang w:eastAsia="zh-CN"/>
        </w:rPr>
        <w:t>奉旨</w:t>
      </w:r>
      <w:proofErr w:type="gramStart"/>
      <w:r>
        <w:rPr>
          <w:lang w:eastAsia="zh-CN"/>
        </w:rPr>
        <w:t>暫</w:t>
      </w:r>
      <w:proofErr w:type="gramEnd"/>
      <w:r>
        <w:rPr>
          <w:lang w:eastAsia="zh-CN"/>
        </w:rPr>
        <w:t>署户部尚</w:t>
      </w:r>
      <w:proofErr w:type="gramStart"/>
      <w:r>
        <w:rPr>
          <w:lang w:eastAsia="zh-CN"/>
        </w:rPr>
        <w:t>書</w:t>
      </w:r>
      <w:proofErr w:type="gramEnd"/>
      <w:r>
        <w:rPr>
          <w:lang w:eastAsia="zh-CN"/>
        </w:rPr>
        <w:t>，奏此</w:t>
      </w:r>
      <w:proofErr w:type="gramStart"/>
      <w:r>
        <w:rPr>
          <w:lang w:eastAsia="zh-CN"/>
        </w:rPr>
        <w:t>摺</w:t>
      </w:r>
      <w:proofErr w:type="gramEnd"/>
      <w:r>
        <w:rPr>
          <w:lang w:eastAsia="zh-CN"/>
        </w:rPr>
        <w:t>謝恩</w:t>
      </w:r>
    </w:p>
    <w:p w14:paraId="1461EE2C" w14:textId="77777777" w:rsidR="007A29CB" w:rsidRDefault="00000000">
      <w:pPr>
        <w:rPr>
          <w:lang w:eastAsia="zh-CN"/>
        </w:rPr>
      </w:pPr>
      <w:r>
        <w:rPr>
          <w:lang w:eastAsia="zh-CN"/>
        </w:rPr>
        <w:t>【第</w:t>
      </w:r>
      <w:r>
        <w:rPr>
          <w:lang w:eastAsia="zh-CN"/>
        </w:rPr>
        <w:t>44</w:t>
      </w:r>
      <w:r>
        <w:rPr>
          <w:lang w:eastAsia="zh-CN"/>
        </w:rPr>
        <w:t>页】</w:t>
      </w:r>
    </w:p>
    <w:p w14:paraId="0BFACD3A" w14:textId="77777777" w:rsidR="007A29CB" w:rsidRDefault="00000000">
      <w:pPr>
        <w:rPr>
          <w:lang w:eastAsia="zh-CN"/>
        </w:rPr>
      </w:pPr>
      <w:r>
        <w:rPr>
          <w:lang w:eastAsia="zh-CN"/>
        </w:rPr>
        <w:t>進呈重刊</w:t>
      </w:r>
      <w:r>
        <w:rPr>
          <w:rFonts w:eastAsia="宋体" w:hint="eastAsia"/>
          <w:lang w:eastAsia="zh-CN"/>
        </w:rPr>
        <w:t>《</w:t>
      </w:r>
      <w:r>
        <w:rPr>
          <w:lang w:eastAsia="zh-CN"/>
        </w:rPr>
        <w:t>字典</w:t>
      </w:r>
      <w:r>
        <w:rPr>
          <w:rFonts w:eastAsia="宋体" w:hint="eastAsia"/>
          <w:lang w:eastAsia="zh-CN"/>
        </w:rPr>
        <w:t>》</w:t>
      </w:r>
      <w:proofErr w:type="gramStart"/>
      <w:r>
        <w:rPr>
          <w:lang w:eastAsia="zh-CN"/>
        </w:rPr>
        <w:t>摺</w:t>
      </w:r>
      <w:proofErr w:type="gramEnd"/>
    </w:p>
    <w:p w14:paraId="2F9FE93C" w14:textId="77777777" w:rsidR="007A29CB" w:rsidRDefault="00000000">
      <w:proofErr w:type="spellStart"/>
      <w:r>
        <w:t>奏爲重刊</w:t>
      </w:r>
      <w:proofErr w:type="spellEnd"/>
      <w:r>
        <w:rPr>
          <w:rFonts w:eastAsia="宋体" w:hint="eastAsia"/>
          <w:lang w:eastAsia="zh-CN"/>
        </w:rPr>
        <w:t>《</w:t>
      </w:r>
      <w:proofErr w:type="spellStart"/>
      <w:r>
        <w:t>字典</w:t>
      </w:r>
      <w:proofErr w:type="spellEnd"/>
      <w:r>
        <w:rPr>
          <w:rFonts w:eastAsia="宋体" w:hint="eastAsia"/>
          <w:lang w:eastAsia="zh-CN"/>
        </w:rPr>
        <w:t>》</w:t>
      </w:r>
      <w:proofErr w:type="spellStart"/>
      <w:r>
        <w:t>完竣輯録</w:t>
      </w:r>
      <w:proofErr w:type="spellEnd"/>
      <w:r>
        <w:rPr>
          <w:rFonts w:eastAsia="宋体" w:hint="eastAsia"/>
          <w:lang w:eastAsia="zh-CN"/>
        </w:rPr>
        <w:t>《</w:t>
      </w:r>
      <w:proofErr w:type="spellStart"/>
      <w:r>
        <w:t>考證</w:t>
      </w:r>
      <w:proofErr w:type="spellEnd"/>
      <w:r>
        <w:rPr>
          <w:rFonts w:eastAsia="宋体" w:hint="eastAsia"/>
          <w:lang w:eastAsia="zh-CN"/>
        </w:rPr>
        <w:t>》</w:t>
      </w:r>
      <w:proofErr w:type="spellStart"/>
      <w:proofErr w:type="gramStart"/>
      <w:r>
        <w:t>一併</w:t>
      </w:r>
      <w:proofErr w:type="gramEnd"/>
      <w:r>
        <w:t>進呈仰</w:t>
      </w:r>
      <w:proofErr w:type="gramStart"/>
      <w:r>
        <w:t>祈</w:t>
      </w:r>
      <w:proofErr w:type="gramEnd"/>
      <w:r>
        <w:t>聖鑒事。道光七年十二月經前</w:t>
      </w:r>
      <w:proofErr w:type="spellEnd"/>
    </w:p>
    <w:p w14:paraId="24C3815C" w14:textId="77777777" w:rsidR="007A29CB" w:rsidRDefault="00000000">
      <w:proofErr w:type="spellStart"/>
      <w:r>
        <w:t>任總</w:t>
      </w:r>
      <w:proofErr w:type="gramStart"/>
      <w:r>
        <w:t>理臣穆彰</w:t>
      </w:r>
      <w:proofErr w:type="gramEnd"/>
      <w:r>
        <w:t>阿等面奉諭旨</w:t>
      </w:r>
      <w:proofErr w:type="spellEnd"/>
      <w:r>
        <w:rPr>
          <w:rFonts w:eastAsia="宋体" w:hint="eastAsia"/>
          <w:lang w:eastAsia="zh-CN"/>
        </w:rPr>
        <w:t>“《</w:t>
      </w:r>
      <w:proofErr w:type="spellStart"/>
      <w:r>
        <w:t>康熙字典</w:t>
      </w:r>
      <w:proofErr w:type="spellEnd"/>
      <w:r>
        <w:rPr>
          <w:rFonts w:eastAsia="宋体" w:hint="eastAsia"/>
          <w:lang w:eastAsia="zh-CN"/>
        </w:rPr>
        <w:t>》</w:t>
      </w:r>
      <w:proofErr w:type="spellStart"/>
      <w:r>
        <w:t>著交提調處先</w:t>
      </w:r>
      <w:proofErr w:type="gramStart"/>
      <w:r>
        <w:t>將</w:t>
      </w:r>
      <w:proofErr w:type="gramEnd"/>
      <w:r>
        <w:t>原本校看再行刊刻欽</w:t>
      </w:r>
      <w:proofErr w:type="spellEnd"/>
    </w:p>
    <w:p w14:paraId="7B4662BC" w14:textId="77777777" w:rsidR="007A29CB" w:rsidRDefault="00000000">
      <w:pPr>
        <w:rPr>
          <w:lang w:eastAsia="zh-CN"/>
        </w:rPr>
      </w:pPr>
      <w:r>
        <w:rPr>
          <w:lang w:eastAsia="zh-CN"/>
        </w:rPr>
        <w:t>此。</w:t>
      </w:r>
      <w:r>
        <w:rPr>
          <w:rFonts w:eastAsia="宋体" w:hint="eastAsia"/>
          <w:lang w:eastAsia="zh-CN"/>
        </w:rPr>
        <w:t>”</w:t>
      </w:r>
      <w:r>
        <w:rPr>
          <w:lang w:eastAsia="zh-CN"/>
        </w:rPr>
        <w:t>臣等謹</w:t>
      </w:r>
      <w:proofErr w:type="gramStart"/>
      <w:r>
        <w:rPr>
          <w:lang w:eastAsia="zh-CN"/>
        </w:rPr>
        <w:t>將書</w:t>
      </w:r>
      <w:proofErr w:type="gramEnd"/>
      <w:r>
        <w:rPr>
          <w:lang w:eastAsia="zh-CN"/>
        </w:rPr>
        <w:t>内列聖廟諱、皇上御名，敬謹缺筆在案。</w:t>
      </w:r>
      <w:proofErr w:type="gramStart"/>
      <w:r>
        <w:rPr>
          <w:lang w:eastAsia="zh-CN"/>
        </w:rPr>
        <w:t>嗣於</w:t>
      </w:r>
      <w:proofErr w:type="gramEnd"/>
      <w:r>
        <w:rPr>
          <w:lang w:eastAsia="zh-CN"/>
        </w:rPr>
        <w:t>七年八月，前任總</w:t>
      </w:r>
      <w:proofErr w:type="gramStart"/>
      <w:r>
        <w:rPr>
          <w:lang w:eastAsia="zh-CN"/>
        </w:rPr>
        <w:t>裁臣玉麟</w:t>
      </w:r>
      <w:proofErr w:type="gramEnd"/>
    </w:p>
    <w:p w14:paraId="5646CEF7" w14:textId="77777777" w:rsidR="007A29CB" w:rsidRDefault="00000000">
      <w:r>
        <w:rPr>
          <w:lang w:eastAsia="zh-CN"/>
        </w:rPr>
        <w:t>等</w:t>
      </w:r>
      <w:proofErr w:type="gramStart"/>
      <w:r>
        <w:rPr>
          <w:lang w:eastAsia="zh-CN"/>
        </w:rPr>
        <w:t>復</w:t>
      </w:r>
      <w:proofErr w:type="gramEnd"/>
      <w:r>
        <w:rPr>
          <w:lang w:eastAsia="zh-CN"/>
        </w:rPr>
        <w:t>面奉諭旨</w:t>
      </w:r>
      <w:r>
        <w:rPr>
          <w:rFonts w:eastAsia="宋体" w:hint="eastAsia"/>
          <w:lang w:eastAsia="zh-CN"/>
        </w:rPr>
        <w:t>“</w:t>
      </w:r>
      <w:r>
        <w:rPr>
          <w:lang w:eastAsia="zh-CN"/>
        </w:rPr>
        <w:t>原刻</w:t>
      </w:r>
      <w:r>
        <w:rPr>
          <w:rFonts w:eastAsia="宋体" w:hint="eastAsia"/>
          <w:lang w:eastAsia="zh-CN"/>
        </w:rPr>
        <w:t>《</w:t>
      </w:r>
      <w:r>
        <w:rPr>
          <w:lang w:eastAsia="zh-CN"/>
        </w:rPr>
        <w:t>字典</w:t>
      </w:r>
      <w:r>
        <w:rPr>
          <w:rFonts w:eastAsia="宋体" w:hint="eastAsia"/>
          <w:lang w:eastAsia="zh-CN"/>
        </w:rPr>
        <w:t>》</w:t>
      </w:r>
      <w:r>
        <w:rPr>
          <w:lang w:eastAsia="zh-CN"/>
        </w:rPr>
        <w:t>内，間有譌字，今重加刊刻，自</w:t>
      </w:r>
      <w:proofErr w:type="gramStart"/>
      <w:r>
        <w:rPr>
          <w:lang w:eastAsia="zh-CN"/>
        </w:rPr>
        <w:t>應</w:t>
      </w:r>
      <w:proofErr w:type="gramEnd"/>
      <w:r>
        <w:rPr>
          <w:lang w:eastAsia="zh-CN"/>
        </w:rPr>
        <w:t>詳查，考</w:t>
      </w:r>
      <w:proofErr w:type="gramStart"/>
      <w:r>
        <w:rPr>
          <w:lang w:eastAsia="zh-CN"/>
        </w:rPr>
        <w:t>據</w:t>
      </w:r>
      <w:proofErr w:type="gramEnd"/>
      <w:r>
        <w:rPr>
          <w:lang w:eastAsia="zh-CN"/>
        </w:rPr>
        <w:t>更正。</w:t>
      </w:r>
      <w:proofErr w:type="spellStart"/>
      <w:r>
        <w:t>欽此</w:t>
      </w:r>
      <w:proofErr w:type="spellEnd"/>
      <w:r>
        <w:t>。</w:t>
      </w:r>
      <w:r>
        <w:rPr>
          <w:rFonts w:eastAsia="宋体" w:hint="eastAsia"/>
          <w:lang w:eastAsia="zh-CN"/>
        </w:rPr>
        <w:t>”</w:t>
      </w:r>
      <w:r>
        <w:t>臣</w:t>
      </w:r>
    </w:p>
    <w:p w14:paraId="757EBF8E" w14:textId="77777777" w:rsidR="007A29CB" w:rsidRDefault="00000000">
      <w:pPr>
        <w:rPr>
          <w:lang w:eastAsia="zh-CN"/>
        </w:rPr>
      </w:pPr>
      <w:proofErr w:type="spellStart"/>
      <w:r>
        <w:t>等當即督同提調及在館人員敬謹辦理，今全部校刊完竣</w:t>
      </w:r>
      <w:proofErr w:type="spellEnd"/>
      <w:r>
        <w:t>。</w:t>
      </w:r>
      <w:r>
        <w:rPr>
          <w:lang w:eastAsia="zh-CN"/>
        </w:rPr>
        <w:t>謹分四十册，彙爲六函，恭呈御</w:t>
      </w:r>
    </w:p>
    <w:p w14:paraId="1A87A505" w14:textId="77777777" w:rsidR="007A29CB" w:rsidRDefault="00000000">
      <w:proofErr w:type="spellStart"/>
      <w:r>
        <w:lastRenderedPageBreak/>
        <w:t>覽。其應帶往盛京恭貯本二部，照例辦理。至應否陳設及頒賞若干部之處，仍另開單</w:t>
      </w:r>
      <w:proofErr w:type="spellEnd"/>
    </w:p>
    <w:p w14:paraId="60D28329" w14:textId="77777777" w:rsidR="007A29CB" w:rsidRDefault="00000000">
      <w:proofErr w:type="spellStart"/>
      <w:r>
        <w:t>恭候欽定，遵奉施行。欽惟聖祖仁皇帝欽定是書，體例精密，考證賅洽，誠字學之淵藪＄蓺</w:t>
      </w:r>
      <w:proofErr w:type="spellEnd"/>
    </w:p>
    <w:p w14:paraId="06FEADA4" w14:textId="77777777" w:rsidR="007A29CB" w:rsidRDefault="00000000">
      <w:proofErr w:type="spellStart"/>
      <w:r>
        <w:t>苑之津梁也。其引據諸書，蒐羅繁富，自經史諸子以及歷代詩人文士之所述，莫不旁搜博</w:t>
      </w:r>
      <w:proofErr w:type="spellEnd"/>
    </w:p>
    <w:p w14:paraId="735815B6" w14:textId="77777777" w:rsidR="007A29CB" w:rsidRDefault="00000000">
      <w:proofErr w:type="spellStart"/>
      <w:r>
        <w:t>證各有依據。凡閲五載，全書告成。惟是卷帙浩繁，成書較速，纂輯諸臣迫於期限於引</w:t>
      </w:r>
      <w:proofErr w:type="spellEnd"/>
    </w:p>
    <w:p w14:paraId="1545DC9C" w14:textId="77777777" w:rsidR="007A29CB" w:rsidRDefault="00000000">
      <w:proofErr w:type="spellStart"/>
      <w:r>
        <w:t>用</w:t>
      </w:r>
      <w:proofErr w:type="gramStart"/>
      <w:r>
        <w:t>書</w:t>
      </w:r>
      <w:proofErr w:type="gramEnd"/>
      <w:r>
        <w:t>籍</w:t>
      </w:r>
      <w:proofErr w:type="spellEnd"/>
      <w:r>
        <w:rPr>
          <w:rFonts w:eastAsia="宋体" w:hint="eastAsia"/>
          <w:lang w:eastAsia="zh-CN"/>
        </w:rPr>
        <w:t>【</w:t>
      </w:r>
      <w:r>
        <w:t>字</w:t>
      </w:r>
      <w:r>
        <w:rPr>
          <w:rFonts w:eastAsia="宋体" w:hint="eastAsia"/>
          <w:lang w:eastAsia="zh-CN"/>
        </w:rPr>
        <w:t>】</w:t>
      </w:r>
      <w:proofErr w:type="spellStart"/>
      <w:r>
        <w:t>句間有未及詳校者。臣等欽遵諭旨細檢原書。凡字句譌誤之處皆照原文</w:t>
      </w:r>
      <w:proofErr w:type="spellEnd"/>
    </w:p>
    <w:p w14:paraId="342CF8F5" w14:textId="77777777" w:rsidR="007A29CB" w:rsidRDefault="00000000">
      <w:pPr>
        <w:rPr>
          <w:lang w:eastAsia="zh-CN"/>
        </w:rPr>
      </w:pPr>
      <w:r>
        <w:rPr>
          <w:lang w:eastAsia="zh-CN"/>
        </w:rPr>
        <w:t>逐一校訂，共更正二千五百八十八條，謹照原</w:t>
      </w:r>
      <w:proofErr w:type="gramStart"/>
      <w:r>
        <w:rPr>
          <w:lang w:eastAsia="zh-CN"/>
        </w:rPr>
        <w:t>書</w:t>
      </w:r>
      <w:proofErr w:type="gramEnd"/>
      <w:r>
        <w:rPr>
          <w:lang w:eastAsia="zh-CN"/>
        </w:rPr>
        <w:t>十二集，輯爲</w:t>
      </w:r>
      <w:r>
        <w:rPr>
          <w:rFonts w:eastAsia="宋体" w:hint="eastAsia"/>
          <w:lang w:eastAsia="zh-CN"/>
        </w:rPr>
        <w:t>《</w:t>
      </w:r>
      <w:r>
        <w:rPr>
          <w:lang w:eastAsia="zh-CN"/>
        </w:rPr>
        <w:t>考證</w:t>
      </w:r>
      <w:r>
        <w:rPr>
          <w:rFonts w:eastAsia="宋体" w:hint="eastAsia"/>
          <w:lang w:eastAsia="zh-CN"/>
        </w:rPr>
        <w:t>》</w:t>
      </w:r>
      <w:r>
        <w:rPr>
          <w:lang w:eastAsia="zh-CN"/>
        </w:rPr>
        <w:t>十二册，分條註明，各</w:t>
      </w:r>
    </w:p>
    <w:p w14:paraId="3C578FE4" w14:textId="77777777" w:rsidR="007A29CB" w:rsidRDefault="00000000">
      <w:proofErr w:type="spellStart"/>
      <w:r>
        <w:t>附案語。總彙二函，恭繕進呈，伏候欽定。竊惟此次重刊</w:t>
      </w:r>
      <w:proofErr w:type="spellEnd"/>
      <w:r>
        <w:rPr>
          <w:rFonts w:eastAsia="宋体" w:hint="eastAsia"/>
          <w:lang w:eastAsia="zh-CN"/>
        </w:rPr>
        <w:t>《</w:t>
      </w:r>
      <w:proofErr w:type="spellStart"/>
      <w:r>
        <w:t>字典</w:t>
      </w:r>
      <w:proofErr w:type="spellEnd"/>
      <w:r>
        <w:rPr>
          <w:rFonts w:eastAsia="宋体" w:hint="eastAsia"/>
          <w:lang w:eastAsia="zh-CN"/>
        </w:rPr>
        <w:t>》</w:t>
      </w:r>
      <w:r>
        <w:t>，</w:t>
      </w:r>
      <w:proofErr w:type="spellStart"/>
      <w:r>
        <w:t>詳校原本，修改艸樣，覆</w:t>
      </w:r>
      <w:proofErr w:type="spellEnd"/>
    </w:p>
    <w:p w14:paraId="06380336" w14:textId="77777777" w:rsidR="007A29CB" w:rsidRDefault="00000000">
      <w:pPr>
        <w:rPr>
          <w:lang w:eastAsia="zh-CN"/>
        </w:rPr>
      </w:pPr>
      <w:r>
        <w:rPr>
          <w:lang w:eastAsia="zh-CN"/>
        </w:rPr>
        <w:t>【第</w:t>
      </w:r>
      <w:r>
        <w:rPr>
          <w:lang w:eastAsia="zh-CN"/>
        </w:rPr>
        <w:t>45</w:t>
      </w:r>
      <w:r>
        <w:rPr>
          <w:lang w:eastAsia="zh-CN"/>
        </w:rPr>
        <w:t>页】</w:t>
      </w:r>
    </w:p>
    <w:p w14:paraId="2DDFD8E1" w14:textId="77777777" w:rsidR="007A29CB" w:rsidRDefault="00000000">
      <w:pPr>
        <w:rPr>
          <w:lang w:eastAsia="zh-CN"/>
        </w:rPr>
      </w:pPr>
      <w:proofErr w:type="gramStart"/>
      <w:r>
        <w:rPr>
          <w:lang w:eastAsia="zh-CN"/>
        </w:rPr>
        <w:t>勘</w:t>
      </w:r>
      <w:proofErr w:type="gramEnd"/>
      <w:r>
        <w:rPr>
          <w:lang w:eastAsia="zh-CN"/>
        </w:rPr>
        <w:t>清</w:t>
      </w:r>
      <w:proofErr w:type="gramStart"/>
      <w:r>
        <w:rPr>
          <w:lang w:eastAsia="zh-CN"/>
        </w:rPr>
        <w:t>樣</w:t>
      </w:r>
      <w:proofErr w:type="gramEnd"/>
      <w:r>
        <w:rPr>
          <w:lang w:eastAsia="zh-CN"/>
        </w:rPr>
        <w:t>恭閲正本逐條覈</w:t>
      </w:r>
      <w:proofErr w:type="gramStart"/>
      <w:r>
        <w:rPr>
          <w:lang w:eastAsia="zh-CN"/>
        </w:rPr>
        <w:t>對</w:t>
      </w:r>
      <w:proofErr w:type="gramEnd"/>
      <w:r>
        <w:rPr>
          <w:lang w:eastAsia="zh-CN"/>
        </w:rPr>
        <w:t>，簽檔紛繁，辦理倍加慎重。謹查例載</w:t>
      </w:r>
      <w:r>
        <w:rPr>
          <w:rFonts w:eastAsia="宋体" w:hint="eastAsia"/>
          <w:lang w:eastAsia="zh-CN"/>
        </w:rPr>
        <w:t>“</w:t>
      </w:r>
      <w:r>
        <w:rPr>
          <w:lang w:eastAsia="zh-CN"/>
        </w:rPr>
        <w:t>常開各館，有特交</w:t>
      </w:r>
      <w:proofErr w:type="gramStart"/>
      <w:r>
        <w:rPr>
          <w:lang w:eastAsia="zh-CN"/>
        </w:rPr>
        <w:t>書</w:t>
      </w:r>
      <w:proofErr w:type="gramEnd"/>
    </w:p>
    <w:p w14:paraId="7F8FF44B" w14:textId="77777777" w:rsidR="007A29CB" w:rsidRDefault="00000000">
      <w:proofErr w:type="spellStart"/>
      <w:r>
        <w:t>籍</w:t>
      </w:r>
      <w:proofErr w:type="gramStart"/>
      <w:r>
        <w:t>纂</w:t>
      </w:r>
      <w:proofErr w:type="gramEnd"/>
      <w:r>
        <w:t>辦者，</w:t>
      </w:r>
      <w:proofErr w:type="gramStart"/>
      <w:r>
        <w:t>書</w:t>
      </w:r>
      <w:proofErr w:type="gramEnd"/>
      <w:r>
        <w:t>成時，如有格外出力之員，聽該館臣酌量保奏</w:t>
      </w:r>
      <w:proofErr w:type="spellEnd"/>
      <w:proofErr w:type="gramStart"/>
      <w:r>
        <w:rPr>
          <w:rFonts w:eastAsia="宋体" w:hint="eastAsia"/>
          <w:lang w:eastAsia="zh-CN"/>
        </w:rPr>
        <w:t>”</w:t>
      </w:r>
      <w:proofErr w:type="spellStart"/>
      <w:proofErr w:type="gramEnd"/>
      <w:r>
        <w:t>各等語。此次書成，與他館移</w:t>
      </w:r>
      <w:proofErr w:type="spellEnd"/>
    </w:p>
    <w:p w14:paraId="509BE92A" w14:textId="77777777" w:rsidR="007A29CB" w:rsidRDefault="00000000">
      <w:proofErr w:type="spellStart"/>
      <w:r>
        <w:t>交刊刻者不同。今全書校刊已經四載，其間奔走承值，收發、校對、繕録各微員，應擇其勤</w:t>
      </w:r>
      <w:proofErr w:type="spellEnd"/>
    </w:p>
    <w:p w14:paraId="084CDD48" w14:textId="77777777" w:rsidR="007A29CB" w:rsidRDefault="00000000">
      <w:pPr>
        <w:rPr>
          <w:lang w:eastAsia="zh-CN"/>
        </w:rPr>
      </w:pPr>
      <w:r>
        <w:rPr>
          <w:lang w:eastAsia="zh-CN"/>
        </w:rPr>
        <w:t>奮者量予甄叙。又道光八年七月，</w:t>
      </w:r>
      <w:proofErr w:type="gramStart"/>
      <w:r>
        <w:rPr>
          <w:lang w:eastAsia="zh-CN"/>
        </w:rPr>
        <w:t>恭校</w:t>
      </w:r>
      <w:r>
        <w:rPr>
          <w:rFonts w:eastAsia="宋体" w:hint="eastAsia"/>
          <w:lang w:eastAsia="zh-CN"/>
        </w:rPr>
        <w:t>《</w:t>
      </w:r>
      <w:r>
        <w:rPr>
          <w:lang w:eastAsia="zh-CN"/>
        </w:rPr>
        <w:t>聖訓</w:t>
      </w:r>
      <w:r>
        <w:rPr>
          <w:rFonts w:eastAsia="宋体" w:hint="eastAsia"/>
          <w:lang w:eastAsia="zh-CN"/>
        </w:rPr>
        <w:t>》</w:t>
      </w:r>
      <w:proofErr w:type="gramEnd"/>
      <w:r>
        <w:rPr>
          <w:lang w:eastAsia="zh-CN"/>
        </w:rPr>
        <w:t>陳設本一百一十卷完竣，彼時奏明</w:t>
      </w:r>
      <w:proofErr w:type="gramStart"/>
      <w:r>
        <w:rPr>
          <w:lang w:eastAsia="zh-CN"/>
        </w:rPr>
        <w:t>將</w:t>
      </w:r>
      <w:proofErr w:type="gramEnd"/>
      <w:r>
        <w:rPr>
          <w:lang w:eastAsia="zh-CN"/>
        </w:rPr>
        <w:t>功課</w:t>
      </w:r>
    </w:p>
    <w:p w14:paraId="07D1D1A6" w14:textId="77777777" w:rsidR="007A29CB" w:rsidRDefault="00000000">
      <w:proofErr w:type="spellStart"/>
      <w:r>
        <w:t>存記彙算，今擬併計考覈。除臣等總裁併提調官詹事府左春坊左中允王炳瀛、翰林院侍</w:t>
      </w:r>
      <w:proofErr w:type="spellEnd"/>
    </w:p>
    <w:p w14:paraId="17649384" w14:textId="77777777" w:rsidR="007A29CB" w:rsidRDefault="00000000">
      <w:pPr>
        <w:rPr>
          <w:lang w:eastAsia="zh-CN"/>
        </w:rPr>
      </w:pPr>
      <w:r>
        <w:rPr>
          <w:lang w:eastAsia="zh-CN"/>
        </w:rPr>
        <w:t>讀學士祝慶</w:t>
      </w:r>
      <w:proofErr w:type="gramStart"/>
      <w:r>
        <w:rPr>
          <w:lang w:eastAsia="zh-CN"/>
        </w:rPr>
        <w:t>蕃</w:t>
      </w:r>
      <w:proofErr w:type="gramEnd"/>
      <w:r>
        <w:rPr>
          <w:lang w:eastAsia="zh-CN"/>
        </w:rPr>
        <w:t>及總</w:t>
      </w:r>
      <w:proofErr w:type="gramStart"/>
      <w:r>
        <w:rPr>
          <w:lang w:eastAsia="zh-CN"/>
        </w:rPr>
        <w:t>纂</w:t>
      </w:r>
      <w:proofErr w:type="gramEnd"/>
      <w:r>
        <w:rPr>
          <w:lang w:eastAsia="zh-CN"/>
        </w:rPr>
        <w:t>、纂修、</w:t>
      </w:r>
      <w:proofErr w:type="gramStart"/>
      <w:r>
        <w:rPr>
          <w:lang w:eastAsia="zh-CN"/>
        </w:rPr>
        <w:t>協修均不敢</w:t>
      </w:r>
      <w:proofErr w:type="gramEnd"/>
      <w:r>
        <w:rPr>
          <w:lang w:eastAsia="zh-CN"/>
        </w:rPr>
        <w:t>仰邀議叙外，所有校録、收掌、供事及監</w:t>
      </w:r>
      <w:proofErr w:type="gramStart"/>
      <w:r>
        <w:rPr>
          <w:lang w:eastAsia="zh-CN"/>
        </w:rPr>
        <w:t>造董率匠</w:t>
      </w:r>
      <w:proofErr w:type="gramEnd"/>
    </w:p>
    <w:p w14:paraId="087BEA00" w14:textId="77777777" w:rsidR="007A29CB" w:rsidRDefault="00000000">
      <w:pPr>
        <w:rPr>
          <w:lang w:eastAsia="zh-CN"/>
        </w:rPr>
      </w:pPr>
      <w:r>
        <w:rPr>
          <w:lang w:eastAsia="zh-CN"/>
        </w:rPr>
        <w:t>役之筆帖</w:t>
      </w:r>
      <w:proofErr w:type="gramStart"/>
      <w:r>
        <w:rPr>
          <w:lang w:eastAsia="zh-CN"/>
        </w:rPr>
        <w:t>式柏唐阿</w:t>
      </w:r>
      <w:proofErr w:type="gramEnd"/>
      <w:r>
        <w:rPr>
          <w:lang w:eastAsia="zh-CN"/>
        </w:rPr>
        <w:t>，可否照歷届議叙之例，由臣等覈計功課。分别等第，移</w:t>
      </w:r>
      <w:proofErr w:type="gramStart"/>
      <w:r>
        <w:rPr>
          <w:lang w:eastAsia="zh-CN"/>
        </w:rPr>
        <w:t>咨</w:t>
      </w:r>
      <w:proofErr w:type="gramEnd"/>
      <w:r>
        <w:rPr>
          <w:lang w:eastAsia="zh-CN"/>
        </w:rPr>
        <w:t>吏部、内</w:t>
      </w:r>
      <w:proofErr w:type="gramStart"/>
      <w:r>
        <w:rPr>
          <w:lang w:eastAsia="zh-CN"/>
        </w:rPr>
        <w:t>務</w:t>
      </w:r>
      <w:proofErr w:type="gramEnd"/>
    </w:p>
    <w:p w14:paraId="14CCBA93" w14:textId="77777777" w:rsidR="007A29CB" w:rsidRDefault="00000000">
      <w:pPr>
        <w:rPr>
          <w:lang w:eastAsia="zh-CN"/>
        </w:rPr>
      </w:pPr>
      <w:r>
        <w:rPr>
          <w:lang w:eastAsia="zh-CN"/>
        </w:rPr>
        <w:t>府給予優叙，以示鼓</w:t>
      </w:r>
      <w:proofErr w:type="gramStart"/>
      <w:r>
        <w:rPr>
          <w:lang w:eastAsia="zh-CN"/>
        </w:rPr>
        <w:t>勵</w:t>
      </w:r>
      <w:proofErr w:type="gramEnd"/>
      <w:r>
        <w:rPr>
          <w:lang w:eastAsia="zh-CN"/>
        </w:rPr>
        <w:t>之處，出自</w:t>
      </w:r>
      <w:proofErr w:type="gramStart"/>
      <w:r>
        <w:rPr>
          <w:lang w:eastAsia="zh-CN"/>
        </w:rPr>
        <w:t>皇上逾格恩施</w:t>
      </w:r>
      <w:proofErr w:type="gramEnd"/>
      <w:r>
        <w:rPr>
          <w:lang w:eastAsia="zh-CN"/>
        </w:rPr>
        <w:t>。如蒙俞允，臣等詳覈功課，移</w:t>
      </w:r>
      <w:proofErr w:type="gramStart"/>
      <w:r>
        <w:rPr>
          <w:lang w:eastAsia="zh-CN"/>
        </w:rPr>
        <w:t>咨</w:t>
      </w:r>
      <w:proofErr w:type="gramEnd"/>
      <w:r>
        <w:rPr>
          <w:lang w:eastAsia="zh-CN"/>
        </w:rPr>
        <w:t>辦理</w:t>
      </w:r>
    </w:p>
    <w:p w14:paraId="0D1E5234" w14:textId="77777777" w:rsidR="007A29CB" w:rsidRDefault="00000000">
      <w:proofErr w:type="spellStart"/>
      <w:r>
        <w:t>是否有當，恭候訓示。理合恭摺具奏，伏乞聖鑒。謹奏。再查臣館供事，多係自備資斧當</w:t>
      </w:r>
      <w:proofErr w:type="spellEnd"/>
    </w:p>
    <w:p w14:paraId="5F443C3A" w14:textId="77777777" w:rsidR="007A29CB" w:rsidRDefault="00000000">
      <w:proofErr w:type="spellStart"/>
      <w:r>
        <w:t>差。此次重刊</w:t>
      </w:r>
      <w:proofErr w:type="spellEnd"/>
      <w:r>
        <w:rPr>
          <w:rFonts w:eastAsia="宋体" w:hint="eastAsia"/>
          <w:lang w:eastAsia="zh-CN"/>
        </w:rPr>
        <w:t>《</w:t>
      </w:r>
      <w:proofErr w:type="spellStart"/>
      <w:r>
        <w:t>字典</w:t>
      </w:r>
      <w:proofErr w:type="spellEnd"/>
      <w:r>
        <w:rPr>
          <w:rFonts w:eastAsia="宋体" w:hint="eastAsia"/>
          <w:lang w:eastAsia="zh-CN"/>
        </w:rPr>
        <w:t>》</w:t>
      </w:r>
      <w:r>
        <w:t>，</w:t>
      </w:r>
      <w:proofErr w:type="spellStart"/>
      <w:r>
        <w:t>其在館鈔記簽檔承值奔走者，臣等未敢悉予保奏。惟擇其專司承</w:t>
      </w:r>
      <w:proofErr w:type="spellEnd"/>
    </w:p>
    <w:p w14:paraId="57C764C5" w14:textId="77777777" w:rsidR="007A29CB" w:rsidRDefault="00000000">
      <w:pPr>
        <w:rPr>
          <w:lang w:eastAsia="zh-CN"/>
        </w:rPr>
      </w:pPr>
      <w:r>
        <w:rPr>
          <w:lang w:eastAsia="zh-CN"/>
        </w:rPr>
        <w:t>發格外出力者，謹</w:t>
      </w:r>
      <w:proofErr w:type="gramStart"/>
      <w:r>
        <w:rPr>
          <w:lang w:eastAsia="zh-CN"/>
        </w:rPr>
        <w:t>遵</w:t>
      </w:r>
      <w:proofErr w:type="gramEnd"/>
      <w:r>
        <w:rPr>
          <w:lang w:eastAsia="zh-CN"/>
        </w:rPr>
        <w:t>歷届議叙之例，酌量保奏。查得議叙間用之先選用之。</w:t>
      </w:r>
      <w:proofErr w:type="gramStart"/>
      <w:r>
        <w:rPr>
          <w:lang w:eastAsia="zh-CN"/>
        </w:rPr>
        <w:t>從</w:t>
      </w:r>
      <w:proofErr w:type="gramEnd"/>
      <w:r>
        <w:rPr>
          <w:lang w:eastAsia="zh-CN"/>
        </w:rPr>
        <w:t>九品席丙</w:t>
      </w:r>
    </w:p>
    <w:p w14:paraId="1771C265" w14:textId="77777777" w:rsidR="007A29CB" w:rsidRDefault="00000000">
      <w:pPr>
        <w:rPr>
          <w:lang w:eastAsia="zh-CN"/>
        </w:rPr>
      </w:pPr>
      <w:r>
        <w:rPr>
          <w:lang w:eastAsia="zh-CN"/>
        </w:rPr>
        <w:lastRenderedPageBreak/>
        <w:t>周鵬展二員，前因校刊</w:t>
      </w:r>
      <w:r>
        <w:rPr>
          <w:rFonts w:eastAsia="宋体" w:hint="eastAsia"/>
          <w:lang w:eastAsia="zh-CN"/>
        </w:rPr>
        <w:t>《</w:t>
      </w:r>
      <w:r>
        <w:rPr>
          <w:lang w:eastAsia="zh-CN"/>
        </w:rPr>
        <w:t>聖訓</w:t>
      </w:r>
      <w:r>
        <w:rPr>
          <w:rFonts w:eastAsia="宋体" w:hint="eastAsia"/>
          <w:lang w:eastAsia="zh-CN"/>
        </w:rPr>
        <w:t>》</w:t>
      </w:r>
      <w:r>
        <w:rPr>
          <w:lang w:eastAsia="zh-CN"/>
        </w:rPr>
        <w:t>告成，奏准先選在案。今又承辦</w:t>
      </w:r>
      <w:r>
        <w:rPr>
          <w:rFonts w:eastAsia="宋体" w:hint="eastAsia"/>
          <w:lang w:eastAsia="zh-CN"/>
        </w:rPr>
        <w:t>《</w:t>
      </w:r>
      <w:r>
        <w:rPr>
          <w:lang w:eastAsia="zh-CN"/>
        </w:rPr>
        <w:t>字典</w:t>
      </w:r>
      <w:r>
        <w:rPr>
          <w:rFonts w:eastAsia="宋体" w:hint="eastAsia"/>
          <w:lang w:eastAsia="zh-CN"/>
        </w:rPr>
        <w:t>》</w:t>
      </w:r>
      <w:r>
        <w:rPr>
          <w:lang w:eastAsia="zh-CN"/>
        </w:rPr>
        <w:t>，始終奮</w:t>
      </w:r>
      <w:proofErr w:type="gramStart"/>
      <w:r>
        <w:rPr>
          <w:lang w:eastAsia="zh-CN"/>
        </w:rPr>
        <w:t>勉</w:t>
      </w:r>
      <w:proofErr w:type="gramEnd"/>
      <w:r>
        <w:rPr>
          <w:lang w:eastAsia="zh-CN"/>
        </w:rPr>
        <w:t>，實係尤</w:t>
      </w:r>
    </w:p>
    <w:p w14:paraId="023B5498" w14:textId="77777777" w:rsidR="007A29CB" w:rsidRDefault="00000000">
      <w:proofErr w:type="spellStart"/>
      <w:r>
        <w:t>爲出力。該二員班次無可再加，合無仰懇天恩俯准，將該供事二員以應選之巡檢，遇有缺</w:t>
      </w:r>
      <w:proofErr w:type="spellEnd"/>
    </w:p>
    <w:p w14:paraId="3928EBAA" w14:textId="77777777" w:rsidR="007A29CB" w:rsidRDefault="00000000">
      <w:proofErr w:type="spellStart"/>
      <w:r>
        <w:t>出不論雙單月即予選用，以示鼓勵出自皇上恩施。謹奏</w:t>
      </w:r>
      <w:proofErr w:type="spellEnd"/>
    </w:p>
    <w:p w14:paraId="71E5A52F" w14:textId="77777777" w:rsidR="007A29CB" w:rsidRDefault="00000000">
      <w:pPr>
        <w:rPr>
          <w:lang w:eastAsia="zh-CN"/>
        </w:rPr>
      </w:pPr>
      <w:r>
        <w:rPr>
          <w:lang w:eastAsia="zh-CN"/>
        </w:rPr>
        <w:t>【第</w:t>
      </w:r>
      <w:r>
        <w:rPr>
          <w:lang w:eastAsia="zh-CN"/>
        </w:rPr>
        <w:t>46</w:t>
      </w:r>
      <w:r>
        <w:rPr>
          <w:lang w:eastAsia="zh-CN"/>
        </w:rPr>
        <w:t>页】</w:t>
      </w:r>
    </w:p>
    <w:p w14:paraId="11FEF769" w14:textId="77777777" w:rsidR="007A29CB" w:rsidRDefault="00000000">
      <w:pPr>
        <w:rPr>
          <w:rFonts w:eastAsia="宋体"/>
          <w:lang w:eastAsia="zh-CN"/>
        </w:rPr>
      </w:pPr>
      <w:r>
        <w:rPr>
          <w:lang w:eastAsia="zh-CN"/>
        </w:rPr>
        <w:t>説明</w:t>
      </w:r>
      <w:r>
        <w:rPr>
          <w:rFonts w:eastAsia="宋体" w:hint="eastAsia"/>
          <w:lang w:eastAsia="zh-CN"/>
        </w:rPr>
        <w:t>）</w:t>
      </w:r>
    </w:p>
    <w:p w14:paraId="7D662A04" w14:textId="77777777" w:rsidR="007A29CB" w:rsidRDefault="00000000">
      <w:pPr>
        <w:rPr>
          <w:lang w:eastAsia="zh-CN"/>
        </w:rPr>
      </w:pPr>
      <w:r>
        <w:rPr>
          <w:lang w:eastAsia="zh-CN"/>
        </w:rPr>
        <w:t>此</w:t>
      </w:r>
      <w:proofErr w:type="gramStart"/>
      <w:r>
        <w:rPr>
          <w:lang w:eastAsia="zh-CN"/>
        </w:rPr>
        <w:t>摺</w:t>
      </w:r>
      <w:proofErr w:type="gramEnd"/>
      <w:r>
        <w:rPr>
          <w:lang w:eastAsia="zh-CN"/>
        </w:rPr>
        <w:t>載</w:t>
      </w:r>
      <w:r>
        <w:rPr>
          <w:rFonts w:eastAsia="宋体" w:hint="eastAsia"/>
          <w:lang w:eastAsia="zh-CN"/>
        </w:rPr>
        <w:t>《</w:t>
      </w:r>
      <w:r>
        <w:rPr>
          <w:lang w:eastAsia="zh-CN"/>
        </w:rPr>
        <w:t>康熙字典考證</w:t>
      </w:r>
      <w:r>
        <w:rPr>
          <w:rFonts w:eastAsia="宋体" w:hint="eastAsia"/>
          <w:lang w:eastAsia="zh-CN"/>
        </w:rPr>
        <w:t>》</w:t>
      </w:r>
      <w:r>
        <w:rPr>
          <w:lang w:eastAsia="zh-CN"/>
        </w:rPr>
        <w:t>卷首，又見</w:t>
      </w:r>
      <w:proofErr w:type="gramStart"/>
      <w:r>
        <w:rPr>
          <w:lang w:eastAsia="zh-CN"/>
        </w:rPr>
        <w:t>於</w:t>
      </w:r>
      <w:proofErr w:type="gramEnd"/>
      <w:r>
        <w:rPr>
          <w:rFonts w:eastAsia="宋体" w:hint="eastAsia"/>
          <w:lang w:eastAsia="zh-CN"/>
        </w:rPr>
        <w:t>《</w:t>
      </w:r>
      <w:r>
        <w:rPr>
          <w:lang w:eastAsia="zh-CN"/>
        </w:rPr>
        <w:t>王伯申文集補编</w:t>
      </w:r>
      <w:r>
        <w:rPr>
          <w:rFonts w:eastAsia="宋体" w:hint="eastAsia"/>
          <w:lang w:eastAsia="zh-CN"/>
        </w:rPr>
        <w:t>》</w:t>
      </w:r>
      <w:r>
        <w:rPr>
          <w:lang w:eastAsia="zh-CN"/>
        </w:rPr>
        <w:t>卷上，</w:t>
      </w:r>
      <w:proofErr w:type="gramStart"/>
      <w:r>
        <w:rPr>
          <w:lang w:eastAsia="zh-CN"/>
        </w:rPr>
        <w:t>復</w:t>
      </w:r>
      <w:proofErr w:type="gramEnd"/>
      <w:r>
        <w:rPr>
          <w:lang w:eastAsia="zh-CN"/>
        </w:rPr>
        <w:t>題爲</w:t>
      </w:r>
      <w:r>
        <w:rPr>
          <w:rFonts w:eastAsia="宋体" w:hint="eastAsia"/>
          <w:lang w:eastAsia="zh-CN"/>
        </w:rPr>
        <w:t>《</w:t>
      </w:r>
      <w:r>
        <w:rPr>
          <w:lang w:eastAsia="zh-CN"/>
        </w:rPr>
        <w:t>奏進</w:t>
      </w:r>
      <w:r>
        <w:rPr>
          <w:rFonts w:eastAsia="宋体" w:hint="eastAsia"/>
          <w:lang w:eastAsia="zh-CN"/>
        </w:rPr>
        <w:t>（</w:t>
      </w:r>
      <w:r>
        <w:rPr>
          <w:lang w:eastAsia="zh-CN"/>
        </w:rPr>
        <w:t>字典考證﹀摺</w:t>
      </w:r>
      <w:r>
        <w:rPr>
          <w:rFonts w:eastAsia="宋体" w:hint="eastAsia"/>
          <w:lang w:eastAsia="zh-CN"/>
        </w:rPr>
        <w:t>》</w:t>
      </w:r>
      <w:r>
        <w:rPr>
          <w:lang w:eastAsia="zh-CN"/>
        </w:rPr>
        <w:t>，與</w:t>
      </w:r>
      <w:proofErr w:type="gramStart"/>
      <w:r>
        <w:rPr>
          <w:lang w:eastAsia="zh-CN"/>
        </w:rPr>
        <w:t>奕</w:t>
      </w:r>
      <w:proofErr w:type="gramEnd"/>
    </w:p>
    <w:p w14:paraId="5366E878" w14:textId="77777777" w:rsidR="007A29CB" w:rsidRDefault="00000000">
      <w:proofErr w:type="spellStart"/>
      <w:r>
        <w:t>繪、阿爾邦阿、那清安會奏，實出王引之之手。此摺奏於道光十一年三月二十九日</w:t>
      </w:r>
      <w:proofErr w:type="spellEnd"/>
    </w:p>
    <w:p w14:paraId="2DF117BD" w14:textId="77777777" w:rsidR="007A29CB" w:rsidRDefault="00000000">
      <w:proofErr w:type="spellStart"/>
      <w:r>
        <w:t>題請劉世謩劉台拱兩世入祀鄉賢祠摺</w:t>
      </w:r>
      <w:proofErr w:type="spellEnd"/>
    </w:p>
    <w:p w14:paraId="152886D4" w14:textId="77777777" w:rsidR="007A29CB" w:rsidRDefault="00000000">
      <w:pPr>
        <w:rPr>
          <w:lang w:eastAsia="zh-CN"/>
        </w:rPr>
      </w:pPr>
      <w:r>
        <w:rPr>
          <w:lang w:eastAsia="zh-CN"/>
        </w:rPr>
        <w:t>禮部尚</w:t>
      </w:r>
      <w:proofErr w:type="gramStart"/>
      <w:r>
        <w:rPr>
          <w:lang w:eastAsia="zh-CN"/>
        </w:rPr>
        <w:t>書</w:t>
      </w:r>
      <w:proofErr w:type="gramEnd"/>
      <w:r>
        <w:rPr>
          <w:lang w:eastAsia="zh-CN"/>
        </w:rPr>
        <w:t>臣宗室</w:t>
      </w:r>
      <w:proofErr w:type="gramStart"/>
      <w:r>
        <w:rPr>
          <w:lang w:eastAsia="zh-CN"/>
        </w:rPr>
        <w:t>耆</w:t>
      </w:r>
      <w:proofErr w:type="gramEnd"/>
      <w:r>
        <w:rPr>
          <w:lang w:eastAsia="zh-CN"/>
        </w:rPr>
        <w:t>英、臣王引之等謹題，爲题請入祀鄉賢事。禮科抄出前任江蘇巡</w:t>
      </w:r>
    </w:p>
    <w:p w14:paraId="4EC92C56" w14:textId="77777777" w:rsidR="007A29CB" w:rsidRDefault="00000000">
      <w:pPr>
        <w:rPr>
          <w:lang w:eastAsia="zh-CN"/>
        </w:rPr>
      </w:pPr>
      <w:proofErr w:type="gramStart"/>
      <w:r>
        <w:rPr>
          <w:lang w:eastAsia="zh-CN"/>
        </w:rPr>
        <w:t>撫</w:t>
      </w:r>
      <w:proofErr w:type="gramEnd"/>
      <w:r>
        <w:rPr>
          <w:lang w:eastAsia="zh-CN"/>
        </w:rPr>
        <w:t>陶澍</w:t>
      </w:r>
      <w:proofErr w:type="gramStart"/>
      <w:r>
        <w:rPr>
          <w:lang w:eastAsia="zh-CN"/>
        </w:rPr>
        <w:t>會</w:t>
      </w:r>
      <w:proofErr w:type="gramEnd"/>
      <w:r>
        <w:rPr>
          <w:lang w:eastAsia="zh-CN"/>
        </w:rPr>
        <w:t>同原任</w:t>
      </w:r>
      <w:proofErr w:type="gramStart"/>
      <w:r>
        <w:rPr>
          <w:lang w:eastAsia="zh-CN"/>
        </w:rPr>
        <w:t>兩</w:t>
      </w:r>
      <w:proofErr w:type="gramEnd"/>
      <w:r>
        <w:rPr>
          <w:lang w:eastAsia="zh-CN"/>
        </w:rPr>
        <w:t>江總督蔣</w:t>
      </w:r>
      <w:proofErr w:type="gramStart"/>
      <w:r>
        <w:rPr>
          <w:lang w:eastAsia="zh-CN"/>
        </w:rPr>
        <w:t>攸</w:t>
      </w:r>
      <w:proofErr w:type="gramEnd"/>
      <w:r>
        <w:rPr>
          <w:lang w:eastAsia="zh-CN"/>
        </w:rPr>
        <w:t>銛、前任江蘇學政申</w:t>
      </w:r>
      <w:proofErr w:type="gramStart"/>
      <w:r>
        <w:rPr>
          <w:lang w:eastAsia="zh-CN"/>
        </w:rPr>
        <w:t>啟</w:t>
      </w:r>
      <w:proofErr w:type="gramEnd"/>
      <w:r>
        <w:rPr>
          <w:lang w:eastAsia="zh-CN"/>
        </w:rPr>
        <w:t>賢疏稱：</w:t>
      </w:r>
      <w:r>
        <w:rPr>
          <w:rFonts w:eastAsia="宋体" w:hint="eastAsia"/>
          <w:lang w:eastAsia="zh-CN"/>
        </w:rPr>
        <w:t>“</w:t>
      </w:r>
      <w:r>
        <w:rPr>
          <w:lang w:eastAsia="zh-CN"/>
        </w:rPr>
        <w:t>已故靖江縣訓</w:t>
      </w:r>
      <w:proofErr w:type="gramStart"/>
      <w:r>
        <w:rPr>
          <w:lang w:eastAsia="zh-CN"/>
        </w:rPr>
        <w:t>導劉世</w:t>
      </w:r>
      <w:proofErr w:type="gramEnd"/>
      <w:r>
        <w:rPr>
          <w:lang w:eastAsia="zh-CN"/>
        </w:rPr>
        <w:t>謩</w:t>
      </w:r>
    </w:p>
    <w:p w14:paraId="16B6B75C" w14:textId="77777777" w:rsidR="007A29CB" w:rsidRDefault="00000000">
      <w:proofErr w:type="spellStart"/>
      <w:r>
        <w:t>植學淵深，持躬廉介又已故丹徒縣訓導劉台拱，家學淵源，儒宗矩矱，均請入祀鄉賢祠</w:t>
      </w:r>
      <w:proofErr w:type="spellEnd"/>
    </w:p>
    <w:p w14:paraId="7AA50F46" w14:textId="77777777" w:rsidR="007A29CB" w:rsidRDefault="00000000">
      <w:pPr>
        <w:rPr>
          <w:lang w:eastAsia="zh-CN"/>
        </w:rPr>
      </w:pPr>
      <w:r>
        <w:rPr>
          <w:lang w:eastAsia="zh-CN"/>
        </w:rPr>
        <w:t>造具事實册結，具題請旨。</w:t>
      </w:r>
      <w:r>
        <w:rPr>
          <w:rFonts w:eastAsia="宋体" w:hint="eastAsia"/>
          <w:lang w:eastAsia="zh-CN"/>
        </w:rPr>
        <w:t>”</w:t>
      </w:r>
      <w:r>
        <w:rPr>
          <w:lang w:eastAsia="zh-CN"/>
        </w:rPr>
        <w:t>奉旨：</w:t>
      </w:r>
      <w:r>
        <w:rPr>
          <w:rFonts w:eastAsia="宋体" w:hint="eastAsia"/>
          <w:lang w:eastAsia="zh-CN"/>
        </w:rPr>
        <w:t>“</w:t>
      </w:r>
      <w:r>
        <w:rPr>
          <w:lang w:eastAsia="zh-CN"/>
        </w:rPr>
        <w:t>該部議奏。欽此。</w:t>
      </w:r>
      <w:r>
        <w:rPr>
          <w:rFonts w:eastAsia="宋体" w:hint="eastAsia"/>
          <w:lang w:eastAsia="zh-CN"/>
        </w:rPr>
        <w:t>”</w:t>
      </w:r>
      <w:proofErr w:type="spellStart"/>
      <w:r>
        <w:t>欽</w:t>
      </w:r>
      <w:proofErr w:type="gramStart"/>
      <w:r>
        <w:t>遵</w:t>
      </w:r>
      <w:proofErr w:type="gramEnd"/>
      <w:r>
        <w:t>抄出到部</w:t>
      </w:r>
      <w:proofErr w:type="spellEnd"/>
      <w:r>
        <w:t>。</w:t>
      </w:r>
      <w:r>
        <w:rPr>
          <w:lang w:eastAsia="zh-CN"/>
        </w:rPr>
        <w:t>該臣等議得定</w:t>
      </w:r>
    </w:p>
    <w:p w14:paraId="2947DBE1" w14:textId="77777777" w:rsidR="007A29CB" w:rsidRDefault="00000000">
      <w:pPr>
        <w:rPr>
          <w:lang w:eastAsia="zh-CN"/>
        </w:rPr>
      </w:pPr>
      <w:r>
        <w:rPr>
          <w:lang w:eastAsia="zh-CN"/>
        </w:rPr>
        <w:t>例：凡入祀鄉賢者，令該督</w:t>
      </w:r>
      <w:proofErr w:type="gramStart"/>
      <w:r>
        <w:rPr>
          <w:lang w:eastAsia="zh-CN"/>
        </w:rPr>
        <w:t>撫</w:t>
      </w:r>
      <w:proofErr w:type="gramEnd"/>
      <w:r>
        <w:rPr>
          <w:lang w:eastAsia="zh-CN"/>
        </w:rPr>
        <w:t>、學政秉公確查，每年八月前具題，</w:t>
      </w:r>
      <w:proofErr w:type="gramStart"/>
      <w:r>
        <w:rPr>
          <w:lang w:eastAsia="zh-CN"/>
        </w:rPr>
        <w:t>將</w:t>
      </w:r>
      <w:proofErr w:type="gramEnd"/>
      <w:r>
        <w:rPr>
          <w:lang w:eastAsia="zh-CN"/>
        </w:rPr>
        <w:t>事實册結送部查核</w:t>
      </w:r>
    </w:p>
    <w:p w14:paraId="44CB0C7F" w14:textId="77777777" w:rsidR="007A29CB" w:rsidRDefault="00000000">
      <w:proofErr w:type="spellStart"/>
      <w:r>
        <w:t>又載</w:t>
      </w:r>
      <w:proofErr w:type="spellEnd"/>
      <w:r>
        <w:rPr>
          <w:rFonts w:eastAsia="宋体" w:hint="eastAsia"/>
          <w:lang w:eastAsia="zh-CN"/>
        </w:rPr>
        <w:t>“</w:t>
      </w:r>
      <w:proofErr w:type="spellStart"/>
      <w:r>
        <w:t>各省舉</w:t>
      </w:r>
      <w:proofErr w:type="gramStart"/>
      <w:r>
        <w:t>報</w:t>
      </w:r>
      <w:proofErr w:type="gramEnd"/>
      <w:r>
        <w:t>鄉賢，</w:t>
      </w:r>
      <w:proofErr w:type="gramStart"/>
      <w:r>
        <w:t>務</w:t>
      </w:r>
      <w:proofErr w:type="gramEnd"/>
      <w:r>
        <w:t>覈明其人生前居官政績確有</w:t>
      </w:r>
      <w:proofErr w:type="gramStart"/>
      <w:r>
        <w:t>裨於國</w:t>
      </w:r>
      <w:proofErr w:type="gramEnd"/>
      <w:r>
        <w:t>計民生，臚舉事實，由部秉公</w:t>
      </w:r>
      <w:proofErr w:type="spellEnd"/>
    </w:p>
    <w:p w14:paraId="3CAB4219" w14:textId="77777777" w:rsidR="007A29CB" w:rsidRDefault="00000000">
      <w:pPr>
        <w:rPr>
          <w:lang w:eastAsia="zh-CN"/>
        </w:rPr>
      </w:pPr>
      <w:proofErr w:type="spellStart"/>
      <w:r>
        <w:t>覆覈，再行具題請旨遵行</w:t>
      </w:r>
      <w:proofErr w:type="spellEnd"/>
      <w:proofErr w:type="gramStart"/>
      <w:r>
        <w:rPr>
          <w:rFonts w:eastAsia="宋体" w:hint="eastAsia"/>
          <w:lang w:eastAsia="zh-CN"/>
        </w:rPr>
        <w:t>”</w:t>
      </w:r>
      <w:proofErr w:type="spellStart"/>
      <w:proofErr w:type="gramEnd"/>
      <w:r>
        <w:t>各等語</w:t>
      </w:r>
      <w:proofErr w:type="spellEnd"/>
      <w:r>
        <w:t>。</w:t>
      </w:r>
      <w:proofErr w:type="gramStart"/>
      <w:r>
        <w:rPr>
          <w:lang w:eastAsia="zh-CN"/>
        </w:rPr>
        <w:t>今查各</w:t>
      </w:r>
      <w:proofErr w:type="gramEnd"/>
      <w:r>
        <w:rPr>
          <w:lang w:eastAsia="zh-CN"/>
        </w:rPr>
        <w:t>該省送到事實册内開</w:t>
      </w:r>
      <w:r>
        <w:rPr>
          <w:rFonts w:eastAsia="宋体" w:hint="eastAsia"/>
          <w:lang w:eastAsia="zh-CN"/>
        </w:rPr>
        <w:t>“</w:t>
      </w:r>
      <w:r>
        <w:rPr>
          <w:lang w:eastAsia="zh-CN"/>
        </w:rPr>
        <w:t>已故靖江縣訓</w:t>
      </w:r>
      <w:proofErr w:type="gramStart"/>
      <w:r>
        <w:rPr>
          <w:lang w:eastAsia="zh-CN"/>
        </w:rPr>
        <w:t>導劉世</w:t>
      </w:r>
      <w:proofErr w:type="gramEnd"/>
    </w:p>
    <w:p w14:paraId="11138A62" w14:textId="77777777" w:rsidR="007A29CB" w:rsidRDefault="00000000">
      <w:pPr>
        <w:rPr>
          <w:lang w:eastAsia="zh-CN"/>
        </w:rPr>
      </w:pPr>
      <w:r>
        <w:rPr>
          <w:lang w:eastAsia="zh-CN"/>
        </w:rPr>
        <w:t>謩，江蘇</w:t>
      </w:r>
      <w:proofErr w:type="gramStart"/>
      <w:r>
        <w:rPr>
          <w:lang w:eastAsia="zh-CN"/>
        </w:rPr>
        <w:t>廪</w:t>
      </w:r>
      <w:proofErr w:type="gramEnd"/>
      <w:r>
        <w:rPr>
          <w:lang w:eastAsia="zh-CN"/>
        </w:rPr>
        <w:t>貢生，</w:t>
      </w:r>
      <w:proofErr w:type="gramStart"/>
      <w:r>
        <w:rPr>
          <w:lang w:eastAsia="zh-CN"/>
        </w:rPr>
        <w:t>幼失父母</w:t>
      </w:r>
      <w:proofErr w:type="gramEnd"/>
      <w:r>
        <w:rPr>
          <w:lang w:eastAsia="zh-CN"/>
        </w:rPr>
        <w:t>，與兄</w:t>
      </w:r>
      <w:proofErr w:type="gramStart"/>
      <w:r>
        <w:rPr>
          <w:lang w:eastAsia="zh-CN"/>
        </w:rPr>
        <w:t>姊煢煢</w:t>
      </w:r>
      <w:proofErr w:type="gramEnd"/>
      <w:r>
        <w:rPr>
          <w:lang w:eastAsia="zh-CN"/>
        </w:rPr>
        <w:t>相依。及長，</w:t>
      </w:r>
      <w:proofErr w:type="gramStart"/>
      <w:r>
        <w:rPr>
          <w:lang w:eastAsia="zh-CN"/>
        </w:rPr>
        <w:t>友孝尤</w:t>
      </w:r>
      <w:proofErr w:type="gramEnd"/>
      <w:r>
        <w:rPr>
          <w:lang w:eastAsia="zh-CN"/>
        </w:rPr>
        <w:t>篤。官靖江課士甚</w:t>
      </w:r>
      <w:proofErr w:type="gramStart"/>
      <w:r>
        <w:rPr>
          <w:lang w:eastAsia="zh-CN"/>
        </w:rPr>
        <w:t>嚴</w:t>
      </w:r>
      <w:proofErr w:type="gramEnd"/>
      <w:r>
        <w:rPr>
          <w:lang w:eastAsia="zh-CN"/>
        </w:rPr>
        <w:t>，有善</w:t>
      </w:r>
    </w:p>
    <w:p w14:paraId="35B08826" w14:textId="77777777" w:rsidR="007A29CB" w:rsidRDefault="00000000">
      <w:pPr>
        <w:rPr>
          <w:lang w:eastAsia="zh-CN"/>
        </w:rPr>
      </w:pPr>
      <w:r>
        <w:rPr>
          <w:lang w:eastAsia="zh-CN"/>
        </w:rPr>
        <w:t>奬之，有過飭之，争訟平之，困乏給之。乾隆五十年，荆溪大饑，奉</w:t>
      </w:r>
      <w:proofErr w:type="gramStart"/>
      <w:r>
        <w:rPr>
          <w:lang w:eastAsia="zh-CN"/>
        </w:rPr>
        <w:t>勘</w:t>
      </w:r>
      <w:proofErr w:type="gramEnd"/>
      <w:r>
        <w:rPr>
          <w:lang w:eastAsia="zh-CN"/>
        </w:rPr>
        <w:t>户口，吏不敢欺，民得</w:t>
      </w:r>
    </w:p>
    <w:p w14:paraId="5063FCA2" w14:textId="77777777" w:rsidR="007A29CB" w:rsidRDefault="00000000">
      <w:pPr>
        <w:rPr>
          <w:lang w:eastAsia="zh-CN"/>
        </w:rPr>
      </w:pPr>
      <w:r>
        <w:rPr>
          <w:lang w:eastAsia="zh-CN"/>
        </w:rPr>
        <w:t>【第</w:t>
      </w:r>
      <w:r>
        <w:rPr>
          <w:lang w:eastAsia="zh-CN"/>
        </w:rPr>
        <w:t>47</w:t>
      </w:r>
      <w:r>
        <w:rPr>
          <w:lang w:eastAsia="zh-CN"/>
        </w:rPr>
        <w:t>页】</w:t>
      </w:r>
    </w:p>
    <w:p w14:paraId="26DFC319" w14:textId="77777777" w:rsidR="007A29CB" w:rsidRDefault="00000000">
      <w:r>
        <w:rPr>
          <w:lang w:eastAsia="zh-CN"/>
        </w:rPr>
        <w:t>實惠。又已故丹徒縣訓</w:t>
      </w:r>
      <w:proofErr w:type="gramStart"/>
      <w:r>
        <w:rPr>
          <w:lang w:eastAsia="zh-CN"/>
        </w:rPr>
        <w:t>導劉</w:t>
      </w:r>
      <w:proofErr w:type="gramEnd"/>
      <w:r>
        <w:rPr>
          <w:lang w:eastAsia="zh-CN"/>
        </w:rPr>
        <w:t>台拱，江蘇舉人，六歲失母</w:t>
      </w:r>
      <w:proofErr w:type="gramStart"/>
      <w:r>
        <w:rPr>
          <w:lang w:eastAsia="zh-CN"/>
        </w:rPr>
        <w:t>哀毁如成人</w:t>
      </w:r>
      <w:proofErr w:type="gramEnd"/>
      <w:r>
        <w:rPr>
          <w:lang w:eastAsia="zh-CN"/>
        </w:rPr>
        <w:t>，事繼母極孝。</w:t>
      </w:r>
      <w:proofErr w:type="spellStart"/>
      <w:r>
        <w:t>任丹</w:t>
      </w:r>
      <w:proofErr w:type="spellEnd"/>
    </w:p>
    <w:p w14:paraId="714C4D4D" w14:textId="77777777" w:rsidR="007A29CB" w:rsidRDefault="00000000">
      <w:proofErr w:type="spellStart"/>
      <w:r>
        <w:t>徒，課諸生以廉恥、氣節相敦勉一時多所成就。其學以慎獨爲入道之門以主敬爲躬行</w:t>
      </w:r>
      <w:proofErr w:type="spellEnd"/>
    </w:p>
    <w:p w14:paraId="173E7E28" w14:textId="77777777" w:rsidR="007A29CB" w:rsidRDefault="00000000">
      <w:proofErr w:type="spellStart"/>
      <w:r>
        <w:lastRenderedPageBreak/>
        <w:t>之本。有</w:t>
      </w:r>
      <w:proofErr w:type="spellEnd"/>
      <w:r>
        <w:rPr>
          <w:rFonts w:eastAsia="宋体" w:hint="eastAsia"/>
          <w:lang w:eastAsia="zh-CN"/>
        </w:rPr>
        <w:t>《</w:t>
      </w:r>
      <w:proofErr w:type="spellStart"/>
      <w:r>
        <w:t>論語駢枝</w:t>
      </w:r>
      <w:proofErr w:type="spellEnd"/>
      <w:r>
        <w:rPr>
          <w:rFonts w:eastAsia="宋体" w:hint="eastAsia"/>
          <w:lang w:eastAsia="zh-CN"/>
        </w:rPr>
        <w:t>》</w:t>
      </w:r>
      <w:r>
        <w:t>、</w:t>
      </w:r>
      <w:r>
        <w:rPr>
          <w:rFonts w:eastAsia="宋体" w:hint="eastAsia"/>
          <w:lang w:eastAsia="zh-CN"/>
        </w:rPr>
        <w:t>《</w:t>
      </w:r>
      <w:proofErr w:type="spellStart"/>
      <w:r>
        <w:t>漢學拾遺</w:t>
      </w:r>
      <w:proofErr w:type="spellEnd"/>
      <w:r>
        <w:rPr>
          <w:rFonts w:eastAsia="宋体" w:hint="eastAsia"/>
          <w:lang w:eastAsia="zh-CN"/>
        </w:rPr>
        <w:t>》</w:t>
      </w:r>
      <w:proofErr w:type="spellStart"/>
      <w:r>
        <w:t>等編行世</w:t>
      </w:r>
      <w:proofErr w:type="spellEnd"/>
      <w:proofErr w:type="gramStart"/>
      <w:r>
        <w:t>。</w:t>
      </w:r>
      <w:r>
        <w:rPr>
          <w:rFonts w:eastAsia="宋体" w:hint="eastAsia"/>
          <w:lang w:eastAsia="zh-CN"/>
        </w:rPr>
        <w:t>”</w:t>
      </w:r>
      <w:proofErr w:type="spellStart"/>
      <w:r>
        <w:t>所有劉世謩</w:t>
      </w:r>
      <w:proofErr w:type="gramEnd"/>
      <w:r>
        <w:t>、劉台拱等入祀鄉賢祠之處均</w:t>
      </w:r>
      <w:proofErr w:type="spellEnd"/>
    </w:p>
    <w:p w14:paraId="537A8FAF" w14:textId="77777777" w:rsidR="007A29CB" w:rsidRDefault="00000000">
      <w:proofErr w:type="spellStart"/>
      <w:r>
        <w:t>屬名實相副。臣等謹擬准其入祀鄉賢祠，恭候命下，臣部行文各該督撫、學政，遵奉施行</w:t>
      </w:r>
      <w:proofErr w:type="spellEnd"/>
    </w:p>
    <w:p w14:paraId="1FE70D89" w14:textId="77777777" w:rsidR="007A29CB" w:rsidRDefault="00000000">
      <w:pPr>
        <w:rPr>
          <w:lang w:eastAsia="zh-CN"/>
        </w:rPr>
      </w:pPr>
      <w:proofErr w:type="spellStart"/>
      <w:r>
        <w:t>再，此本向歸彙題，合併聲明，臣等未敢擅便，謹奏</w:t>
      </w:r>
      <w:proofErr w:type="spellEnd"/>
      <w:r>
        <w:t>。</w:t>
      </w:r>
      <w:r>
        <w:rPr>
          <w:lang w:eastAsia="zh-CN"/>
        </w:rPr>
        <w:t>道光十一年十二月十六日由内閣</w:t>
      </w:r>
    </w:p>
    <w:p w14:paraId="7DFEF5E4" w14:textId="77777777" w:rsidR="007A29CB" w:rsidRDefault="00000000">
      <w:proofErr w:type="spellStart"/>
      <w:r>
        <w:t>恭進</w:t>
      </w:r>
      <w:proofErr w:type="spellEnd"/>
      <w:r>
        <w:t>。</w:t>
      </w:r>
    </w:p>
    <w:p w14:paraId="392C23B7"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D62EEEE" w14:textId="77777777" w:rsidR="007A29CB" w:rsidRDefault="00000000">
      <w:proofErr w:type="spellStart"/>
      <w:r>
        <w:t>文原載</w:t>
      </w:r>
      <w:proofErr w:type="spellEnd"/>
      <w:r>
        <w:rPr>
          <w:rFonts w:eastAsia="宋体" w:hint="eastAsia"/>
          <w:lang w:eastAsia="zh-CN"/>
        </w:rPr>
        <w:t>《</w:t>
      </w:r>
      <w:proofErr w:type="spellStart"/>
      <w:r>
        <w:t>劉端臨先生遺書</w:t>
      </w:r>
      <w:proofErr w:type="spellEnd"/>
      <w:r>
        <w:rPr>
          <w:rFonts w:eastAsia="宋体" w:hint="eastAsia"/>
          <w:lang w:eastAsia="zh-CN"/>
        </w:rPr>
        <w:t>•</w:t>
      </w:r>
      <w:proofErr w:type="spellStart"/>
      <w:r>
        <w:t>附録</w:t>
      </w:r>
      <w:proofErr w:type="spellEnd"/>
      <w:r>
        <w:rPr>
          <w:rFonts w:eastAsia="宋体" w:hint="eastAsia"/>
          <w:lang w:eastAsia="zh-CN"/>
        </w:rPr>
        <w:t>》</w:t>
      </w:r>
      <w:r>
        <w:t>，</w:t>
      </w:r>
      <w:proofErr w:type="spellStart"/>
      <w:r>
        <w:t>又載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p>
    <w:p w14:paraId="07751D4C" w14:textId="77777777" w:rsidR="007A29CB" w:rsidRDefault="00000000">
      <w:proofErr w:type="spellStart"/>
      <w:r>
        <w:t>不能教子自請議處摺道光十四年秋冬</w:t>
      </w:r>
      <w:proofErr w:type="spellEnd"/>
    </w:p>
    <w:p w14:paraId="32F19166" w14:textId="77777777" w:rsidR="007A29CB" w:rsidRDefault="00000000">
      <w:pPr>
        <w:rPr>
          <w:lang w:eastAsia="zh-CN"/>
        </w:rPr>
      </w:pPr>
      <w:proofErr w:type="spellStart"/>
      <w:r>
        <w:t>候補尚書臣王引之跪奏：爲自請議處，仰祈聖鑒事</w:t>
      </w:r>
      <w:proofErr w:type="spellEnd"/>
      <w:r>
        <w:t>。</w:t>
      </w:r>
      <w:r>
        <w:rPr>
          <w:lang w:eastAsia="zh-CN"/>
        </w:rPr>
        <w:t>伏讀本月〇〇日内閣抄有廣西</w:t>
      </w:r>
    </w:p>
    <w:p w14:paraId="7863D702" w14:textId="77777777" w:rsidR="007A29CB" w:rsidRDefault="00000000">
      <w:pPr>
        <w:rPr>
          <w:lang w:eastAsia="zh-CN"/>
        </w:rPr>
      </w:pPr>
      <w:r>
        <w:rPr>
          <w:lang w:eastAsia="zh-CN"/>
        </w:rPr>
        <w:t>民人〇〇〇控告臣子、廣西鬱林直隸州知州王彦和，因修理城勒派捐輸，</w:t>
      </w:r>
      <w:proofErr w:type="gramStart"/>
      <w:r>
        <w:rPr>
          <w:lang w:eastAsia="zh-CN"/>
        </w:rPr>
        <w:t>奉旨交</w:t>
      </w:r>
      <w:proofErr w:type="gramEnd"/>
      <w:r>
        <w:rPr>
          <w:lang w:eastAsia="zh-CN"/>
        </w:rPr>
        <w:t>〇〇〇查</w:t>
      </w:r>
    </w:p>
    <w:p w14:paraId="293C6994" w14:textId="77777777" w:rsidR="007A29CB" w:rsidRDefault="00000000">
      <w:r>
        <w:rPr>
          <w:lang w:eastAsia="zh-CN"/>
        </w:rPr>
        <w:t>辦。</w:t>
      </w:r>
      <w:proofErr w:type="gramStart"/>
      <w:r>
        <w:rPr>
          <w:lang w:eastAsia="zh-CN"/>
        </w:rPr>
        <w:t>伏思臣子</w:t>
      </w:r>
      <w:proofErr w:type="gramEnd"/>
      <w:r>
        <w:rPr>
          <w:lang w:eastAsia="zh-CN"/>
        </w:rPr>
        <w:t>王彦和辦理不善，以致</w:t>
      </w:r>
      <w:proofErr w:type="gramStart"/>
      <w:r>
        <w:rPr>
          <w:lang w:eastAsia="zh-CN"/>
        </w:rPr>
        <w:t>不</w:t>
      </w:r>
      <w:proofErr w:type="gramEnd"/>
      <w:r>
        <w:rPr>
          <w:lang w:eastAsia="zh-CN"/>
        </w:rPr>
        <w:t>洽輿情，</w:t>
      </w:r>
      <w:proofErr w:type="gramStart"/>
      <w:r>
        <w:rPr>
          <w:lang w:eastAsia="zh-CN"/>
        </w:rPr>
        <w:t>皆臣平日</w:t>
      </w:r>
      <w:proofErr w:type="gramEnd"/>
      <w:r>
        <w:rPr>
          <w:lang w:eastAsia="zh-CN"/>
        </w:rPr>
        <w:t>不能教</w:t>
      </w:r>
      <w:proofErr w:type="gramStart"/>
      <w:r>
        <w:rPr>
          <w:lang w:eastAsia="zh-CN"/>
        </w:rPr>
        <w:t>導</w:t>
      </w:r>
      <w:proofErr w:type="gramEnd"/>
      <w:r>
        <w:rPr>
          <w:lang w:eastAsia="zh-CN"/>
        </w:rPr>
        <w:t>所致，</w:t>
      </w:r>
      <w:proofErr w:type="gramStart"/>
      <w:r>
        <w:rPr>
          <w:lang w:eastAsia="zh-CN"/>
        </w:rPr>
        <w:t>咎</w:t>
      </w:r>
      <w:proofErr w:type="gramEnd"/>
      <w:r>
        <w:rPr>
          <w:lang w:eastAsia="zh-CN"/>
        </w:rPr>
        <w:t>無可辭。</w:t>
      </w:r>
      <w:proofErr w:type="spellStart"/>
      <w:r>
        <w:t>伏乞</w:t>
      </w:r>
      <w:proofErr w:type="spellEnd"/>
    </w:p>
    <w:p w14:paraId="0DAB245E" w14:textId="77777777" w:rsidR="007A29CB" w:rsidRDefault="00000000">
      <w:proofErr w:type="spellStart"/>
      <w:r>
        <w:t>皇上將臣交部議處不勝惶悚。待命之至臣謹奏</w:t>
      </w:r>
      <w:proofErr w:type="spellEnd"/>
    </w:p>
    <w:p w14:paraId="799ED634" w14:textId="77777777" w:rsidR="007A29CB" w:rsidRDefault="00000000">
      <w:pPr>
        <w:rPr>
          <w:lang w:eastAsia="zh-CN"/>
        </w:rPr>
      </w:pPr>
      <w:r>
        <w:rPr>
          <w:lang w:eastAsia="zh-CN"/>
        </w:rPr>
        <w:t>【第</w:t>
      </w:r>
      <w:r>
        <w:rPr>
          <w:lang w:eastAsia="zh-CN"/>
        </w:rPr>
        <w:t>48</w:t>
      </w:r>
      <w:r>
        <w:rPr>
          <w:lang w:eastAsia="zh-CN"/>
        </w:rPr>
        <w:t>页】</w:t>
      </w:r>
    </w:p>
    <w:p w14:paraId="5D8C8199" w14:textId="77777777" w:rsidR="007A29CB" w:rsidRDefault="00000000">
      <w:pPr>
        <w:rPr>
          <w:rFonts w:eastAsia="宋体"/>
          <w:lang w:eastAsia="zh-CN"/>
        </w:rPr>
      </w:pPr>
      <w:r>
        <w:rPr>
          <w:rFonts w:eastAsia="宋体" w:hint="eastAsia"/>
          <w:lang w:eastAsia="zh-CN"/>
        </w:rPr>
        <w:t>【</w:t>
      </w:r>
      <w:r>
        <w:rPr>
          <w:lang w:eastAsia="zh-CN"/>
        </w:rPr>
        <w:t>劉盼遂按</w:t>
      </w:r>
      <w:r>
        <w:rPr>
          <w:rFonts w:eastAsia="宋体" w:hint="eastAsia"/>
          <w:lang w:eastAsia="zh-CN"/>
        </w:rPr>
        <w:t>】“</w:t>
      </w:r>
      <w:r>
        <w:rPr>
          <w:lang w:eastAsia="zh-CN"/>
        </w:rPr>
        <w:t>右文原稿藏</w:t>
      </w:r>
      <w:proofErr w:type="gramStart"/>
      <w:r>
        <w:rPr>
          <w:lang w:eastAsia="zh-CN"/>
        </w:rPr>
        <w:t>於</w:t>
      </w:r>
      <w:proofErr w:type="gramEnd"/>
      <w:r>
        <w:rPr>
          <w:lang w:eastAsia="zh-CN"/>
        </w:rPr>
        <w:t>北平莊氏。</w:t>
      </w:r>
      <w:r>
        <w:rPr>
          <w:rFonts w:eastAsia="宋体" w:hint="eastAsia"/>
          <w:lang w:eastAsia="zh-CN"/>
        </w:rPr>
        <w:t>”</w:t>
      </w:r>
    </w:p>
    <w:p w14:paraId="7254BC65"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7CC6B86" w14:textId="77777777" w:rsidR="007A29CB" w:rsidRDefault="00000000">
      <w:pPr>
        <w:rPr>
          <w:lang w:eastAsia="zh-CN"/>
        </w:rPr>
      </w:pPr>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r>
        <w:t>。</w:t>
      </w:r>
      <w:r>
        <w:rPr>
          <w:lang w:eastAsia="zh-CN"/>
        </w:rPr>
        <w:t>道光十四年秋冬間，王引之次子</w:t>
      </w:r>
      <w:proofErr w:type="gramStart"/>
      <w:r>
        <w:rPr>
          <w:lang w:eastAsia="zh-CN"/>
        </w:rPr>
        <w:t>彦</w:t>
      </w:r>
      <w:proofErr w:type="gramEnd"/>
      <w:r>
        <w:rPr>
          <w:lang w:eastAsia="zh-CN"/>
        </w:rPr>
        <w:t>和在知州任上瀆職被查辦，王引</w:t>
      </w:r>
    </w:p>
    <w:p w14:paraId="3845BED5" w14:textId="77777777" w:rsidR="007A29CB" w:rsidRDefault="00000000">
      <w:proofErr w:type="spellStart"/>
      <w:r>
        <w:t>之上此摺，奏其疏於教子，自請議處</w:t>
      </w:r>
      <w:proofErr w:type="spellEnd"/>
    </w:p>
    <w:p w14:paraId="66B6D256" w14:textId="77777777" w:rsidR="007A29CB" w:rsidRDefault="00000000">
      <w:pPr>
        <w:rPr>
          <w:lang w:eastAsia="zh-CN"/>
        </w:rPr>
      </w:pPr>
      <w:r>
        <w:rPr>
          <w:lang w:eastAsia="zh-CN"/>
        </w:rPr>
        <w:t>【第</w:t>
      </w:r>
      <w:r>
        <w:rPr>
          <w:lang w:eastAsia="zh-CN"/>
        </w:rPr>
        <w:t>49</w:t>
      </w:r>
      <w:r>
        <w:rPr>
          <w:lang w:eastAsia="zh-CN"/>
        </w:rPr>
        <w:t>页】</w:t>
      </w:r>
    </w:p>
    <w:p w14:paraId="0EB008BC" w14:textId="77777777" w:rsidR="007A29CB" w:rsidRDefault="00000000">
      <w:pPr>
        <w:rPr>
          <w:lang w:eastAsia="zh-CN"/>
        </w:rPr>
      </w:pPr>
      <w:r>
        <w:rPr>
          <w:lang w:eastAsia="zh-CN"/>
        </w:rPr>
        <w:t>序跋</w:t>
      </w:r>
    </w:p>
    <w:p w14:paraId="124BBF75" w14:textId="77777777" w:rsidR="007A29CB" w:rsidRDefault="00000000">
      <w:pPr>
        <w:rPr>
          <w:lang w:eastAsia="zh-CN"/>
        </w:rPr>
      </w:pPr>
      <w:bookmarkStart w:id="0" w:name="OLE_LINK1"/>
      <w:r>
        <w:rPr>
          <w:lang w:eastAsia="zh-CN"/>
        </w:rPr>
        <w:t>春秋名字解詁叙</w:t>
      </w:r>
    </w:p>
    <w:bookmarkEnd w:id="0"/>
    <w:p w14:paraId="7EFCB6F4" w14:textId="77777777" w:rsidR="007A29CB" w:rsidRDefault="00000000">
      <w:pPr>
        <w:rPr>
          <w:lang w:eastAsia="zh-CN"/>
        </w:rPr>
      </w:pPr>
      <w:r>
        <w:rPr>
          <w:lang w:eastAsia="zh-CN"/>
        </w:rPr>
        <w:t>叙曰：名字者，自昔相承之詁言也。</w:t>
      </w:r>
      <w:r>
        <w:rPr>
          <w:rFonts w:eastAsia="宋体" w:hint="eastAsia"/>
          <w:lang w:eastAsia="zh-CN"/>
        </w:rPr>
        <w:t>《</w:t>
      </w:r>
      <w:r>
        <w:rPr>
          <w:lang w:eastAsia="zh-CN"/>
        </w:rPr>
        <w:t>白虎通</w:t>
      </w:r>
      <w:r>
        <w:rPr>
          <w:rFonts w:eastAsia="宋体" w:hint="eastAsia"/>
          <w:lang w:eastAsia="zh-CN"/>
        </w:rPr>
        <w:t>》</w:t>
      </w:r>
      <w:r>
        <w:rPr>
          <w:lang w:eastAsia="zh-CN"/>
        </w:rPr>
        <w:t>曰：</w:t>
      </w:r>
      <w:r>
        <w:rPr>
          <w:rFonts w:eastAsia="宋体" w:hint="eastAsia"/>
          <w:lang w:eastAsia="zh-CN"/>
        </w:rPr>
        <w:t>“</w:t>
      </w:r>
      <w:r>
        <w:rPr>
          <w:lang w:eastAsia="zh-CN"/>
        </w:rPr>
        <w:t>聞名即知其字，聞字即知其</w:t>
      </w:r>
    </w:p>
    <w:p w14:paraId="4003AB79" w14:textId="77777777" w:rsidR="007A29CB" w:rsidRDefault="00000000">
      <w:r>
        <w:t>名。</w:t>
      </w:r>
      <w:r>
        <w:rPr>
          <w:rFonts w:eastAsia="宋体" w:hint="eastAsia"/>
          <w:lang w:eastAsia="zh-CN"/>
        </w:rPr>
        <w:t>”</w:t>
      </w:r>
      <w:r>
        <w:t>D</w:t>
      </w:r>
      <w:r>
        <w:rPr>
          <w:rFonts w:eastAsia="宋体" w:hint="eastAsia"/>
          <w:lang w:eastAsia="zh-CN"/>
        </w:rPr>
        <w:t>）</w:t>
      </w:r>
      <w:proofErr w:type="spellStart"/>
      <w:r>
        <w:t>蓋名之與字，義相比附。</w:t>
      </w:r>
      <w:proofErr w:type="gramStart"/>
      <w:r>
        <w:t>故叔重</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屢</w:t>
      </w:r>
      <w:proofErr w:type="gramEnd"/>
      <w:r>
        <w:t>引古人名字發明古訓，莫著</w:t>
      </w:r>
      <w:proofErr w:type="gramStart"/>
      <w:r>
        <w:t>於</w:t>
      </w:r>
      <w:proofErr w:type="gramEnd"/>
      <w:r>
        <w:t>此。觸類</w:t>
      </w:r>
      <w:proofErr w:type="spellEnd"/>
    </w:p>
    <w:p w14:paraId="4201B9D8" w14:textId="5B1BDEBF" w:rsidR="007A29CB" w:rsidRDefault="00000000">
      <w:r>
        <w:lastRenderedPageBreak/>
        <w:t>而引申之，學者之事也。</w:t>
      </w:r>
      <w:bookmarkStart w:id="1" w:name="_Hlk221028919"/>
      <w:r>
        <w:t>夫詁訓之要，在聲音，不在文字。聲之相同、相近者，義每不甚相遠。故名字相</w:t>
      </w:r>
      <w:r w:rsidR="00654614">
        <w:t>沿</w:t>
      </w:r>
      <w:r>
        <w:t>，不必皆其本字，其所假借，今韻復多異音。畫字體以爲説，執今音以測義，斯於古訓多所未達，不明其要故也。</w:t>
      </w:r>
      <w:bookmarkEnd w:id="1"/>
      <w:r>
        <w:t>今之所説，多取古音相近之字以爲解。雖今亡其訓，猶將罕譬而喻、依聲託義焉。爰考義類，定以五體</w:t>
      </w:r>
      <w:r>
        <w:rPr>
          <w:rFonts w:eastAsia="宋体" w:hint="eastAsia"/>
          <w:lang w:eastAsia="zh-CN"/>
        </w:rPr>
        <w:t>【</w:t>
      </w:r>
      <w:r>
        <w:t>…</w:t>
      </w:r>
      <w:proofErr w:type="spellStart"/>
      <w:r>
        <w:t>n</w:t>
      </w:r>
      <w:r>
        <w:t>：一曰同訓。予字子我，常字子</w:t>
      </w:r>
      <w:proofErr w:type="spellEnd"/>
    </w:p>
    <w:p w14:paraId="57435EEC" w14:textId="77777777" w:rsidR="007A29CB" w:rsidRDefault="00000000">
      <w:pPr>
        <w:rPr>
          <w:lang w:eastAsia="zh-CN"/>
        </w:rPr>
      </w:pPr>
      <w:proofErr w:type="spellStart"/>
      <w:r>
        <w:t>恒之屬是也。二曰對文</w:t>
      </w:r>
      <w:proofErr w:type="spellEnd"/>
      <w:r>
        <w:t>。</w:t>
      </w:r>
      <w:r>
        <w:rPr>
          <w:lang w:eastAsia="zh-CN"/>
        </w:rPr>
        <w:t>没字子明，偃字子犯之屬是也。三曰連類。括字子容，側字子</w:t>
      </w:r>
    </w:p>
    <w:p w14:paraId="4E9D5A33" w14:textId="77777777" w:rsidR="007A29CB" w:rsidRDefault="00000000">
      <w:proofErr w:type="spellStart"/>
      <w:r>
        <w:t>反之屬是也。四曰指實。丹字子革，啓字子閭之屬是也。五曰辨物。鍼字子車，鱣字子</w:t>
      </w:r>
      <w:proofErr w:type="spellEnd"/>
    </w:p>
    <w:p w14:paraId="059A47E6" w14:textId="77777777" w:rsidR="007A29CB" w:rsidRDefault="00000000">
      <w:proofErr w:type="spellStart"/>
      <w:r>
        <w:t>魚之屬是也。因斯五體，測以六例</w:t>
      </w:r>
      <w:proofErr w:type="spellEnd"/>
      <w:r>
        <w:rPr>
          <w:rFonts w:eastAsia="宋体" w:hint="eastAsia"/>
          <w:lang w:eastAsia="zh-CN"/>
        </w:rPr>
        <w:t>【</w:t>
      </w:r>
      <w:proofErr w:type="spellStart"/>
      <w:r>
        <w:t>三：一曰通作</w:t>
      </w:r>
      <w:proofErr w:type="spellEnd"/>
      <w:proofErr w:type="gramStart"/>
      <w:r>
        <w:t>。</w:t>
      </w:r>
      <w:r>
        <w:rPr>
          <w:rFonts w:eastAsia="宋体" w:hint="eastAsia"/>
          <w:lang w:eastAsia="zh-CN"/>
        </w:rPr>
        <w:t>“</w:t>
      </w:r>
      <w:proofErr w:type="gramEnd"/>
      <w:r>
        <w:t>徒</w:t>
      </w:r>
      <w:r>
        <w:rPr>
          <w:rFonts w:eastAsia="宋体" w:hint="eastAsia"/>
          <w:lang w:eastAsia="zh-CN"/>
        </w:rPr>
        <w:t>”</w:t>
      </w:r>
      <w:proofErr w:type="spellStart"/>
      <w:r>
        <w:t>字爲</w:t>
      </w:r>
      <w:proofErr w:type="spellEnd"/>
      <w:r>
        <w:rPr>
          <w:rFonts w:eastAsia="宋体" w:hint="eastAsia"/>
          <w:lang w:eastAsia="zh-CN"/>
        </w:rPr>
        <w:t>“</w:t>
      </w:r>
      <w:r>
        <w:t>都</w:t>
      </w:r>
      <w:r>
        <w:rPr>
          <w:rFonts w:eastAsia="宋体" w:hint="eastAsia"/>
          <w:lang w:eastAsia="zh-CN"/>
        </w:rPr>
        <w:t>”</w:t>
      </w:r>
      <w:r>
        <w:t>，</w:t>
      </w:r>
      <w:r>
        <w:rPr>
          <w:rFonts w:eastAsia="宋体" w:hint="eastAsia"/>
          <w:lang w:eastAsia="zh-CN"/>
        </w:rPr>
        <w:t>“</w:t>
      </w:r>
      <w:r>
        <w:t>籍</w:t>
      </w:r>
      <w:r>
        <w:rPr>
          <w:rFonts w:eastAsia="宋体" w:hint="eastAsia"/>
          <w:lang w:eastAsia="zh-CN"/>
        </w:rPr>
        <w:t>”</w:t>
      </w:r>
      <w:proofErr w:type="spellStart"/>
      <w:r>
        <w:t>字爲</w:t>
      </w:r>
      <w:proofErr w:type="spellEnd"/>
      <w:r>
        <w:rPr>
          <w:rFonts w:eastAsia="宋体" w:hint="eastAsia"/>
          <w:lang w:eastAsia="zh-CN"/>
        </w:rPr>
        <w:t>“</w:t>
      </w:r>
      <w:r>
        <w:t>鵲</w:t>
      </w:r>
      <w:r>
        <w:rPr>
          <w:rFonts w:eastAsia="宋体" w:hint="eastAsia"/>
          <w:lang w:eastAsia="zh-CN"/>
        </w:rPr>
        <w:t>”</w:t>
      </w:r>
      <w:proofErr w:type="spellStart"/>
      <w:r>
        <w:t>之屬是</w:t>
      </w:r>
      <w:proofErr w:type="spellEnd"/>
    </w:p>
    <w:p w14:paraId="0AC4EF37" w14:textId="77777777" w:rsidR="007A29CB" w:rsidRDefault="00000000">
      <w:pPr>
        <w:rPr>
          <w:lang w:eastAsia="zh-CN"/>
        </w:rPr>
      </w:pPr>
      <w:r>
        <w:rPr>
          <w:lang w:eastAsia="zh-CN"/>
        </w:rPr>
        <w:t>【第</w:t>
      </w:r>
      <w:r>
        <w:rPr>
          <w:lang w:eastAsia="zh-CN"/>
        </w:rPr>
        <w:t>50</w:t>
      </w:r>
      <w:r>
        <w:rPr>
          <w:lang w:eastAsia="zh-CN"/>
        </w:rPr>
        <w:t>页】</w:t>
      </w:r>
    </w:p>
    <w:p w14:paraId="4019CE59" w14:textId="77777777" w:rsidR="007A29CB" w:rsidRDefault="00000000">
      <w:pPr>
        <w:rPr>
          <w:lang w:eastAsia="zh-CN"/>
        </w:rPr>
      </w:pPr>
      <w:r>
        <w:rPr>
          <w:lang w:eastAsia="zh-CN"/>
        </w:rPr>
        <w:t>也。二曰辨譌。</w:t>
      </w:r>
      <w:r>
        <w:rPr>
          <w:rFonts w:eastAsia="宋体" w:hint="eastAsia"/>
          <w:lang w:eastAsia="zh-CN"/>
        </w:rPr>
        <w:t>“</w:t>
      </w:r>
      <w:r>
        <w:rPr>
          <w:lang w:eastAsia="zh-CN"/>
        </w:rPr>
        <w:t>高</w:t>
      </w:r>
      <w:r>
        <w:rPr>
          <w:rFonts w:eastAsia="宋体" w:hint="eastAsia"/>
          <w:lang w:eastAsia="zh-CN"/>
        </w:rPr>
        <w:t>”</w:t>
      </w:r>
      <w:r>
        <w:rPr>
          <w:lang w:eastAsia="zh-CN"/>
        </w:rPr>
        <w:t>字爲</w:t>
      </w:r>
      <w:r>
        <w:rPr>
          <w:rFonts w:eastAsia="宋体" w:hint="eastAsia"/>
          <w:lang w:eastAsia="zh-CN"/>
        </w:rPr>
        <w:t>“</w:t>
      </w:r>
      <w:r>
        <w:rPr>
          <w:lang w:eastAsia="zh-CN"/>
        </w:rPr>
        <w:t>克</w:t>
      </w:r>
      <w:r>
        <w:rPr>
          <w:rFonts w:eastAsia="宋体" w:hint="eastAsia"/>
          <w:lang w:eastAsia="zh-CN"/>
        </w:rPr>
        <w:t>”</w:t>
      </w:r>
      <w:r>
        <w:rPr>
          <w:lang w:eastAsia="zh-CN"/>
        </w:rPr>
        <w:t>，</w:t>
      </w:r>
      <w:r>
        <w:rPr>
          <w:rFonts w:eastAsia="宋体" w:hint="eastAsia"/>
          <w:lang w:eastAsia="zh-CN"/>
        </w:rPr>
        <w:t>“</w:t>
      </w:r>
      <w:r>
        <w:rPr>
          <w:lang w:eastAsia="zh-CN"/>
        </w:rPr>
        <w:t>狄</w:t>
      </w:r>
      <w:r>
        <w:rPr>
          <w:rFonts w:eastAsia="宋体" w:hint="eastAsia"/>
          <w:lang w:eastAsia="zh-CN"/>
        </w:rPr>
        <w:t>”</w:t>
      </w:r>
      <w:r>
        <w:rPr>
          <w:lang w:eastAsia="zh-CN"/>
        </w:rPr>
        <w:t>字爲</w:t>
      </w:r>
      <w:r>
        <w:rPr>
          <w:rFonts w:eastAsia="宋体" w:hint="eastAsia"/>
          <w:lang w:eastAsia="zh-CN"/>
        </w:rPr>
        <w:t>“</w:t>
      </w:r>
      <w:r>
        <w:rPr>
          <w:lang w:eastAsia="zh-CN"/>
        </w:rPr>
        <w:t>秋</w:t>
      </w:r>
      <w:r>
        <w:rPr>
          <w:rFonts w:eastAsia="宋体" w:hint="eastAsia"/>
          <w:lang w:eastAsia="zh-CN"/>
        </w:rPr>
        <w:t>”</w:t>
      </w:r>
      <w:r>
        <w:rPr>
          <w:lang w:eastAsia="zh-CN"/>
        </w:rPr>
        <w:t>之</w:t>
      </w:r>
      <w:proofErr w:type="gramStart"/>
      <w:r>
        <w:rPr>
          <w:lang w:eastAsia="zh-CN"/>
        </w:rPr>
        <w:t>屬</w:t>
      </w:r>
      <w:proofErr w:type="gramEnd"/>
      <w:r>
        <w:rPr>
          <w:lang w:eastAsia="zh-CN"/>
        </w:rPr>
        <w:t>是也。三曰合聲。徐言爲</w:t>
      </w:r>
      <w:r>
        <w:rPr>
          <w:rFonts w:eastAsia="宋体" w:hint="eastAsia"/>
          <w:lang w:eastAsia="zh-CN"/>
        </w:rPr>
        <w:t>“</w:t>
      </w:r>
      <w:r>
        <w:rPr>
          <w:lang w:eastAsia="zh-CN"/>
        </w:rPr>
        <w:t>成然</w:t>
      </w:r>
      <w:r>
        <w:rPr>
          <w:rFonts w:eastAsia="宋体" w:hint="eastAsia"/>
          <w:lang w:eastAsia="zh-CN"/>
        </w:rPr>
        <w:t>”</w:t>
      </w:r>
      <w:r>
        <w:rPr>
          <w:lang w:eastAsia="zh-CN"/>
        </w:rPr>
        <w:t>，疾言</w:t>
      </w:r>
    </w:p>
    <w:p w14:paraId="390DFD1B" w14:textId="77777777" w:rsidR="007A29CB" w:rsidRDefault="00000000">
      <w:r>
        <w:t>爲</w:t>
      </w:r>
      <w:r>
        <w:rPr>
          <w:rFonts w:eastAsia="宋体" w:hint="eastAsia"/>
          <w:lang w:eastAsia="zh-CN"/>
        </w:rPr>
        <w:t>“</w:t>
      </w:r>
      <w:r>
        <w:t>旃</w:t>
      </w:r>
      <w:r>
        <w:rPr>
          <w:rFonts w:eastAsia="宋体" w:hint="eastAsia"/>
          <w:lang w:eastAsia="zh-CN"/>
        </w:rPr>
        <w:t>”</w:t>
      </w:r>
      <w:proofErr w:type="spellStart"/>
      <w:r>
        <w:t>之</w:t>
      </w:r>
      <w:proofErr w:type="gramStart"/>
      <w:r>
        <w:t>屬</w:t>
      </w:r>
      <w:proofErr w:type="gramEnd"/>
      <w:r>
        <w:t>是也。四曰轉語。結字子綦，達字子姚之屬是也。五曰發聲。不狃爲狃，不</w:t>
      </w:r>
      <w:proofErr w:type="spellEnd"/>
    </w:p>
    <w:p w14:paraId="68B3C74D" w14:textId="77777777" w:rsidR="007A29CB" w:rsidRDefault="00000000">
      <w:proofErr w:type="spellStart"/>
      <w:r>
        <w:t>畏爲畏之屬是也。六曰並稱。乙喜字乙，張侯字張之屬是也。訓詁列在上編，名物分爲</w:t>
      </w:r>
      <w:proofErr w:type="spellEnd"/>
    </w:p>
    <w:p w14:paraId="53F1D4A6" w14:textId="77777777" w:rsidR="007A29CB" w:rsidRDefault="00000000">
      <w:proofErr w:type="spellStart"/>
      <w:r>
        <w:t>下卷。衆著者不爲贅設之詞，難曉者悉從闕疑之例。上稽典文，旁及謡俗，亦欲以究聲音</w:t>
      </w:r>
      <w:proofErr w:type="spellEnd"/>
    </w:p>
    <w:p w14:paraId="7F77D1EC" w14:textId="77777777" w:rsidR="007A29CB" w:rsidRDefault="00000000">
      <w:proofErr w:type="spellStart"/>
      <w:r>
        <w:t>之統貫，察訓詁之會通云爾。至於解釋不明，援引鮮當，大雅宏達，其有以教之矣</w:t>
      </w:r>
      <w:proofErr w:type="spellEnd"/>
    </w:p>
    <w:p w14:paraId="32BD40F9" w14:textId="77777777" w:rsidR="007A29CB" w:rsidRDefault="00000000">
      <w:pPr>
        <w:rPr>
          <w:rFonts w:eastAsia="宋体"/>
          <w:lang w:eastAsia="zh-CN"/>
        </w:rPr>
      </w:pPr>
      <w:r>
        <w:rPr>
          <w:lang w:eastAsia="zh-CN"/>
        </w:rPr>
        <w:t>説明</w:t>
      </w:r>
      <w:r>
        <w:rPr>
          <w:rFonts w:eastAsia="宋体" w:hint="eastAsia"/>
          <w:lang w:eastAsia="zh-CN"/>
        </w:rPr>
        <w:t>）</w:t>
      </w:r>
    </w:p>
    <w:p w14:paraId="21725C36" w14:textId="77777777" w:rsidR="007A29CB" w:rsidRDefault="00000000">
      <w:pPr>
        <w:rPr>
          <w:lang w:eastAsia="zh-CN"/>
        </w:rPr>
      </w:pPr>
      <w:r>
        <w:rPr>
          <w:rFonts w:eastAsia="宋体" w:hint="eastAsia"/>
          <w:lang w:eastAsia="zh-CN"/>
        </w:rPr>
        <w:t>《</w:t>
      </w:r>
      <w:r>
        <w:rPr>
          <w:lang w:eastAsia="zh-CN"/>
        </w:rPr>
        <w:t>叙</w:t>
      </w:r>
      <w:r>
        <w:rPr>
          <w:rFonts w:eastAsia="宋体" w:hint="eastAsia"/>
          <w:lang w:eastAsia="zh-CN"/>
        </w:rPr>
        <w:t>》</w:t>
      </w:r>
      <w:r>
        <w:rPr>
          <w:lang w:eastAsia="zh-CN"/>
        </w:rPr>
        <w:t>在</w:t>
      </w:r>
      <w:r>
        <w:rPr>
          <w:rFonts w:eastAsia="宋体" w:hint="eastAsia"/>
          <w:lang w:eastAsia="zh-CN"/>
        </w:rPr>
        <w:t>《</w:t>
      </w:r>
      <w:r>
        <w:rPr>
          <w:lang w:eastAsia="zh-CN"/>
        </w:rPr>
        <w:t>春秋名字解詁</w:t>
      </w:r>
      <w:r>
        <w:rPr>
          <w:rFonts w:eastAsia="宋体" w:hint="eastAsia"/>
          <w:lang w:eastAsia="zh-CN"/>
        </w:rPr>
        <w:t>》</w:t>
      </w:r>
      <w:r>
        <w:rPr>
          <w:lang w:eastAsia="zh-CN"/>
        </w:rPr>
        <w:t>卷末，羅振玉輯入</w:t>
      </w:r>
      <w:r>
        <w:rPr>
          <w:rFonts w:eastAsia="宋体" w:hint="eastAsia"/>
          <w:lang w:eastAsia="zh-CN"/>
        </w:rPr>
        <w:t>《</w:t>
      </w:r>
      <w:r>
        <w:rPr>
          <w:lang w:eastAsia="zh-CN"/>
        </w:rPr>
        <w:t>王文簡公文集</w:t>
      </w:r>
      <w:r>
        <w:rPr>
          <w:rFonts w:eastAsia="宋体" w:hint="eastAsia"/>
          <w:lang w:eastAsia="zh-CN"/>
        </w:rPr>
        <w:t>》</w:t>
      </w:r>
      <w:r>
        <w:rPr>
          <w:lang w:eastAsia="zh-CN"/>
        </w:rPr>
        <w:t>卷三。</w:t>
      </w:r>
      <w:proofErr w:type="gramStart"/>
      <w:r>
        <w:rPr>
          <w:lang w:eastAsia="zh-CN"/>
        </w:rPr>
        <w:t>據</w:t>
      </w:r>
      <w:proofErr w:type="gramEnd"/>
      <w:r>
        <w:rPr>
          <w:lang w:eastAsia="zh-CN"/>
        </w:rPr>
        <w:t>王念孫乾隆五十五年庚</w:t>
      </w:r>
      <w:proofErr w:type="gramStart"/>
      <w:r>
        <w:rPr>
          <w:lang w:eastAsia="zh-CN"/>
        </w:rPr>
        <w:t>戌</w:t>
      </w:r>
      <w:r>
        <w:rPr>
          <w:rFonts w:eastAsia="宋体" w:hint="eastAsia"/>
          <w:lang w:eastAsia="zh-CN"/>
        </w:rPr>
        <w:t>《</w:t>
      </w:r>
      <w:proofErr w:type="gramEnd"/>
      <w:r>
        <w:rPr>
          <w:lang w:eastAsia="zh-CN"/>
        </w:rPr>
        <w:t>與</w:t>
      </w:r>
    </w:p>
    <w:p w14:paraId="3B484F98" w14:textId="77777777" w:rsidR="007A29CB" w:rsidRDefault="00000000">
      <w:pPr>
        <w:rPr>
          <w:lang w:eastAsia="zh-CN"/>
        </w:rPr>
      </w:pPr>
      <w:proofErr w:type="gramStart"/>
      <w:r>
        <w:rPr>
          <w:lang w:eastAsia="zh-CN"/>
        </w:rPr>
        <w:t>劉</w:t>
      </w:r>
      <w:proofErr w:type="gramEnd"/>
      <w:r>
        <w:rPr>
          <w:lang w:eastAsia="zh-CN"/>
        </w:rPr>
        <w:t>端臨</w:t>
      </w:r>
      <w:proofErr w:type="gramStart"/>
      <w:r>
        <w:rPr>
          <w:lang w:eastAsia="zh-CN"/>
        </w:rPr>
        <w:t>書</w:t>
      </w:r>
      <w:r>
        <w:rPr>
          <w:rFonts w:eastAsia="宋体" w:hint="eastAsia"/>
          <w:lang w:eastAsia="zh-CN"/>
        </w:rPr>
        <w:t>》</w:t>
      </w:r>
      <w:proofErr w:type="gramEnd"/>
      <w:r>
        <w:rPr>
          <w:lang w:eastAsia="zh-CN"/>
        </w:rPr>
        <w:t>，此</w:t>
      </w:r>
      <w:r>
        <w:rPr>
          <w:rFonts w:eastAsia="宋体" w:hint="eastAsia"/>
          <w:lang w:eastAsia="zh-CN"/>
        </w:rPr>
        <w:t>《</w:t>
      </w:r>
      <w:r>
        <w:rPr>
          <w:lang w:eastAsia="zh-CN"/>
        </w:rPr>
        <w:t>叙</w:t>
      </w:r>
      <w:r>
        <w:rPr>
          <w:rFonts w:eastAsia="宋体" w:hint="eastAsia"/>
          <w:lang w:eastAsia="zh-CN"/>
        </w:rPr>
        <w:t>》</w:t>
      </w:r>
      <w:r>
        <w:rPr>
          <w:lang w:eastAsia="zh-CN"/>
        </w:rPr>
        <w:t>作</w:t>
      </w:r>
      <w:proofErr w:type="gramStart"/>
      <w:r>
        <w:rPr>
          <w:lang w:eastAsia="zh-CN"/>
        </w:rPr>
        <w:t>於</w:t>
      </w:r>
      <w:proofErr w:type="gramEnd"/>
      <w:r>
        <w:rPr>
          <w:lang w:eastAsia="zh-CN"/>
        </w:rPr>
        <w:t>乾隆五十五年，時王引之二十五歲</w:t>
      </w:r>
    </w:p>
    <w:p w14:paraId="60225B19" w14:textId="77777777" w:rsidR="007A29CB" w:rsidRDefault="00000000">
      <w:r>
        <w:rPr>
          <w:rFonts w:eastAsia="宋体" w:hint="eastAsia"/>
          <w:lang w:eastAsia="zh-CN"/>
        </w:rPr>
        <w:t>《</w:t>
      </w:r>
      <w:proofErr w:type="spellStart"/>
      <w:r>
        <w:t>春秋名字解詁</w:t>
      </w:r>
      <w:proofErr w:type="spellEnd"/>
      <w:r>
        <w:rPr>
          <w:rFonts w:eastAsia="宋体" w:hint="eastAsia"/>
          <w:lang w:eastAsia="zh-CN"/>
        </w:rPr>
        <w:t>》</w:t>
      </w:r>
      <w:proofErr w:type="spellStart"/>
      <w:r>
        <w:t>之版本源流，葉德輝</w:t>
      </w:r>
      <w:proofErr w:type="spellEnd"/>
      <w:r>
        <w:rPr>
          <w:rFonts w:eastAsia="宋体" w:hint="eastAsia"/>
          <w:lang w:eastAsia="zh-CN"/>
        </w:rPr>
        <w:t>《</w:t>
      </w:r>
      <w:proofErr w:type="spellStart"/>
      <w:r>
        <w:t>郋園讀書志</w:t>
      </w:r>
      <w:proofErr w:type="spellEnd"/>
      <w:r>
        <w:rPr>
          <w:rFonts w:eastAsia="宋体" w:hint="eastAsia"/>
          <w:lang w:eastAsia="zh-CN"/>
        </w:rPr>
        <w:t>》</w:t>
      </w:r>
      <w:proofErr w:type="spellStart"/>
      <w:r>
        <w:t>有簡要説明，轉録</w:t>
      </w:r>
      <w:proofErr w:type="gramStart"/>
      <w:r>
        <w:t>於後</w:t>
      </w:r>
      <w:proofErr w:type="spellEnd"/>
      <w:proofErr w:type="gramEnd"/>
    </w:p>
    <w:p w14:paraId="210DC8F7" w14:textId="77777777" w:rsidR="007A29CB" w:rsidRDefault="00000000">
      <w:r>
        <w:rPr>
          <w:rFonts w:eastAsia="宋体" w:hint="eastAsia"/>
          <w:lang w:eastAsia="zh-CN"/>
        </w:rPr>
        <w:t>《</w:t>
      </w:r>
      <w:proofErr w:type="spellStart"/>
      <w:r>
        <w:t>周秦人名字解詁</w:t>
      </w:r>
      <w:proofErr w:type="spellEnd"/>
      <w:r>
        <w:rPr>
          <w:rFonts w:eastAsia="宋体" w:hint="eastAsia"/>
          <w:lang w:eastAsia="zh-CN"/>
        </w:rPr>
        <w:t>》</w:t>
      </w:r>
      <w:proofErr w:type="spellStart"/>
      <w:r>
        <w:t>二卷王氏家刻本</w:t>
      </w:r>
      <w:proofErr w:type="spellEnd"/>
    </w:p>
    <w:p w14:paraId="28E38160" w14:textId="77777777" w:rsidR="007A29CB" w:rsidRDefault="00000000">
      <w:pPr>
        <w:rPr>
          <w:lang w:eastAsia="zh-CN"/>
        </w:rPr>
      </w:pPr>
      <w:r>
        <w:t>此</w:t>
      </w:r>
      <w:r>
        <w:rPr>
          <w:rFonts w:eastAsia="宋体" w:hint="eastAsia"/>
          <w:lang w:eastAsia="zh-CN"/>
        </w:rPr>
        <w:t>《</w:t>
      </w:r>
      <w:proofErr w:type="spellStart"/>
      <w:r>
        <w:t>春秋名字解詁</w:t>
      </w:r>
      <w:proofErr w:type="spellEnd"/>
      <w:r>
        <w:rPr>
          <w:rFonts w:eastAsia="宋体" w:hint="eastAsia"/>
          <w:lang w:eastAsia="zh-CN"/>
        </w:rPr>
        <w:t>》</w:t>
      </w:r>
      <w:proofErr w:type="spellStart"/>
      <w:r>
        <w:t>原本也。蓋初題是名，</w:t>
      </w:r>
      <w:proofErr w:type="gramStart"/>
      <w:r>
        <w:t>後</w:t>
      </w:r>
      <w:proofErr w:type="gramEnd"/>
      <w:r>
        <w:t>入</w:t>
      </w:r>
      <w:proofErr w:type="spellEnd"/>
      <w:r>
        <w:rPr>
          <w:rFonts w:eastAsia="宋体" w:hint="eastAsia"/>
          <w:lang w:eastAsia="zh-CN"/>
        </w:rPr>
        <w:t>《</w:t>
      </w:r>
      <w:proofErr w:type="spellStart"/>
      <w:r>
        <w:t>經義述聞</w:t>
      </w:r>
      <w:proofErr w:type="spellEnd"/>
      <w:r>
        <w:rPr>
          <w:rFonts w:eastAsia="宋体" w:hint="eastAsia"/>
          <w:lang w:eastAsia="zh-CN"/>
        </w:rPr>
        <w:t>》</w:t>
      </w:r>
      <w:r>
        <w:t>，</w:t>
      </w:r>
      <w:proofErr w:type="spellStart"/>
      <w:proofErr w:type="gramStart"/>
      <w:r>
        <w:t>屬</w:t>
      </w:r>
      <w:proofErr w:type="gramEnd"/>
      <w:r>
        <w:t>之</w:t>
      </w:r>
      <w:proofErr w:type="spellEnd"/>
      <w:r>
        <w:rPr>
          <w:rFonts w:eastAsia="宋体" w:hint="eastAsia"/>
          <w:lang w:eastAsia="zh-CN"/>
        </w:rPr>
        <w:t>“</w:t>
      </w:r>
      <w:proofErr w:type="spellStart"/>
      <w:r>
        <w:t>春秋</w:t>
      </w:r>
      <w:proofErr w:type="spellEnd"/>
      <w:r>
        <w:rPr>
          <w:rFonts w:eastAsia="宋体" w:hint="eastAsia"/>
          <w:lang w:eastAsia="zh-CN"/>
        </w:rPr>
        <w:t>”</w:t>
      </w:r>
      <w:r>
        <w:t>。</w:t>
      </w:r>
      <w:r>
        <w:rPr>
          <w:lang w:eastAsia="zh-CN"/>
        </w:rPr>
        <w:t>其中文義詳略各有不</w:t>
      </w:r>
    </w:p>
    <w:p w14:paraId="3AE70AF4" w14:textId="77777777" w:rsidR="007A29CB" w:rsidRDefault="00000000">
      <w:pPr>
        <w:rPr>
          <w:lang w:eastAsia="zh-CN"/>
        </w:rPr>
      </w:pPr>
      <w:r>
        <w:rPr>
          <w:lang w:eastAsia="zh-CN"/>
        </w:rPr>
        <w:t>同，名字亦有出入增删之處。案：先生</w:t>
      </w:r>
      <w:r>
        <w:rPr>
          <w:rFonts w:eastAsia="宋体" w:hint="eastAsia"/>
          <w:lang w:eastAsia="zh-CN"/>
        </w:rPr>
        <w:t>《</w:t>
      </w:r>
      <w:r>
        <w:rPr>
          <w:lang w:eastAsia="zh-CN"/>
        </w:rPr>
        <w:t>經義述聞</w:t>
      </w:r>
      <w:r>
        <w:rPr>
          <w:rFonts w:eastAsia="宋体" w:hint="eastAsia"/>
          <w:lang w:eastAsia="zh-CN"/>
        </w:rPr>
        <w:t>》</w:t>
      </w:r>
      <w:r>
        <w:rPr>
          <w:lang w:eastAsia="zh-CN"/>
        </w:rPr>
        <w:t>，一刻于嘉慶二年丁巳，其</w:t>
      </w:r>
      <w:proofErr w:type="gramStart"/>
      <w:r>
        <w:rPr>
          <w:lang w:eastAsia="zh-CN"/>
        </w:rPr>
        <w:t>書</w:t>
      </w:r>
      <w:proofErr w:type="gramEnd"/>
      <w:r>
        <w:rPr>
          <w:lang w:eastAsia="zh-CN"/>
        </w:rPr>
        <w:t>凡四册，不分卷，祇五</w:t>
      </w:r>
    </w:p>
    <w:p w14:paraId="4C9C0CA1" w14:textId="77777777" w:rsidR="007A29CB" w:rsidRDefault="00000000">
      <w:proofErr w:type="spellStart"/>
      <w:r>
        <w:lastRenderedPageBreak/>
        <w:t>經義，孫伯淵觀察于嘉慶十五年庚午刻</w:t>
      </w:r>
      <w:proofErr w:type="spellEnd"/>
      <w:r>
        <w:rPr>
          <w:rFonts w:eastAsia="宋体" w:hint="eastAsia"/>
          <w:lang w:eastAsia="zh-CN"/>
        </w:rPr>
        <w:t>《</w:t>
      </w:r>
      <w:proofErr w:type="spellStart"/>
      <w:r>
        <w:t>祠堂書目</w:t>
      </w:r>
      <w:proofErr w:type="spellEnd"/>
      <w:r>
        <w:rPr>
          <w:rFonts w:eastAsia="宋体" w:hint="eastAsia"/>
          <w:lang w:eastAsia="zh-CN"/>
        </w:rPr>
        <w:t>》</w:t>
      </w:r>
      <w:proofErr w:type="spellStart"/>
      <w:r>
        <w:t>所收之本是也；一刻于嘉慶二十一年丙子，書分十</w:t>
      </w:r>
      <w:proofErr w:type="spellEnd"/>
    </w:p>
    <w:p w14:paraId="199D5C19" w14:textId="77777777" w:rsidR="007A29CB" w:rsidRDefault="00000000">
      <w:proofErr w:type="spellStart"/>
      <w:r>
        <w:t>五卷，前有阮文達</w:t>
      </w:r>
      <w:proofErr w:type="spellEnd"/>
      <w:r>
        <w:rPr>
          <w:rFonts w:eastAsia="宋体" w:hint="eastAsia"/>
          <w:lang w:eastAsia="zh-CN"/>
        </w:rPr>
        <w:t>《</w:t>
      </w:r>
      <w:r>
        <w:t>序</w:t>
      </w:r>
      <w:r>
        <w:rPr>
          <w:rFonts w:eastAsia="宋体" w:hint="eastAsia"/>
          <w:lang w:eastAsia="zh-CN"/>
        </w:rPr>
        <w:t>》</w:t>
      </w:r>
      <w:r>
        <w:t>，凡</w:t>
      </w:r>
      <w:r>
        <w:rPr>
          <w:rFonts w:eastAsia="宋体" w:hint="eastAsia"/>
          <w:lang w:eastAsia="zh-CN"/>
        </w:rPr>
        <w:t>《</w:t>
      </w:r>
      <w:r>
        <w:t>易</w:t>
      </w:r>
      <w:r>
        <w:rPr>
          <w:rFonts w:eastAsia="宋体" w:hint="eastAsia"/>
          <w:lang w:eastAsia="zh-CN"/>
        </w:rPr>
        <w:t>》</w:t>
      </w:r>
      <w:r>
        <w:t>、</w:t>
      </w:r>
      <w:r>
        <w:rPr>
          <w:rFonts w:eastAsia="宋体" w:hint="eastAsia"/>
          <w:lang w:eastAsia="zh-CN"/>
        </w:rPr>
        <w:t>《</w:t>
      </w:r>
      <w:r>
        <w:t>書</w:t>
      </w:r>
      <w:r>
        <w:rPr>
          <w:rFonts w:eastAsia="宋体" w:hint="eastAsia"/>
          <w:lang w:eastAsia="zh-CN"/>
        </w:rPr>
        <w:t>》</w:t>
      </w:r>
      <w:r>
        <w:t>、</w:t>
      </w:r>
      <w:r>
        <w:rPr>
          <w:rFonts w:eastAsia="宋体" w:hint="eastAsia"/>
          <w:lang w:eastAsia="zh-CN"/>
        </w:rPr>
        <w:t>《</w:t>
      </w:r>
      <w:r>
        <w:t>詩</w:t>
      </w:r>
      <w:r>
        <w:rPr>
          <w:rFonts w:eastAsia="宋体" w:hint="eastAsia"/>
          <w:lang w:eastAsia="zh-CN"/>
        </w:rPr>
        <w:t>》</w:t>
      </w:r>
      <w:r>
        <w:t>、</w:t>
      </w:r>
      <w:r>
        <w:rPr>
          <w:rFonts w:eastAsia="宋体" w:hint="eastAsia"/>
          <w:lang w:eastAsia="zh-CN"/>
        </w:rPr>
        <w:t>《</w:t>
      </w:r>
      <w:proofErr w:type="spellStart"/>
      <w:r>
        <w:t>周官</w:t>
      </w:r>
      <w:proofErr w:type="spellEnd"/>
      <w:r>
        <w:rPr>
          <w:rFonts w:eastAsia="宋体" w:hint="eastAsia"/>
          <w:lang w:eastAsia="zh-CN"/>
        </w:rPr>
        <w:t>》</w:t>
      </w:r>
      <w:r>
        <w:t>、</w:t>
      </w:r>
      <w:r>
        <w:rPr>
          <w:rFonts w:eastAsia="宋体" w:hint="eastAsia"/>
          <w:lang w:eastAsia="zh-CN"/>
        </w:rPr>
        <w:t>《</w:t>
      </w:r>
      <w:proofErr w:type="spellStart"/>
      <w:r>
        <w:t>儀禮</w:t>
      </w:r>
      <w:proofErr w:type="spellEnd"/>
      <w:r>
        <w:rPr>
          <w:rFonts w:eastAsia="宋体" w:hint="eastAsia"/>
          <w:lang w:eastAsia="zh-CN"/>
        </w:rPr>
        <w:t>》</w:t>
      </w:r>
      <w:r>
        <w:t>、</w:t>
      </w:r>
      <w:r>
        <w:rPr>
          <w:rFonts w:eastAsia="宋体" w:hint="eastAsia"/>
          <w:lang w:eastAsia="zh-CN"/>
        </w:rPr>
        <w:t>《</w:t>
      </w:r>
      <w:proofErr w:type="spellStart"/>
      <w:r>
        <w:t>大戴記</w:t>
      </w:r>
      <w:proofErr w:type="spellEnd"/>
      <w:r>
        <w:rPr>
          <w:rFonts w:eastAsia="宋体" w:hint="eastAsia"/>
          <w:lang w:eastAsia="zh-CN"/>
        </w:rPr>
        <w:t>》</w:t>
      </w:r>
      <w:r>
        <w:t>、</w:t>
      </w:r>
      <w:r>
        <w:rPr>
          <w:rFonts w:eastAsia="宋体" w:hint="eastAsia"/>
          <w:lang w:eastAsia="zh-CN"/>
        </w:rPr>
        <w:t>《</w:t>
      </w:r>
      <w:proofErr w:type="spellStart"/>
      <w:r>
        <w:t>禮記</w:t>
      </w:r>
      <w:proofErr w:type="spellEnd"/>
      <w:r>
        <w:rPr>
          <w:rFonts w:eastAsia="宋体" w:hint="eastAsia"/>
          <w:lang w:eastAsia="zh-CN"/>
        </w:rPr>
        <w:t>》</w:t>
      </w:r>
      <w:r>
        <w:t>、</w:t>
      </w:r>
      <w:r>
        <w:rPr>
          <w:rFonts w:eastAsia="宋体" w:hint="eastAsia"/>
          <w:lang w:eastAsia="zh-CN"/>
        </w:rPr>
        <w:t>《</w:t>
      </w:r>
      <w:proofErr w:type="spellStart"/>
      <w:r>
        <w:t>左傳</w:t>
      </w:r>
      <w:proofErr w:type="spellEnd"/>
      <w:r>
        <w:rPr>
          <w:rFonts w:eastAsia="宋体" w:hint="eastAsia"/>
          <w:lang w:eastAsia="zh-CN"/>
        </w:rPr>
        <w:t>》</w:t>
      </w:r>
      <w:r>
        <w:t>、</w:t>
      </w:r>
      <w:r>
        <w:rPr>
          <w:rFonts w:eastAsia="宋体" w:hint="eastAsia"/>
          <w:lang w:eastAsia="zh-CN"/>
        </w:rPr>
        <w:t>《</w:t>
      </w:r>
      <w:proofErr w:type="spellStart"/>
      <w:r>
        <w:t>國語</w:t>
      </w:r>
      <w:proofErr w:type="spellEnd"/>
      <w:r>
        <w:rPr>
          <w:rFonts w:eastAsia="宋体" w:hint="eastAsia"/>
          <w:lang w:eastAsia="zh-CN"/>
        </w:rPr>
        <w:t>》</w:t>
      </w:r>
      <w:r>
        <w:t>、</w:t>
      </w:r>
      <w:proofErr w:type="gramStart"/>
      <w:r>
        <w:rPr>
          <w:rFonts w:eastAsia="宋体" w:hint="eastAsia"/>
          <w:lang w:eastAsia="zh-CN"/>
        </w:rPr>
        <w:t>《</w:t>
      </w:r>
      <w:proofErr w:type="gramEnd"/>
      <w:r>
        <w:t>公</w:t>
      </w:r>
    </w:p>
    <w:p w14:paraId="44E2FC3B" w14:textId="77777777" w:rsidR="007A29CB" w:rsidRDefault="00000000">
      <w:r>
        <w:t>羊</w:t>
      </w:r>
      <w:proofErr w:type="gramStart"/>
      <w:r>
        <w:rPr>
          <w:rFonts w:eastAsia="宋体" w:hint="eastAsia"/>
          <w:lang w:eastAsia="zh-CN"/>
        </w:rPr>
        <w:t>》</w:t>
      </w:r>
      <w:proofErr w:type="gramEnd"/>
      <w:r>
        <w:t>、</w:t>
      </w:r>
      <w:r>
        <w:rPr>
          <w:rFonts w:eastAsia="宋体" w:hint="eastAsia"/>
          <w:lang w:eastAsia="zh-CN"/>
        </w:rPr>
        <w:t>《</w:t>
      </w:r>
      <w:proofErr w:type="spellStart"/>
      <w:r>
        <w:t>穀梁</w:t>
      </w:r>
      <w:proofErr w:type="spellEnd"/>
      <w:r>
        <w:rPr>
          <w:rFonts w:eastAsia="宋体" w:hint="eastAsia"/>
          <w:lang w:eastAsia="zh-CN"/>
        </w:rPr>
        <w:t>》</w:t>
      </w:r>
      <w:r>
        <w:t>、</w:t>
      </w:r>
      <w:r>
        <w:rPr>
          <w:rFonts w:eastAsia="宋体" w:hint="eastAsia"/>
          <w:lang w:eastAsia="zh-CN"/>
        </w:rPr>
        <w:t>《</w:t>
      </w:r>
      <w:proofErr w:type="spellStart"/>
      <w:r>
        <w:t>通說</w:t>
      </w:r>
      <w:proofErr w:type="spellEnd"/>
      <w:r>
        <w:rPr>
          <w:rFonts w:eastAsia="宋体" w:hint="eastAsia"/>
          <w:lang w:eastAsia="zh-CN"/>
        </w:rPr>
        <w:t>》</w:t>
      </w:r>
      <w:proofErr w:type="spellStart"/>
      <w:r>
        <w:t>十二類，即江西南昌阮刻</w:t>
      </w:r>
      <w:proofErr w:type="spellEnd"/>
      <w:r>
        <w:rPr>
          <w:rFonts w:eastAsia="宋体" w:hint="eastAsia"/>
          <w:lang w:eastAsia="zh-CN"/>
        </w:rPr>
        <w:t>《</w:t>
      </w:r>
      <w:proofErr w:type="spellStart"/>
      <w:r>
        <w:t>十三經</w:t>
      </w:r>
      <w:proofErr w:type="spellEnd"/>
      <w:r>
        <w:rPr>
          <w:rFonts w:eastAsia="宋体" w:hint="eastAsia"/>
          <w:lang w:eastAsia="zh-CN"/>
        </w:rPr>
        <w:t>》</w:t>
      </w:r>
      <w:proofErr w:type="spellStart"/>
      <w:r>
        <w:t>時盧旬宣并以付刻之本是也；一刻于道光七年</w:t>
      </w:r>
      <w:proofErr w:type="spellEnd"/>
    </w:p>
    <w:p w14:paraId="52F33268" w14:textId="77777777" w:rsidR="007A29CB" w:rsidRDefault="00000000">
      <w:pPr>
        <w:rPr>
          <w:lang w:eastAsia="zh-CN"/>
        </w:rPr>
      </w:pPr>
      <w:r>
        <w:rPr>
          <w:lang w:eastAsia="zh-CN"/>
        </w:rPr>
        <w:t>【第</w:t>
      </w:r>
      <w:r>
        <w:rPr>
          <w:lang w:eastAsia="zh-CN"/>
        </w:rPr>
        <w:t>51</w:t>
      </w:r>
      <w:r>
        <w:rPr>
          <w:lang w:eastAsia="zh-CN"/>
        </w:rPr>
        <w:t>页】</w:t>
      </w:r>
    </w:p>
    <w:p w14:paraId="56E1AADA" w14:textId="77777777" w:rsidR="007A29CB" w:rsidRDefault="00000000">
      <w:pPr>
        <w:rPr>
          <w:lang w:eastAsia="zh-CN"/>
        </w:rPr>
      </w:pPr>
      <w:r>
        <w:rPr>
          <w:lang w:eastAsia="zh-CN"/>
        </w:rPr>
        <w:t>丁亥，增入</w:t>
      </w:r>
      <w:r>
        <w:rPr>
          <w:rFonts w:eastAsia="宋体" w:hint="eastAsia"/>
          <w:lang w:eastAsia="zh-CN"/>
        </w:rPr>
        <w:t>《</w:t>
      </w:r>
      <w:r>
        <w:rPr>
          <w:lang w:eastAsia="zh-CN"/>
        </w:rPr>
        <w:t>春秋名字解詁</w:t>
      </w:r>
      <w:r>
        <w:rPr>
          <w:rFonts w:eastAsia="宋体" w:hint="eastAsia"/>
          <w:lang w:eastAsia="zh-CN"/>
        </w:rPr>
        <w:t>》</w:t>
      </w:r>
      <w:r>
        <w:rPr>
          <w:lang w:eastAsia="zh-CN"/>
        </w:rPr>
        <w:t>、</w:t>
      </w:r>
      <w:r>
        <w:rPr>
          <w:rFonts w:eastAsia="宋体" w:hint="eastAsia"/>
          <w:lang w:eastAsia="zh-CN"/>
        </w:rPr>
        <w:t>《</w:t>
      </w:r>
      <w:r>
        <w:rPr>
          <w:lang w:eastAsia="zh-CN"/>
        </w:rPr>
        <w:t>爾雅</w:t>
      </w:r>
      <w:r>
        <w:rPr>
          <w:rFonts w:eastAsia="宋体" w:hint="eastAsia"/>
          <w:lang w:eastAsia="zh-CN"/>
        </w:rPr>
        <w:t>》</w:t>
      </w:r>
      <w:r>
        <w:rPr>
          <w:lang w:eastAsia="zh-CN"/>
        </w:rPr>
        <w:t>及</w:t>
      </w:r>
      <w:r>
        <w:rPr>
          <w:rFonts w:eastAsia="宋体" w:hint="eastAsia"/>
          <w:lang w:eastAsia="zh-CN"/>
        </w:rPr>
        <w:t>《</w:t>
      </w:r>
      <w:r>
        <w:rPr>
          <w:lang w:eastAsia="zh-CN"/>
        </w:rPr>
        <w:t>爾雅太歲考</w:t>
      </w:r>
      <w:r>
        <w:rPr>
          <w:rFonts w:eastAsia="宋体" w:hint="eastAsia"/>
          <w:lang w:eastAsia="zh-CN"/>
        </w:rPr>
        <w:t>》</w:t>
      </w:r>
      <w:r>
        <w:rPr>
          <w:lang w:eastAsia="zh-CN"/>
        </w:rPr>
        <w:t>凡三十二卷道光九年</w:t>
      </w:r>
      <w:proofErr w:type="gramStart"/>
      <w:r>
        <w:rPr>
          <w:lang w:eastAsia="zh-CN"/>
        </w:rPr>
        <w:t>嚴</w:t>
      </w:r>
      <w:proofErr w:type="gramEnd"/>
      <w:r>
        <w:rPr>
          <w:lang w:eastAsia="zh-CN"/>
        </w:rPr>
        <w:t>杰編</w:t>
      </w:r>
      <w:r>
        <w:rPr>
          <w:rFonts w:eastAsia="宋体" w:hint="eastAsia"/>
          <w:lang w:eastAsia="zh-CN"/>
        </w:rPr>
        <w:t>《</w:t>
      </w:r>
      <w:r>
        <w:rPr>
          <w:lang w:eastAsia="zh-CN"/>
        </w:rPr>
        <w:t>皇清經解</w:t>
      </w:r>
      <w:r>
        <w:rPr>
          <w:rFonts w:eastAsia="宋体" w:hint="eastAsia"/>
          <w:lang w:eastAsia="zh-CN"/>
        </w:rPr>
        <w:t>》</w:t>
      </w:r>
      <w:r>
        <w:rPr>
          <w:lang w:eastAsia="zh-CN"/>
        </w:rPr>
        <w:t>，</w:t>
      </w:r>
      <w:proofErr w:type="gramStart"/>
      <w:r>
        <w:rPr>
          <w:lang w:eastAsia="zh-CN"/>
        </w:rPr>
        <w:t>删併</w:t>
      </w:r>
      <w:proofErr w:type="gramEnd"/>
    </w:p>
    <w:p w14:paraId="2A645CB1" w14:textId="77777777" w:rsidR="007A29CB" w:rsidRDefault="00000000">
      <w:proofErr w:type="spellStart"/>
      <w:r>
        <w:t>爲二十八卷所據之本是也。是書之成，當在嘉慶丙子以後，道光丁亥以前。就其書之繁簡異同可以</w:t>
      </w:r>
      <w:proofErr w:type="spellEnd"/>
    </w:p>
    <w:p w14:paraId="6744B090" w14:textId="77777777" w:rsidR="007A29CB" w:rsidRDefault="00000000">
      <w:proofErr w:type="spellStart"/>
      <w:r>
        <w:t>見先生學問深淺長進，非獨爲藏書家未有之本爲足珍也。光緒亥丑十月癸巳朔，長沙葉德輝記</w:t>
      </w:r>
      <w:proofErr w:type="spellEnd"/>
    </w:p>
    <w:p w14:paraId="51368257"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3333160" w14:textId="77777777" w:rsidR="007A29CB" w:rsidRDefault="00000000">
      <w:proofErr w:type="spellStart"/>
      <w:r>
        <w:t>c</w:t>
      </w:r>
      <w:r>
        <w:t>一</w:t>
      </w:r>
      <w:proofErr w:type="spellEnd"/>
      <w:proofErr w:type="gramStart"/>
      <w:r>
        <w:rPr>
          <w:rFonts w:eastAsia="宋体" w:hint="eastAsia"/>
          <w:lang w:eastAsia="zh-CN"/>
        </w:rPr>
        <w:t>】</w:t>
      </w:r>
      <w:proofErr w:type="gramEnd"/>
      <w:r>
        <w:rPr>
          <w:rFonts w:eastAsia="宋体" w:hint="eastAsia"/>
          <w:lang w:eastAsia="zh-CN"/>
        </w:rPr>
        <w:t>《</w:t>
      </w:r>
      <w:proofErr w:type="spellStart"/>
      <w:r>
        <w:t>白虎通</w:t>
      </w:r>
      <w:proofErr w:type="spellEnd"/>
      <w:r>
        <w:rPr>
          <w:rFonts w:eastAsia="宋体" w:hint="eastAsia"/>
          <w:lang w:eastAsia="zh-CN"/>
        </w:rPr>
        <w:t>》</w:t>
      </w:r>
      <w:r>
        <w:t>，</w:t>
      </w:r>
      <w:r>
        <w:rPr>
          <w:rFonts w:eastAsia="宋体" w:hint="eastAsia"/>
          <w:lang w:eastAsia="zh-CN"/>
        </w:rPr>
        <w:t>《</w:t>
      </w:r>
      <w:proofErr w:type="spellStart"/>
      <w:r>
        <w:t>新唐書。藝文志</w:t>
      </w:r>
      <w:proofErr w:type="spellEnd"/>
      <w:r>
        <w:rPr>
          <w:rFonts w:eastAsia="宋体" w:hint="eastAsia"/>
          <w:lang w:eastAsia="zh-CN"/>
        </w:rPr>
        <w:t>》</w:t>
      </w:r>
      <w:r>
        <w:t>作</w:t>
      </w:r>
      <w:r>
        <w:rPr>
          <w:rFonts w:eastAsia="宋体" w:hint="eastAsia"/>
          <w:lang w:eastAsia="zh-CN"/>
        </w:rPr>
        <w:t>《</w:t>
      </w:r>
      <w:proofErr w:type="spellStart"/>
      <w:r>
        <w:t>白虎通義</w:t>
      </w:r>
      <w:proofErr w:type="spellEnd"/>
      <w:r>
        <w:rPr>
          <w:rFonts w:eastAsia="宋体" w:hint="eastAsia"/>
          <w:lang w:eastAsia="zh-CN"/>
        </w:rPr>
        <w:t>》</w:t>
      </w:r>
      <w:r>
        <w:t>，</w:t>
      </w:r>
      <w:r>
        <w:rPr>
          <w:rFonts w:eastAsia="宋体" w:hint="eastAsia"/>
          <w:lang w:eastAsia="zh-CN"/>
        </w:rPr>
        <w:t>《</w:t>
      </w:r>
      <w:proofErr w:type="spellStart"/>
      <w:r>
        <w:t>崇文總目</w:t>
      </w:r>
      <w:proofErr w:type="spellEnd"/>
      <w:r>
        <w:rPr>
          <w:rFonts w:eastAsia="宋体" w:hint="eastAsia"/>
          <w:lang w:eastAsia="zh-CN"/>
        </w:rPr>
        <w:t>》</w:t>
      </w:r>
      <w:r>
        <w:t>作</w:t>
      </w:r>
      <w:r>
        <w:rPr>
          <w:rFonts w:eastAsia="宋体" w:hint="eastAsia"/>
          <w:lang w:eastAsia="zh-CN"/>
        </w:rPr>
        <w:t>《</w:t>
      </w:r>
      <w:proofErr w:type="spellStart"/>
      <w:r>
        <w:t>白虎通德論</w:t>
      </w:r>
      <w:proofErr w:type="spellEnd"/>
      <w:r>
        <w:rPr>
          <w:rFonts w:eastAsia="宋体" w:hint="eastAsia"/>
          <w:lang w:eastAsia="zh-CN"/>
        </w:rPr>
        <w:t>》</w:t>
      </w:r>
      <w:r>
        <w:t>。</w:t>
      </w:r>
      <w:proofErr w:type="spellStart"/>
      <w:r>
        <w:t>二卷，漢班固撰</w:t>
      </w:r>
      <w:proofErr w:type="spellEnd"/>
    </w:p>
    <w:p w14:paraId="4DFA0DAF" w14:textId="77777777" w:rsidR="007A29CB" w:rsidRDefault="00000000">
      <w:proofErr w:type="spellStart"/>
      <w:r>
        <w:t>語出卷下</w:t>
      </w:r>
      <w:proofErr w:type="spellEnd"/>
      <w:r>
        <w:rPr>
          <w:rFonts w:eastAsia="宋体" w:hint="eastAsia"/>
          <w:lang w:eastAsia="zh-CN"/>
        </w:rPr>
        <w:t>《</w:t>
      </w:r>
      <w:proofErr w:type="spellStart"/>
      <w:r>
        <w:t>姓名</w:t>
      </w:r>
      <w:proofErr w:type="spellEnd"/>
      <w:r>
        <w:rPr>
          <w:rFonts w:eastAsia="宋体" w:hint="eastAsia"/>
          <w:lang w:eastAsia="zh-CN"/>
        </w:rPr>
        <w:t>》</w:t>
      </w:r>
      <w:r>
        <w:t>篇</w:t>
      </w:r>
    </w:p>
    <w:p w14:paraId="0CEBDC4D" w14:textId="77777777" w:rsidR="007A29CB" w:rsidRDefault="00000000">
      <w:r>
        <w:rPr>
          <w:rFonts w:eastAsia="宋体" w:hint="eastAsia"/>
          <w:lang w:eastAsia="zh-CN"/>
        </w:rPr>
        <w:t>【</w:t>
      </w:r>
      <w:r>
        <w:t>二</w:t>
      </w:r>
      <w:r>
        <w:rPr>
          <w:rFonts w:eastAsia="宋体" w:hint="eastAsia"/>
          <w:lang w:eastAsia="zh-CN"/>
        </w:rPr>
        <w:t>】</w:t>
      </w:r>
      <w:proofErr w:type="spellStart"/>
      <w:r>
        <w:t>五體，指古人名與字之義類</w:t>
      </w:r>
      <w:proofErr w:type="spellEnd"/>
    </w:p>
    <w:p w14:paraId="4F6F34C3" w14:textId="77777777" w:rsidR="007A29CB" w:rsidRDefault="00000000">
      <w:proofErr w:type="gramStart"/>
      <w:r>
        <w:rPr>
          <w:rFonts w:eastAsia="宋体" w:hint="eastAsia"/>
          <w:lang w:eastAsia="zh-CN"/>
        </w:rPr>
        <w:t>【</w:t>
      </w:r>
      <w:proofErr w:type="spellStart"/>
      <w:proofErr w:type="gramEnd"/>
      <w:r>
        <w:t>三一六例，指古人名與字字面之聯繫。由六例而推五體，名與字之音義聯繫</w:t>
      </w:r>
      <w:proofErr w:type="gramStart"/>
      <w:r>
        <w:t>一</w:t>
      </w:r>
      <w:proofErr w:type="gramEnd"/>
      <w:r>
        <w:t>目瞭然，詳舒</w:t>
      </w:r>
      <w:proofErr w:type="gramStart"/>
      <w:r>
        <w:t>懷</w:t>
      </w:r>
      <w:proofErr w:type="spellEnd"/>
      <w:r>
        <w:rPr>
          <w:rFonts w:eastAsia="宋体" w:hint="eastAsia"/>
          <w:lang w:eastAsia="zh-CN"/>
        </w:rPr>
        <w:t>《</w:t>
      </w:r>
      <w:proofErr w:type="gramEnd"/>
      <w:r>
        <w:t>高</w:t>
      </w:r>
    </w:p>
    <w:p w14:paraId="7847FEEB" w14:textId="77777777" w:rsidR="007A29CB" w:rsidRDefault="00000000">
      <w:proofErr w:type="spellStart"/>
      <w:r>
        <w:t>郵王氏父子學術初探</w:t>
      </w:r>
      <w:proofErr w:type="spellEnd"/>
      <w:proofErr w:type="gramStart"/>
      <w:r>
        <w:rPr>
          <w:rFonts w:eastAsia="宋体" w:hint="eastAsia"/>
          <w:lang w:eastAsia="zh-CN"/>
        </w:rPr>
        <w:t>》</w:t>
      </w:r>
      <w:proofErr w:type="spellStart"/>
      <w:proofErr w:type="gramEnd"/>
      <w:r>
        <w:t>第一章</w:t>
      </w:r>
      <w:proofErr w:type="spellEnd"/>
    </w:p>
    <w:p w14:paraId="7D0B74A7" w14:textId="77777777" w:rsidR="007A29CB" w:rsidRDefault="00000000">
      <w:pPr>
        <w:rPr>
          <w:rFonts w:eastAsia="宋体"/>
          <w:lang w:eastAsia="zh-CN"/>
        </w:rPr>
      </w:pPr>
      <w:proofErr w:type="spellStart"/>
      <w:r>
        <w:t>經義述聞序</w:t>
      </w:r>
      <w:proofErr w:type="spellEnd"/>
      <w:r>
        <w:rPr>
          <w:rFonts w:eastAsia="宋体" w:hint="eastAsia"/>
          <w:lang w:eastAsia="zh-CN"/>
        </w:rPr>
        <w:t>【</w:t>
      </w:r>
    </w:p>
    <w:p w14:paraId="3B873177" w14:textId="77777777" w:rsidR="007A29CB" w:rsidRDefault="00000000">
      <w:proofErr w:type="spellStart"/>
      <w:r>
        <w:t>引之受性檮昧，少從師讀經，裁能絶句，而不得其解。既乃溺於舉子業</w:t>
      </w:r>
      <w:proofErr w:type="spellEnd"/>
      <w:r>
        <w:rPr>
          <w:rFonts w:eastAsia="宋体" w:hint="eastAsia"/>
          <w:lang w:eastAsia="zh-CN"/>
        </w:rPr>
        <w:t>【</w:t>
      </w:r>
      <w:proofErr w:type="spellStart"/>
      <w:r>
        <w:t>D</w:t>
      </w:r>
      <w:r>
        <w:t>，旦夕不</w:t>
      </w:r>
      <w:proofErr w:type="spellEnd"/>
    </w:p>
    <w:p w14:paraId="4C817361" w14:textId="77777777" w:rsidR="007A29CB" w:rsidRDefault="00000000">
      <w:proofErr w:type="spellStart"/>
      <w:r>
        <w:t>輟，雖有經訓未及搜討也。年廿一應順天鄉試不中式而歸亟求</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r>
        <w:t>音</w:t>
      </w:r>
    </w:p>
    <w:p w14:paraId="1D341F37" w14:textId="77777777" w:rsidR="007A29CB" w:rsidRDefault="00000000">
      <w:proofErr w:type="spellStart"/>
      <w:r>
        <w:t>學五</w:t>
      </w:r>
      <w:proofErr w:type="gramStart"/>
      <w:r>
        <w:t>書</w:t>
      </w:r>
      <w:proofErr w:type="spellEnd"/>
      <w:r>
        <w:rPr>
          <w:rFonts w:eastAsia="宋体" w:hint="eastAsia"/>
          <w:lang w:eastAsia="zh-CN"/>
        </w:rPr>
        <w:t>》</w:t>
      </w:r>
      <w:proofErr w:type="spellStart"/>
      <w:proofErr w:type="gramEnd"/>
      <w:r>
        <w:t>讀之，乃知有所謂聲音、文字、詁訓者。越四年，而復入都，以己所見，質疑於大人</w:t>
      </w:r>
      <w:proofErr w:type="spellEnd"/>
    </w:p>
    <w:p w14:paraId="739E45B0" w14:textId="77777777" w:rsidR="007A29CB" w:rsidRDefault="00000000">
      <w:proofErr w:type="spellStart"/>
      <w:r>
        <w:t>前。</w:t>
      </w:r>
      <w:proofErr w:type="gramStart"/>
      <w:r>
        <w:t>大人則喜曰</w:t>
      </w:r>
      <w:proofErr w:type="spellEnd"/>
      <w:r>
        <w:rPr>
          <w:rFonts w:eastAsia="宋体" w:hint="eastAsia"/>
          <w:lang w:eastAsia="zh-CN"/>
        </w:rPr>
        <w:t>“</w:t>
      </w:r>
      <w:proofErr w:type="spellStart"/>
      <w:proofErr w:type="gramEnd"/>
      <w:r>
        <w:t>乃今可以傳吾學矣</w:t>
      </w:r>
      <w:proofErr w:type="spellEnd"/>
      <w:r>
        <w:t>。</w:t>
      </w:r>
      <w:r>
        <w:rPr>
          <w:rFonts w:eastAsia="宋体" w:hint="eastAsia"/>
          <w:lang w:eastAsia="zh-CN"/>
        </w:rPr>
        <w:t>”</w:t>
      </w:r>
      <w:proofErr w:type="spellStart"/>
      <w:r>
        <w:t>遂語以古韻廿一部之分合</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諧聲之義例</w:t>
      </w:r>
      <w:proofErr w:type="spellEnd"/>
    </w:p>
    <w:p w14:paraId="19E4606F" w14:textId="77777777" w:rsidR="007A29CB" w:rsidRDefault="00000000">
      <w:pPr>
        <w:rPr>
          <w:lang w:eastAsia="zh-CN"/>
        </w:rPr>
      </w:pPr>
      <w:r>
        <w:rPr>
          <w:lang w:eastAsia="zh-CN"/>
        </w:rPr>
        <w:lastRenderedPageBreak/>
        <w:t>【第</w:t>
      </w:r>
      <w:r>
        <w:rPr>
          <w:lang w:eastAsia="zh-CN"/>
        </w:rPr>
        <w:t>52</w:t>
      </w:r>
      <w:r>
        <w:rPr>
          <w:lang w:eastAsia="zh-CN"/>
        </w:rPr>
        <w:t>页】</w:t>
      </w:r>
    </w:p>
    <w:p w14:paraId="69544096" w14:textId="77777777" w:rsidR="007A29CB" w:rsidRDefault="00000000">
      <w:pPr>
        <w:rPr>
          <w:lang w:eastAsia="zh-CN"/>
        </w:rPr>
      </w:pPr>
      <w:r>
        <w:rPr>
          <w:rFonts w:eastAsia="宋体" w:hint="eastAsia"/>
          <w:lang w:eastAsia="zh-CN"/>
        </w:rPr>
        <w:t>《</w:t>
      </w:r>
      <w:r>
        <w:rPr>
          <w:lang w:eastAsia="zh-CN"/>
        </w:rPr>
        <w:t>爾雅</w:t>
      </w:r>
      <w:r>
        <w:rPr>
          <w:rFonts w:eastAsia="宋体" w:hint="eastAsia"/>
          <w:lang w:eastAsia="zh-CN"/>
        </w:rPr>
        <w:t>》</w:t>
      </w:r>
      <w:r>
        <w:rPr>
          <w:lang w:eastAsia="zh-CN"/>
        </w:rPr>
        <w:t>、</w:t>
      </w:r>
      <w:r>
        <w:rPr>
          <w:rFonts w:eastAsia="宋体" w:hint="eastAsia"/>
          <w:lang w:eastAsia="zh-CN"/>
        </w:rPr>
        <w:t>《</w:t>
      </w:r>
      <w:r>
        <w:rPr>
          <w:lang w:eastAsia="zh-CN"/>
        </w:rPr>
        <w:t>方言</w:t>
      </w:r>
      <w:r>
        <w:rPr>
          <w:rFonts w:eastAsia="宋体" w:hint="eastAsia"/>
          <w:lang w:eastAsia="zh-CN"/>
        </w:rPr>
        <w:t>》</w:t>
      </w:r>
      <w:r>
        <w:rPr>
          <w:lang w:eastAsia="zh-CN"/>
        </w:rPr>
        <w:t>及漢代經師詁訓之本原。大人曰：</w:t>
      </w:r>
      <w:r>
        <w:rPr>
          <w:rFonts w:eastAsia="宋体" w:hint="eastAsia"/>
          <w:lang w:eastAsia="zh-CN"/>
        </w:rPr>
        <w:t>“</w:t>
      </w:r>
      <w:r>
        <w:rPr>
          <w:lang w:eastAsia="zh-CN"/>
        </w:rPr>
        <w:t>詁訓之指，存乎聲音。字之聲同、聲</w:t>
      </w:r>
    </w:p>
    <w:p w14:paraId="603EB885" w14:textId="77777777" w:rsidR="007A29CB" w:rsidRDefault="00000000">
      <w:pPr>
        <w:rPr>
          <w:lang w:eastAsia="zh-CN"/>
        </w:rPr>
      </w:pPr>
      <w:r>
        <w:rPr>
          <w:lang w:eastAsia="zh-CN"/>
        </w:rPr>
        <w:t>近者，經</w:t>
      </w:r>
      <w:proofErr w:type="gramStart"/>
      <w:r>
        <w:rPr>
          <w:lang w:eastAsia="zh-CN"/>
        </w:rPr>
        <w:t>傳</w:t>
      </w:r>
      <w:proofErr w:type="gramEnd"/>
      <w:r>
        <w:rPr>
          <w:lang w:eastAsia="zh-CN"/>
        </w:rPr>
        <w:t>往往假借。學者以聲求義，破其假借之字，而讀以本字，則</w:t>
      </w:r>
      <w:proofErr w:type="gramStart"/>
      <w:r>
        <w:rPr>
          <w:lang w:eastAsia="zh-CN"/>
        </w:rPr>
        <w:t>涣然</w:t>
      </w:r>
      <w:proofErr w:type="gramEnd"/>
      <w:r>
        <w:rPr>
          <w:lang w:eastAsia="zh-CN"/>
        </w:rPr>
        <w:t>冰釋。如其假</w:t>
      </w:r>
    </w:p>
    <w:p w14:paraId="6139B416" w14:textId="77777777" w:rsidR="007A29CB" w:rsidRDefault="00000000">
      <w:pPr>
        <w:rPr>
          <w:lang w:eastAsia="zh-CN"/>
        </w:rPr>
      </w:pPr>
      <w:r>
        <w:rPr>
          <w:lang w:eastAsia="zh-CN"/>
        </w:rPr>
        <w:t>借之字而强爲之解，則詰籟爲病矣。</w:t>
      </w:r>
      <w:proofErr w:type="gramStart"/>
      <w:r>
        <w:rPr>
          <w:lang w:eastAsia="zh-CN"/>
        </w:rPr>
        <w:t>故毛公</w:t>
      </w:r>
      <w:proofErr w:type="gramEnd"/>
      <w:r>
        <w:rPr>
          <w:rFonts w:eastAsia="宋体" w:hint="eastAsia"/>
          <w:lang w:eastAsia="zh-CN"/>
        </w:rPr>
        <w:t>《</w:t>
      </w:r>
      <w:r>
        <w:rPr>
          <w:lang w:eastAsia="zh-CN"/>
        </w:rPr>
        <w:t>詩傳</w:t>
      </w:r>
      <w:r>
        <w:rPr>
          <w:rFonts w:eastAsia="宋体" w:hint="eastAsia"/>
          <w:lang w:eastAsia="zh-CN"/>
        </w:rPr>
        <w:t>》</w:t>
      </w:r>
      <w:r>
        <w:rPr>
          <w:lang w:eastAsia="zh-CN"/>
        </w:rPr>
        <w:t>多易假借之字，而訓以本字，已開改讀</w:t>
      </w:r>
    </w:p>
    <w:p w14:paraId="7DBE8DCD" w14:textId="77777777" w:rsidR="007A29CB" w:rsidRDefault="00000000">
      <w:proofErr w:type="spellStart"/>
      <w:r>
        <w:t>之先。至康成箋</w:t>
      </w:r>
      <w:proofErr w:type="spellEnd"/>
      <w:r>
        <w:rPr>
          <w:rFonts w:eastAsia="宋体" w:hint="eastAsia"/>
          <w:lang w:eastAsia="zh-CN"/>
        </w:rPr>
        <w:t>《</w:t>
      </w:r>
      <w:r>
        <w:t>詩</w:t>
      </w:r>
      <w:r>
        <w:rPr>
          <w:rFonts w:eastAsia="宋体" w:hint="eastAsia"/>
          <w:lang w:eastAsia="zh-CN"/>
        </w:rPr>
        <w:t>》</w:t>
      </w:r>
      <w:r>
        <w:t>注</w:t>
      </w:r>
      <w:r>
        <w:rPr>
          <w:rFonts w:eastAsia="宋体" w:hint="eastAsia"/>
          <w:lang w:eastAsia="zh-CN"/>
        </w:rPr>
        <w:t>《</w:t>
      </w:r>
      <w:r>
        <w:t>禮</w:t>
      </w:r>
      <w:r>
        <w:rPr>
          <w:rFonts w:eastAsia="宋体" w:hint="eastAsia"/>
          <w:lang w:eastAsia="zh-CN"/>
        </w:rPr>
        <w:t>》</w:t>
      </w:r>
      <w:r>
        <w:t>，</w:t>
      </w:r>
      <w:proofErr w:type="spellStart"/>
      <w:r>
        <w:t>婁云某讀爲某，而假借之例大明。後人或病康成破字者，不</w:t>
      </w:r>
      <w:proofErr w:type="spellEnd"/>
    </w:p>
    <w:p w14:paraId="1252DB33" w14:textId="77777777" w:rsidR="007A29CB" w:rsidRDefault="00000000">
      <w:proofErr w:type="spellStart"/>
      <w:r>
        <w:t>知古字之多假借也</w:t>
      </w:r>
      <w:proofErr w:type="spellEnd"/>
      <w:r>
        <w:t>。</w:t>
      </w:r>
      <w:r>
        <w:rPr>
          <w:rFonts w:eastAsia="宋体" w:hint="eastAsia"/>
          <w:lang w:eastAsia="zh-CN"/>
        </w:rPr>
        <w:t>”</w:t>
      </w:r>
      <w:proofErr w:type="spellStart"/>
      <w:r>
        <w:t>大人又曰</w:t>
      </w:r>
      <w:proofErr w:type="spellEnd"/>
      <w:r>
        <w:t>：</w:t>
      </w:r>
      <w:r>
        <w:rPr>
          <w:rFonts w:eastAsia="宋体" w:hint="eastAsia"/>
          <w:lang w:eastAsia="zh-CN"/>
        </w:rPr>
        <w:t>“</w:t>
      </w:r>
      <w:proofErr w:type="spellStart"/>
      <w:r>
        <w:t>説經者，期</w:t>
      </w:r>
      <w:proofErr w:type="gramStart"/>
      <w:r>
        <w:t>於</w:t>
      </w:r>
      <w:proofErr w:type="gramEnd"/>
      <w:r>
        <w:t>得經意而已。前人傳注不皆合於經，則擇</w:t>
      </w:r>
      <w:proofErr w:type="spellEnd"/>
    </w:p>
    <w:p w14:paraId="0FAFF265" w14:textId="77777777" w:rsidR="007A29CB" w:rsidRDefault="00000000">
      <w:pPr>
        <w:rPr>
          <w:lang w:eastAsia="zh-CN"/>
        </w:rPr>
      </w:pPr>
      <w:r>
        <w:rPr>
          <w:lang w:eastAsia="zh-CN"/>
        </w:rPr>
        <w:t>其合經者</w:t>
      </w:r>
      <w:proofErr w:type="gramStart"/>
      <w:r>
        <w:rPr>
          <w:lang w:eastAsia="zh-CN"/>
        </w:rPr>
        <w:t>從</w:t>
      </w:r>
      <w:proofErr w:type="gramEnd"/>
      <w:r>
        <w:rPr>
          <w:lang w:eastAsia="zh-CN"/>
        </w:rPr>
        <w:t>之；其皆不合，則以己意逆經意，而</w:t>
      </w:r>
      <w:proofErr w:type="gramStart"/>
      <w:r>
        <w:rPr>
          <w:lang w:eastAsia="zh-CN"/>
        </w:rPr>
        <w:t>參</w:t>
      </w:r>
      <w:proofErr w:type="gramEnd"/>
      <w:r>
        <w:rPr>
          <w:lang w:eastAsia="zh-CN"/>
        </w:rPr>
        <w:t>之他經，證以成訓，雖别爲之説，亦無不</w:t>
      </w:r>
    </w:p>
    <w:p w14:paraId="6BF2CF60" w14:textId="77777777" w:rsidR="007A29CB" w:rsidRDefault="00000000">
      <w:proofErr w:type="spellStart"/>
      <w:r>
        <w:t>可。必欲專守一家，無少出入，則何邵公之墨守見伐於康成者矣</w:t>
      </w:r>
      <w:proofErr w:type="spellEnd"/>
      <w:proofErr w:type="gramStart"/>
      <w:r>
        <w:t>。</w:t>
      </w:r>
      <w:r>
        <w:rPr>
          <w:rFonts w:eastAsia="宋体" w:hint="eastAsia"/>
          <w:lang w:eastAsia="zh-CN"/>
        </w:rPr>
        <w:t>”</w:t>
      </w:r>
      <w:proofErr w:type="spellStart"/>
      <w:r>
        <w:t>故大人之治經也</w:t>
      </w:r>
      <w:proofErr w:type="gramEnd"/>
      <w:r>
        <w:t>，諸説</w:t>
      </w:r>
      <w:proofErr w:type="spellEnd"/>
    </w:p>
    <w:p w14:paraId="5D0A890A" w14:textId="77777777" w:rsidR="007A29CB" w:rsidRDefault="00000000">
      <w:proofErr w:type="spellStart"/>
      <w:r>
        <w:t>並列則求其是，字有假借則改其讀</w:t>
      </w:r>
      <w:proofErr w:type="spellEnd"/>
      <w:r>
        <w:t>。</w:t>
      </w:r>
      <w:r>
        <w:rPr>
          <w:lang w:eastAsia="zh-CN"/>
        </w:rPr>
        <w:t>蓋孰於漢學之門户，而不囿於漢學之藩籬者也。</w:t>
      </w:r>
      <w:r>
        <w:t>引</w:t>
      </w:r>
    </w:p>
    <w:p w14:paraId="78382583" w14:textId="77777777" w:rsidR="007A29CB" w:rsidRDefault="00000000">
      <w:proofErr w:type="spellStart"/>
      <w:r>
        <w:t>之過庭之日，謹録所聞於大人者以爲圭臬，日積月累，遂成卷帙。既又由大人之説觸類推</w:t>
      </w:r>
      <w:proofErr w:type="spellEnd"/>
    </w:p>
    <w:p w14:paraId="1D040D7A" w14:textId="77777777" w:rsidR="007A29CB" w:rsidRDefault="00000000">
      <w:proofErr w:type="spellStart"/>
      <w:r>
        <w:t>之，而見古人之詁訓有後人所未能發明者，亦有必當補正者；其字之假借，有必當改讀</w:t>
      </w:r>
      <w:proofErr w:type="spellEnd"/>
    </w:p>
    <w:p w14:paraId="3F85B09A" w14:textId="77777777" w:rsidR="007A29CB" w:rsidRDefault="00000000">
      <w:pPr>
        <w:rPr>
          <w:rFonts w:eastAsia="宋体"/>
          <w:lang w:eastAsia="zh-CN"/>
        </w:rPr>
      </w:pPr>
      <w:proofErr w:type="spellStart"/>
      <w:r>
        <w:t>者。不揆愚陋，輒取一隅之見附於卷中，命曰</w:t>
      </w:r>
      <w:proofErr w:type="spellEnd"/>
      <w:r>
        <w:rPr>
          <w:rFonts w:eastAsia="宋体" w:hint="eastAsia"/>
          <w:lang w:eastAsia="zh-CN"/>
        </w:rPr>
        <w:t>《</w:t>
      </w:r>
      <w:proofErr w:type="spellStart"/>
      <w:r>
        <w:t>經義述聞</w:t>
      </w:r>
      <w:proofErr w:type="spellEnd"/>
      <w:r>
        <w:rPr>
          <w:rFonts w:eastAsia="宋体" w:hint="eastAsia"/>
          <w:lang w:eastAsia="zh-CN"/>
        </w:rPr>
        <w:t>》</w:t>
      </w:r>
      <w:r>
        <w:t>，</w:t>
      </w:r>
      <w:proofErr w:type="spellStart"/>
      <w:r>
        <w:t>以志義方之訓。凡所説</w:t>
      </w:r>
      <w:proofErr w:type="spellEnd"/>
      <w:r>
        <w:rPr>
          <w:rFonts w:eastAsia="宋体" w:hint="eastAsia"/>
          <w:lang w:eastAsia="zh-CN"/>
        </w:rPr>
        <w:t>《</w:t>
      </w:r>
      <w:r>
        <w:t>易</w:t>
      </w:r>
      <w:r>
        <w:rPr>
          <w:rFonts w:eastAsia="宋体" w:hint="eastAsia"/>
          <w:lang w:eastAsia="zh-CN"/>
        </w:rPr>
        <w:t>》</w:t>
      </w:r>
    </w:p>
    <w:p w14:paraId="06D4CF07" w14:textId="77777777" w:rsidR="007A29CB" w:rsidRDefault="00000000">
      <w:pPr>
        <w:rPr>
          <w:lang w:eastAsia="zh-CN"/>
        </w:rPr>
      </w:pPr>
      <w:r>
        <w:rPr>
          <w:rFonts w:eastAsia="宋体" w:hint="eastAsia"/>
          <w:lang w:eastAsia="zh-CN"/>
        </w:rPr>
        <w:t>《</w:t>
      </w:r>
      <w:r>
        <w:rPr>
          <w:lang w:eastAsia="zh-CN"/>
        </w:rPr>
        <w:t>書</w:t>
      </w:r>
      <w:r>
        <w:rPr>
          <w:rFonts w:eastAsia="宋体" w:hint="eastAsia"/>
          <w:lang w:eastAsia="zh-CN"/>
        </w:rPr>
        <w:t>》</w:t>
      </w:r>
      <w:r>
        <w:rPr>
          <w:lang w:eastAsia="zh-CN"/>
        </w:rPr>
        <w:t>、</w:t>
      </w:r>
      <w:r>
        <w:rPr>
          <w:rFonts w:eastAsia="宋体" w:hint="eastAsia"/>
          <w:lang w:eastAsia="zh-CN"/>
        </w:rPr>
        <w:t>《</w:t>
      </w:r>
      <w:r>
        <w:rPr>
          <w:lang w:eastAsia="zh-CN"/>
        </w:rPr>
        <w:t>詩</w:t>
      </w:r>
      <w:r>
        <w:rPr>
          <w:rFonts w:eastAsia="宋体" w:hint="eastAsia"/>
          <w:lang w:eastAsia="zh-CN"/>
        </w:rPr>
        <w:t>》</w:t>
      </w:r>
      <w:r>
        <w:rPr>
          <w:lang w:eastAsia="zh-CN"/>
        </w:rPr>
        <w:t>、</w:t>
      </w:r>
      <w:r>
        <w:rPr>
          <w:rFonts w:eastAsia="宋体" w:hint="eastAsia"/>
          <w:lang w:eastAsia="zh-CN"/>
        </w:rPr>
        <w:t>《</w:t>
      </w:r>
      <w:r>
        <w:rPr>
          <w:lang w:eastAsia="zh-CN"/>
        </w:rPr>
        <w:t>周官</w:t>
      </w:r>
      <w:r>
        <w:rPr>
          <w:rFonts w:eastAsia="宋体" w:hint="eastAsia"/>
          <w:lang w:eastAsia="zh-CN"/>
        </w:rPr>
        <w:t>》</w:t>
      </w:r>
      <w:r>
        <w:rPr>
          <w:lang w:eastAsia="zh-CN"/>
        </w:rPr>
        <w:t>、</w:t>
      </w:r>
      <w:r>
        <w:rPr>
          <w:rFonts w:eastAsia="宋体" w:hint="eastAsia"/>
          <w:lang w:eastAsia="zh-CN"/>
        </w:rPr>
        <w:t>《</w:t>
      </w:r>
      <w:r>
        <w:rPr>
          <w:lang w:eastAsia="zh-CN"/>
        </w:rPr>
        <w:t>儀禮</w:t>
      </w:r>
      <w:r>
        <w:rPr>
          <w:rFonts w:eastAsia="宋体" w:hint="eastAsia"/>
          <w:lang w:eastAsia="zh-CN"/>
        </w:rPr>
        <w:t>》</w:t>
      </w:r>
      <w:r>
        <w:rPr>
          <w:lang w:eastAsia="zh-CN"/>
        </w:rPr>
        <w:t>、大小戴</w:t>
      </w:r>
      <w:r>
        <w:rPr>
          <w:rFonts w:eastAsia="宋体" w:hint="eastAsia"/>
          <w:lang w:eastAsia="zh-CN"/>
        </w:rPr>
        <w:t>《</w:t>
      </w:r>
      <w:r>
        <w:rPr>
          <w:lang w:eastAsia="zh-CN"/>
        </w:rPr>
        <w:t>記</w:t>
      </w:r>
      <w:r>
        <w:rPr>
          <w:rFonts w:eastAsia="宋体" w:hint="eastAsia"/>
          <w:lang w:eastAsia="zh-CN"/>
        </w:rPr>
        <w:t>》</w:t>
      </w:r>
      <w:r>
        <w:rPr>
          <w:lang w:eastAsia="zh-CN"/>
        </w:rPr>
        <w:t>、</w:t>
      </w:r>
      <w:r>
        <w:rPr>
          <w:rFonts w:eastAsia="宋体" w:hint="eastAsia"/>
          <w:lang w:eastAsia="zh-CN"/>
        </w:rPr>
        <w:t>《</w:t>
      </w:r>
      <w:r>
        <w:rPr>
          <w:lang w:eastAsia="zh-CN"/>
        </w:rPr>
        <w:t>春秋</w:t>
      </w:r>
      <w:r>
        <w:rPr>
          <w:rFonts w:eastAsia="宋体" w:hint="eastAsia"/>
          <w:lang w:eastAsia="zh-CN"/>
        </w:rPr>
        <w:t>》</w:t>
      </w:r>
      <w:r>
        <w:rPr>
          <w:lang w:eastAsia="zh-CN"/>
        </w:rPr>
        <w:t>内外</w:t>
      </w:r>
      <w:proofErr w:type="gramStart"/>
      <w:r>
        <w:rPr>
          <w:lang w:eastAsia="zh-CN"/>
        </w:rPr>
        <w:t>傳</w:t>
      </w:r>
      <w:proofErr w:type="gramEnd"/>
      <w:r>
        <w:rPr>
          <w:lang w:eastAsia="zh-CN"/>
        </w:rPr>
        <w:t>、</w:t>
      </w:r>
      <w:r>
        <w:rPr>
          <w:rFonts w:eastAsia="宋体" w:hint="eastAsia"/>
          <w:lang w:eastAsia="zh-CN"/>
        </w:rPr>
        <w:t>《</w:t>
      </w:r>
      <w:r>
        <w:rPr>
          <w:lang w:eastAsia="zh-CN"/>
        </w:rPr>
        <w:t>公羊</w:t>
      </w:r>
      <w:r>
        <w:rPr>
          <w:rFonts w:eastAsia="宋体" w:hint="eastAsia"/>
          <w:lang w:eastAsia="zh-CN"/>
        </w:rPr>
        <w:t>》</w:t>
      </w:r>
      <w:r>
        <w:rPr>
          <w:lang w:eastAsia="zh-CN"/>
        </w:rPr>
        <w:t>、</w:t>
      </w:r>
      <w:r>
        <w:rPr>
          <w:rFonts w:eastAsia="宋体" w:hint="eastAsia"/>
          <w:lang w:eastAsia="zh-CN"/>
        </w:rPr>
        <w:t>《</w:t>
      </w:r>
      <w:r>
        <w:rPr>
          <w:lang w:eastAsia="zh-CN"/>
        </w:rPr>
        <w:t>榖梁傳</w:t>
      </w:r>
      <w:r>
        <w:rPr>
          <w:rFonts w:eastAsia="宋体" w:hint="eastAsia"/>
          <w:lang w:eastAsia="zh-CN"/>
        </w:rPr>
        <w:t>》</w:t>
      </w:r>
      <w:r>
        <w:rPr>
          <w:lang w:eastAsia="zh-CN"/>
        </w:rPr>
        <w:t>、</w:t>
      </w:r>
      <w:r>
        <w:rPr>
          <w:rFonts w:eastAsia="宋体" w:hint="eastAsia"/>
          <w:lang w:eastAsia="zh-CN"/>
        </w:rPr>
        <w:t>《</w:t>
      </w:r>
      <w:r>
        <w:rPr>
          <w:lang w:eastAsia="zh-CN"/>
        </w:rPr>
        <w:t>爾雅</w:t>
      </w:r>
      <w:r>
        <w:rPr>
          <w:rFonts w:eastAsia="宋体" w:hint="eastAsia"/>
          <w:lang w:eastAsia="zh-CN"/>
        </w:rPr>
        <w:t>》</w:t>
      </w:r>
      <w:r>
        <w:rPr>
          <w:lang w:eastAsia="zh-CN"/>
        </w:rPr>
        <w:t>皆依</w:t>
      </w:r>
    </w:p>
    <w:p w14:paraId="2D16F32C" w14:textId="77777777" w:rsidR="007A29CB" w:rsidRDefault="00000000">
      <w:proofErr w:type="spellStart"/>
      <w:r>
        <w:t>類編次。其所未竟</w:t>
      </w:r>
      <w:proofErr w:type="spellEnd"/>
    </w:p>
    <w:p w14:paraId="647B983A" w14:textId="77777777" w:rsidR="007A29CB" w:rsidRDefault="00000000">
      <w:proofErr w:type="spellStart"/>
      <w:r>
        <w:t>歸之續編。亦欲當世大才通人，糾而正之，以袪煩惑云爾</w:t>
      </w:r>
      <w:proofErr w:type="spellEnd"/>
    </w:p>
    <w:p w14:paraId="748BE094" w14:textId="77777777" w:rsidR="007A29CB" w:rsidRDefault="00000000">
      <w:pPr>
        <w:rPr>
          <w:lang w:eastAsia="zh-CN"/>
        </w:rPr>
      </w:pPr>
      <w:r>
        <w:rPr>
          <w:lang w:eastAsia="zh-CN"/>
        </w:rPr>
        <w:t>【第</w:t>
      </w:r>
      <w:r>
        <w:rPr>
          <w:lang w:eastAsia="zh-CN"/>
        </w:rPr>
        <w:t>53</w:t>
      </w:r>
      <w:r>
        <w:rPr>
          <w:lang w:eastAsia="zh-CN"/>
        </w:rPr>
        <w:t>页】</w:t>
      </w:r>
    </w:p>
    <w:p w14:paraId="3533831B" w14:textId="77777777" w:rsidR="007A29CB" w:rsidRDefault="00000000">
      <w:pPr>
        <w:rPr>
          <w:lang w:eastAsia="zh-CN"/>
        </w:rPr>
      </w:pPr>
      <w:r>
        <w:rPr>
          <w:lang w:eastAsia="zh-CN"/>
        </w:rPr>
        <w:t>經義述聞自序</w:t>
      </w:r>
    </w:p>
    <w:p w14:paraId="143967AC" w14:textId="77777777" w:rsidR="007A29CB" w:rsidRDefault="00000000">
      <w:pPr>
        <w:rPr>
          <w:rFonts w:eastAsia="宋体"/>
          <w:lang w:eastAsia="zh-CN"/>
        </w:rPr>
      </w:pPr>
      <w:r>
        <w:rPr>
          <w:lang w:eastAsia="zh-CN"/>
        </w:rPr>
        <w:t>五</w:t>
      </w:r>
      <w:r>
        <w:rPr>
          <w:rFonts w:eastAsia="宋体" w:hint="eastAsia"/>
          <w:lang w:eastAsia="zh-CN"/>
        </w:rPr>
        <w:t>】</w:t>
      </w:r>
    </w:p>
    <w:p w14:paraId="794AE22F" w14:textId="77777777" w:rsidR="007A29CB" w:rsidRDefault="00000000">
      <w:proofErr w:type="spellStart"/>
      <w:r>
        <w:t>引之學識黭淺，無能研綜。旦夕趨庭，聞大人講授經義，退則録之，終然成帙，命曰</w:t>
      </w:r>
      <w:proofErr w:type="spellEnd"/>
    </w:p>
    <w:p w14:paraId="48D427D3" w14:textId="77777777" w:rsidR="007A29CB" w:rsidRDefault="00000000">
      <w:r>
        <w:rPr>
          <w:rFonts w:eastAsia="宋体" w:hint="eastAsia"/>
          <w:lang w:eastAsia="zh-CN"/>
        </w:rPr>
        <w:lastRenderedPageBreak/>
        <w:t>《</w:t>
      </w:r>
      <w:proofErr w:type="spellStart"/>
      <w:r>
        <w:t>經義述聞</w:t>
      </w:r>
      <w:proofErr w:type="spellEnd"/>
      <w:r>
        <w:rPr>
          <w:rFonts w:eastAsia="宋体" w:hint="eastAsia"/>
          <w:lang w:eastAsia="zh-CN"/>
        </w:rPr>
        <w:t>》</w:t>
      </w:r>
      <w:r>
        <w:t>。</w:t>
      </w:r>
      <w:proofErr w:type="spellStart"/>
      <w:r>
        <w:t>述聞者，述所聞於父也。其或往復緒言，觸類而長，檮昧之見，聞疑載疑，輒</w:t>
      </w:r>
      <w:proofErr w:type="spellEnd"/>
    </w:p>
    <w:p w14:paraId="0E08A225" w14:textId="77777777" w:rsidR="007A29CB" w:rsidRDefault="00000000">
      <w:proofErr w:type="spellStart"/>
      <w:r>
        <w:t>附篇中，以竢明哲。比物醜類，胥出義方之教，故不復自爲書云。嘉慶二年三月望日，高</w:t>
      </w:r>
      <w:proofErr w:type="spellEnd"/>
    </w:p>
    <w:p w14:paraId="7C412CC5" w14:textId="77777777" w:rsidR="007A29CB" w:rsidRDefault="00000000">
      <w:proofErr w:type="spellStart"/>
      <w:r>
        <w:t>郵王引之序</w:t>
      </w:r>
      <w:proofErr w:type="spellEnd"/>
      <w:r>
        <w:t>。</w:t>
      </w:r>
    </w:p>
    <w:p w14:paraId="6B5F7EC5"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98F397C" w14:textId="77777777" w:rsidR="007A29CB" w:rsidRDefault="00000000">
      <w:r>
        <w:t>前</w:t>
      </w:r>
      <w:r>
        <w:rPr>
          <w:rFonts w:eastAsia="宋体" w:hint="eastAsia"/>
          <w:lang w:eastAsia="zh-CN"/>
        </w:rPr>
        <w:t>《</w:t>
      </w:r>
      <w:r>
        <w:t>序</w:t>
      </w:r>
      <w:r>
        <w:rPr>
          <w:rFonts w:eastAsia="宋体" w:hint="eastAsia"/>
          <w:lang w:eastAsia="zh-CN"/>
        </w:rPr>
        <w:t>》</w:t>
      </w:r>
      <w:r>
        <w:t>在</w:t>
      </w:r>
      <w:r>
        <w:rPr>
          <w:rFonts w:eastAsia="宋体" w:hint="eastAsia"/>
          <w:lang w:eastAsia="zh-CN"/>
        </w:rPr>
        <w:t>《</w:t>
      </w:r>
      <w:proofErr w:type="spellStart"/>
      <w:r>
        <w:t>經義述聞</w:t>
      </w:r>
      <w:proofErr w:type="spellEnd"/>
      <w:r>
        <w:rPr>
          <w:rFonts w:eastAsia="宋体" w:hint="eastAsia"/>
          <w:lang w:eastAsia="zh-CN"/>
        </w:rPr>
        <w:t>》</w:t>
      </w:r>
      <w:proofErr w:type="spellStart"/>
      <w:r>
        <w:t>卷首，羅振玉輯入</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w:t>
      </w:r>
      <w:proofErr w:type="gramStart"/>
      <w:r>
        <w:t>後</w:t>
      </w:r>
      <w:proofErr w:type="spellEnd"/>
      <w:proofErr w:type="gramEnd"/>
      <w:r>
        <w:rPr>
          <w:rFonts w:eastAsia="宋体" w:hint="eastAsia"/>
          <w:lang w:eastAsia="zh-CN"/>
        </w:rPr>
        <w:t>《</w:t>
      </w:r>
      <w:proofErr w:type="spellStart"/>
      <w:r>
        <w:t>自序</w:t>
      </w:r>
      <w:proofErr w:type="spellEnd"/>
      <w:r>
        <w:rPr>
          <w:rFonts w:eastAsia="宋体" w:hint="eastAsia"/>
          <w:lang w:eastAsia="zh-CN"/>
        </w:rPr>
        <w:t>》</w:t>
      </w:r>
      <w:r>
        <w:t>載</w:t>
      </w:r>
      <w:proofErr w:type="gramStart"/>
      <w:r>
        <w:rPr>
          <w:rFonts w:eastAsia="宋体" w:hint="eastAsia"/>
          <w:lang w:eastAsia="zh-CN"/>
        </w:rPr>
        <w:t>《</w:t>
      </w:r>
      <w:proofErr w:type="spellStart"/>
      <w:proofErr w:type="gramEnd"/>
      <w:r>
        <w:t>王伯申文集補編</w:t>
      </w:r>
      <w:proofErr w:type="spellEnd"/>
    </w:p>
    <w:p w14:paraId="169D35DF" w14:textId="77777777" w:rsidR="007A29CB" w:rsidRDefault="00000000">
      <w:proofErr w:type="spellStart"/>
      <w:r>
        <w:t>卷上</w:t>
      </w:r>
      <w:proofErr w:type="spellEnd"/>
      <w:r>
        <w:t>。</w:t>
      </w:r>
    </w:p>
    <w:p w14:paraId="28286E1A"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21496DD"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經義述聞</w:t>
      </w:r>
      <w:proofErr w:type="spellEnd"/>
      <w:r>
        <w:rPr>
          <w:rFonts w:eastAsia="宋体" w:hint="eastAsia"/>
          <w:lang w:eastAsia="zh-CN"/>
        </w:rPr>
        <w:t>》</w:t>
      </w:r>
      <w:proofErr w:type="spellStart"/>
      <w:r>
        <w:t>家刻本有初刻、重刻之分。此</w:t>
      </w:r>
      <w:proofErr w:type="spellEnd"/>
      <w:r>
        <w:rPr>
          <w:rFonts w:eastAsia="宋体" w:hint="eastAsia"/>
          <w:lang w:eastAsia="zh-CN"/>
        </w:rPr>
        <w:t>《</w:t>
      </w:r>
      <w:r>
        <w:t>序</w:t>
      </w:r>
      <w:r>
        <w:rPr>
          <w:rFonts w:eastAsia="宋体" w:hint="eastAsia"/>
          <w:lang w:eastAsia="zh-CN"/>
        </w:rPr>
        <w:t>》</w:t>
      </w:r>
      <w:proofErr w:type="spellStart"/>
      <w:r>
        <w:t>爲重刻本</w:t>
      </w:r>
      <w:proofErr w:type="spellEnd"/>
      <w:r>
        <w:rPr>
          <w:rFonts w:eastAsia="宋体" w:hint="eastAsia"/>
          <w:lang w:eastAsia="zh-CN"/>
        </w:rPr>
        <w:t>《</w:t>
      </w:r>
      <w:r>
        <w:t>序</w:t>
      </w:r>
      <w:r>
        <w:rPr>
          <w:rFonts w:eastAsia="宋体" w:hint="eastAsia"/>
          <w:lang w:eastAsia="zh-CN"/>
        </w:rPr>
        <w:t>》</w:t>
      </w:r>
      <w:r>
        <w:t>，</w:t>
      </w:r>
      <w:proofErr w:type="spellStart"/>
      <w:proofErr w:type="gramStart"/>
      <w:r>
        <w:t>劉盼遂所</w:t>
      </w:r>
      <w:proofErr w:type="gramEnd"/>
      <w:r>
        <w:t>輯爲初刻本</w:t>
      </w:r>
      <w:proofErr w:type="spellEnd"/>
      <w:r>
        <w:rPr>
          <w:rFonts w:eastAsia="宋体" w:hint="eastAsia"/>
          <w:lang w:eastAsia="zh-CN"/>
        </w:rPr>
        <w:t>《</w:t>
      </w:r>
      <w:proofErr w:type="spellStart"/>
      <w:r>
        <w:t>自序</w:t>
      </w:r>
      <w:proofErr w:type="spellEnd"/>
      <w:r>
        <w:rPr>
          <w:rFonts w:eastAsia="宋体" w:hint="eastAsia"/>
          <w:lang w:eastAsia="zh-CN"/>
        </w:rPr>
        <w:t>》</w:t>
      </w:r>
    </w:p>
    <w:p w14:paraId="5AEC77B2" w14:textId="77777777" w:rsidR="007A29CB" w:rsidRDefault="00000000">
      <w:pPr>
        <w:rPr>
          <w:lang w:eastAsia="zh-CN"/>
        </w:rPr>
      </w:pPr>
      <w:r>
        <w:rPr>
          <w:rFonts w:eastAsia="宋体" w:hint="eastAsia"/>
          <w:lang w:eastAsia="zh-CN"/>
        </w:rPr>
        <w:t>《</w:t>
      </w:r>
      <w:r>
        <w:rPr>
          <w:lang w:eastAsia="zh-CN"/>
        </w:rPr>
        <w:t>經義述聞</w:t>
      </w:r>
      <w:r>
        <w:rPr>
          <w:rFonts w:eastAsia="宋体" w:hint="eastAsia"/>
          <w:lang w:eastAsia="zh-CN"/>
        </w:rPr>
        <w:t>》</w:t>
      </w:r>
      <w:r>
        <w:rPr>
          <w:lang w:eastAsia="zh-CN"/>
        </w:rPr>
        <w:t>版本源流，閔爾昌</w:t>
      </w:r>
      <w:r>
        <w:rPr>
          <w:rFonts w:eastAsia="宋体" w:hint="eastAsia"/>
          <w:lang w:eastAsia="zh-CN"/>
        </w:rPr>
        <w:t>《</w:t>
      </w:r>
      <w:r>
        <w:rPr>
          <w:lang w:eastAsia="zh-CN"/>
        </w:rPr>
        <w:t>王引之年譜</w:t>
      </w:r>
      <w:r>
        <w:rPr>
          <w:rFonts w:eastAsia="宋体" w:hint="eastAsia"/>
          <w:lang w:eastAsia="zh-CN"/>
        </w:rPr>
        <w:t>》“</w:t>
      </w:r>
      <w:r>
        <w:rPr>
          <w:lang w:eastAsia="zh-CN"/>
        </w:rPr>
        <w:t>嘉慶二年丁巳</w:t>
      </w:r>
      <w:r>
        <w:rPr>
          <w:rFonts w:eastAsia="宋体" w:hint="eastAsia"/>
          <w:lang w:eastAsia="zh-CN"/>
        </w:rPr>
        <w:t>”</w:t>
      </w:r>
      <w:r>
        <w:rPr>
          <w:lang w:eastAsia="zh-CN"/>
        </w:rPr>
        <w:t>條下云：</w:t>
      </w:r>
      <w:r>
        <w:rPr>
          <w:rFonts w:eastAsia="宋体" w:hint="eastAsia"/>
          <w:lang w:eastAsia="zh-CN"/>
        </w:rPr>
        <w:t>“</w:t>
      </w:r>
      <w:r>
        <w:rPr>
          <w:lang w:eastAsia="zh-CN"/>
        </w:rPr>
        <w:t>是年初刻，凡四册，衹五經義</w:t>
      </w:r>
    </w:p>
    <w:p w14:paraId="3CB8D895" w14:textId="77777777" w:rsidR="007A29CB" w:rsidRDefault="00000000">
      <w:proofErr w:type="spellStart"/>
      <w:r>
        <w:t>共四百七十葉，不分卷。丙子，阮文達授南昌盧氏付刻者分十五卷，凡</w:t>
      </w:r>
      <w:proofErr w:type="spellEnd"/>
      <w:r>
        <w:rPr>
          <w:rFonts w:eastAsia="宋体" w:hint="eastAsia"/>
          <w:lang w:eastAsia="zh-CN"/>
        </w:rPr>
        <w:t>《</w:t>
      </w:r>
      <w:r>
        <w:t>易</w:t>
      </w:r>
      <w:r>
        <w:rPr>
          <w:rFonts w:eastAsia="宋体" w:hint="eastAsia"/>
          <w:lang w:eastAsia="zh-CN"/>
        </w:rPr>
        <w:t>》</w:t>
      </w:r>
      <w:r>
        <w:t>、</w:t>
      </w:r>
      <w:r>
        <w:rPr>
          <w:rFonts w:eastAsia="宋体" w:hint="eastAsia"/>
          <w:lang w:eastAsia="zh-CN"/>
        </w:rPr>
        <w:t>《</w:t>
      </w:r>
      <w:r>
        <w:t>書</w:t>
      </w:r>
      <w:r>
        <w:rPr>
          <w:rFonts w:eastAsia="宋体" w:hint="eastAsia"/>
          <w:lang w:eastAsia="zh-CN"/>
        </w:rPr>
        <w:t>》</w:t>
      </w:r>
      <w:r>
        <w:t>、</w:t>
      </w:r>
      <w:r>
        <w:rPr>
          <w:rFonts w:eastAsia="宋体" w:hint="eastAsia"/>
          <w:lang w:eastAsia="zh-CN"/>
        </w:rPr>
        <w:t>《</w:t>
      </w:r>
      <w:r>
        <w:t>詩</w:t>
      </w:r>
      <w:r>
        <w:rPr>
          <w:rFonts w:eastAsia="宋体" w:hint="eastAsia"/>
          <w:lang w:eastAsia="zh-CN"/>
        </w:rPr>
        <w:t>》</w:t>
      </w:r>
      <w:r>
        <w:t>、</w:t>
      </w:r>
      <w:r>
        <w:rPr>
          <w:rFonts w:eastAsia="宋体" w:hint="eastAsia"/>
          <w:lang w:eastAsia="zh-CN"/>
        </w:rPr>
        <w:t>《</w:t>
      </w:r>
      <w:proofErr w:type="spellStart"/>
      <w:r>
        <w:t>周官</w:t>
      </w:r>
      <w:proofErr w:type="spellEnd"/>
      <w:r>
        <w:rPr>
          <w:rFonts w:eastAsia="宋体" w:hint="eastAsia"/>
          <w:lang w:eastAsia="zh-CN"/>
        </w:rPr>
        <w:t>》</w:t>
      </w:r>
      <w:r>
        <w:t>、</w:t>
      </w:r>
      <w:r>
        <w:rPr>
          <w:rFonts w:eastAsia="宋体" w:hint="eastAsia"/>
          <w:lang w:eastAsia="zh-CN"/>
        </w:rPr>
        <w:t>《</w:t>
      </w:r>
      <w:r>
        <w:t>儀</w:t>
      </w:r>
    </w:p>
    <w:p w14:paraId="1A599BB5" w14:textId="77777777" w:rsidR="007A29CB" w:rsidRDefault="00000000">
      <w:r>
        <w:t>禮</w:t>
      </w:r>
      <w:proofErr w:type="gramStart"/>
      <w:r>
        <w:rPr>
          <w:rFonts w:eastAsia="宋体" w:hint="eastAsia"/>
          <w:lang w:eastAsia="zh-CN"/>
        </w:rPr>
        <w:t>》</w:t>
      </w:r>
      <w:proofErr w:type="gramEnd"/>
      <w:r>
        <w:t>、</w:t>
      </w:r>
      <w:r>
        <w:rPr>
          <w:rFonts w:eastAsia="宋体" w:hint="eastAsia"/>
          <w:lang w:eastAsia="zh-CN"/>
        </w:rPr>
        <w:t>《</w:t>
      </w:r>
      <w:proofErr w:type="spellStart"/>
      <w:r>
        <w:t>大戴記</w:t>
      </w:r>
      <w:proofErr w:type="spellEnd"/>
      <w:r>
        <w:rPr>
          <w:rFonts w:eastAsia="宋体" w:hint="eastAsia"/>
          <w:lang w:eastAsia="zh-CN"/>
        </w:rPr>
        <w:t>》</w:t>
      </w:r>
      <w:r>
        <w:t>、</w:t>
      </w:r>
      <w:r>
        <w:rPr>
          <w:rFonts w:eastAsia="宋体" w:hint="eastAsia"/>
          <w:lang w:eastAsia="zh-CN"/>
        </w:rPr>
        <w:t>《</w:t>
      </w:r>
      <w:proofErr w:type="spellStart"/>
      <w:r>
        <w:t>禮記</w:t>
      </w:r>
      <w:proofErr w:type="spellEnd"/>
      <w:r>
        <w:rPr>
          <w:rFonts w:eastAsia="宋体" w:hint="eastAsia"/>
          <w:lang w:eastAsia="zh-CN"/>
        </w:rPr>
        <w:t>》</w:t>
      </w:r>
      <w:r>
        <w:t>、</w:t>
      </w:r>
      <w:r>
        <w:rPr>
          <w:rFonts w:eastAsia="宋体" w:hint="eastAsia"/>
          <w:lang w:eastAsia="zh-CN"/>
        </w:rPr>
        <w:t>《</w:t>
      </w:r>
      <w:proofErr w:type="spellStart"/>
      <w:r>
        <w:t>左傳</w:t>
      </w:r>
      <w:proofErr w:type="spellEnd"/>
      <w:r>
        <w:rPr>
          <w:rFonts w:eastAsia="宋体" w:hint="eastAsia"/>
          <w:lang w:eastAsia="zh-CN"/>
        </w:rPr>
        <w:t>》</w:t>
      </w:r>
      <w:r>
        <w:t>、</w:t>
      </w:r>
      <w:r>
        <w:rPr>
          <w:rFonts w:eastAsia="宋体" w:hint="eastAsia"/>
          <w:lang w:eastAsia="zh-CN"/>
        </w:rPr>
        <w:t>《</w:t>
      </w:r>
      <w:proofErr w:type="spellStart"/>
      <w:r>
        <w:t>國語</w:t>
      </w:r>
      <w:proofErr w:type="spellEnd"/>
      <w:r>
        <w:rPr>
          <w:rFonts w:eastAsia="宋体" w:hint="eastAsia"/>
          <w:lang w:eastAsia="zh-CN"/>
        </w:rPr>
        <w:t>》</w:t>
      </w:r>
      <w:r>
        <w:t>、</w:t>
      </w:r>
      <w:r>
        <w:rPr>
          <w:rFonts w:eastAsia="宋体" w:hint="eastAsia"/>
          <w:lang w:eastAsia="zh-CN"/>
        </w:rPr>
        <w:t>《</w:t>
      </w:r>
      <w:proofErr w:type="spellStart"/>
      <w:r>
        <w:t>公羊</w:t>
      </w:r>
      <w:proofErr w:type="spellEnd"/>
      <w:r>
        <w:rPr>
          <w:rFonts w:eastAsia="宋体" w:hint="eastAsia"/>
          <w:lang w:eastAsia="zh-CN"/>
        </w:rPr>
        <w:t>》</w:t>
      </w:r>
      <w:r>
        <w:t>、</w:t>
      </w:r>
      <w:r>
        <w:rPr>
          <w:rFonts w:eastAsia="宋体" w:hint="eastAsia"/>
          <w:lang w:eastAsia="zh-CN"/>
        </w:rPr>
        <w:t>《</w:t>
      </w:r>
      <w:proofErr w:type="spellStart"/>
      <w:r>
        <w:t>榖梁</w:t>
      </w:r>
      <w:proofErr w:type="spellEnd"/>
      <w:r>
        <w:rPr>
          <w:rFonts w:eastAsia="宋体" w:hint="eastAsia"/>
          <w:lang w:eastAsia="zh-CN"/>
        </w:rPr>
        <w:t>》</w:t>
      </w:r>
      <w:r>
        <w:t>、</w:t>
      </w:r>
      <w:r>
        <w:rPr>
          <w:rFonts w:eastAsia="宋体" w:hint="eastAsia"/>
          <w:lang w:eastAsia="zh-CN"/>
        </w:rPr>
        <w:t>《</w:t>
      </w:r>
      <w:proofErr w:type="spellStart"/>
      <w:r>
        <w:t>通説</w:t>
      </w:r>
      <w:proofErr w:type="spellEnd"/>
      <w:r>
        <w:rPr>
          <w:rFonts w:eastAsia="宋体" w:hint="eastAsia"/>
          <w:lang w:eastAsia="zh-CN"/>
        </w:rPr>
        <w:t>》</w:t>
      </w:r>
      <w:proofErr w:type="spellStart"/>
      <w:r>
        <w:t>十二類。道光丁亥七年。重刻於京師</w:t>
      </w:r>
      <w:proofErr w:type="spellEnd"/>
    </w:p>
    <w:p w14:paraId="7AB71E7B" w14:textId="77777777" w:rsidR="007A29CB" w:rsidRDefault="00000000">
      <w:pPr>
        <w:rPr>
          <w:lang w:eastAsia="zh-CN"/>
        </w:rPr>
      </w:pPr>
      <w:proofErr w:type="spellStart"/>
      <w:r>
        <w:t>者，合</w:t>
      </w:r>
      <w:proofErr w:type="spellEnd"/>
      <w:r>
        <w:rPr>
          <w:rFonts w:eastAsia="宋体" w:hint="eastAsia"/>
          <w:lang w:eastAsia="zh-CN"/>
        </w:rPr>
        <w:t>《</w:t>
      </w:r>
      <w:proofErr w:type="spellStart"/>
      <w:r>
        <w:t>春秋名字解詁</w:t>
      </w:r>
      <w:proofErr w:type="spellEnd"/>
      <w:r>
        <w:rPr>
          <w:rFonts w:eastAsia="宋体" w:hint="eastAsia"/>
          <w:lang w:eastAsia="zh-CN"/>
        </w:rPr>
        <w:t>》</w:t>
      </w:r>
      <w:r>
        <w:t>、</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太歲考</w:t>
      </w:r>
      <w:proofErr w:type="spellEnd"/>
      <w:r>
        <w:rPr>
          <w:rFonts w:eastAsia="宋体" w:hint="eastAsia"/>
          <w:lang w:eastAsia="zh-CN"/>
        </w:rPr>
        <w:t>》</w:t>
      </w:r>
      <w:r>
        <w:t>，</w:t>
      </w:r>
      <w:proofErr w:type="spellStart"/>
      <w:r>
        <w:t>凡三十二卷</w:t>
      </w:r>
      <w:proofErr w:type="spellEnd"/>
      <w:r>
        <w:t>。</w:t>
      </w:r>
      <w:r>
        <w:rPr>
          <w:lang w:eastAsia="zh-CN"/>
        </w:rPr>
        <w:t>己丑，</w:t>
      </w:r>
      <w:proofErr w:type="gramStart"/>
      <w:r>
        <w:rPr>
          <w:lang w:eastAsia="zh-CN"/>
        </w:rPr>
        <w:t>嚴</w:t>
      </w:r>
      <w:proofErr w:type="gramEnd"/>
      <w:r>
        <w:rPr>
          <w:lang w:eastAsia="zh-CN"/>
        </w:rPr>
        <w:t>厚民編</w:t>
      </w:r>
      <w:r>
        <w:rPr>
          <w:rFonts w:eastAsia="宋体" w:hint="eastAsia"/>
          <w:lang w:eastAsia="zh-CN"/>
        </w:rPr>
        <w:t>《</w:t>
      </w:r>
      <w:r>
        <w:rPr>
          <w:lang w:eastAsia="zh-CN"/>
        </w:rPr>
        <w:t>學海堂經解</w:t>
      </w:r>
      <w:r>
        <w:rPr>
          <w:rFonts w:eastAsia="宋体" w:hint="eastAsia"/>
          <w:lang w:eastAsia="zh-CN"/>
        </w:rPr>
        <w:t>》</w:t>
      </w:r>
      <w:r>
        <w:rPr>
          <w:lang w:eastAsia="zh-CN"/>
        </w:rPr>
        <w:t>，又</w:t>
      </w:r>
      <w:proofErr w:type="gramStart"/>
      <w:r>
        <w:rPr>
          <w:lang w:eastAsia="zh-CN"/>
        </w:rPr>
        <w:t>删</w:t>
      </w:r>
      <w:proofErr w:type="gramEnd"/>
      <w:r>
        <w:rPr>
          <w:lang w:eastAsia="zh-CN"/>
        </w:rPr>
        <w:t>并爲二十</w:t>
      </w:r>
    </w:p>
    <w:p w14:paraId="5E194992" w14:textId="77777777" w:rsidR="007A29CB" w:rsidRDefault="00000000">
      <w:pPr>
        <w:rPr>
          <w:lang w:eastAsia="zh-CN"/>
        </w:rPr>
      </w:pPr>
      <w:r>
        <w:rPr>
          <w:lang w:eastAsia="zh-CN"/>
        </w:rPr>
        <w:t>【第</w:t>
      </w:r>
      <w:r>
        <w:rPr>
          <w:lang w:eastAsia="zh-CN"/>
        </w:rPr>
        <w:t>54</w:t>
      </w:r>
      <w:r>
        <w:rPr>
          <w:lang w:eastAsia="zh-CN"/>
        </w:rPr>
        <w:t>页】</w:t>
      </w:r>
    </w:p>
    <w:p w14:paraId="0B284DAB" w14:textId="77777777" w:rsidR="007A29CB" w:rsidRDefault="00000000">
      <w:pPr>
        <w:rPr>
          <w:lang w:eastAsia="zh-CN"/>
        </w:rPr>
      </w:pPr>
      <w:r>
        <w:rPr>
          <w:lang w:eastAsia="zh-CN"/>
        </w:rPr>
        <w:t>八卷。</w:t>
      </w:r>
      <w:r>
        <w:rPr>
          <w:rFonts w:eastAsia="宋体" w:hint="eastAsia"/>
          <w:lang w:eastAsia="zh-CN"/>
        </w:rPr>
        <w:t>”</w:t>
      </w:r>
      <w:r>
        <w:rPr>
          <w:lang w:eastAsia="zh-CN"/>
        </w:rPr>
        <w:t>舒</w:t>
      </w:r>
      <w:proofErr w:type="gramStart"/>
      <w:r>
        <w:rPr>
          <w:lang w:eastAsia="zh-CN"/>
        </w:rPr>
        <w:t>懷</w:t>
      </w:r>
      <w:proofErr w:type="gramEnd"/>
      <w:r>
        <w:rPr>
          <w:rFonts w:eastAsia="宋体" w:hint="eastAsia"/>
          <w:lang w:eastAsia="zh-CN"/>
        </w:rPr>
        <w:t>《</w:t>
      </w:r>
      <w:r>
        <w:rPr>
          <w:lang w:eastAsia="zh-CN"/>
        </w:rPr>
        <w:t>高郵王氏父子學術初探</w:t>
      </w:r>
      <w:r>
        <w:rPr>
          <w:rFonts w:eastAsia="宋体" w:hint="eastAsia"/>
          <w:lang w:eastAsia="zh-CN"/>
        </w:rPr>
        <w:t>》</w:t>
      </w:r>
      <w:r>
        <w:rPr>
          <w:lang w:eastAsia="zh-CN"/>
        </w:rPr>
        <w:t>叙述尤詳</w:t>
      </w:r>
    </w:p>
    <w:p w14:paraId="2438549E"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王文簡公文集</w:t>
      </w:r>
      <w:proofErr w:type="spellEnd"/>
      <w:r>
        <w:rPr>
          <w:rFonts w:eastAsia="宋体" w:hint="eastAsia"/>
          <w:lang w:eastAsia="zh-CN"/>
        </w:rPr>
        <w:t>》</w:t>
      </w:r>
      <w:r>
        <w:t>本</w:t>
      </w:r>
      <w:r>
        <w:rPr>
          <w:rFonts w:eastAsia="宋体" w:hint="eastAsia"/>
          <w:lang w:eastAsia="zh-CN"/>
        </w:rPr>
        <w:t>“</w:t>
      </w:r>
      <w:proofErr w:type="spellStart"/>
      <w:r>
        <w:t>溺於</w:t>
      </w:r>
      <w:proofErr w:type="spellEnd"/>
      <w:r>
        <w:rPr>
          <w:rFonts w:eastAsia="宋体" w:hint="eastAsia"/>
          <w:lang w:eastAsia="zh-CN"/>
        </w:rPr>
        <w:t>”</w:t>
      </w:r>
      <w:proofErr w:type="spellStart"/>
      <w:r>
        <w:t>二字</w:t>
      </w:r>
      <w:proofErr w:type="spellEnd"/>
      <w:r>
        <w:t>，</w:t>
      </w:r>
      <w:r>
        <w:rPr>
          <w:rFonts w:eastAsia="宋体" w:hint="eastAsia"/>
          <w:lang w:eastAsia="zh-CN"/>
        </w:rPr>
        <w:t>《</w:t>
      </w:r>
      <w:proofErr w:type="spellStart"/>
      <w:r>
        <w:t>經義述聞</w:t>
      </w:r>
      <w:proofErr w:type="spellEnd"/>
      <w:r>
        <w:rPr>
          <w:rFonts w:eastAsia="宋体" w:hint="eastAsia"/>
          <w:lang w:eastAsia="zh-CN"/>
        </w:rPr>
        <w:t>》</w:t>
      </w:r>
      <w:proofErr w:type="spellStart"/>
      <w:r>
        <w:t>家刻重刻本作</w:t>
      </w:r>
      <w:proofErr w:type="spellEnd"/>
      <w:r>
        <w:rPr>
          <w:rFonts w:eastAsia="宋体" w:hint="eastAsia"/>
          <w:lang w:eastAsia="zh-CN"/>
        </w:rPr>
        <w:t>“</w:t>
      </w:r>
      <w:r>
        <w:t>習</w:t>
      </w:r>
      <w:r>
        <w:rPr>
          <w:rFonts w:eastAsia="宋体" w:hint="eastAsia"/>
          <w:lang w:eastAsia="zh-CN"/>
        </w:rPr>
        <w:t>”</w:t>
      </w:r>
    </w:p>
    <w:p w14:paraId="2012ED6B" w14:textId="77777777" w:rsidR="007A29CB" w:rsidRDefault="00000000">
      <w:proofErr w:type="spellStart"/>
      <w:r>
        <w:t>rl</w:t>
      </w:r>
      <w:r>
        <w:t>二</w:t>
      </w:r>
      <w:proofErr w:type="spellEnd"/>
      <w:proofErr w:type="gramStart"/>
      <w:r>
        <w:rPr>
          <w:rFonts w:eastAsia="宋体" w:hint="eastAsia"/>
          <w:lang w:eastAsia="zh-CN"/>
        </w:rPr>
        <w:t>】</w:t>
      </w:r>
      <w:proofErr w:type="gramEnd"/>
      <w:r>
        <w:rPr>
          <w:rFonts w:eastAsia="宋体" w:hint="eastAsia"/>
          <w:lang w:eastAsia="zh-CN"/>
        </w:rPr>
        <w:t>《</w:t>
      </w:r>
      <w:proofErr w:type="spellStart"/>
      <w:r>
        <w:t>王文簡公文集</w:t>
      </w:r>
      <w:proofErr w:type="spellEnd"/>
      <w:r>
        <w:rPr>
          <w:rFonts w:eastAsia="宋体" w:hint="eastAsia"/>
          <w:lang w:eastAsia="zh-CN"/>
        </w:rPr>
        <w:t>》</w:t>
      </w:r>
      <w:r>
        <w:t>本</w:t>
      </w:r>
      <w:r>
        <w:rPr>
          <w:rFonts w:eastAsia="宋体" w:hint="eastAsia"/>
          <w:lang w:eastAsia="zh-CN"/>
        </w:rPr>
        <w:t>“</w:t>
      </w:r>
      <w:proofErr w:type="spellStart"/>
      <w:r>
        <w:t>其所</w:t>
      </w:r>
      <w:proofErr w:type="spellEnd"/>
      <w:r>
        <w:rPr>
          <w:rFonts w:eastAsia="宋体" w:hint="eastAsia"/>
          <w:lang w:eastAsia="zh-CN"/>
        </w:rPr>
        <w:t>”</w:t>
      </w:r>
      <w:r>
        <w:t>前，</w:t>
      </w:r>
      <w:r>
        <w:rPr>
          <w:rFonts w:eastAsia="宋体" w:hint="eastAsia"/>
          <w:lang w:eastAsia="zh-CN"/>
        </w:rPr>
        <w:t>《</w:t>
      </w:r>
      <w:proofErr w:type="spellStart"/>
      <w:r>
        <w:t>經義述聞</w:t>
      </w:r>
      <w:proofErr w:type="spellEnd"/>
      <w:r>
        <w:rPr>
          <w:rFonts w:eastAsia="宋体" w:hint="eastAsia"/>
          <w:lang w:eastAsia="zh-CN"/>
        </w:rPr>
        <w:t>》</w:t>
      </w:r>
      <w:proofErr w:type="spellStart"/>
      <w:r>
        <w:t>家刻重刻本有</w:t>
      </w:r>
      <w:proofErr w:type="spellEnd"/>
      <w:r>
        <w:rPr>
          <w:rFonts w:eastAsia="宋体" w:hint="eastAsia"/>
          <w:lang w:eastAsia="zh-CN"/>
        </w:rPr>
        <w:t>“</w:t>
      </w:r>
      <w:proofErr w:type="spellStart"/>
      <w:r>
        <w:t>附以</w:t>
      </w:r>
      <w:proofErr w:type="spellEnd"/>
      <w:r>
        <w:rPr>
          <w:rFonts w:eastAsia="宋体" w:hint="eastAsia"/>
          <w:lang w:eastAsia="zh-CN"/>
        </w:rPr>
        <w:t>《</w:t>
      </w:r>
      <w:proofErr w:type="spellStart"/>
      <w:r>
        <w:t>通説</w:t>
      </w:r>
      <w:proofErr w:type="spellEnd"/>
      <w:r>
        <w:rPr>
          <w:rFonts w:eastAsia="宋体" w:hint="eastAsia"/>
          <w:lang w:eastAsia="zh-CN"/>
        </w:rPr>
        <w:t>》”</w:t>
      </w:r>
      <w:proofErr w:type="spellStart"/>
      <w:r>
        <w:t>四字</w:t>
      </w:r>
      <w:proofErr w:type="spellEnd"/>
    </w:p>
    <w:p w14:paraId="112AE84F" w14:textId="77777777" w:rsidR="007A29C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王文簡公文集</w:t>
      </w:r>
      <w:r>
        <w:rPr>
          <w:rFonts w:eastAsia="宋体" w:hint="eastAsia"/>
          <w:lang w:eastAsia="zh-CN"/>
        </w:rPr>
        <w:t>》</w:t>
      </w:r>
      <w:r>
        <w:rPr>
          <w:lang w:eastAsia="zh-CN"/>
        </w:rPr>
        <w:t>本</w:t>
      </w:r>
      <w:r>
        <w:rPr>
          <w:rFonts w:eastAsia="宋体" w:hint="eastAsia"/>
          <w:lang w:eastAsia="zh-CN"/>
        </w:rPr>
        <w:t>“</w:t>
      </w:r>
      <w:r>
        <w:rPr>
          <w:lang w:eastAsia="zh-CN"/>
        </w:rPr>
        <w:t>云爾</w:t>
      </w:r>
      <w:r>
        <w:rPr>
          <w:rFonts w:eastAsia="宋体" w:hint="eastAsia"/>
          <w:lang w:eastAsia="zh-CN"/>
        </w:rPr>
        <w:t>”</w:t>
      </w:r>
      <w:proofErr w:type="gramStart"/>
      <w:r>
        <w:rPr>
          <w:lang w:eastAsia="zh-CN"/>
        </w:rPr>
        <w:t>後</w:t>
      </w:r>
      <w:proofErr w:type="gramEnd"/>
      <w:r>
        <w:rPr>
          <w:lang w:eastAsia="zh-CN"/>
        </w:rPr>
        <w:t>，</w:t>
      </w:r>
      <w:r>
        <w:rPr>
          <w:rFonts w:eastAsia="宋体" w:hint="eastAsia"/>
          <w:lang w:eastAsia="zh-CN"/>
        </w:rPr>
        <w:t>《</w:t>
      </w:r>
      <w:r>
        <w:rPr>
          <w:lang w:eastAsia="zh-CN"/>
        </w:rPr>
        <w:t>經義述聞</w:t>
      </w:r>
      <w:r>
        <w:rPr>
          <w:rFonts w:eastAsia="宋体" w:hint="eastAsia"/>
          <w:lang w:eastAsia="zh-CN"/>
        </w:rPr>
        <w:t>》</w:t>
      </w:r>
      <w:r>
        <w:rPr>
          <w:lang w:eastAsia="zh-CN"/>
        </w:rPr>
        <w:t>家刻重刻本有</w:t>
      </w:r>
      <w:r>
        <w:rPr>
          <w:rFonts w:eastAsia="宋体" w:hint="eastAsia"/>
          <w:lang w:eastAsia="zh-CN"/>
        </w:rPr>
        <w:t>“</w:t>
      </w:r>
      <w:r>
        <w:rPr>
          <w:lang w:eastAsia="zh-CN"/>
        </w:rPr>
        <w:t>嘉慶二年三月二日，高郵王引之叙</w:t>
      </w:r>
    </w:p>
    <w:p w14:paraId="361EC849" w14:textId="77777777" w:rsidR="007A29CB" w:rsidRDefault="00000000">
      <w:proofErr w:type="spellStart"/>
      <w:r>
        <w:lastRenderedPageBreak/>
        <w:t>十四字，另有小字注云</w:t>
      </w:r>
      <w:proofErr w:type="spellEnd"/>
      <w:r>
        <w:t>：</w:t>
      </w:r>
      <w:r>
        <w:rPr>
          <w:rFonts w:eastAsia="宋体" w:hint="eastAsia"/>
          <w:lang w:eastAsia="zh-CN"/>
        </w:rPr>
        <w:t>“</w:t>
      </w:r>
      <w:r>
        <w:t>合</w:t>
      </w:r>
      <w:r>
        <w:rPr>
          <w:rFonts w:eastAsia="宋体" w:hint="eastAsia"/>
          <w:lang w:eastAsia="zh-CN"/>
        </w:rPr>
        <w:t>《</w:t>
      </w:r>
      <w:proofErr w:type="spellStart"/>
      <w:r>
        <w:t>春秋名字解詁</w:t>
      </w:r>
      <w:proofErr w:type="spellEnd"/>
      <w:r>
        <w:rPr>
          <w:rFonts w:eastAsia="宋体" w:hint="eastAsia"/>
          <w:lang w:eastAsia="zh-CN"/>
        </w:rPr>
        <w:t>》</w:t>
      </w:r>
      <w:r>
        <w:t>、</w:t>
      </w:r>
      <w:r>
        <w:rPr>
          <w:rFonts w:eastAsia="宋体" w:hint="eastAsia"/>
          <w:lang w:eastAsia="zh-CN"/>
        </w:rPr>
        <w:t>《</w:t>
      </w:r>
      <w:proofErr w:type="spellStart"/>
      <w:r>
        <w:t>太歲攷</w:t>
      </w:r>
      <w:proofErr w:type="spellEnd"/>
      <w:r>
        <w:rPr>
          <w:rFonts w:eastAsia="宋体" w:hint="eastAsia"/>
          <w:lang w:eastAsia="zh-CN"/>
        </w:rPr>
        <w:t>》</w:t>
      </w:r>
      <w:r>
        <w:t>，</w:t>
      </w:r>
      <w:proofErr w:type="spellStart"/>
      <w:r>
        <w:t>凡三十二卷。道光七年十二月，重刊於京師</w:t>
      </w:r>
      <w:proofErr w:type="spellEnd"/>
    </w:p>
    <w:p w14:paraId="55F66B17" w14:textId="77777777" w:rsidR="007A29CB" w:rsidRDefault="00000000">
      <w:pPr>
        <w:rPr>
          <w:rFonts w:eastAsia="宋体"/>
          <w:lang w:eastAsia="zh-CN"/>
        </w:rPr>
      </w:pPr>
      <w:proofErr w:type="spellStart"/>
      <w:r>
        <w:t>西江米巷</w:t>
      </w:r>
      <w:proofErr w:type="gramStart"/>
      <w:r>
        <w:t>壽</w:t>
      </w:r>
      <w:proofErr w:type="gramEnd"/>
      <w:r>
        <w:t>藤</w:t>
      </w:r>
      <w:proofErr w:type="gramStart"/>
      <w:r>
        <w:t>書</w:t>
      </w:r>
      <w:proofErr w:type="gramEnd"/>
      <w:r>
        <w:t>屋</w:t>
      </w:r>
      <w:proofErr w:type="spellEnd"/>
      <w:r>
        <w:t>。</w:t>
      </w:r>
      <w:r>
        <w:rPr>
          <w:rFonts w:eastAsia="宋体" w:hint="eastAsia"/>
          <w:lang w:eastAsia="zh-CN"/>
        </w:rPr>
        <w:t>”</w:t>
      </w:r>
    </w:p>
    <w:p w14:paraId="697731A3" w14:textId="77777777" w:rsidR="007A29CB" w:rsidRDefault="00000000">
      <w:pPr>
        <w:rPr>
          <w:rFonts w:eastAsia="宋体"/>
          <w:lang w:eastAsia="zh-CN"/>
        </w:rPr>
      </w:pPr>
      <w:r>
        <w:rPr>
          <w:rFonts w:eastAsia="宋体" w:hint="eastAsia"/>
          <w:lang w:eastAsia="zh-CN"/>
        </w:rPr>
        <w:t>【</w:t>
      </w:r>
      <w:r>
        <w:t>五</w:t>
      </w:r>
      <w:r>
        <w:rPr>
          <w:rFonts w:eastAsia="宋体" w:hint="eastAsia"/>
          <w:lang w:eastAsia="zh-CN"/>
        </w:rPr>
        <w:t>】</w:t>
      </w:r>
      <w:r>
        <w:t>此</w:t>
      </w:r>
      <w:r>
        <w:rPr>
          <w:rFonts w:eastAsia="宋体" w:hint="eastAsia"/>
          <w:lang w:eastAsia="zh-CN"/>
        </w:rPr>
        <w:t>《</w:t>
      </w:r>
      <w:proofErr w:type="spellStart"/>
      <w:r>
        <w:t>自序</w:t>
      </w:r>
      <w:proofErr w:type="spellEnd"/>
      <w:r>
        <w:rPr>
          <w:rFonts w:eastAsia="宋体" w:hint="eastAsia"/>
          <w:lang w:eastAsia="zh-CN"/>
        </w:rPr>
        <w:t>》</w:t>
      </w:r>
      <w:proofErr w:type="spellStart"/>
      <w:proofErr w:type="gramStart"/>
      <w:r>
        <w:t>後</w:t>
      </w:r>
      <w:proofErr w:type="gramEnd"/>
      <w:r>
        <w:t>，</w:t>
      </w:r>
      <w:proofErr w:type="gramStart"/>
      <w:r>
        <w:t>劉盼遂云</w:t>
      </w:r>
      <w:proofErr w:type="spellEnd"/>
      <w:proofErr w:type="gramEnd"/>
      <w:r>
        <w:t>：</w:t>
      </w:r>
      <w:r>
        <w:rPr>
          <w:rFonts w:eastAsia="宋体" w:hint="eastAsia"/>
          <w:lang w:eastAsia="zh-CN"/>
        </w:rPr>
        <w:t>“</w:t>
      </w:r>
      <w:proofErr w:type="spellStart"/>
      <w:r>
        <w:t>此文</w:t>
      </w:r>
      <w:proofErr w:type="gramStart"/>
      <w:r>
        <w:t>從</w:t>
      </w:r>
      <w:proofErr w:type="gramEnd"/>
      <w:r>
        <w:t>王氏初刻</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未編次弟本録出</w:t>
      </w:r>
      <w:proofErr w:type="spellEnd"/>
      <w:r>
        <w:t>。</w:t>
      </w:r>
      <w:r>
        <w:rPr>
          <w:rFonts w:eastAsia="宋体" w:hint="eastAsia"/>
          <w:lang w:eastAsia="zh-CN"/>
        </w:rPr>
        <w:t>”</w:t>
      </w:r>
    </w:p>
    <w:p w14:paraId="1CB823B7" w14:textId="77777777" w:rsidR="007A29CB" w:rsidRDefault="00000000">
      <w:proofErr w:type="spellStart"/>
      <w:r>
        <w:t>經傳釋詞序</w:t>
      </w:r>
      <w:proofErr w:type="spellEnd"/>
    </w:p>
    <w:p w14:paraId="5F3EF3BA" w14:textId="77777777" w:rsidR="007A29CB" w:rsidRDefault="00000000">
      <w:pPr>
        <w:rPr>
          <w:lang w:eastAsia="zh-CN"/>
        </w:rPr>
      </w:pPr>
      <w:proofErr w:type="spellStart"/>
      <w:r>
        <w:t>語詞之釋，肇</w:t>
      </w:r>
      <w:proofErr w:type="gramStart"/>
      <w:r>
        <w:t>於</w:t>
      </w:r>
      <w:proofErr w:type="spellEnd"/>
      <w:proofErr w:type="gram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r>
        <w:rPr>
          <w:lang w:eastAsia="zh-CN"/>
        </w:rPr>
        <w:t>粤</w:t>
      </w:r>
      <w:r>
        <w:rPr>
          <w:rFonts w:eastAsia="宋体" w:hint="eastAsia"/>
          <w:lang w:eastAsia="zh-CN"/>
        </w:rPr>
        <w:t>”</w:t>
      </w:r>
      <w:r>
        <w:rPr>
          <w:lang w:eastAsia="zh-CN"/>
        </w:rPr>
        <w:t>、</w:t>
      </w:r>
      <w:r>
        <w:rPr>
          <w:rFonts w:eastAsia="宋体" w:hint="eastAsia"/>
          <w:lang w:eastAsia="zh-CN"/>
        </w:rPr>
        <w:t>“</w:t>
      </w:r>
      <w:r>
        <w:rPr>
          <w:lang w:eastAsia="zh-CN"/>
        </w:rPr>
        <w:t>于</w:t>
      </w:r>
      <w:r>
        <w:rPr>
          <w:rFonts w:eastAsia="宋体" w:hint="eastAsia"/>
          <w:lang w:eastAsia="zh-CN"/>
        </w:rPr>
        <w:t>”</w:t>
      </w:r>
      <w:r>
        <w:rPr>
          <w:lang w:eastAsia="zh-CN"/>
        </w:rPr>
        <w:t>爲</w:t>
      </w:r>
      <w:r>
        <w:rPr>
          <w:rFonts w:eastAsia="宋体" w:hint="eastAsia"/>
          <w:lang w:eastAsia="zh-CN"/>
        </w:rPr>
        <w:t>“</w:t>
      </w:r>
      <w:r>
        <w:rPr>
          <w:lang w:eastAsia="zh-CN"/>
        </w:rPr>
        <w:t>曰</w:t>
      </w:r>
      <w:r>
        <w:rPr>
          <w:rFonts w:eastAsia="宋体" w:hint="eastAsia"/>
          <w:lang w:eastAsia="zh-CN"/>
        </w:rPr>
        <w:t>”</w:t>
      </w:r>
      <w:r>
        <w:rPr>
          <w:lang w:eastAsia="zh-CN"/>
        </w:rPr>
        <w:t>，</w:t>
      </w:r>
      <w:r>
        <w:rPr>
          <w:rFonts w:eastAsia="宋体" w:hint="eastAsia"/>
          <w:lang w:eastAsia="zh-CN"/>
        </w:rPr>
        <w:t>“</w:t>
      </w:r>
      <w:r>
        <w:rPr>
          <w:lang w:eastAsia="zh-CN"/>
        </w:rPr>
        <w:t>兹</w:t>
      </w:r>
      <w:r>
        <w:rPr>
          <w:rFonts w:eastAsia="宋体" w:hint="eastAsia"/>
          <w:lang w:eastAsia="zh-CN"/>
        </w:rPr>
        <w:t>”</w:t>
      </w:r>
      <w:r>
        <w:rPr>
          <w:lang w:eastAsia="zh-CN"/>
        </w:rPr>
        <w:t>、</w:t>
      </w:r>
      <w:r>
        <w:rPr>
          <w:rFonts w:eastAsia="宋体" w:hint="eastAsia"/>
          <w:lang w:eastAsia="zh-CN"/>
        </w:rPr>
        <w:t>“</w:t>
      </w:r>
      <w:r>
        <w:rPr>
          <w:lang w:eastAsia="zh-CN"/>
        </w:rPr>
        <w:t>斯</w:t>
      </w:r>
      <w:r>
        <w:rPr>
          <w:rFonts w:eastAsia="宋体" w:hint="eastAsia"/>
          <w:lang w:eastAsia="zh-CN"/>
        </w:rPr>
        <w:t>”</w:t>
      </w:r>
      <w:r>
        <w:rPr>
          <w:lang w:eastAsia="zh-CN"/>
        </w:rPr>
        <w:t>爲</w:t>
      </w:r>
      <w:r>
        <w:rPr>
          <w:rFonts w:eastAsia="宋体" w:hint="eastAsia"/>
          <w:lang w:eastAsia="zh-CN"/>
        </w:rPr>
        <w:t>“</w:t>
      </w:r>
      <w:r>
        <w:rPr>
          <w:lang w:eastAsia="zh-CN"/>
        </w:rPr>
        <w:t>此</w:t>
      </w:r>
      <w:r>
        <w:rPr>
          <w:rFonts w:eastAsia="宋体" w:hint="eastAsia"/>
          <w:lang w:eastAsia="zh-CN"/>
        </w:rPr>
        <w:t>”</w:t>
      </w:r>
      <w:r>
        <w:rPr>
          <w:lang w:eastAsia="zh-CN"/>
        </w:rPr>
        <w:t>，</w:t>
      </w:r>
      <w:r>
        <w:rPr>
          <w:rFonts w:eastAsia="宋体" w:hint="eastAsia"/>
          <w:lang w:eastAsia="zh-CN"/>
        </w:rPr>
        <w:t>“</w:t>
      </w:r>
      <w:r>
        <w:rPr>
          <w:lang w:eastAsia="zh-CN"/>
        </w:rPr>
        <w:t>每有</w:t>
      </w:r>
      <w:r>
        <w:rPr>
          <w:rFonts w:eastAsia="宋体" w:hint="eastAsia"/>
          <w:lang w:eastAsia="zh-CN"/>
        </w:rPr>
        <w:t>”</w:t>
      </w:r>
      <w:r>
        <w:rPr>
          <w:lang w:eastAsia="zh-CN"/>
        </w:rPr>
        <w:t>爲</w:t>
      </w:r>
      <w:r>
        <w:rPr>
          <w:rFonts w:eastAsia="宋体" w:hint="eastAsia"/>
          <w:lang w:eastAsia="zh-CN"/>
        </w:rPr>
        <w:t>“</w:t>
      </w:r>
      <w:r>
        <w:rPr>
          <w:lang w:eastAsia="zh-CN"/>
        </w:rPr>
        <w:t>雖</w:t>
      </w:r>
      <w:r>
        <w:rPr>
          <w:rFonts w:eastAsia="宋体" w:hint="eastAsia"/>
          <w:lang w:eastAsia="zh-CN"/>
        </w:rPr>
        <w:t>”</w:t>
      </w:r>
      <w:proofErr w:type="spellStart"/>
      <w:r>
        <w:rPr>
          <w:lang w:eastAsia="zh-CN"/>
        </w:rPr>
        <w:t>QjD</w:t>
      </w:r>
      <w:proofErr w:type="spellEnd"/>
      <w:r>
        <w:rPr>
          <w:lang w:eastAsia="zh-CN"/>
        </w:rPr>
        <w:t>，</w:t>
      </w:r>
      <w:r>
        <w:rPr>
          <w:rFonts w:eastAsia="宋体" w:hint="eastAsia"/>
          <w:lang w:eastAsia="zh-CN"/>
        </w:rPr>
        <w:t>“</w:t>
      </w:r>
      <w:r>
        <w:rPr>
          <w:lang w:eastAsia="zh-CN"/>
        </w:rPr>
        <w:t>誰</w:t>
      </w:r>
    </w:p>
    <w:p w14:paraId="0D191505" w14:textId="77777777" w:rsidR="007A29CB" w:rsidRDefault="00000000">
      <w:pPr>
        <w:rPr>
          <w:lang w:eastAsia="zh-CN"/>
        </w:rPr>
      </w:pPr>
      <w:r>
        <w:t>昔</w:t>
      </w:r>
      <w:proofErr w:type="gramStart"/>
      <w:r>
        <w:rPr>
          <w:rFonts w:eastAsia="宋体" w:hint="eastAsia"/>
          <w:lang w:eastAsia="zh-CN"/>
        </w:rPr>
        <w:t>”</w:t>
      </w:r>
      <w:proofErr w:type="gramEnd"/>
      <w:r>
        <w:t>爲</w:t>
      </w:r>
      <w:r>
        <w:rPr>
          <w:rFonts w:eastAsia="宋体" w:hint="eastAsia"/>
          <w:lang w:eastAsia="zh-CN"/>
        </w:rPr>
        <w:t>“</w:t>
      </w:r>
      <w:r>
        <w:t>昔</w:t>
      </w:r>
      <w:r>
        <w:rPr>
          <w:rFonts w:eastAsia="宋体" w:hint="eastAsia"/>
          <w:lang w:eastAsia="zh-CN"/>
        </w:rPr>
        <w:t>”</w:t>
      </w:r>
      <w:r>
        <w:t>，</w:t>
      </w:r>
      <w:proofErr w:type="spellStart"/>
      <w:r>
        <w:t>若斯之類，皆約舉一隅，以待三隅之反</w:t>
      </w:r>
      <w:proofErr w:type="spellEnd"/>
      <w:r>
        <w:t>。</w:t>
      </w:r>
      <w:r>
        <w:rPr>
          <w:lang w:eastAsia="zh-CN"/>
        </w:rPr>
        <w:t>蓋古今異語，别</w:t>
      </w:r>
      <w:proofErr w:type="gramStart"/>
      <w:r>
        <w:rPr>
          <w:lang w:eastAsia="zh-CN"/>
        </w:rPr>
        <w:t>國</w:t>
      </w:r>
      <w:proofErr w:type="gramEnd"/>
      <w:r>
        <w:rPr>
          <w:lang w:eastAsia="zh-CN"/>
        </w:rPr>
        <w:t>方言，類多助語之</w:t>
      </w:r>
    </w:p>
    <w:p w14:paraId="16480A41" w14:textId="77777777" w:rsidR="007A29CB" w:rsidRDefault="00000000">
      <w:proofErr w:type="spellStart"/>
      <w:r>
        <w:t>文。凡其散見於經傳者，皆可比例而知，觸類長之，斯善式古訓者也。自漢以來，説經者</w:t>
      </w:r>
      <w:proofErr w:type="spellEnd"/>
    </w:p>
    <w:p w14:paraId="64BE243F" w14:textId="77777777" w:rsidR="007A29CB" w:rsidRDefault="00000000">
      <w:proofErr w:type="spellStart"/>
      <w:r>
        <w:t>宗尚雅訓。凡實義所在，即明著之矣；而語詞之例，則略而不究，或即以實義釋之，遂使其</w:t>
      </w:r>
      <w:proofErr w:type="spellEnd"/>
    </w:p>
    <w:p w14:paraId="6D816D69" w14:textId="77777777" w:rsidR="007A29CB" w:rsidRDefault="00000000">
      <w:proofErr w:type="spellStart"/>
      <w:r>
        <w:t>文扞格而意亦不明。</w:t>
      </w:r>
      <w:proofErr w:type="gramStart"/>
      <w:r>
        <w:t>如</w:t>
      </w:r>
      <w:proofErr w:type="spellEnd"/>
      <w:r>
        <w:rPr>
          <w:rFonts w:eastAsia="宋体" w:hint="eastAsia"/>
          <w:lang w:eastAsia="zh-CN"/>
        </w:rPr>
        <w:t>“</w:t>
      </w:r>
      <w:proofErr w:type="gramEnd"/>
      <w:r>
        <w:t>由</w:t>
      </w:r>
      <w:r>
        <w:rPr>
          <w:rFonts w:eastAsia="宋体" w:hint="eastAsia"/>
          <w:lang w:eastAsia="zh-CN"/>
        </w:rPr>
        <w:t>”</w:t>
      </w:r>
      <w:r>
        <w:t>，</w:t>
      </w:r>
      <w:proofErr w:type="spellStart"/>
      <w:r>
        <w:t>用也</w:t>
      </w:r>
      <w:proofErr w:type="spellEnd"/>
      <w:r>
        <w:t>；</w:t>
      </w:r>
      <w:r>
        <w:rPr>
          <w:rFonts w:eastAsia="宋体" w:hint="eastAsia"/>
          <w:lang w:eastAsia="zh-CN"/>
        </w:rPr>
        <w:t>“</w:t>
      </w:r>
      <w:r>
        <w:t>猷</w:t>
      </w:r>
      <w:r>
        <w:rPr>
          <w:rFonts w:eastAsia="宋体" w:hint="eastAsia"/>
          <w:lang w:eastAsia="zh-CN"/>
        </w:rPr>
        <w:t>”</w:t>
      </w:r>
      <w:r>
        <w:t>，</w:t>
      </w:r>
      <w:proofErr w:type="spellStart"/>
      <w:r>
        <w:t>道也；而又爲詞之</w:t>
      </w:r>
      <w:proofErr w:type="spellEnd"/>
      <w:r>
        <w:rPr>
          <w:rFonts w:eastAsia="宋体" w:hint="eastAsia"/>
          <w:lang w:eastAsia="zh-CN"/>
        </w:rPr>
        <w:t>“</w:t>
      </w:r>
      <w:r>
        <w:t>於</w:t>
      </w:r>
      <w:r>
        <w:rPr>
          <w:rFonts w:eastAsia="宋体" w:hint="eastAsia"/>
          <w:lang w:eastAsia="zh-CN"/>
        </w:rPr>
        <w:t>”</w:t>
      </w:r>
      <w:r>
        <w:t>。</w:t>
      </w:r>
      <w:proofErr w:type="spellStart"/>
      <w:r>
        <w:t>若皆以</w:t>
      </w:r>
      <w:proofErr w:type="spellEnd"/>
      <w:r>
        <w:rPr>
          <w:rFonts w:eastAsia="宋体" w:hint="eastAsia"/>
          <w:lang w:eastAsia="zh-CN"/>
        </w:rPr>
        <w:t>“</w:t>
      </w:r>
      <w:r>
        <w:t>用</w:t>
      </w:r>
      <w:r>
        <w:rPr>
          <w:rFonts w:eastAsia="宋体" w:hint="eastAsia"/>
          <w:lang w:eastAsia="zh-CN"/>
        </w:rPr>
        <w:t>”</w:t>
      </w:r>
      <w:r>
        <w:t>與</w:t>
      </w:r>
      <w:r>
        <w:rPr>
          <w:rFonts w:eastAsia="宋体" w:hint="eastAsia"/>
          <w:lang w:eastAsia="zh-CN"/>
        </w:rPr>
        <w:t>“</w:t>
      </w:r>
      <w:r>
        <w:t>道</w:t>
      </w:r>
    </w:p>
    <w:p w14:paraId="194F3DE6" w14:textId="77777777" w:rsidR="007A29CB" w:rsidRDefault="00000000">
      <w:pPr>
        <w:rPr>
          <w:lang w:eastAsia="zh-CN"/>
        </w:rPr>
      </w:pPr>
      <w:r>
        <w:rPr>
          <w:lang w:eastAsia="zh-CN"/>
        </w:rPr>
        <w:t>釋之，則</w:t>
      </w:r>
      <w:r>
        <w:rPr>
          <w:rFonts w:eastAsia="宋体" w:hint="eastAsia"/>
          <w:lang w:eastAsia="zh-CN"/>
        </w:rPr>
        <w:t>《</w:t>
      </w:r>
      <w:r>
        <w:rPr>
          <w:lang w:eastAsia="zh-CN"/>
        </w:rPr>
        <w:t>尚書</w:t>
      </w:r>
      <w:r>
        <w:rPr>
          <w:rFonts w:eastAsia="宋体" w:hint="eastAsia"/>
          <w:lang w:eastAsia="zh-CN"/>
        </w:rPr>
        <w:t>》</w:t>
      </w:r>
      <w:r>
        <w:rPr>
          <w:lang w:eastAsia="zh-CN"/>
        </w:rPr>
        <w:t>之</w:t>
      </w:r>
      <w:r>
        <w:rPr>
          <w:rFonts w:eastAsia="宋体" w:hint="eastAsia"/>
          <w:lang w:eastAsia="zh-CN"/>
        </w:rPr>
        <w:t>“</w:t>
      </w:r>
      <w:r>
        <w:rPr>
          <w:lang w:eastAsia="zh-CN"/>
        </w:rPr>
        <w:t>别求聞由古先哲王</w:t>
      </w:r>
      <w:r>
        <w:rPr>
          <w:rFonts w:eastAsia="宋体" w:hint="eastAsia"/>
          <w:lang w:eastAsia="zh-CN"/>
        </w:rPr>
        <w:t>”</w:t>
      </w:r>
      <w:r>
        <w:rPr>
          <w:lang w:eastAsia="zh-CN"/>
        </w:rPr>
        <w:t>、</w:t>
      </w:r>
      <w:r>
        <w:rPr>
          <w:rFonts w:eastAsia="宋体" w:hint="eastAsia"/>
          <w:lang w:eastAsia="zh-CN"/>
        </w:rPr>
        <w:t>“【</w:t>
      </w:r>
      <w:r>
        <w:rPr>
          <w:lang w:eastAsia="zh-CN"/>
        </w:rPr>
        <w:t>猷</w:t>
      </w:r>
      <w:r>
        <w:rPr>
          <w:rFonts w:eastAsia="宋体" w:hint="eastAsia"/>
          <w:lang w:eastAsia="zh-CN"/>
        </w:rPr>
        <w:t>】</w:t>
      </w:r>
      <w:r>
        <w:rPr>
          <w:lang w:eastAsia="zh-CN"/>
        </w:rPr>
        <w:t>大誥</w:t>
      </w:r>
      <w:r>
        <w:rPr>
          <w:rFonts w:eastAsia="宋体" w:hint="eastAsia"/>
          <w:lang w:eastAsia="zh-CN"/>
        </w:rPr>
        <w:t>（</w:t>
      </w:r>
      <w:proofErr w:type="gramStart"/>
      <w:r>
        <w:rPr>
          <w:lang w:eastAsia="zh-CN"/>
        </w:rPr>
        <w:t>猷</w:t>
      </w:r>
      <w:proofErr w:type="gramEnd"/>
      <w:r>
        <w:rPr>
          <w:rFonts w:eastAsia="宋体" w:hint="eastAsia"/>
          <w:lang w:eastAsia="zh-CN"/>
        </w:rPr>
        <w:t>）</w:t>
      </w:r>
      <w:r>
        <w:rPr>
          <w:lang w:eastAsia="zh-CN"/>
        </w:rPr>
        <w:t>爾多</w:t>
      </w:r>
      <w:proofErr w:type="gramStart"/>
      <w:r>
        <w:rPr>
          <w:lang w:eastAsia="zh-CN"/>
        </w:rPr>
        <w:t>邦</w:t>
      </w:r>
      <w:proofErr w:type="gramEnd"/>
      <w:r>
        <w:rPr>
          <w:rFonts w:eastAsia="宋体" w:hint="eastAsia"/>
          <w:lang w:eastAsia="zh-CN"/>
        </w:rPr>
        <w:t>”</w:t>
      </w:r>
      <w:r>
        <w:rPr>
          <w:lang w:eastAsia="zh-CN"/>
        </w:rPr>
        <w:t>皆文義不安</w:t>
      </w:r>
      <w:proofErr w:type="gramStart"/>
      <w:r>
        <w:rPr>
          <w:lang w:eastAsia="zh-CN"/>
        </w:rPr>
        <w:t>矣</w:t>
      </w:r>
      <w:proofErr w:type="spellStart"/>
      <w:proofErr w:type="gramEnd"/>
      <w:r>
        <w:rPr>
          <w:lang w:eastAsia="zh-CN"/>
        </w:rPr>
        <w:t>nul</w:t>
      </w:r>
      <w:proofErr w:type="spellEnd"/>
      <w:r>
        <w:rPr>
          <w:lang w:eastAsia="zh-CN"/>
        </w:rPr>
        <w:t>。此舉</w:t>
      </w:r>
    </w:p>
    <w:p w14:paraId="100651A3" w14:textId="77777777" w:rsidR="007A29CB" w:rsidRDefault="00000000">
      <w:pPr>
        <w:rPr>
          <w:lang w:eastAsia="zh-CN"/>
        </w:rPr>
      </w:pPr>
      <w:r>
        <w:rPr>
          <w:lang w:eastAsia="zh-CN"/>
        </w:rPr>
        <w:t>【第</w:t>
      </w:r>
      <w:r>
        <w:rPr>
          <w:lang w:eastAsia="zh-CN"/>
        </w:rPr>
        <w:t>55</w:t>
      </w:r>
      <w:r>
        <w:rPr>
          <w:lang w:eastAsia="zh-CN"/>
        </w:rPr>
        <w:t>页】</w:t>
      </w:r>
    </w:p>
    <w:p w14:paraId="5D768CB7" w14:textId="77777777" w:rsidR="007A29CB" w:rsidRDefault="00000000">
      <w:pPr>
        <w:rPr>
          <w:lang w:eastAsia="zh-CN"/>
        </w:rPr>
      </w:pPr>
      <w:proofErr w:type="gramStart"/>
      <w:r>
        <w:rPr>
          <w:lang w:eastAsia="zh-CN"/>
        </w:rPr>
        <w:t>一</w:t>
      </w:r>
      <w:proofErr w:type="gramEnd"/>
      <w:r>
        <w:rPr>
          <w:lang w:eastAsia="zh-CN"/>
        </w:rPr>
        <w:t>以例其餘，後皆放此。</w:t>
      </w:r>
      <w:r>
        <w:rPr>
          <w:rFonts w:eastAsia="宋体" w:hint="eastAsia"/>
          <w:lang w:eastAsia="zh-CN"/>
        </w:rPr>
        <w:t>“</w:t>
      </w:r>
      <w:r>
        <w:rPr>
          <w:lang w:eastAsia="zh-CN"/>
        </w:rPr>
        <w:t>攸</w:t>
      </w:r>
      <w:r>
        <w:rPr>
          <w:rFonts w:eastAsia="宋体" w:hint="eastAsia"/>
          <w:lang w:eastAsia="zh-CN"/>
        </w:rPr>
        <w:t>”</w:t>
      </w:r>
      <w:r>
        <w:rPr>
          <w:lang w:eastAsia="zh-CN"/>
        </w:rPr>
        <w:t>，所也；</w:t>
      </w:r>
      <w:r>
        <w:rPr>
          <w:rFonts w:eastAsia="宋体" w:hint="eastAsia"/>
          <w:lang w:eastAsia="zh-CN"/>
        </w:rPr>
        <w:t>“</w:t>
      </w:r>
      <w:r>
        <w:rPr>
          <w:lang w:eastAsia="zh-CN"/>
        </w:rPr>
        <w:t>迪</w:t>
      </w:r>
      <w:r>
        <w:rPr>
          <w:rFonts w:eastAsia="宋体" w:hint="eastAsia"/>
          <w:lang w:eastAsia="zh-CN"/>
        </w:rPr>
        <w:t>”</w:t>
      </w:r>
      <w:r>
        <w:rPr>
          <w:lang w:eastAsia="zh-CN"/>
        </w:rPr>
        <w:t>，蹈也；而又爲詞之</w:t>
      </w:r>
      <w:r>
        <w:rPr>
          <w:rFonts w:eastAsia="宋体" w:hint="eastAsia"/>
          <w:lang w:eastAsia="zh-CN"/>
        </w:rPr>
        <w:t>“</w:t>
      </w:r>
      <w:r>
        <w:rPr>
          <w:lang w:eastAsia="zh-CN"/>
        </w:rPr>
        <w:t>用</w:t>
      </w:r>
      <w:r>
        <w:rPr>
          <w:rFonts w:eastAsia="宋体" w:hint="eastAsia"/>
          <w:lang w:eastAsia="zh-CN"/>
        </w:rPr>
        <w:t>”</w:t>
      </w:r>
      <w:r>
        <w:rPr>
          <w:lang w:eastAsia="zh-CN"/>
        </w:rPr>
        <w:t>。若皆以</w:t>
      </w:r>
      <w:r>
        <w:rPr>
          <w:rFonts w:eastAsia="宋体" w:hint="eastAsia"/>
          <w:lang w:eastAsia="zh-CN"/>
        </w:rPr>
        <w:t>“</w:t>
      </w:r>
      <w:r>
        <w:rPr>
          <w:lang w:eastAsia="zh-CN"/>
        </w:rPr>
        <w:t>所</w:t>
      </w:r>
      <w:r>
        <w:rPr>
          <w:rFonts w:eastAsia="宋体" w:hint="eastAsia"/>
          <w:lang w:eastAsia="zh-CN"/>
        </w:rPr>
        <w:t>”</w:t>
      </w:r>
      <w:r>
        <w:rPr>
          <w:lang w:eastAsia="zh-CN"/>
        </w:rPr>
        <w:t>與</w:t>
      </w:r>
      <w:r>
        <w:rPr>
          <w:rFonts w:eastAsia="宋体" w:hint="eastAsia"/>
          <w:lang w:eastAsia="zh-CN"/>
        </w:rPr>
        <w:t>“</w:t>
      </w:r>
      <w:r>
        <w:rPr>
          <w:lang w:eastAsia="zh-CN"/>
        </w:rPr>
        <w:t>蹈</w:t>
      </w:r>
      <w:r>
        <w:rPr>
          <w:rFonts w:eastAsia="宋体" w:hint="eastAsia"/>
          <w:lang w:eastAsia="zh-CN"/>
        </w:rPr>
        <w:t>”</w:t>
      </w:r>
      <w:r>
        <w:rPr>
          <w:lang w:eastAsia="zh-CN"/>
        </w:rPr>
        <w:t>釋之</w:t>
      </w:r>
    </w:p>
    <w:p w14:paraId="280132A8" w14:textId="77777777" w:rsidR="007A29CB" w:rsidRDefault="00000000">
      <w:r>
        <w:t>則</w:t>
      </w:r>
      <w:r>
        <w:rPr>
          <w:rFonts w:eastAsia="宋体" w:hint="eastAsia"/>
          <w:lang w:eastAsia="zh-CN"/>
        </w:rPr>
        <w:t>《</w:t>
      </w:r>
      <w:proofErr w:type="spellStart"/>
      <w:r>
        <w:t>尚書</w:t>
      </w:r>
      <w:proofErr w:type="spellEnd"/>
      <w:r>
        <w:rPr>
          <w:rFonts w:eastAsia="宋体" w:hint="eastAsia"/>
          <w:lang w:eastAsia="zh-CN"/>
        </w:rPr>
        <w:t>》</w:t>
      </w:r>
      <w:r>
        <w:t>之</w:t>
      </w:r>
      <w:r>
        <w:rPr>
          <w:rFonts w:eastAsia="宋体" w:hint="eastAsia"/>
          <w:lang w:eastAsia="zh-CN"/>
        </w:rPr>
        <w:t>“</w:t>
      </w:r>
      <w:proofErr w:type="spellStart"/>
      <w:r>
        <w:t>各迪有功</w:t>
      </w:r>
      <w:proofErr w:type="spellEnd"/>
      <w:r>
        <w:rPr>
          <w:rFonts w:eastAsia="宋体" w:hint="eastAsia"/>
          <w:lang w:eastAsia="zh-CN"/>
        </w:rPr>
        <w:t>”</w:t>
      </w:r>
      <w:r>
        <w:t>、</w:t>
      </w:r>
      <w:r>
        <w:rPr>
          <w:rFonts w:eastAsia="宋体" w:hint="eastAsia"/>
          <w:lang w:eastAsia="zh-CN"/>
        </w:rPr>
        <w:t>“</w:t>
      </w:r>
      <w:proofErr w:type="spellStart"/>
      <w:r>
        <w:t>豐水</w:t>
      </w:r>
      <w:proofErr w:type="gramStart"/>
      <w:r>
        <w:t>攸</w:t>
      </w:r>
      <w:proofErr w:type="gramEnd"/>
      <w:r>
        <w:t>同</w:t>
      </w:r>
      <w:proofErr w:type="spellEnd"/>
    </w:p>
    <w:p w14:paraId="51011944" w14:textId="77777777" w:rsidR="007A29CB" w:rsidRDefault="00000000">
      <w:r>
        <w:rPr>
          <w:rFonts w:eastAsia="宋体" w:hint="eastAsia"/>
          <w:lang w:eastAsia="zh-CN"/>
        </w:rPr>
        <w:t>”</w:t>
      </w:r>
      <w:proofErr w:type="gramStart"/>
      <w:r>
        <w:rPr>
          <w:rFonts w:eastAsia="宋体" w:hint="eastAsia"/>
          <w:lang w:eastAsia="zh-CN"/>
        </w:rPr>
        <w:t>【</w:t>
      </w:r>
      <w:proofErr w:type="gramEnd"/>
      <w:r>
        <w:t>四、</w:t>
      </w:r>
      <w:r>
        <w:rPr>
          <w:rFonts w:eastAsia="宋体" w:hint="eastAsia"/>
          <w:lang w:eastAsia="zh-CN"/>
        </w:rPr>
        <w:t>《</w:t>
      </w:r>
      <w:proofErr w:type="spellStart"/>
      <w:r>
        <w:t>毛詩</w:t>
      </w:r>
      <w:proofErr w:type="spellEnd"/>
      <w:r>
        <w:rPr>
          <w:rFonts w:eastAsia="宋体" w:hint="eastAsia"/>
          <w:lang w:eastAsia="zh-CN"/>
        </w:rPr>
        <w:t>》</w:t>
      </w:r>
      <w:r>
        <w:t>之</w:t>
      </w:r>
      <w:r>
        <w:rPr>
          <w:rFonts w:eastAsia="宋体" w:hint="eastAsia"/>
          <w:lang w:eastAsia="zh-CN"/>
        </w:rPr>
        <w:t>“</w:t>
      </w:r>
      <w:proofErr w:type="spellStart"/>
      <w:r>
        <w:t>風雨</w:t>
      </w:r>
      <w:proofErr w:type="gramStart"/>
      <w:r>
        <w:t>攸</w:t>
      </w:r>
      <w:proofErr w:type="gramEnd"/>
      <w:r>
        <w:t>除，鳥鼠</w:t>
      </w:r>
      <w:proofErr w:type="gramStart"/>
      <w:r>
        <w:t>攸</w:t>
      </w:r>
      <w:proofErr w:type="gramEnd"/>
      <w:r>
        <w:t>去</w:t>
      </w:r>
      <w:proofErr w:type="spellEnd"/>
      <w:r>
        <w:rPr>
          <w:rFonts w:eastAsia="宋体" w:hint="eastAsia"/>
          <w:lang w:eastAsia="zh-CN"/>
        </w:rPr>
        <w:t>”</w:t>
      </w:r>
      <w:proofErr w:type="spellStart"/>
      <w:r>
        <w:t>皆文義不安</w:t>
      </w:r>
      <w:proofErr w:type="spellEnd"/>
    </w:p>
    <w:p w14:paraId="3233356C" w14:textId="77777777" w:rsidR="007A29CB" w:rsidRDefault="00000000">
      <w:proofErr w:type="gramStart"/>
      <w:r>
        <w:t>矣</w:t>
      </w:r>
      <w:proofErr w:type="gramEnd"/>
      <w:r>
        <w:rPr>
          <w:rFonts w:eastAsia="宋体" w:hint="eastAsia"/>
          <w:lang w:eastAsia="zh-CN"/>
        </w:rPr>
        <w:t>【</w:t>
      </w:r>
      <w:r>
        <w:t>H</w:t>
      </w:r>
      <w:r>
        <w:rPr>
          <w:rFonts w:eastAsia="宋体" w:hint="eastAsia"/>
          <w:lang w:eastAsia="zh-CN"/>
        </w:rPr>
        <w:t>】</w:t>
      </w:r>
      <w:r>
        <w:t>。</w:t>
      </w:r>
      <w:r>
        <w:rPr>
          <w:rFonts w:eastAsia="宋体" w:hint="eastAsia"/>
          <w:lang w:eastAsia="zh-CN"/>
        </w:rPr>
        <w:t>“</w:t>
      </w:r>
      <w:r>
        <w:t>不</w:t>
      </w:r>
      <w:r>
        <w:rPr>
          <w:rFonts w:eastAsia="宋体" w:hint="eastAsia"/>
          <w:lang w:eastAsia="zh-CN"/>
        </w:rPr>
        <w:t>”</w:t>
      </w:r>
      <w:r>
        <w:t>，</w:t>
      </w:r>
      <w:proofErr w:type="spellStart"/>
      <w:proofErr w:type="gramStart"/>
      <w:r>
        <w:t>弗</w:t>
      </w:r>
      <w:proofErr w:type="gramEnd"/>
      <w:r>
        <w:t>也</w:t>
      </w:r>
      <w:proofErr w:type="spellEnd"/>
      <w:r>
        <w:t>；</w:t>
      </w:r>
      <w:r>
        <w:rPr>
          <w:rFonts w:eastAsia="宋体" w:hint="eastAsia"/>
          <w:lang w:eastAsia="zh-CN"/>
        </w:rPr>
        <w:t>“</w:t>
      </w:r>
      <w:r>
        <w:t>否</w:t>
      </w:r>
      <w:r>
        <w:rPr>
          <w:rFonts w:eastAsia="宋体" w:hint="eastAsia"/>
          <w:lang w:eastAsia="zh-CN"/>
        </w:rPr>
        <w:t>”</w:t>
      </w:r>
      <w:r>
        <w:t>，</w:t>
      </w:r>
      <w:proofErr w:type="spellStart"/>
      <w:r>
        <w:t>不也</w:t>
      </w:r>
      <w:proofErr w:type="spellEnd"/>
      <w:r>
        <w:t>；</w:t>
      </w:r>
      <w:r>
        <w:rPr>
          <w:rFonts w:eastAsia="宋体" w:hint="eastAsia"/>
          <w:lang w:eastAsia="zh-CN"/>
        </w:rPr>
        <w:t>“</w:t>
      </w:r>
      <w:r>
        <w:t>丕</w:t>
      </w:r>
      <w:r>
        <w:rPr>
          <w:rFonts w:eastAsia="宋体" w:hint="eastAsia"/>
          <w:lang w:eastAsia="zh-CN"/>
        </w:rPr>
        <w:t>”</w:t>
      </w:r>
      <w:r>
        <w:t>，</w:t>
      </w:r>
      <w:proofErr w:type="spellStart"/>
      <w:r>
        <w:t>大也；而又爲發聲與承上之詞。</w:t>
      </w:r>
      <w:proofErr w:type="gramStart"/>
      <w:r>
        <w:t>若皆以</w:t>
      </w:r>
      <w:proofErr w:type="spellEnd"/>
      <w:r>
        <w:rPr>
          <w:rFonts w:eastAsia="宋体" w:hint="eastAsia"/>
          <w:lang w:eastAsia="zh-CN"/>
        </w:rPr>
        <w:t>“</w:t>
      </w:r>
      <w:proofErr w:type="gramEnd"/>
      <w:r>
        <w:t>弗</w:t>
      </w:r>
      <w:r>
        <w:rPr>
          <w:rFonts w:eastAsia="宋体" w:hint="eastAsia"/>
          <w:lang w:eastAsia="zh-CN"/>
        </w:rPr>
        <w:t>”</w:t>
      </w:r>
      <w:r>
        <w:t>與</w:t>
      </w:r>
    </w:p>
    <w:p w14:paraId="71954367" w14:textId="77777777" w:rsidR="007A29CB" w:rsidRDefault="00000000">
      <w:pPr>
        <w:rPr>
          <w:lang w:eastAsia="zh-CN"/>
        </w:rPr>
      </w:pPr>
      <w:r>
        <w:rPr>
          <w:rFonts w:eastAsia="宋体" w:hint="eastAsia"/>
          <w:lang w:eastAsia="zh-CN"/>
        </w:rPr>
        <w:t>“</w:t>
      </w:r>
      <w:r>
        <w:rPr>
          <w:lang w:eastAsia="zh-CN"/>
        </w:rPr>
        <w:t>大</w:t>
      </w:r>
      <w:r>
        <w:rPr>
          <w:rFonts w:eastAsia="宋体" w:hint="eastAsia"/>
          <w:lang w:eastAsia="zh-CN"/>
        </w:rPr>
        <w:t>”</w:t>
      </w:r>
      <w:r>
        <w:rPr>
          <w:lang w:eastAsia="zh-CN"/>
        </w:rPr>
        <w:t>釋之，則</w:t>
      </w:r>
      <w:r>
        <w:rPr>
          <w:rFonts w:eastAsia="宋体" w:hint="eastAsia"/>
          <w:lang w:eastAsia="zh-CN"/>
        </w:rPr>
        <w:t>《</w:t>
      </w:r>
      <w:r>
        <w:rPr>
          <w:lang w:eastAsia="zh-CN"/>
        </w:rPr>
        <w:t>尚書</w:t>
      </w:r>
      <w:r>
        <w:rPr>
          <w:rFonts w:eastAsia="宋体" w:hint="eastAsia"/>
          <w:lang w:eastAsia="zh-CN"/>
        </w:rPr>
        <w:t>》</w:t>
      </w:r>
      <w:r>
        <w:rPr>
          <w:lang w:eastAsia="zh-CN"/>
        </w:rPr>
        <w:t>之</w:t>
      </w:r>
      <w:r>
        <w:rPr>
          <w:rFonts w:eastAsia="宋体" w:hint="eastAsia"/>
          <w:lang w:eastAsia="zh-CN"/>
        </w:rPr>
        <w:t>“</w:t>
      </w:r>
      <w:r>
        <w:rPr>
          <w:lang w:eastAsia="zh-CN"/>
        </w:rPr>
        <w:t>三危既宅，三苗丕叙</w:t>
      </w:r>
      <w:r>
        <w:rPr>
          <w:rFonts w:eastAsia="宋体" w:hint="eastAsia"/>
          <w:lang w:eastAsia="zh-CN"/>
        </w:rPr>
        <w:t>”</w:t>
      </w:r>
      <w:r>
        <w:rPr>
          <w:lang w:eastAsia="zh-CN"/>
        </w:rPr>
        <w:t>、</w:t>
      </w:r>
      <w:r>
        <w:rPr>
          <w:rFonts w:eastAsia="宋体" w:hint="eastAsia"/>
          <w:lang w:eastAsia="zh-CN"/>
        </w:rPr>
        <w:t>“</w:t>
      </w:r>
      <w:r>
        <w:rPr>
          <w:lang w:eastAsia="zh-CN"/>
        </w:rPr>
        <w:t>我生不有命在天</w:t>
      </w:r>
      <w:r>
        <w:rPr>
          <w:rFonts w:eastAsia="宋体" w:hint="eastAsia"/>
          <w:lang w:eastAsia="zh-CN"/>
        </w:rPr>
        <w:t>”</w:t>
      </w:r>
      <w:r>
        <w:rPr>
          <w:lang w:eastAsia="zh-CN"/>
        </w:rPr>
        <w:t>、</w:t>
      </w:r>
      <w:r>
        <w:rPr>
          <w:rFonts w:eastAsia="宋体" w:hint="eastAsia"/>
          <w:lang w:eastAsia="zh-CN"/>
        </w:rPr>
        <w:t>“</w:t>
      </w:r>
      <w:r>
        <w:rPr>
          <w:lang w:eastAsia="zh-CN"/>
        </w:rPr>
        <w:t>否則侮</w:t>
      </w:r>
      <w:proofErr w:type="gramStart"/>
      <w:r>
        <w:rPr>
          <w:lang w:eastAsia="zh-CN"/>
        </w:rPr>
        <w:t>厥</w:t>
      </w:r>
      <w:proofErr w:type="gramEnd"/>
      <w:r>
        <w:rPr>
          <w:lang w:eastAsia="zh-CN"/>
        </w:rPr>
        <w:t>父母</w:t>
      </w:r>
      <w:r>
        <w:rPr>
          <w:rFonts w:eastAsia="宋体" w:hint="eastAsia"/>
          <w:lang w:eastAsia="zh-CN"/>
        </w:rPr>
        <w:t>”</w:t>
      </w:r>
      <w:proofErr w:type="gramStart"/>
      <w:r>
        <w:rPr>
          <w:rFonts w:eastAsia="宋体" w:hint="eastAsia"/>
          <w:lang w:eastAsia="zh-CN"/>
        </w:rPr>
        <w:t>【</w:t>
      </w:r>
      <w:proofErr w:type="gramEnd"/>
      <w:r>
        <w:rPr>
          <w:lang w:eastAsia="zh-CN"/>
        </w:rPr>
        <w:t>k</w:t>
      </w:r>
      <w:r>
        <w:rPr>
          <w:rFonts w:eastAsia="宋体" w:hint="eastAsia"/>
          <w:lang w:eastAsia="zh-CN"/>
        </w:rPr>
        <w:t>）</w:t>
      </w:r>
      <w:r>
        <w:rPr>
          <w:lang w:eastAsia="zh-CN"/>
        </w:rPr>
        <w:t>、</w:t>
      </w:r>
    </w:p>
    <w:p w14:paraId="0647B817" w14:textId="77777777" w:rsidR="007A29CB" w:rsidRDefault="00000000">
      <w:r>
        <w:rPr>
          <w:rFonts w:eastAsia="宋体" w:hint="eastAsia"/>
          <w:lang w:eastAsia="zh-CN"/>
        </w:rPr>
        <w:t>《</w:t>
      </w:r>
      <w:proofErr w:type="spellStart"/>
      <w:r>
        <w:t>毛詩</w:t>
      </w:r>
      <w:proofErr w:type="spellEnd"/>
      <w:r>
        <w:rPr>
          <w:rFonts w:eastAsia="宋体" w:hint="eastAsia"/>
          <w:lang w:eastAsia="zh-CN"/>
        </w:rPr>
        <w:t>》</w:t>
      </w:r>
      <w:r>
        <w:t>之</w:t>
      </w:r>
      <w:r>
        <w:rPr>
          <w:rFonts w:eastAsia="宋体" w:hint="eastAsia"/>
          <w:lang w:eastAsia="zh-CN"/>
        </w:rPr>
        <w:t>“</w:t>
      </w:r>
      <w:proofErr w:type="spellStart"/>
      <w:r>
        <w:t>否難知也</w:t>
      </w:r>
      <w:proofErr w:type="spellEnd"/>
      <w:r>
        <w:rPr>
          <w:rFonts w:eastAsia="宋体" w:hint="eastAsia"/>
          <w:lang w:eastAsia="zh-CN"/>
        </w:rPr>
        <w:t>”</w:t>
      </w:r>
      <w:r>
        <w:t>、</w:t>
      </w:r>
      <w:r>
        <w:rPr>
          <w:rFonts w:eastAsia="宋体" w:hint="eastAsia"/>
          <w:lang w:eastAsia="zh-CN"/>
        </w:rPr>
        <w:t>“</w:t>
      </w:r>
      <w:proofErr w:type="spellStart"/>
      <w:r>
        <w:t>有周不顯，帝命不時</w:t>
      </w:r>
      <w:proofErr w:type="spellEnd"/>
      <w:r>
        <w:rPr>
          <w:rFonts w:eastAsia="宋体" w:hint="eastAsia"/>
          <w:lang w:eastAsia="zh-CN"/>
        </w:rPr>
        <w:t>”</w:t>
      </w:r>
      <w:proofErr w:type="gramStart"/>
      <w:r>
        <w:rPr>
          <w:rFonts w:eastAsia="宋体" w:hint="eastAsia"/>
          <w:lang w:eastAsia="zh-CN"/>
        </w:rPr>
        <w:t>【</w:t>
      </w:r>
      <w:proofErr w:type="gramEnd"/>
      <w:r>
        <w:t>Lu</w:t>
      </w:r>
      <w:r>
        <w:t>、</w:t>
      </w:r>
      <w:r>
        <w:rPr>
          <w:rFonts w:eastAsia="宋体" w:hint="eastAsia"/>
          <w:lang w:eastAsia="zh-CN"/>
        </w:rPr>
        <w:t>《</w:t>
      </w:r>
      <w:proofErr w:type="spellStart"/>
      <w:r>
        <w:t>禮記</w:t>
      </w:r>
      <w:proofErr w:type="spellEnd"/>
      <w:r>
        <w:rPr>
          <w:rFonts w:eastAsia="宋体" w:hint="eastAsia"/>
          <w:lang w:eastAsia="zh-CN"/>
        </w:rPr>
        <w:t>》</w:t>
      </w:r>
      <w:r>
        <w:t>之</w:t>
      </w:r>
      <w:r>
        <w:rPr>
          <w:rFonts w:eastAsia="宋体" w:hint="eastAsia"/>
          <w:lang w:eastAsia="zh-CN"/>
        </w:rPr>
        <w:t>“</w:t>
      </w:r>
      <w:proofErr w:type="spellStart"/>
      <w:r>
        <w:t>不在此位也</w:t>
      </w:r>
      <w:proofErr w:type="spellEnd"/>
      <w:r>
        <w:rPr>
          <w:rFonts w:eastAsia="宋体" w:hint="eastAsia"/>
          <w:lang w:eastAsia="zh-CN"/>
        </w:rPr>
        <w:t>”</w:t>
      </w:r>
      <w:proofErr w:type="spellStart"/>
      <w:r>
        <w:t>皆文義不安</w:t>
      </w:r>
      <w:proofErr w:type="spellEnd"/>
    </w:p>
    <w:p w14:paraId="086DEC9A" w14:textId="77777777" w:rsidR="007A29CB" w:rsidRDefault="00000000">
      <w:pPr>
        <w:rPr>
          <w:rFonts w:eastAsia="宋体"/>
          <w:lang w:eastAsia="zh-CN"/>
        </w:rPr>
      </w:pPr>
      <w:r>
        <w:lastRenderedPageBreak/>
        <w:t>矣</w:t>
      </w:r>
      <w:r>
        <w:rPr>
          <w:rFonts w:eastAsia="宋体" w:hint="eastAsia"/>
          <w:lang w:eastAsia="zh-CN"/>
        </w:rPr>
        <w:t>•</w:t>
      </w:r>
      <w:r>
        <w:t>。</w:t>
      </w:r>
      <w:r>
        <w:rPr>
          <w:rFonts w:eastAsia="宋体" w:hint="eastAsia"/>
          <w:lang w:eastAsia="zh-CN"/>
        </w:rPr>
        <w:t>“</w:t>
      </w:r>
      <w:r>
        <w:t>作</w:t>
      </w:r>
      <w:r>
        <w:rPr>
          <w:rFonts w:eastAsia="宋体" w:hint="eastAsia"/>
          <w:lang w:eastAsia="zh-CN"/>
        </w:rPr>
        <w:t>”</w:t>
      </w:r>
      <w:r>
        <w:t>，</w:t>
      </w:r>
      <w:proofErr w:type="spellStart"/>
      <w:r>
        <w:t>爲也，而又爲詞之</w:t>
      </w:r>
      <w:proofErr w:type="spellEnd"/>
      <w:r>
        <w:rPr>
          <w:rFonts w:eastAsia="宋体" w:hint="eastAsia"/>
          <w:lang w:eastAsia="zh-CN"/>
        </w:rPr>
        <w:t>“</w:t>
      </w:r>
      <w:r>
        <w:t>始</w:t>
      </w:r>
      <w:r>
        <w:rPr>
          <w:rFonts w:eastAsia="宋体" w:hint="eastAsia"/>
          <w:lang w:eastAsia="zh-CN"/>
        </w:rPr>
        <w:t>”</w:t>
      </w:r>
      <w:r>
        <w:t>與</w:t>
      </w:r>
      <w:r>
        <w:rPr>
          <w:rFonts w:eastAsia="宋体" w:hint="eastAsia"/>
          <w:lang w:eastAsia="zh-CN"/>
        </w:rPr>
        <w:t>“</w:t>
      </w:r>
      <w:r>
        <w:t>及</w:t>
      </w:r>
      <w:r>
        <w:rPr>
          <w:rFonts w:eastAsia="宋体" w:hint="eastAsia"/>
          <w:lang w:eastAsia="zh-CN"/>
        </w:rPr>
        <w:t>”</w:t>
      </w:r>
      <w:r>
        <w:t>。</w:t>
      </w:r>
      <w:proofErr w:type="spellStart"/>
      <w:r>
        <w:t>若皆以</w:t>
      </w:r>
      <w:proofErr w:type="spellEnd"/>
      <w:r>
        <w:rPr>
          <w:rFonts w:eastAsia="宋体" w:hint="eastAsia"/>
          <w:lang w:eastAsia="zh-CN"/>
        </w:rPr>
        <w:t>“</w:t>
      </w:r>
      <w:r>
        <w:t>爲</w:t>
      </w:r>
      <w:r>
        <w:rPr>
          <w:rFonts w:eastAsia="宋体" w:hint="eastAsia"/>
          <w:lang w:eastAsia="zh-CN"/>
        </w:rPr>
        <w:t>”</w:t>
      </w:r>
      <w:proofErr w:type="spellStart"/>
      <w:r>
        <w:t>釋之，則</w:t>
      </w:r>
      <w:proofErr w:type="spellEnd"/>
      <w:r>
        <w:rPr>
          <w:rFonts w:eastAsia="宋体" w:hint="eastAsia"/>
          <w:lang w:eastAsia="zh-CN"/>
        </w:rPr>
        <w:t>《</w:t>
      </w:r>
      <w:proofErr w:type="spellStart"/>
      <w:r>
        <w:t>尚書</w:t>
      </w:r>
      <w:proofErr w:type="spellEnd"/>
      <w:r>
        <w:rPr>
          <w:rFonts w:eastAsia="宋体" w:hint="eastAsia"/>
          <w:lang w:eastAsia="zh-CN"/>
        </w:rPr>
        <w:t>》</w:t>
      </w:r>
      <w:r>
        <w:t>之</w:t>
      </w:r>
      <w:r>
        <w:rPr>
          <w:rFonts w:eastAsia="宋体" w:hint="eastAsia"/>
          <w:lang w:eastAsia="zh-CN"/>
        </w:rPr>
        <w:t>“</w:t>
      </w:r>
      <w:proofErr w:type="spellStart"/>
      <w:r>
        <w:t>萬</w:t>
      </w:r>
      <w:proofErr w:type="gramStart"/>
      <w:r>
        <w:t>邦</w:t>
      </w:r>
      <w:proofErr w:type="gramEnd"/>
      <w:r>
        <w:t>作乂</w:t>
      </w:r>
      <w:proofErr w:type="spellEnd"/>
      <w:r>
        <w:rPr>
          <w:rFonts w:eastAsia="宋体" w:hint="eastAsia"/>
          <w:lang w:eastAsia="zh-CN"/>
        </w:rPr>
        <w:t>”</w:t>
      </w:r>
    </w:p>
    <w:p w14:paraId="7C1A83CB" w14:textId="77777777" w:rsidR="007A29CB" w:rsidRDefault="00000000">
      <w:pPr>
        <w:rPr>
          <w:lang w:eastAsia="zh-CN"/>
        </w:rPr>
      </w:pPr>
      <w:r>
        <w:rPr>
          <w:rFonts w:eastAsia="宋体" w:hint="eastAsia"/>
          <w:lang w:eastAsia="zh-CN"/>
        </w:rPr>
        <w:t>“</w:t>
      </w:r>
      <w:proofErr w:type="spellStart"/>
      <w:r>
        <w:t>作其即位</w:t>
      </w:r>
      <w:proofErr w:type="spellEnd"/>
      <w:r>
        <w:rPr>
          <w:rFonts w:eastAsia="宋体" w:hint="eastAsia"/>
          <w:lang w:eastAsia="zh-CN"/>
        </w:rPr>
        <w:t>”</w:t>
      </w:r>
      <w:proofErr w:type="spellStart"/>
      <w:r>
        <w:t>皆文義不安矣</w:t>
      </w:r>
      <w:proofErr w:type="spellEnd"/>
      <w:proofErr w:type="gramStart"/>
      <w:r>
        <w:rPr>
          <w:rFonts w:eastAsia="宋体" w:hint="eastAsia"/>
          <w:lang w:eastAsia="zh-CN"/>
        </w:rPr>
        <w:t>【</w:t>
      </w:r>
      <w:proofErr w:type="gramEnd"/>
      <w:r>
        <w:t>&amp;</w:t>
      </w:r>
      <w:r>
        <w:t>。</w:t>
      </w:r>
      <w:r>
        <w:rPr>
          <w:rFonts w:eastAsia="宋体" w:hint="eastAsia"/>
          <w:lang w:eastAsia="zh-CN"/>
        </w:rPr>
        <w:t>“</w:t>
      </w:r>
      <w:r>
        <w:t>爲</w:t>
      </w:r>
      <w:r>
        <w:rPr>
          <w:rFonts w:eastAsia="宋体" w:hint="eastAsia"/>
          <w:lang w:eastAsia="zh-CN"/>
        </w:rPr>
        <w:t>”</w:t>
      </w:r>
      <w:r>
        <w:t>，</w:t>
      </w:r>
      <w:proofErr w:type="spellStart"/>
      <w:r>
        <w:t>作也，而又爲詞之</w:t>
      </w:r>
      <w:proofErr w:type="spellEnd"/>
      <w:r>
        <w:rPr>
          <w:rFonts w:eastAsia="宋体" w:hint="eastAsia"/>
          <w:lang w:eastAsia="zh-CN"/>
        </w:rPr>
        <w:t>“</w:t>
      </w:r>
      <w:r>
        <w:t>如</w:t>
      </w:r>
      <w:r>
        <w:rPr>
          <w:rFonts w:eastAsia="宋体" w:hint="eastAsia"/>
          <w:lang w:eastAsia="zh-CN"/>
        </w:rPr>
        <w:t>”</w:t>
      </w:r>
      <w:r>
        <w:t>，與</w:t>
      </w:r>
      <w:r>
        <w:rPr>
          <w:rFonts w:eastAsia="宋体" w:hint="eastAsia"/>
          <w:lang w:eastAsia="zh-CN"/>
        </w:rPr>
        <w:t>“</w:t>
      </w:r>
      <w:r>
        <w:t>有</w:t>
      </w:r>
      <w:r>
        <w:rPr>
          <w:rFonts w:eastAsia="宋体" w:hint="eastAsia"/>
          <w:lang w:eastAsia="zh-CN"/>
        </w:rPr>
        <w:t>”</w:t>
      </w:r>
      <w:r>
        <w:t>，與</w:t>
      </w:r>
      <w:r>
        <w:rPr>
          <w:rFonts w:eastAsia="宋体" w:hint="eastAsia"/>
          <w:lang w:eastAsia="zh-CN"/>
        </w:rPr>
        <w:t>“</w:t>
      </w:r>
      <w:r>
        <w:t>與</w:t>
      </w:r>
      <w:r>
        <w:rPr>
          <w:rFonts w:eastAsia="宋体" w:hint="eastAsia"/>
          <w:lang w:eastAsia="zh-CN"/>
        </w:rPr>
        <w:t>”</w:t>
      </w:r>
      <w:r>
        <w:t>，與</w:t>
      </w:r>
      <w:r>
        <w:rPr>
          <w:rFonts w:eastAsia="宋体" w:hint="eastAsia"/>
          <w:lang w:eastAsia="zh-CN"/>
        </w:rPr>
        <w:t>“</w:t>
      </w:r>
      <w:r>
        <w:t>於</w:t>
      </w:r>
      <w:r>
        <w:rPr>
          <w:rFonts w:eastAsia="宋体" w:hint="eastAsia"/>
          <w:lang w:eastAsia="zh-CN"/>
        </w:rPr>
        <w:t>”</w:t>
      </w:r>
      <w:r>
        <w:t>。</w:t>
      </w:r>
      <w:r>
        <w:rPr>
          <w:lang w:eastAsia="zh-CN"/>
        </w:rPr>
        <w:t>若</w:t>
      </w:r>
    </w:p>
    <w:p w14:paraId="203EF743" w14:textId="77777777" w:rsidR="007A29CB" w:rsidRDefault="00000000">
      <w:pPr>
        <w:rPr>
          <w:rFonts w:eastAsia="宋体"/>
          <w:lang w:eastAsia="zh-CN"/>
        </w:rPr>
      </w:pPr>
      <w:r>
        <w:rPr>
          <w:lang w:eastAsia="zh-CN"/>
        </w:rPr>
        <w:t>皆以</w:t>
      </w:r>
      <w:r>
        <w:rPr>
          <w:rFonts w:eastAsia="宋体" w:hint="eastAsia"/>
          <w:lang w:eastAsia="zh-CN"/>
        </w:rPr>
        <w:t>“</w:t>
      </w:r>
      <w:r>
        <w:rPr>
          <w:lang w:eastAsia="zh-CN"/>
        </w:rPr>
        <w:t>作</w:t>
      </w:r>
      <w:r>
        <w:rPr>
          <w:rFonts w:eastAsia="宋体" w:hint="eastAsia"/>
          <w:lang w:eastAsia="zh-CN"/>
        </w:rPr>
        <w:t>”</w:t>
      </w:r>
      <w:r>
        <w:rPr>
          <w:lang w:eastAsia="zh-CN"/>
        </w:rPr>
        <w:t>釋之，則</w:t>
      </w:r>
      <w:r>
        <w:rPr>
          <w:rFonts w:eastAsia="宋体" w:hint="eastAsia"/>
          <w:lang w:eastAsia="zh-CN"/>
        </w:rPr>
        <w:t>《</w:t>
      </w:r>
      <w:r>
        <w:rPr>
          <w:lang w:eastAsia="zh-CN"/>
        </w:rPr>
        <w:t>左傳</w:t>
      </w:r>
      <w:r>
        <w:rPr>
          <w:rFonts w:eastAsia="宋体" w:hint="eastAsia"/>
          <w:lang w:eastAsia="zh-CN"/>
        </w:rPr>
        <w:t>》</w:t>
      </w:r>
      <w:r>
        <w:rPr>
          <w:lang w:eastAsia="zh-CN"/>
        </w:rPr>
        <w:t>之</w:t>
      </w:r>
      <w:r>
        <w:rPr>
          <w:rFonts w:eastAsia="宋体" w:hint="eastAsia"/>
          <w:lang w:eastAsia="zh-CN"/>
        </w:rPr>
        <w:t>“</w:t>
      </w:r>
      <w:r>
        <w:rPr>
          <w:lang w:eastAsia="zh-CN"/>
        </w:rPr>
        <w:t>何臣之爲</w:t>
      </w:r>
      <w:r>
        <w:rPr>
          <w:rFonts w:eastAsia="宋体" w:hint="eastAsia"/>
          <w:lang w:eastAsia="zh-CN"/>
        </w:rPr>
        <w:t>”</w:t>
      </w:r>
      <w:r>
        <w:rPr>
          <w:lang w:eastAsia="zh-CN"/>
        </w:rPr>
        <w:t>、</w:t>
      </w:r>
      <w:r>
        <w:rPr>
          <w:rFonts w:eastAsia="宋体" w:hint="eastAsia"/>
          <w:lang w:eastAsia="zh-CN"/>
        </w:rPr>
        <w:t>《</w:t>
      </w:r>
      <w:r>
        <w:rPr>
          <w:lang w:eastAsia="zh-CN"/>
        </w:rPr>
        <w:t>晉語</w:t>
      </w:r>
      <w:r>
        <w:rPr>
          <w:rFonts w:eastAsia="宋体" w:hint="eastAsia"/>
          <w:lang w:eastAsia="zh-CN"/>
        </w:rPr>
        <w:t>》</w:t>
      </w:r>
      <w:r>
        <w:rPr>
          <w:lang w:eastAsia="zh-CN"/>
        </w:rPr>
        <w:t>之</w:t>
      </w:r>
      <w:r>
        <w:rPr>
          <w:rFonts w:eastAsia="宋体" w:hint="eastAsia"/>
          <w:lang w:eastAsia="zh-CN"/>
        </w:rPr>
        <w:t>“</w:t>
      </w:r>
      <w:r>
        <w:rPr>
          <w:lang w:eastAsia="zh-CN"/>
        </w:rPr>
        <w:t>稱爲前世</w:t>
      </w:r>
      <w:r>
        <w:rPr>
          <w:rFonts w:eastAsia="宋体" w:hint="eastAsia"/>
          <w:lang w:eastAsia="zh-CN"/>
        </w:rPr>
        <w:t>”</w:t>
      </w:r>
      <w:r>
        <w:rPr>
          <w:lang w:eastAsia="zh-CN"/>
        </w:rPr>
        <w:t>、</w:t>
      </w:r>
      <w:r>
        <w:rPr>
          <w:rFonts w:eastAsia="宋体" w:hint="eastAsia"/>
          <w:lang w:eastAsia="zh-CN"/>
        </w:rPr>
        <w:t>《</w:t>
      </w:r>
      <w:r>
        <w:rPr>
          <w:lang w:eastAsia="zh-CN"/>
        </w:rPr>
        <w:t>穀梁傳</w:t>
      </w:r>
      <w:r>
        <w:rPr>
          <w:rFonts w:eastAsia="宋体" w:hint="eastAsia"/>
          <w:lang w:eastAsia="zh-CN"/>
        </w:rPr>
        <w:t>》</w:t>
      </w:r>
      <w:r>
        <w:rPr>
          <w:lang w:eastAsia="zh-CN"/>
        </w:rPr>
        <w:t>之</w:t>
      </w:r>
      <w:r>
        <w:rPr>
          <w:rFonts w:eastAsia="宋体" w:hint="eastAsia"/>
          <w:lang w:eastAsia="zh-CN"/>
        </w:rPr>
        <w:t>“</w:t>
      </w:r>
      <w:r>
        <w:rPr>
          <w:lang w:eastAsia="zh-CN"/>
        </w:rPr>
        <w:t>近爲禰宫</w:t>
      </w:r>
      <w:r>
        <w:rPr>
          <w:rFonts w:eastAsia="宋体" w:hint="eastAsia"/>
          <w:lang w:eastAsia="zh-CN"/>
        </w:rPr>
        <w:t>”</w:t>
      </w:r>
    </w:p>
    <w:p w14:paraId="2AA08A33" w14:textId="77777777" w:rsidR="007A29CB" w:rsidRDefault="00000000">
      <w:r>
        <w:rPr>
          <w:rFonts w:eastAsia="宋体" w:hint="eastAsia"/>
          <w:lang w:eastAsia="zh-CN"/>
        </w:rPr>
        <w:t>《</w:t>
      </w:r>
      <w:proofErr w:type="spellStart"/>
      <w:r>
        <w:t>管子</w:t>
      </w:r>
      <w:proofErr w:type="spellEnd"/>
      <w:r>
        <w:rPr>
          <w:rFonts w:eastAsia="宋体" w:hint="eastAsia"/>
          <w:lang w:eastAsia="zh-CN"/>
        </w:rPr>
        <w:t>》</w:t>
      </w:r>
      <w:r>
        <w:t>之</w:t>
      </w:r>
      <w:r>
        <w:rPr>
          <w:rFonts w:eastAsia="宋体" w:hint="eastAsia"/>
          <w:lang w:eastAsia="zh-CN"/>
        </w:rPr>
        <w:t>“</w:t>
      </w:r>
      <w:proofErr w:type="spellStart"/>
      <w:r>
        <w:t>爲臣死乎</w:t>
      </w:r>
      <w:proofErr w:type="spellEnd"/>
      <w:r>
        <w:rPr>
          <w:rFonts w:eastAsia="宋体" w:hint="eastAsia"/>
          <w:lang w:eastAsia="zh-CN"/>
        </w:rPr>
        <w:t>”</w:t>
      </w:r>
      <w:r>
        <w:t>、</w:t>
      </w:r>
      <w:r>
        <w:rPr>
          <w:rFonts w:eastAsia="宋体" w:hint="eastAsia"/>
          <w:lang w:eastAsia="zh-CN"/>
        </w:rPr>
        <w:t>《</w:t>
      </w:r>
      <w:proofErr w:type="spellStart"/>
      <w:r>
        <w:t>孟子</w:t>
      </w:r>
      <w:proofErr w:type="spellEnd"/>
      <w:r>
        <w:rPr>
          <w:rFonts w:eastAsia="宋体" w:hint="eastAsia"/>
          <w:lang w:eastAsia="zh-CN"/>
        </w:rPr>
        <w:t>》</w:t>
      </w:r>
      <w:r>
        <w:t>之</w:t>
      </w:r>
      <w:r>
        <w:rPr>
          <w:rFonts w:eastAsia="宋体" w:hint="eastAsia"/>
          <w:lang w:eastAsia="zh-CN"/>
        </w:rPr>
        <w:t>“</w:t>
      </w:r>
      <w:proofErr w:type="spellStart"/>
      <w:r>
        <w:t>得之爲有財</w:t>
      </w:r>
      <w:proofErr w:type="spellEnd"/>
      <w:r>
        <w:rPr>
          <w:rFonts w:eastAsia="宋体" w:hint="eastAsia"/>
          <w:lang w:eastAsia="zh-CN"/>
        </w:rPr>
        <w:t>”</w:t>
      </w:r>
      <w:proofErr w:type="spellStart"/>
      <w:r>
        <w:t>皆文義不安矣</w:t>
      </w:r>
      <w:proofErr w:type="spellEnd"/>
      <w:proofErr w:type="gramStart"/>
      <w:r>
        <w:rPr>
          <w:rFonts w:eastAsia="宋体" w:hint="eastAsia"/>
          <w:lang w:eastAsia="zh-CN"/>
        </w:rPr>
        <w:t>【</w:t>
      </w:r>
      <w:r>
        <w:t>“</w:t>
      </w:r>
      <w:proofErr w:type="spellStart"/>
      <w:proofErr w:type="gramEnd"/>
      <w:r>
        <w:t>oJ</w:t>
      </w:r>
      <w:r>
        <w:t>。又如</w:t>
      </w:r>
      <w:proofErr w:type="spellEnd"/>
      <w:r>
        <w:rPr>
          <w:rFonts w:eastAsia="宋体" w:hint="eastAsia"/>
          <w:lang w:eastAsia="zh-CN"/>
        </w:rPr>
        <w:t>“</w:t>
      </w:r>
      <w:r>
        <w:t>如</w:t>
      </w:r>
      <w:r>
        <w:rPr>
          <w:rFonts w:eastAsia="宋体" w:hint="eastAsia"/>
          <w:lang w:eastAsia="zh-CN"/>
        </w:rPr>
        <w:t>”</w:t>
      </w:r>
      <w:r>
        <w:t>，</w:t>
      </w:r>
      <w:proofErr w:type="spellStart"/>
      <w:r>
        <w:t>若也，而又</w:t>
      </w:r>
      <w:proofErr w:type="spellEnd"/>
    </w:p>
    <w:p w14:paraId="6BE29D97" w14:textId="77777777" w:rsidR="007A29CB" w:rsidRDefault="00000000">
      <w:proofErr w:type="spellStart"/>
      <w:r>
        <w:t>爲詞之</w:t>
      </w:r>
      <w:proofErr w:type="spellEnd"/>
      <w:r>
        <w:rPr>
          <w:rFonts w:eastAsia="宋体" w:hint="eastAsia"/>
          <w:lang w:eastAsia="zh-CN"/>
        </w:rPr>
        <w:t>“</w:t>
      </w:r>
      <w:r>
        <w:t>而</w:t>
      </w:r>
      <w:r>
        <w:rPr>
          <w:rFonts w:eastAsia="宋体" w:hint="eastAsia"/>
          <w:lang w:eastAsia="zh-CN"/>
        </w:rPr>
        <w:t>”</w:t>
      </w:r>
      <w:r>
        <w:t>，與</w:t>
      </w:r>
      <w:r>
        <w:rPr>
          <w:rFonts w:eastAsia="宋体" w:hint="eastAsia"/>
          <w:lang w:eastAsia="zh-CN"/>
        </w:rPr>
        <w:t>“</w:t>
      </w:r>
      <w:r>
        <w:t>乃</w:t>
      </w:r>
      <w:r>
        <w:rPr>
          <w:rFonts w:eastAsia="宋体" w:hint="eastAsia"/>
          <w:lang w:eastAsia="zh-CN"/>
        </w:rPr>
        <w:t>”</w:t>
      </w:r>
      <w:r>
        <w:t>，與</w:t>
      </w:r>
      <w:r>
        <w:rPr>
          <w:rFonts w:eastAsia="宋体" w:hint="eastAsia"/>
          <w:lang w:eastAsia="zh-CN"/>
        </w:rPr>
        <w:t>“</w:t>
      </w:r>
      <w:r>
        <w:t>當</w:t>
      </w:r>
      <w:r>
        <w:rPr>
          <w:rFonts w:eastAsia="宋体" w:hint="eastAsia"/>
          <w:lang w:eastAsia="zh-CN"/>
        </w:rPr>
        <w:t>”</w:t>
      </w:r>
      <w:r>
        <w:t>，與</w:t>
      </w:r>
      <w:r>
        <w:rPr>
          <w:rFonts w:eastAsia="宋体" w:hint="eastAsia"/>
          <w:lang w:eastAsia="zh-CN"/>
        </w:rPr>
        <w:t>“</w:t>
      </w:r>
      <w:r>
        <w:t>與</w:t>
      </w:r>
      <w:r>
        <w:rPr>
          <w:rFonts w:eastAsia="宋体" w:hint="eastAsia"/>
          <w:lang w:eastAsia="zh-CN"/>
        </w:rPr>
        <w:t>”</w:t>
      </w:r>
      <w:r>
        <w:t>。</w:t>
      </w:r>
      <w:r>
        <w:rPr>
          <w:rFonts w:eastAsia="宋体" w:hint="eastAsia"/>
          <w:lang w:eastAsia="zh-CN"/>
        </w:rPr>
        <w:t>“</w:t>
      </w:r>
      <w:r>
        <w:t>若</w:t>
      </w:r>
      <w:r>
        <w:rPr>
          <w:rFonts w:eastAsia="宋体" w:hint="eastAsia"/>
          <w:lang w:eastAsia="zh-CN"/>
        </w:rPr>
        <w:t>”</w:t>
      </w:r>
      <w:r>
        <w:t>，</w:t>
      </w:r>
      <w:proofErr w:type="spellStart"/>
      <w:r>
        <w:t>如也，而又爲詞之</w:t>
      </w:r>
      <w:proofErr w:type="spellEnd"/>
      <w:r>
        <w:rPr>
          <w:rFonts w:eastAsia="宋体" w:hint="eastAsia"/>
          <w:lang w:eastAsia="zh-CN"/>
        </w:rPr>
        <w:t>“</w:t>
      </w:r>
      <w:r>
        <w:t>其</w:t>
      </w:r>
      <w:r>
        <w:rPr>
          <w:rFonts w:eastAsia="宋体" w:hint="eastAsia"/>
          <w:lang w:eastAsia="zh-CN"/>
        </w:rPr>
        <w:t>”</w:t>
      </w:r>
      <w:r>
        <w:t>，與</w:t>
      </w:r>
      <w:r>
        <w:rPr>
          <w:rFonts w:eastAsia="宋体" w:hint="eastAsia"/>
          <w:lang w:eastAsia="zh-CN"/>
        </w:rPr>
        <w:t>“</w:t>
      </w:r>
      <w:r>
        <w:t>而</w:t>
      </w:r>
      <w:r>
        <w:rPr>
          <w:rFonts w:eastAsia="宋体" w:hint="eastAsia"/>
          <w:lang w:eastAsia="zh-CN"/>
        </w:rPr>
        <w:t>”</w:t>
      </w:r>
      <w:r>
        <w:t>，與</w:t>
      </w:r>
      <w:r>
        <w:rPr>
          <w:rFonts w:eastAsia="宋体" w:hint="eastAsia"/>
          <w:lang w:eastAsia="zh-CN"/>
        </w:rPr>
        <w:t>“</w:t>
      </w:r>
      <w:r>
        <w:t>此</w:t>
      </w:r>
      <w:r>
        <w:rPr>
          <w:rFonts w:eastAsia="宋体" w:hint="eastAsia"/>
          <w:lang w:eastAsia="zh-CN"/>
        </w:rPr>
        <w:t>”</w:t>
      </w:r>
      <w:r>
        <w:t>，與</w:t>
      </w:r>
    </w:p>
    <w:p w14:paraId="6FC4AC9A" w14:textId="77777777" w:rsidR="007A29CB" w:rsidRDefault="00000000">
      <w:r>
        <w:rPr>
          <w:rFonts w:eastAsia="宋体" w:hint="eastAsia"/>
          <w:lang w:eastAsia="zh-CN"/>
        </w:rPr>
        <w:t>“</w:t>
      </w:r>
      <w:r>
        <w:t>惟</w:t>
      </w:r>
      <w:r>
        <w:rPr>
          <w:rFonts w:eastAsia="宋体" w:hint="eastAsia"/>
          <w:lang w:eastAsia="zh-CN"/>
        </w:rPr>
        <w:t>”</w:t>
      </w:r>
      <w:r>
        <w:t>。</w:t>
      </w:r>
      <w:r>
        <w:rPr>
          <w:rFonts w:eastAsia="宋体" w:hint="eastAsia"/>
          <w:lang w:eastAsia="zh-CN"/>
        </w:rPr>
        <w:t>“</w:t>
      </w:r>
      <w:r>
        <w:t>曰</w:t>
      </w:r>
      <w:r>
        <w:rPr>
          <w:rFonts w:eastAsia="宋体" w:hint="eastAsia"/>
          <w:lang w:eastAsia="zh-CN"/>
        </w:rPr>
        <w:t>”</w:t>
      </w:r>
      <w:r>
        <w:t>，</w:t>
      </w:r>
      <w:proofErr w:type="spellStart"/>
      <w:r>
        <w:t>言也，而又爲詞之</w:t>
      </w:r>
      <w:proofErr w:type="spellEnd"/>
      <w:r>
        <w:rPr>
          <w:rFonts w:eastAsia="宋体" w:hint="eastAsia"/>
          <w:lang w:eastAsia="zh-CN"/>
        </w:rPr>
        <w:t>“</w:t>
      </w:r>
      <w:r>
        <w:t>欥</w:t>
      </w:r>
      <w:r>
        <w:rPr>
          <w:rFonts w:eastAsia="宋体" w:hint="eastAsia"/>
          <w:lang w:eastAsia="zh-CN"/>
        </w:rPr>
        <w:t>”</w:t>
      </w:r>
      <w:r>
        <w:t>。</w:t>
      </w:r>
      <w:r>
        <w:rPr>
          <w:rFonts w:eastAsia="宋体" w:hint="eastAsia"/>
          <w:lang w:eastAsia="zh-CN"/>
        </w:rPr>
        <w:t>“</w:t>
      </w:r>
      <w:r>
        <w:t>謂</w:t>
      </w:r>
      <w:r>
        <w:rPr>
          <w:rFonts w:eastAsia="宋体" w:hint="eastAsia"/>
          <w:lang w:eastAsia="zh-CN"/>
        </w:rPr>
        <w:t>”</w:t>
      </w:r>
      <w:r>
        <w:t>，</w:t>
      </w:r>
      <w:proofErr w:type="spellStart"/>
      <w:r>
        <w:t>言也，而又爲詞之</w:t>
      </w:r>
      <w:proofErr w:type="spellEnd"/>
      <w:r>
        <w:rPr>
          <w:rFonts w:eastAsia="宋体" w:hint="eastAsia"/>
          <w:lang w:eastAsia="zh-CN"/>
        </w:rPr>
        <w:t>“</w:t>
      </w:r>
      <w:r>
        <w:t>爲</w:t>
      </w:r>
      <w:r>
        <w:rPr>
          <w:rFonts w:eastAsia="宋体" w:hint="eastAsia"/>
          <w:lang w:eastAsia="zh-CN"/>
        </w:rPr>
        <w:t>”</w:t>
      </w:r>
      <w:r>
        <w:t>，與</w:t>
      </w:r>
      <w:r>
        <w:rPr>
          <w:rFonts w:eastAsia="宋体" w:hint="eastAsia"/>
          <w:lang w:eastAsia="zh-CN"/>
        </w:rPr>
        <w:t>“</w:t>
      </w:r>
      <w:r>
        <w:t>與</w:t>
      </w:r>
      <w:r>
        <w:rPr>
          <w:rFonts w:eastAsia="宋体" w:hint="eastAsia"/>
          <w:lang w:eastAsia="zh-CN"/>
        </w:rPr>
        <w:t>”</w:t>
      </w:r>
      <w:r>
        <w:t>，與</w:t>
      </w:r>
      <w:r>
        <w:rPr>
          <w:rFonts w:eastAsia="宋体" w:hint="eastAsia"/>
          <w:lang w:eastAsia="zh-CN"/>
        </w:rPr>
        <w:t>“</w:t>
      </w:r>
      <w:r>
        <w:t>如</w:t>
      </w:r>
      <w:r>
        <w:rPr>
          <w:rFonts w:eastAsia="宋体" w:hint="eastAsia"/>
          <w:lang w:eastAsia="zh-CN"/>
        </w:rPr>
        <w:t>”</w:t>
      </w:r>
      <w:r>
        <w:t>，與</w:t>
      </w:r>
    </w:p>
    <w:p w14:paraId="671E8ECC" w14:textId="77777777" w:rsidR="007A29CB" w:rsidRDefault="00000000">
      <w:pPr>
        <w:rPr>
          <w:rFonts w:eastAsia="宋体"/>
          <w:lang w:eastAsia="zh-CN"/>
        </w:rPr>
      </w:pPr>
      <w:r>
        <w:rPr>
          <w:rFonts w:eastAsia="宋体" w:hint="eastAsia"/>
          <w:lang w:eastAsia="zh-CN"/>
        </w:rPr>
        <w:t>“</w:t>
      </w:r>
      <w:r>
        <w:t>柰</w:t>
      </w:r>
      <w:r>
        <w:rPr>
          <w:rFonts w:eastAsia="宋体" w:hint="eastAsia"/>
          <w:lang w:eastAsia="zh-CN"/>
        </w:rPr>
        <w:t>”</w:t>
      </w:r>
      <w:r>
        <w:t>。</w:t>
      </w:r>
      <w:r>
        <w:rPr>
          <w:rFonts w:eastAsia="宋体" w:hint="eastAsia"/>
          <w:lang w:eastAsia="zh-CN"/>
        </w:rPr>
        <w:t>“</w:t>
      </w:r>
      <w:r>
        <w:t>云</w:t>
      </w:r>
      <w:r>
        <w:rPr>
          <w:rFonts w:eastAsia="宋体" w:hint="eastAsia"/>
          <w:lang w:eastAsia="zh-CN"/>
        </w:rPr>
        <w:t>”</w:t>
      </w:r>
      <w:r>
        <w:t>，</w:t>
      </w:r>
      <w:proofErr w:type="spellStart"/>
      <w:r>
        <w:t>言也，而又爲詞之</w:t>
      </w:r>
      <w:proofErr w:type="spellEnd"/>
      <w:r>
        <w:rPr>
          <w:rFonts w:eastAsia="宋体" w:hint="eastAsia"/>
          <w:lang w:eastAsia="zh-CN"/>
        </w:rPr>
        <w:t>“</w:t>
      </w:r>
      <w:r>
        <w:t>有</w:t>
      </w:r>
      <w:r>
        <w:rPr>
          <w:rFonts w:eastAsia="宋体" w:hint="eastAsia"/>
          <w:lang w:eastAsia="zh-CN"/>
        </w:rPr>
        <w:t>”</w:t>
      </w:r>
      <w:r>
        <w:t>，與</w:t>
      </w:r>
      <w:r>
        <w:rPr>
          <w:rFonts w:eastAsia="宋体" w:hint="eastAsia"/>
          <w:lang w:eastAsia="zh-CN"/>
        </w:rPr>
        <w:t>“</w:t>
      </w:r>
      <w:r>
        <w:t>或</w:t>
      </w:r>
      <w:r>
        <w:rPr>
          <w:rFonts w:eastAsia="宋体" w:hint="eastAsia"/>
          <w:lang w:eastAsia="zh-CN"/>
        </w:rPr>
        <w:t>”</w:t>
      </w:r>
      <w:r>
        <w:t>，與</w:t>
      </w:r>
      <w:r>
        <w:rPr>
          <w:rFonts w:eastAsia="宋体" w:hint="eastAsia"/>
          <w:lang w:eastAsia="zh-CN"/>
        </w:rPr>
        <w:t>“</w:t>
      </w:r>
      <w:r>
        <w:t>然</w:t>
      </w:r>
      <w:r>
        <w:rPr>
          <w:rFonts w:eastAsia="宋体" w:hint="eastAsia"/>
          <w:lang w:eastAsia="zh-CN"/>
        </w:rPr>
        <w:t>”</w:t>
      </w:r>
      <w:r>
        <w:t>。</w:t>
      </w:r>
      <w:r>
        <w:rPr>
          <w:rFonts w:eastAsia="宋体" w:hint="eastAsia"/>
          <w:lang w:eastAsia="zh-CN"/>
        </w:rPr>
        <w:t>“</w:t>
      </w:r>
      <w:r>
        <w:t>寧</w:t>
      </w:r>
      <w:r>
        <w:rPr>
          <w:rFonts w:eastAsia="宋体" w:hint="eastAsia"/>
          <w:lang w:eastAsia="zh-CN"/>
        </w:rPr>
        <w:t>”</w:t>
      </w:r>
      <w:r>
        <w:t>，</w:t>
      </w:r>
      <w:proofErr w:type="spellStart"/>
      <w:r>
        <w:t>安也，而又爲詞之</w:t>
      </w:r>
      <w:proofErr w:type="spellEnd"/>
      <w:r>
        <w:rPr>
          <w:rFonts w:eastAsia="宋体" w:hint="eastAsia"/>
          <w:lang w:eastAsia="zh-CN"/>
        </w:rPr>
        <w:t>“</w:t>
      </w:r>
      <w:r>
        <w:t>乃</w:t>
      </w:r>
      <w:r>
        <w:rPr>
          <w:rFonts w:eastAsia="宋体" w:hint="eastAsia"/>
          <w:lang w:eastAsia="zh-CN"/>
        </w:rPr>
        <w:t>”</w:t>
      </w:r>
      <w:r>
        <w:t>。</w:t>
      </w:r>
      <w:r>
        <w:rPr>
          <w:rFonts w:eastAsia="宋体" w:hint="eastAsia"/>
          <w:lang w:eastAsia="zh-CN"/>
        </w:rPr>
        <w:t>“</w:t>
      </w:r>
      <w:r>
        <w:t>能</w:t>
      </w:r>
      <w:r>
        <w:rPr>
          <w:rFonts w:eastAsia="宋体" w:hint="eastAsia"/>
          <w:lang w:eastAsia="zh-CN"/>
        </w:rPr>
        <w:t>”</w:t>
      </w:r>
    </w:p>
    <w:p w14:paraId="1A5915E2" w14:textId="77777777" w:rsidR="007A29CB" w:rsidRDefault="00000000">
      <w:proofErr w:type="spellStart"/>
      <w:r>
        <w:t>善也，而又爲詞之</w:t>
      </w:r>
      <w:proofErr w:type="spellEnd"/>
      <w:r>
        <w:rPr>
          <w:rFonts w:eastAsia="宋体" w:hint="eastAsia"/>
          <w:lang w:eastAsia="zh-CN"/>
        </w:rPr>
        <w:t>“</w:t>
      </w:r>
      <w:r>
        <w:t>而</w:t>
      </w:r>
      <w:r>
        <w:rPr>
          <w:rFonts w:eastAsia="宋体" w:hint="eastAsia"/>
          <w:lang w:eastAsia="zh-CN"/>
        </w:rPr>
        <w:t>”</w:t>
      </w:r>
      <w:r>
        <w:t>與</w:t>
      </w:r>
      <w:r>
        <w:rPr>
          <w:rFonts w:eastAsia="宋体" w:hint="eastAsia"/>
          <w:lang w:eastAsia="zh-CN"/>
        </w:rPr>
        <w:t>“</w:t>
      </w:r>
      <w:r>
        <w:t>乃</w:t>
      </w:r>
      <w:r>
        <w:rPr>
          <w:rFonts w:eastAsia="宋体" w:hint="eastAsia"/>
          <w:lang w:eastAsia="zh-CN"/>
        </w:rPr>
        <w:t>”</w:t>
      </w:r>
      <w:r>
        <w:t>。</w:t>
      </w:r>
      <w:r>
        <w:rPr>
          <w:rFonts w:eastAsia="宋体" w:hint="eastAsia"/>
          <w:lang w:eastAsia="zh-CN"/>
        </w:rPr>
        <w:t>“</w:t>
      </w:r>
      <w:r>
        <w:t>無</w:t>
      </w:r>
      <w:r>
        <w:rPr>
          <w:rFonts w:eastAsia="宋体" w:hint="eastAsia"/>
          <w:lang w:eastAsia="zh-CN"/>
        </w:rPr>
        <w:t>”</w:t>
      </w:r>
      <w:r>
        <w:t>，</w:t>
      </w:r>
      <w:proofErr w:type="spellStart"/>
      <w:proofErr w:type="gramStart"/>
      <w:r>
        <w:t>不</w:t>
      </w:r>
      <w:proofErr w:type="gramEnd"/>
      <w:r>
        <w:t>有也，而又爲詞之發聲與轉語</w:t>
      </w:r>
      <w:proofErr w:type="spellEnd"/>
      <w:r>
        <w:t>。</w:t>
      </w:r>
      <w:r>
        <w:rPr>
          <w:rFonts w:eastAsia="宋体" w:hint="eastAsia"/>
          <w:lang w:eastAsia="zh-CN"/>
        </w:rPr>
        <w:t>“</w:t>
      </w:r>
      <w:r>
        <w:t>有</w:t>
      </w:r>
      <w:r>
        <w:rPr>
          <w:rFonts w:eastAsia="宋体" w:hint="eastAsia"/>
          <w:lang w:eastAsia="zh-CN"/>
        </w:rPr>
        <w:t>”</w:t>
      </w:r>
      <w:r>
        <w:t>，</w:t>
      </w:r>
      <w:proofErr w:type="spellStart"/>
      <w:r>
        <w:t>不無也，而又</w:t>
      </w:r>
      <w:proofErr w:type="spellEnd"/>
    </w:p>
    <w:p w14:paraId="66A9368C" w14:textId="77777777" w:rsidR="007A29CB" w:rsidRDefault="00000000">
      <w:proofErr w:type="spellStart"/>
      <w:r>
        <w:t>爲詞之</w:t>
      </w:r>
      <w:proofErr w:type="spellEnd"/>
      <w:r>
        <w:rPr>
          <w:rFonts w:eastAsia="宋体" w:hint="eastAsia"/>
          <w:lang w:eastAsia="zh-CN"/>
        </w:rPr>
        <w:t>“</w:t>
      </w:r>
      <w:r>
        <w:t>爲</w:t>
      </w:r>
      <w:r>
        <w:rPr>
          <w:rFonts w:eastAsia="宋体" w:hint="eastAsia"/>
          <w:lang w:eastAsia="zh-CN"/>
        </w:rPr>
        <w:t>”</w:t>
      </w:r>
      <w:r>
        <w:t>。</w:t>
      </w:r>
      <w:r>
        <w:rPr>
          <w:rFonts w:eastAsia="宋体" w:hint="eastAsia"/>
          <w:lang w:eastAsia="zh-CN"/>
        </w:rPr>
        <w:t>“</w:t>
      </w:r>
      <w:r>
        <w:t>即</w:t>
      </w:r>
      <w:r>
        <w:rPr>
          <w:rFonts w:eastAsia="宋体" w:hint="eastAsia"/>
          <w:lang w:eastAsia="zh-CN"/>
        </w:rPr>
        <w:t>”</w:t>
      </w:r>
      <w:r>
        <w:t>，</w:t>
      </w:r>
      <w:proofErr w:type="spellStart"/>
      <w:r>
        <w:t>就也，而又爲詞之</w:t>
      </w:r>
      <w:proofErr w:type="spellEnd"/>
      <w:r>
        <w:rPr>
          <w:rFonts w:eastAsia="宋体" w:hint="eastAsia"/>
          <w:lang w:eastAsia="zh-CN"/>
        </w:rPr>
        <w:t>“</w:t>
      </w:r>
      <w:r>
        <w:t>則</w:t>
      </w:r>
      <w:r>
        <w:rPr>
          <w:rFonts w:eastAsia="宋体" w:hint="eastAsia"/>
          <w:lang w:eastAsia="zh-CN"/>
        </w:rPr>
        <w:t>”</w:t>
      </w:r>
      <w:r>
        <w:t>，與</w:t>
      </w:r>
      <w:r>
        <w:rPr>
          <w:rFonts w:eastAsia="宋体" w:hint="eastAsia"/>
          <w:lang w:eastAsia="zh-CN"/>
        </w:rPr>
        <w:t>“</w:t>
      </w:r>
      <w:r>
        <w:t>若</w:t>
      </w:r>
      <w:r>
        <w:rPr>
          <w:rFonts w:eastAsia="宋体" w:hint="eastAsia"/>
          <w:lang w:eastAsia="zh-CN"/>
        </w:rPr>
        <w:t>”</w:t>
      </w:r>
      <w:r>
        <w:t>，與</w:t>
      </w:r>
      <w:r>
        <w:rPr>
          <w:rFonts w:eastAsia="宋体" w:hint="eastAsia"/>
          <w:lang w:eastAsia="zh-CN"/>
        </w:rPr>
        <w:t>“</w:t>
      </w:r>
      <w:r>
        <w:t>或</w:t>
      </w:r>
      <w:r>
        <w:rPr>
          <w:rFonts w:eastAsia="宋体" w:hint="eastAsia"/>
          <w:lang w:eastAsia="zh-CN"/>
        </w:rPr>
        <w:t>”</w:t>
      </w:r>
      <w:r>
        <w:t>。</w:t>
      </w:r>
      <w:r>
        <w:rPr>
          <w:rFonts w:eastAsia="宋体" w:hint="eastAsia"/>
          <w:lang w:eastAsia="zh-CN"/>
        </w:rPr>
        <w:t>“</w:t>
      </w:r>
      <w:r>
        <w:t>則</w:t>
      </w:r>
      <w:r>
        <w:rPr>
          <w:rFonts w:eastAsia="宋体" w:hint="eastAsia"/>
          <w:lang w:eastAsia="zh-CN"/>
        </w:rPr>
        <w:t>”</w:t>
      </w:r>
      <w:r>
        <w:t>，</w:t>
      </w:r>
      <w:proofErr w:type="spellStart"/>
      <w:r>
        <w:t>法也</w:t>
      </w:r>
      <w:proofErr w:type="spellEnd"/>
      <w:r>
        <w:t>；</w:t>
      </w:r>
      <w:r>
        <w:rPr>
          <w:rFonts w:eastAsia="宋体" w:hint="eastAsia"/>
          <w:lang w:eastAsia="zh-CN"/>
        </w:rPr>
        <w:t>“</w:t>
      </w:r>
      <w:r>
        <w:t>及</w:t>
      </w:r>
      <w:r>
        <w:rPr>
          <w:rFonts w:eastAsia="宋体" w:hint="eastAsia"/>
          <w:lang w:eastAsia="zh-CN"/>
        </w:rPr>
        <w:t>”</w:t>
      </w:r>
      <w:r>
        <w:t>，</w:t>
      </w:r>
      <w:proofErr w:type="spellStart"/>
      <w:r>
        <w:t>至也；而</w:t>
      </w:r>
      <w:proofErr w:type="spellEnd"/>
    </w:p>
    <w:p w14:paraId="049E8296" w14:textId="77777777" w:rsidR="007A29CB" w:rsidRDefault="00000000">
      <w:pPr>
        <w:rPr>
          <w:lang w:eastAsia="zh-CN"/>
        </w:rPr>
      </w:pPr>
      <w:r>
        <w:rPr>
          <w:lang w:eastAsia="zh-CN"/>
        </w:rPr>
        <w:t>又爲詞之</w:t>
      </w:r>
      <w:r>
        <w:rPr>
          <w:rFonts w:eastAsia="宋体" w:hint="eastAsia"/>
          <w:lang w:eastAsia="zh-CN"/>
        </w:rPr>
        <w:t>“</w:t>
      </w:r>
      <w:r>
        <w:rPr>
          <w:lang w:eastAsia="zh-CN"/>
        </w:rPr>
        <w:t>若</w:t>
      </w:r>
      <w:r>
        <w:rPr>
          <w:rFonts w:eastAsia="宋体" w:hint="eastAsia"/>
          <w:lang w:eastAsia="zh-CN"/>
        </w:rPr>
        <w:t>”</w:t>
      </w:r>
      <w:r>
        <w:rPr>
          <w:lang w:eastAsia="zh-CN"/>
        </w:rPr>
        <w:t>。</w:t>
      </w:r>
      <w:r>
        <w:rPr>
          <w:rFonts w:eastAsia="宋体" w:hint="eastAsia"/>
          <w:lang w:eastAsia="zh-CN"/>
        </w:rPr>
        <w:t>“</w:t>
      </w:r>
      <w:r>
        <w:rPr>
          <w:lang w:eastAsia="zh-CN"/>
        </w:rPr>
        <w:t>兹</w:t>
      </w:r>
      <w:r>
        <w:rPr>
          <w:rFonts w:eastAsia="宋体" w:hint="eastAsia"/>
          <w:lang w:eastAsia="zh-CN"/>
        </w:rPr>
        <w:t>”</w:t>
      </w:r>
      <w:r>
        <w:rPr>
          <w:lang w:eastAsia="zh-CN"/>
        </w:rPr>
        <w:t>，此也，而又爲歎詞。</w:t>
      </w:r>
      <w:r>
        <w:rPr>
          <w:rFonts w:eastAsia="宋体" w:hint="eastAsia"/>
          <w:lang w:eastAsia="zh-CN"/>
        </w:rPr>
        <w:t>“</w:t>
      </w:r>
      <w:r>
        <w:rPr>
          <w:lang w:eastAsia="zh-CN"/>
        </w:rPr>
        <w:t>嗟</w:t>
      </w:r>
      <w:r>
        <w:rPr>
          <w:rFonts w:eastAsia="宋体" w:hint="eastAsia"/>
          <w:lang w:eastAsia="zh-CN"/>
        </w:rPr>
        <w:t>”</w:t>
      </w:r>
      <w:r>
        <w:rPr>
          <w:lang w:eastAsia="zh-CN"/>
        </w:rPr>
        <w:t>，歎詞也，而又爲語助。</w:t>
      </w:r>
      <w:r>
        <w:rPr>
          <w:rFonts w:eastAsia="宋体" w:hint="eastAsia"/>
          <w:lang w:eastAsia="zh-CN"/>
        </w:rPr>
        <w:t>“</w:t>
      </w:r>
      <w:r>
        <w:rPr>
          <w:lang w:eastAsia="zh-CN"/>
        </w:rPr>
        <w:t>彼</w:t>
      </w:r>
      <w:r>
        <w:rPr>
          <w:rFonts w:eastAsia="宋体" w:hint="eastAsia"/>
          <w:lang w:eastAsia="zh-CN"/>
        </w:rPr>
        <w:t>”</w:t>
      </w:r>
      <w:r>
        <w:rPr>
          <w:lang w:eastAsia="zh-CN"/>
        </w:rPr>
        <w:t>，他也，而又爲詞</w:t>
      </w:r>
    </w:p>
    <w:p w14:paraId="50047348" w14:textId="77777777" w:rsidR="007A29CB" w:rsidRDefault="00000000">
      <w:pPr>
        <w:rPr>
          <w:lang w:eastAsia="zh-CN"/>
        </w:rPr>
      </w:pPr>
      <w:r>
        <w:rPr>
          <w:lang w:eastAsia="zh-CN"/>
        </w:rPr>
        <w:t>【第</w:t>
      </w:r>
      <w:r>
        <w:rPr>
          <w:lang w:eastAsia="zh-CN"/>
        </w:rPr>
        <w:t>56</w:t>
      </w:r>
      <w:r>
        <w:rPr>
          <w:lang w:eastAsia="zh-CN"/>
        </w:rPr>
        <w:t>页】</w:t>
      </w:r>
    </w:p>
    <w:p w14:paraId="55C7733D" w14:textId="77777777" w:rsidR="007A29CB" w:rsidRDefault="00000000">
      <w:pPr>
        <w:rPr>
          <w:lang w:eastAsia="zh-CN"/>
        </w:rPr>
      </w:pPr>
      <w:r>
        <w:rPr>
          <w:lang w:eastAsia="zh-CN"/>
        </w:rPr>
        <w:t>之</w:t>
      </w:r>
      <w:r>
        <w:rPr>
          <w:rFonts w:eastAsia="宋体" w:hint="eastAsia"/>
          <w:lang w:eastAsia="zh-CN"/>
        </w:rPr>
        <w:t>“</w:t>
      </w:r>
      <w:r>
        <w:rPr>
          <w:lang w:eastAsia="zh-CN"/>
        </w:rPr>
        <w:t>匪</w:t>
      </w:r>
      <w:r>
        <w:rPr>
          <w:rFonts w:eastAsia="宋体" w:hint="eastAsia"/>
          <w:lang w:eastAsia="zh-CN"/>
        </w:rPr>
        <w:t>”</w:t>
      </w:r>
      <w:r>
        <w:rPr>
          <w:lang w:eastAsia="zh-CN"/>
        </w:rPr>
        <w:t>。</w:t>
      </w:r>
      <w:r>
        <w:rPr>
          <w:rFonts w:eastAsia="宋体" w:hint="eastAsia"/>
          <w:lang w:eastAsia="zh-CN"/>
        </w:rPr>
        <w:t>“</w:t>
      </w:r>
      <w:r>
        <w:rPr>
          <w:lang w:eastAsia="zh-CN"/>
        </w:rPr>
        <w:t>匪</w:t>
      </w:r>
      <w:r>
        <w:rPr>
          <w:rFonts w:eastAsia="宋体" w:hint="eastAsia"/>
          <w:lang w:eastAsia="zh-CN"/>
        </w:rPr>
        <w:t>”</w:t>
      </w:r>
      <w:r>
        <w:rPr>
          <w:lang w:eastAsia="zh-CN"/>
        </w:rPr>
        <w:t>，非也，而又爲詞之</w:t>
      </w:r>
      <w:r>
        <w:rPr>
          <w:rFonts w:eastAsia="宋体" w:hint="eastAsia"/>
          <w:lang w:eastAsia="zh-CN"/>
        </w:rPr>
        <w:t>“</w:t>
      </w:r>
      <w:r>
        <w:rPr>
          <w:lang w:eastAsia="zh-CN"/>
        </w:rPr>
        <w:t>彼</w:t>
      </w:r>
      <w:r>
        <w:rPr>
          <w:rFonts w:eastAsia="宋体" w:hint="eastAsia"/>
          <w:lang w:eastAsia="zh-CN"/>
        </w:rPr>
        <w:t>”</w:t>
      </w:r>
      <w:r>
        <w:rPr>
          <w:lang w:eastAsia="zh-CN"/>
        </w:rPr>
        <w:t>。</w:t>
      </w:r>
      <w:r>
        <w:rPr>
          <w:rFonts w:eastAsia="宋体" w:hint="eastAsia"/>
          <w:lang w:eastAsia="zh-CN"/>
        </w:rPr>
        <w:t>“</w:t>
      </w:r>
      <w:r>
        <w:rPr>
          <w:lang w:eastAsia="zh-CN"/>
        </w:rPr>
        <w:t>咫</w:t>
      </w:r>
      <w:r>
        <w:rPr>
          <w:rFonts w:eastAsia="宋体" w:hint="eastAsia"/>
          <w:lang w:eastAsia="zh-CN"/>
        </w:rPr>
        <w:t>”</w:t>
      </w:r>
      <w:r>
        <w:rPr>
          <w:lang w:eastAsia="zh-CN"/>
        </w:rPr>
        <w:t>，八寸也，而又爲詞之</w:t>
      </w:r>
      <w:r>
        <w:rPr>
          <w:rFonts w:eastAsia="宋体" w:hint="eastAsia"/>
          <w:lang w:eastAsia="zh-CN"/>
        </w:rPr>
        <w:t>“</w:t>
      </w:r>
      <w:r>
        <w:rPr>
          <w:lang w:eastAsia="zh-CN"/>
        </w:rPr>
        <w:t>只</w:t>
      </w:r>
      <w:r>
        <w:rPr>
          <w:rFonts w:eastAsia="宋体" w:hint="eastAsia"/>
          <w:lang w:eastAsia="zh-CN"/>
        </w:rPr>
        <w:t>”</w:t>
      </w:r>
      <w:r>
        <w:rPr>
          <w:lang w:eastAsia="zh-CN"/>
        </w:rPr>
        <w:t>。</w:t>
      </w:r>
      <w:r>
        <w:rPr>
          <w:rFonts w:eastAsia="宋体" w:hint="eastAsia"/>
          <w:lang w:eastAsia="zh-CN"/>
        </w:rPr>
        <w:t>“</w:t>
      </w:r>
      <w:r>
        <w:rPr>
          <w:lang w:eastAsia="zh-CN"/>
        </w:rPr>
        <w:t>允</w:t>
      </w:r>
      <w:r>
        <w:rPr>
          <w:rFonts w:eastAsia="宋体" w:hint="eastAsia"/>
          <w:lang w:eastAsia="zh-CN"/>
        </w:rPr>
        <w:t>”</w:t>
      </w:r>
      <w:r>
        <w:rPr>
          <w:lang w:eastAsia="zh-CN"/>
        </w:rPr>
        <w:t>，信也，而又爲</w:t>
      </w:r>
    </w:p>
    <w:p w14:paraId="5F9CBC15" w14:textId="77777777" w:rsidR="007A29CB" w:rsidRDefault="00000000">
      <w:pPr>
        <w:rPr>
          <w:lang w:eastAsia="zh-CN"/>
        </w:rPr>
      </w:pPr>
      <w:r>
        <w:rPr>
          <w:lang w:eastAsia="zh-CN"/>
        </w:rPr>
        <w:t>詞之</w:t>
      </w:r>
      <w:r>
        <w:rPr>
          <w:rFonts w:eastAsia="宋体" w:hint="eastAsia"/>
          <w:lang w:eastAsia="zh-CN"/>
        </w:rPr>
        <w:t>“</w:t>
      </w:r>
      <w:r>
        <w:rPr>
          <w:lang w:eastAsia="zh-CN"/>
        </w:rPr>
        <w:t>用</w:t>
      </w:r>
      <w:r>
        <w:rPr>
          <w:rFonts w:eastAsia="宋体" w:hint="eastAsia"/>
          <w:lang w:eastAsia="zh-CN"/>
        </w:rPr>
        <w:t>”</w:t>
      </w:r>
      <w:r>
        <w:rPr>
          <w:lang w:eastAsia="zh-CN"/>
        </w:rPr>
        <w:t>。</w:t>
      </w:r>
      <w:r>
        <w:rPr>
          <w:rFonts w:eastAsia="宋体" w:hint="eastAsia"/>
          <w:lang w:eastAsia="zh-CN"/>
        </w:rPr>
        <w:t>“</w:t>
      </w:r>
      <w:r>
        <w:rPr>
          <w:lang w:eastAsia="zh-CN"/>
        </w:rPr>
        <w:t>終</w:t>
      </w:r>
      <w:r>
        <w:rPr>
          <w:rFonts w:eastAsia="宋体" w:hint="eastAsia"/>
          <w:lang w:eastAsia="zh-CN"/>
        </w:rPr>
        <w:t>”</w:t>
      </w:r>
      <w:r>
        <w:rPr>
          <w:lang w:eastAsia="zh-CN"/>
        </w:rPr>
        <w:t>，盡也而又爲詞之</w:t>
      </w:r>
      <w:r>
        <w:rPr>
          <w:rFonts w:eastAsia="宋体" w:hint="eastAsia"/>
          <w:lang w:eastAsia="zh-CN"/>
        </w:rPr>
        <w:t>“</w:t>
      </w:r>
      <w:r>
        <w:rPr>
          <w:lang w:eastAsia="zh-CN"/>
        </w:rPr>
        <w:t>既</w:t>
      </w:r>
      <w:r>
        <w:rPr>
          <w:rFonts w:eastAsia="宋体" w:hint="eastAsia"/>
          <w:lang w:eastAsia="zh-CN"/>
        </w:rPr>
        <w:t>”</w:t>
      </w:r>
      <w:r>
        <w:rPr>
          <w:lang w:eastAsia="zh-CN"/>
        </w:rPr>
        <w:t>。</w:t>
      </w:r>
      <w:r>
        <w:rPr>
          <w:rFonts w:eastAsia="宋体" w:hint="eastAsia"/>
          <w:lang w:eastAsia="zh-CN"/>
        </w:rPr>
        <w:t>“</w:t>
      </w:r>
      <w:r>
        <w:rPr>
          <w:lang w:eastAsia="zh-CN"/>
        </w:rPr>
        <w:t>多</w:t>
      </w:r>
      <w:r>
        <w:rPr>
          <w:rFonts w:eastAsia="宋体" w:hint="eastAsia"/>
          <w:lang w:eastAsia="zh-CN"/>
        </w:rPr>
        <w:t>”</w:t>
      </w:r>
      <w:r>
        <w:rPr>
          <w:lang w:eastAsia="zh-CN"/>
        </w:rPr>
        <w:t>，衆也而又爲詞之</w:t>
      </w:r>
      <w:r>
        <w:rPr>
          <w:rFonts w:eastAsia="宋体" w:hint="eastAsia"/>
          <w:lang w:eastAsia="zh-CN"/>
        </w:rPr>
        <w:t>“</w:t>
      </w:r>
      <w:r>
        <w:rPr>
          <w:lang w:eastAsia="zh-CN"/>
        </w:rPr>
        <w:t>祇</w:t>
      </w:r>
      <w:r>
        <w:rPr>
          <w:rFonts w:eastAsia="宋体" w:hint="eastAsia"/>
          <w:lang w:eastAsia="zh-CN"/>
        </w:rPr>
        <w:t>”</w:t>
      </w:r>
      <w:r>
        <w:rPr>
          <w:lang w:eastAsia="zh-CN"/>
        </w:rPr>
        <w:t>。</w:t>
      </w:r>
      <w:r>
        <w:rPr>
          <w:rFonts w:eastAsia="宋体" w:hint="eastAsia"/>
          <w:lang w:eastAsia="zh-CN"/>
        </w:rPr>
        <w:t>“</w:t>
      </w:r>
      <w:r>
        <w:rPr>
          <w:lang w:eastAsia="zh-CN"/>
        </w:rPr>
        <w:t>適</w:t>
      </w:r>
      <w:r>
        <w:rPr>
          <w:rFonts w:eastAsia="宋体" w:hint="eastAsia"/>
          <w:lang w:eastAsia="zh-CN"/>
        </w:rPr>
        <w:t>”</w:t>
      </w:r>
      <w:r>
        <w:rPr>
          <w:lang w:eastAsia="zh-CN"/>
        </w:rPr>
        <w:t>、</w:t>
      </w:r>
      <w:r>
        <w:rPr>
          <w:rFonts w:eastAsia="宋体" w:hint="eastAsia"/>
          <w:lang w:eastAsia="zh-CN"/>
        </w:rPr>
        <w:t>“</w:t>
      </w:r>
      <w:r>
        <w:rPr>
          <w:lang w:eastAsia="zh-CN"/>
        </w:rPr>
        <w:t>徂</w:t>
      </w:r>
      <w:r>
        <w:rPr>
          <w:rFonts w:eastAsia="宋体" w:hint="eastAsia"/>
          <w:lang w:eastAsia="zh-CN"/>
        </w:rPr>
        <w:t>”</w:t>
      </w:r>
      <w:r>
        <w:rPr>
          <w:lang w:eastAsia="zh-CN"/>
        </w:rPr>
        <w:t>、</w:t>
      </w:r>
      <w:r>
        <w:rPr>
          <w:rFonts w:eastAsia="宋体" w:hint="eastAsia"/>
          <w:lang w:eastAsia="zh-CN"/>
        </w:rPr>
        <w:t>“</w:t>
      </w:r>
      <w:r>
        <w:rPr>
          <w:lang w:eastAsia="zh-CN"/>
        </w:rPr>
        <w:t>逝</w:t>
      </w:r>
      <w:r>
        <w:rPr>
          <w:rFonts w:eastAsia="宋体" w:hint="eastAsia"/>
          <w:lang w:eastAsia="zh-CN"/>
        </w:rPr>
        <w:t>”</w:t>
      </w:r>
      <w:r>
        <w:rPr>
          <w:lang w:eastAsia="zh-CN"/>
        </w:rPr>
        <w:t>皆</w:t>
      </w:r>
    </w:p>
    <w:p w14:paraId="1AE85210" w14:textId="77777777" w:rsidR="007A29CB" w:rsidRDefault="00000000">
      <w:pPr>
        <w:rPr>
          <w:rFonts w:eastAsia="宋体"/>
          <w:lang w:eastAsia="zh-CN"/>
        </w:rPr>
      </w:pPr>
      <w:proofErr w:type="spellStart"/>
      <w:r>
        <w:t>往也，而</w:t>
      </w:r>
      <w:proofErr w:type="spellEnd"/>
      <w:r>
        <w:rPr>
          <w:rFonts w:eastAsia="宋体" w:hint="eastAsia"/>
          <w:lang w:eastAsia="zh-CN"/>
        </w:rPr>
        <w:t>“</w:t>
      </w:r>
      <w:r>
        <w:t>適</w:t>
      </w:r>
      <w:r>
        <w:rPr>
          <w:rFonts w:eastAsia="宋体" w:hint="eastAsia"/>
          <w:lang w:eastAsia="zh-CN"/>
        </w:rPr>
        <w:t>”</w:t>
      </w:r>
      <w:proofErr w:type="spellStart"/>
      <w:r>
        <w:t>又爲詞之</w:t>
      </w:r>
      <w:proofErr w:type="spellEnd"/>
      <w:r>
        <w:rPr>
          <w:rFonts w:eastAsia="宋体" w:hint="eastAsia"/>
          <w:lang w:eastAsia="zh-CN"/>
        </w:rPr>
        <w:t>“</w:t>
      </w:r>
      <w:r>
        <w:t>啻</w:t>
      </w:r>
      <w:r>
        <w:rPr>
          <w:rFonts w:eastAsia="宋体" w:hint="eastAsia"/>
          <w:lang w:eastAsia="zh-CN"/>
        </w:rPr>
        <w:t>”</w:t>
      </w:r>
      <w:r>
        <w:t>，</w:t>
      </w:r>
      <w:r>
        <w:rPr>
          <w:rFonts w:eastAsia="宋体" w:hint="eastAsia"/>
          <w:lang w:eastAsia="zh-CN"/>
        </w:rPr>
        <w:t>“</w:t>
      </w:r>
      <w:r>
        <w:t>徂</w:t>
      </w:r>
      <w:r>
        <w:rPr>
          <w:rFonts w:eastAsia="宋体" w:hint="eastAsia"/>
          <w:lang w:eastAsia="zh-CN"/>
        </w:rPr>
        <w:t>”</w:t>
      </w:r>
      <w:proofErr w:type="spellStart"/>
      <w:r>
        <w:t>又爲詞之</w:t>
      </w:r>
      <w:proofErr w:type="spellEnd"/>
      <w:r>
        <w:rPr>
          <w:rFonts w:eastAsia="宋体" w:hint="eastAsia"/>
          <w:lang w:eastAsia="zh-CN"/>
        </w:rPr>
        <w:t>“</w:t>
      </w:r>
      <w:r>
        <w:t>及</w:t>
      </w:r>
      <w:r>
        <w:rPr>
          <w:rFonts w:eastAsia="宋体" w:hint="eastAsia"/>
          <w:lang w:eastAsia="zh-CN"/>
        </w:rPr>
        <w:t>”</w:t>
      </w:r>
      <w:r>
        <w:t>，</w:t>
      </w:r>
      <w:r>
        <w:rPr>
          <w:rFonts w:eastAsia="宋体" w:hint="eastAsia"/>
          <w:lang w:eastAsia="zh-CN"/>
        </w:rPr>
        <w:t>“</w:t>
      </w:r>
      <w:r>
        <w:t>逝</w:t>
      </w:r>
      <w:r>
        <w:rPr>
          <w:rFonts w:eastAsia="宋体" w:hint="eastAsia"/>
          <w:lang w:eastAsia="zh-CN"/>
        </w:rPr>
        <w:t>”</w:t>
      </w:r>
      <w:proofErr w:type="spellStart"/>
      <w:r>
        <w:t>又爲詞之發聲</w:t>
      </w:r>
      <w:proofErr w:type="spellEnd"/>
      <w:r>
        <w:t>。</w:t>
      </w:r>
      <w:r>
        <w:rPr>
          <w:rFonts w:eastAsia="宋体" w:hint="eastAsia"/>
          <w:lang w:eastAsia="zh-CN"/>
        </w:rPr>
        <w:t>“</w:t>
      </w:r>
      <w:r>
        <w:t>思</w:t>
      </w:r>
      <w:r>
        <w:rPr>
          <w:rFonts w:eastAsia="宋体" w:hint="eastAsia"/>
          <w:lang w:eastAsia="zh-CN"/>
        </w:rPr>
        <w:t>”</w:t>
      </w:r>
      <w:r>
        <w:t>，</w:t>
      </w:r>
      <w:proofErr w:type="spellStart"/>
      <w:r>
        <w:t>念也</w:t>
      </w:r>
      <w:proofErr w:type="spellEnd"/>
      <w:r>
        <w:t>；</w:t>
      </w:r>
      <w:r>
        <w:rPr>
          <w:rFonts w:eastAsia="宋体" w:hint="eastAsia"/>
          <w:lang w:eastAsia="zh-CN"/>
        </w:rPr>
        <w:t>“</w:t>
      </w:r>
      <w:r>
        <w:t>居</w:t>
      </w:r>
      <w:r>
        <w:rPr>
          <w:rFonts w:eastAsia="宋体" w:hint="eastAsia"/>
          <w:lang w:eastAsia="zh-CN"/>
        </w:rPr>
        <w:t>”</w:t>
      </w:r>
    </w:p>
    <w:p w14:paraId="5DA100E2" w14:textId="77777777" w:rsidR="007A29CB" w:rsidRDefault="00000000">
      <w:pPr>
        <w:rPr>
          <w:rFonts w:eastAsia="宋体"/>
          <w:lang w:eastAsia="zh-CN"/>
        </w:rPr>
      </w:pPr>
      <w:proofErr w:type="spellStart"/>
      <w:r>
        <w:t>處也</w:t>
      </w:r>
      <w:proofErr w:type="spellEnd"/>
      <w:r>
        <w:rPr>
          <w:rFonts w:eastAsia="宋体" w:hint="eastAsia"/>
          <w:lang w:eastAsia="zh-CN"/>
        </w:rPr>
        <w:t>“</w:t>
      </w:r>
      <w:r>
        <w:t>夷</w:t>
      </w:r>
      <w:r>
        <w:rPr>
          <w:rFonts w:eastAsia="宋体" w:hint="eastAsia"/>
          <w:lang w:eastAsia="zh-CN"/>
        </w:rPr>
        <w:t>”</w:t>
      </w:r>
      <w:r>
        <w:t>，</w:t>
      </w:r>
      <w:proofErr w:type="spellStart"/>
      <w:r>
        <w:t>平也</w:t>
      </w:r>
      <w:proofErr w:type="spellEnd"/>
      <w:r>
        <w:t>；</w:t>
      </w:r>
      <w:r>
        <w:rPr>
          <w:rFonts w:eastAsia="宋体" w:hint="eastAsia"/>
          <w:lang w:eastAsia="zh-CN"/>
        </w:rPr>
        <w:t>“</w:t>
      </w:r>
      <w:r>
        <w:t>一</w:t>
      </w:r>
      <w:r>
        <w:rPr>
          <w:rFonts w:eastAsia="宋体" w:hint="eastAsia"/>
          <w:lang w:eastAsia="zh-CN"/>
        </w:rPr>
        <w:t>”</w:t>
      </w:r>
      <w:r>
        <w:t>，</w:t>
      </w:r>
      <w:proofErr w:type="spellStart"/>
      <w:proofErr w:type="gramStart"/>
      <w:r>
        <w:t>數</w:t>
      </w:r>
      <w:proofErr w:type="gramEnd"/>
      <w:r>
        <w:t>之始也而又皆爲語助</w:t>
      </w:r>
      <w:proofErr w:type="spellEnd"/>
      <w:r>
        <w:t>。</w:t>
      </w:r>
      <w:r>
        <w:rPr>
          <w:rFonts w:eastAsia="宋体" w:hint="eastAsia"/>
          <w:lang w:eastAsia="zh-CN"/>
        </w:rPr>
        <w:t>“</w:t>
      </w:r>
      <w:r>
        <w:t>曷</w:t>
      </w:r>
      <w:r>
        <w:rPr>
          <w:rFonts w:eastAsia="宋体" w:hint="eastAsia"/>
          <w:lang w:eastAsia="zh-CN"/>
        </w:rPr>
        <w:t>”</w:t>
      </w:r>
      <w:r>
        <w:t>，</w:t>
      </w:r>
      <w:proofErr w:type="spellStart"/>
      <w:r>
        <w:t>詞之</w:t>
      </w:r>
      <w:proofErr w:type="spellEnd"/>
      <w:r>
        <w:rPr>
          <w:rFonts w:eastAsia="宋体" w:hint="eastAsia"/>
          <w:lang w:eastAsia="zh-CN"/>
        </w:rPr>
        <w:t>“</w:t>
      </w:r>
      <w:r>
        <w:t>何</w:t>
      </w:r>
      <w:r>
        <w:rPr>
          <w:rFonts w:eastAsia="宋体" w:hint="eastAsia"/>
          <w:lang w:eastAsia="zh-CN"/>
        </w:rPr>
        <w:t>”</w:t>
      </w:r>
      <w:proofErr w:type="spellStart"/>
      <w:r>
        <w:t>也，而又爲</w:t>
      </w:r>
      <w:proofErr w:type="spellEnd"/>
      <w:r>
        <w:rPr>
          <w:rFonts w:eastAsia="宋体" w:hint="eastAsia"/>
          <w:lang w:eastAsia="zh-CN"/>
        </w:rPr>
        <w:t>“</w:t>
      </w:r>
      <w:proofErr w:type="spellStart"/>
      <w:r>
        <w:t>何不</w:t>
      </w:r>
      <w:proofErr w:type="spellEnd"/>
      <w:r>
        <w:rPr>
          <w:rFonts w:eastAsia="宋体" w:hint="eastAsia"/>
          <w:lang w:eastAsia="zh-CN"/>
        </w:rPr>
        <w:t>”</w:t>
      </w:r>
    </w:p>
    <w:p w14:paraId="04ABCC7A" w14:textId="77777777" w:rsidR="007A29CB" w:rsidRDefault="00000000">
      <w:r>
        <w:rPr>
          <w:rFonts w:eastAsia="宋体" w:hint="eastAsia"/>
          <w:lang w:eastAsia="zh-CN"/>
        </w:rPr>
        <w:lastRenderedPageBreak/>
        <w:t>“</w:t>
      </w:r>
      <w:r>
        <w:t>盍</w:t>
      </w:r>
      <w:r>
        <w:rPr>
          <w:rFonts w:eastAsia="宋体" w:hint="eastAsia"/>
          <w:lang w:eastAsia="zh-CN"/>
        </w:rPr>
        <w:t>”</w:t>
      </w:r>
      <w:r>
        <w:t>，</w:t>
      </w:r>
      <w:proofErr w:type="spellStart"/>
      <w:r>
        <w:t>何不也，而又爲</w:t>
      </w:r>
      <w:proofErr w:type="spellEnd"/>
      <w:r>
        <w:rPr>
          <w:rFonts w:eastAsia="宋体" w:hint="eastAsia"/>
          <w:lang w:eastAsia="zh-CN"/>
        </w:rPr>
        <w:t>“</w:t>
      </w:r>
      <w:r>
        <w:t>何</w:t>
      </w:r>
      <w:r>
        <w:rPr>
          <w:rFonts w:eastAsia="宋体" w:hint="eastAsia"/>
          <w:lang w:eastAsia="zh-CN"/>
        </w:rPr>
        <w:t>”</w:t>
      </w:r>
      <w:r>
        <w:t>。</w:t>
      </w:r>
      <w:r>
        <w:rPr>
          <w:rFonts w:eastAsia="宋体" w:hint="eastAsia"/>
          <w:lang w:eastAsia="zh-CN"/>
        </w:rPr>
        <w:t>“</w:t>
      </w:r>
      <w:r>
        <w:t>於</w:t>
      </w:r>
      <w:r>
        <w:rPr>
          <w:rFonts w:eastAsia="宋体" w:hint="eastAsia"/>
          <w:lang w:eastAsia="zh-CN"/>
        </w:rPr>
        <w:t>”</w:t>
      </w:r>
      <w:r>
        <w:t>，</w:t>
      </w:r>
      <w:proofErr w:type="spellStart"/>
      <w:r>
        <w:t>詞之</w:t>
      </w:r>
      <w:proofErr w:type="spellEnd"/>
      <w:r>
        <w:rPr>
          <w:rFonts w:eastAsia="宋体" w:hint="eastAsia"/>
          <w:lang w:eastAsia="zh-CN"/>
        </w:rPr>
        <w:t>“</w:t>
      </w:r>
      <w:r>
        <w:t>于</w:t>
      </w:r>
      <w:r>
        <w:rPr>
          <w:rFonts w:eastAsia="宋体" w:hint="eastAsia"/>
          <w:lang w:eastAsia="zh-CN"/>
        </w:rPr>
        <w:t>”</w:t>
      </w:r>
      <w:proofErr w:type="spellStart"/>
      <w:r>
        <w:t>也，而又爲</w:t>
      </w:r>
      <w:proofErr w:type="spellEnd"/>
      <w:r>
        <w:rPr>
          <w:rFonts w:eastAsia="宋体" w:hint="eastAsia"/>
          <w:lang w:eastAsia="zh-CN"/>
        </w:rPr>
        <w:t>“</w:t>
      </w:r>
      <w:r>
        <w:t>爲</w:t>
      </w:r>
      <w:r>
        <w:rPr>
          <w:rFonts w:eastAsia="宋体" w:hint="eastAsia"/>
          <w:lang w:eastAsia="zh-CN"/>
        </w:rPr>
        <w:t>”</w:t>
      </w:r>
      <w:r>
        <w:t>，爲</w:t>
      </w:r>
      <w:r>
        <w:rPr>
          <w:rFonts w:eastAsia="宋体" w:hint="eastAsia"/>
          <w:lang w:eastAsia="zh-CN"/>
        </w:rPr>
        <w:t>“</w:t>
      </w:r>
      <w:r>
        <w:t>與</w:t>
      </w:r>
      <w:r>
        <w:rPr>
          <w:rFonts w:eastAsia="宋体" w:hint="eastAsia"/>
          <w:lang w:eastAsia="zh-CN"/>
        </w:rPr>
        <w:t>”</w:t>
      </w:r>
      <w:r>
        <w:t>。</w:t>
      </w:r>
      <w:r>
        <w:rPr>
          <w:rFonts w:eastAsia="宋体" w:hint="eastAsia"/>
          <w:lang w:eastAsia="zh-CN"/>
        </w:rPr>
        <w:t>“</w:t>
      </w:r>
      <w:r>
        <w:t>爰</w:t>
      </w:r>
      <w:r>
        <w:rPr>
          <w:rFonts w:eastAsia="宋体" w:hint="eastAsia"/>
          <w:lang w:eastAsia="zh-CN"/>
        </w:rPr>
        <w:t>”</w:t>
      </w:r>
      <w:r>
        <w:t>，</w:t>
      </w:r>
      <w:proofErr w:type="spellStart"/>
      <w:r>
        <w:t>詞之</w:t>
      </w:r>
      <w:proofErr w:type="spellEnd"/>
      <w:r>
        <w:rPr>
          <w:rFonts w:eastAsia="宋体" w:hint="eastAsia"/>
          <w:lang w:eastAsia="zh-CN"/>
        </w:rPr>
        <w:t>“</w:t>
      </w:r>
      <w:r>
        <w:t>曰</w:t>
      </w:r>
      <w:r>
        <w:rPr>
          <w:rFonts w:eastAsia="宋体" w:hint="eastAsia"/>
          <w:lang w:eastAsia="zh-CN"/>
        </w:rPr>
        <w:t>”</w:t>
      </w:r>
      <w:proofErr w:type="spellStart"/>
      <w:r>
        <w:t>也，而</w:t>
      </w:r>
      <w:proofErr w:type="spellEnd"/>
    </w:p>
    <w:p w14:paraId="4DD006C9" w14:textId="77777777" w:rsidR="007A29CB" w:rsidRDefault="00000000">
      <w:proofErr w:type="spellStart"/>
      <w:r>
        <w:t>又爲</w:t>
      </w:r>
      <w:proofErr w:type="spellEnd"/>
      <w:r>
        <w:rPr>
          <w:rFonts w:eastAsia="宋体" w:hint="eastAsia"/>
          <w:lang w:eastAsia="zh-CN"/>
        </w:rPr>
        <w:t>“</w:t>
      </w:r>
      <w:r>
        <w:t>與</w:t>
      </w:r>
      <w:r>
        <w:rPr>
          <w:rFonts w:eastAsia="宋体" w:hint="eastAsia"/>
          <w:lang w:eastAsia="zh-CN"/>
        </w:rPr>
        <w:t>”</w:t>
      </w:r>
      <w:r>
        <w:t>。</w:t>
      </w:r>
      <w:r>
        <w:rPr>
          <w:rFonts w:eastAsia="宋体" w:hint="eastAsia"/>
          <w:lang w:eastAsia="zh-CN"/>
        </w:rPr>
        <w:t>“</w:t>
      </w:r>
      <w:r>
        <w:t>安</w:t>
      </w:r>
      <w:r>
        <w:rPr>
          <w:rFonts w:eastAsia="宋体" w:hint="eastAsia"/>
          <w:lang w:eastAsia="zh-CN"/>
        </w:rPr>
        <w:t>”</w:t>
      </w:r>
      <w:proofErr w:type="spellStart"/>
      <w:r>
        <w:t>詞之</w:t>
      </w:r>
      <w:proofErr w:type="spellEnd"/>
      <w:r>
        <w:rPr>
          <w:rFonts w:eastAsia="宋体" w:hint="eastAsia"/>
          <w:lang w:eastAsia="zh-CN"/>
        </w:rPr>
        <w:t>“</w:t>
      </w:r>
      <w:r>
        <w:t>焉</w:t>
      </w:r>
      <w:r>
        <w:rPr>
          <w:rFonts w:eastAsia="宋体" w:hint="eastAsia"/>
          <w:lang w:eastAsia="zh-CN"/>
        </w:rPr>
        <w:t>”</w:t>
      </w:r>
      <w:proofErr w:type="spellStart"/>
      <w:r>
        <w:t>也而又爲</w:t>
      </w:r>
      <w:proofErr w:type="spellEnd"/>
      <w:r>
        <w:rPr>
          <w:rFonts w:eastAsia="宋体" w:hint="eastAsia"/>
          <w:lang w:eastAsia="zh-CN"/>
        </w:rPr>
        <w:t>“</w:t>
      </w:r>
      <w:r>
        <w:t>乃</w:t>
      </w:r>
      <w:r>
        <w:rPr>
          <w:rFonts w:eastAsia="宋体" w:hint="eastAsia"/>
          <w:lang w:eastAsia="zh-CN"/>
        </w:rPr>
        <w:t>”</w:t>
      </w:r>
      <w:r>
        <w:t>爲</w:t>
      </w:r>
      <w:r>
        <w:rPr>
          <w:rFonts w:eastAsia="宋体" w:hint="eastAsia"/>
          <w:lang w:eastAsia="zh-CN"/>
        </w:rPr>
        <w:t>“</w:t>
      </w:r>
      <w:r>
        <w:t>則</w:t>
      </w:r>
      <w:r>
        <w:rPr>
          <w:rFonts w:eastAsia="宋体" w:hint="eastAsia"/>
          <w:lang w:eastAsia="zh-CN"/>
        </w:rPr>
        <w:t>”</w:t>
      </w:r>
      <w:r>
        <w:t>爲</w:t>
      </w:r>
      <w:r>
        <w:rPr>
          <w:rFonts w:eastAsia="宋体" w:hint="eastAsia"/>
          <w:lang w:eastAsia="zh-CN"/>
        </w:rPr>
        <w:t>“</w:t>
      </w:r>
      <w:proofErr w:type="spellStart"/>
      <w:r>
        <w:t>於是</w:t>
      </w:r>
      <w:proofErr w:type="spellEnd"/>
      <w:r>
        <w:rPr>
          <w:rFonts w:eastAsia="宋体" w:hint="eastAsia"/>
          <w:lang w:eastAsia="zh-CN"/>
        </w:rPr>
        <w:t>”</w:t>
      </w:r>
      <w:r>
        <w:t>。</w:t>
      </w:r>
      <w:r>
        <w:rPr>
          <w:rFonts w:eastAsia="宋体" w:hint="eastAsia"/>
          <w:lang w:eastAsia="zh-CN"/>
        </w:rPr>
        <w:t>“</w:t>
      </w:r>
      <w:r>
        <w:t>焉</w:t>
      </w:r>
      <w:r>
        <w:rPr>
          <w:rFonts w:eastAsia="宋体" w:hint="eastAsia"/>
          <w:lang w:eastAsia="zh-CN"/>
        </w:rPr>
        <w:t>”</w:t>
      </w:r>
      <w:r>
        <w:t>，</w:t>
      </w:r>
      <w:proofErr w:type="spellStart"/>
      <w:r>
        <w:t>詞之</w:t>
      </w:r>
      <w:proofErr w:type="spellEnd"/>
      <w:r>
        <w:rPr>
          <w:rFonts w:eastAsia="宋体" w:hint="eastAsia"/>
          <w:lang w:eastAsia="zh-CN"/>
        </w:rPr>
        <w:t>“</w:t>
      </w:r>
      <w:r>
        <w:t>安</w:t>
      </w:r>
      <w:r>
        <w:rPr>
          <w:rFonts w:eastAsia="宋体" w:hint="eastAsia"/>
          <w:lang w:eastAsia="zh-CN"/>
        </w:rPr>
        <w:t>”</w:t>
      </w:r>
      <w:proofErr w:type="spellStart"/>
      <w:r>
        <w:t>也而又爲</w:t>
      </w:r>
      <w:proofErr w:type="spellEnd"/>
    </w:p>
    <w:p w14:paraId="40A13C23" w14:textId="77777777" w:rsidR="007A29CB" w:rsidRDefault="00000000">
      <w:r>
        <w:rPr>
          <w:rFonts w:eastAsia="宋体" w:hint="eastAsia"/>
          <w:lang w:eastAsia="zh-CN"/>
        </w:rPr>
        <w:t>“</w:t>
      </w:r>
      <w:r>
        <w:t>於</w:t>
      </w:r>
      <w:r>
        <w:rPr>
          <w:rFonts w:eastAsia="宋体" w:hint="eastAsia"/>
          <w:lang w:eastAsia="zh-CN"/>
        </w:rPr>
        <w:t>”</w:t>
      </w:r>
      <w:r>
        <w:t>爲</w:t>
      </w:r>
      <w:r>
        <w:rPr>
          <w:rFonts w:eastAsia="宋体" w:hint="eastAsia"/>
          <w:lang w:eastAsia="zh-CN"/>
        </w:rPr>
        <w:t>“</w:t>
      </w:r>
      <w:r>
        <w:t>是</w:t>
      </w:r>
      <w:r>
        <w:rPr>
          <w:rFonts w:eastAsia="宋体" w:hint="eastAsia"/>
          <w:lang w:eastAsia="zh-CN"/>
        </w:rPr>
        <w:t>”</w:t>
      </w:r>
      <w:r>
        <w:t>爲</w:t>
      </w:r>
      <w:r>
        <w:rPr>
          <w:rFonts w:eastAsia="宋体" w:hint="eastAsia"/>
          <w:lang w:eastAsia="zh-CN"/>
        </w:rPr>
        <w:t>“</w:t>
      </w:r>
      <w:proofErr w:type="spellStart"/>
      <w:r>
        <w:t>於是</w:t>
      </w:r>
      <w:proofErr w:type="spellEnd"/>
      <w:r>
        <w:rPr>
          <w:rFonts w:eastAsia="宋体" w:hint="eastAsia"/>
          <w:lang w:eastAsia="zh-CN"/>
        </w:rPr>
        <w:t>”</w:t>
      </w:r>
      <w:r>
        <w:t>爲</w:t>
      </w:r>
      <w:r>
        <w:rPr>
          <w:rFonts w:eastAsia="宋体" w:hint="eastAsia"/>
          <w:lang w:eastAsia="zh-CN"/>
        </w:rPr>
        <w:t>“</w:t>
      </w:r>
      <w:r>
        <w:t>乃</w:t>
      </w:r>
      <w:r>
        <w:rPr>
          <w:rFonts w:eastAsia="宋体" w:hint="eastAsia"/>
          <w:lang w:eastAsia="zh-CN"/>
        </w:rPr>
        <w:t>”</w:t>
      </w:r>
      <w:r>
        <w:t>爲</w:t>
      </w:r>
      <w:r>
        <w:rPr>
          <w:rFonts w:eastAsia="宋体" w:hint="eastAsia"/>
          <w:lang w:eastAsia="zh-CN"/>
        </w:rPr>
        <w:t>“</w:t>
      </w:r>
      <w:r>
        <w:t>則</w:t>
      </w:r>
      <w:r>
        <w:rPr>
          <w:rFonts w:eastAsia="宋体" w:hint="eastAsia"/>
          <w:lang w:eastAsia="zh-CN"/>
        </w:rPr>
        <w:t>”</w:t>
      </w:r>
      <w:r>
        <w:t>。</w:t>
      </w:r>
      <w:r>
        <w:rPr>
          <w:rFonts w:eastAsia="宋体" w:hint="eastAsia"/>
          <w:lang w:eastAsia="zh-CN"/>
        </w:rPr>
        <w:t>“</w:t>
      </w:r>
      <w:r>
        <w:t>惟</w:t>
      </w:r>
      <w:r>
        <w:rPr>
          <w:rFonts w:eastAsia="宋体" w:hint="eastAsia"/>
          <w:lang w:eastAsia="zh-CN"/>
        </w:rPr>
        <w:t>”</w:t>
      </w:r>
      <w:proofErr w:type="spellStart"/>
      <w:r>
        <w:t>詞之</w:t>
      </w:r>
      <w:proofErr w:type="spellEnd"/>
      <w:r>
        <w:rPr>
          <w:rFonts w:eastAsia="宋体" w:hint="eastAsia"/>
          <w:lang w:eastAsia="zh-CN"/>
        </w:rPr>
        <w:t>“</w:t>
      </w:r>
      <w:r>
        <w:t>獨</w:t>
      </w:r>
      <w:r>
        <w:rPr>
          <w:rFonts w:eastAsia="宋体" w:hint="eastAsia"/>
          <w:lang w:eastAsia="zh-CN"/>
        </w:rPr>
        <w:t>”</w:t>
      </w:r>
      <w:proofErr w:type="spellStart"/>
      <w:r>
        <w:t>也而又爲</w:t>
      </w:r>
      <w:proofErr w:type="spellEnd"/>
      <w:r>
        <w:rPr>
          <w:rFonts w:eastAsia="宋体" w:hint="eastAsia"/>
          <w:lang w:eastAsia="zh-CN"/>
        </w:rPr>
        <w:t>“</w:t>
      </w:r>
      <w:r>
        <w:t>與</w:t>
      </w:r>
      <w:r>
        <w:rPr>
          <w:rFonts w:eastAsia="宋体" w:hint="eastAsia"/>
          <w:lang w:eastAsia="zh-CN"/>
        </w:rPr>
        <w:t>”</w:t>
      </w:r>
      <w:r>
        <w:t>爲</w:t>
      </w:r>
      <w:r>
        <w:rPr>
          <w:rFonts w:eastAsia="宋体" w:hint="eastAsia"/>
          <w:lang w:eastAsia="zh-CN"/>
        </w:rPr>
        <w:t>“</w:t>
      </w:r>
      <w:r>
        <w:t>及</w:t>
      </w:r>
      <w:r>
        <w:rPr>
          <w:rFonts w:eastAsia="宋体" w:hint="eastAsia"/>
          <w:lang w:eastAsia="zh-CN"/>
        </w:rPr>
        <w:t>”</w:t>
      </w:r>
      <w:r>
        <w:t>爲</w:t>
      </w:r>
    </w:p>
    <w:p w14:paraId="048CF2DE" w14:textId="77777777" w:rsidR="007A29CB" w:rsidRDefault="00000000">
      <w:r>
        <w:rPr>
          <w:rFonts w:eastAsia="宋体" w:hint="eastAsia"/>
          <w:lang w:eastAsia="zh-CN"/>
        </w:rPr>
        <w:t>“</w:t>
      </w:r>
      <w:r>
        <w:t>雖</w:t>
      </w:r>
      <w:r>
        <w:rPr>
          <w:rFonts w:eastAsia="宋体" w:hint="eastAsia"/>
          <w:lang w:eastAsia="zh-CN"/>
        </w:rPr>
        <w:t>”</w:t>
      </w:r>
      <w:r>
        <w:t>。</w:t>
      </w:r>
      <w:r>
        <w:rPr>
          <w:rFonts w:eastAsia="宋体" w:hint="eastAsia"/>
          <w:lang w:eastAsia="zh-CN"/>
        </w:rPr>
        <w:t>“</w:t>
      </w:r>
      <w:r>
        <w:t>雖</w:t>
      </w:r>
      <w:r>
        <w:rPr>
          <w:rFonts w:eastAsia="宋体" w:hint="eastAsia"/>
          <w:lang w:eastAsia="zh-CN"/>
        </w:rPr>
        <w:t>”</w:t>
      </w:r>
      <w:r>
        <w:t>，</w:t>
      </w:r>
      <w:proofErr w:type="spellStart"/>
      <w:r>
        <w:t>不定之詞也，而又爲</w:t>
      </w:r>
      <w:proofErr w:type="spellEnd"/>
      <w:r>
        <w:rPr>
          <w:rFonts w:eastAsia="宋体" w:hint="eastAsia"/>
          <w:lang w:eastAsia="zh-CN"/>
        </w:rPr>
        <w:t>“</w:t>
      </w:r>
      <w:r>
        <w:t>惟</w:t>
      </w:r>
      <w:r>
        <w:rPr>
          <w:rFonts w:eastAsia="宋体" w:hint="eastAsia"/>
          <w:lang w:eastAsia="zh-CN"/>
        </w:rPr>
        <w:t>”</w:t>
      </w:r>
      <w:r>
        <w:t>。</w:t>
      </w:r>
      <w:r>
        <w:rPr>
          <w:rFonts w:eastAsia="宋体" w:hint="eastAsia"/>
          <w:lang w:eastAsia="zh-CN"/>
        </w:rPr>
        <w:t>“</w:t>
      </w:r>
      <w:r>
        <w:t>矧</w:t>
      </w:r>
      <w:r>
        <w:rPr>
          <w:rFonts w:eastAsia="宋体" w:hint="eastAsia"/>
          <w:lang w:eastAsia="zh-CN"/>
        </w:rPr>
        <w:t>”</w:t>
      </w:r>
      <w:r>
        <w:t>，</w:t>
      </w:r>
      <w:proofErr w:type="spellStart"/>
      <w:r>
        <w:t>詞之</w:t>
      </w:r>
      <w:proofErr w:type="spellEnd"/>
      <w:r>
        <w:rPr>
          <w:rFonts w:eastAsia="宋体" w:hint="eastAsia"/>
          <w:lang w:eastAsia="zh-CN"/>
        </w:rPr>
        <w:t>“</w:t>
      </w:r>
      <w:r>
        <w:t>況</w:t>
      </w:r>
      <w:r>
        <w:rPr>
          <w:rFonts w:eastAsia="宋体" w:hint="eastAsia"/>
          <w:lang w:eastAsia="zh-CN"/>
        </w:rPr>
        <w:t>”</w:t>
      </w:r>
      <w:proofErr w:type="spellStart"/>
      <w:r>
        <w:t>也，而又爲</w:t>
      </w:r>
      <w:proofErr w:type="spellEnd"/>
      <w:r>
        <w:rPr>
          <w:rFonts w:eastAsia="宋体" w:hint="eastAsia"/>
          <w:lang w:eastAsia="zh-CN"/>
        </w:rPr>
        <w:t>“</w:t>
      </w:r>
      <w:r>
        <w:t>亦</w:t>
      </w:r>
      <w:r>
        <w:rPr>
          <w:rFonts w:eastAsia="宋体" w:hint="eastAsia"/>
          <w:lang w:eastAsia="zh-CN"/>
        </w:rPr>
        <w:t>”</w:t>
      </w:r>
      <w:r>
        <w:t>。</w:t>
      </w:r>
      <w:r>
        <w:rPr>
          <w:rFonts w:eastAsia="宋体" w:hint="eastAsia"/>
          <w:lang w:eastAsia="zh-CN"/>
        </w:rPr>
        <w:t>“</w:t>
      </w:r>
      <w:r>
        <w:t>亦</w:t>
      </w:r>
      <w:r>
        <w:rPr>
          <w:rFonts w:eastAsia="宋体" w:hint="eastAsia"/>
          <w:lang w:eastAsia="zh-CN"/>
        </w:rPr>
        <w:t>”</w:t>
      </w:r>
      <w:r>
        <w:t>，</w:t>
      </w:r>
      <w:proofErr w:type="spellStart"/>
      <w:r>
        <w:t>承上之詞也，而</w:t>
      </w:r>
      <w:proofErr w:type="spellEnd"/>
    </w:p>
    <w:p w14:paraId="2E4DF48F" w14:textId="77777777" w:rsidR="007A29CB" w:rsidRDefault="00000000">
      <w:pPr>
        <w:rPr>
          <w:rFonts w:eastAsia="宋体"/>
          <w:lang w:eastAsia="zh-CN"/>
        </w:rPr>
      </w:pPr>
      <w:proofErr w:type="spellStart"/>
      <w:r>
        <w:t>又爲語助</w:t>
      </w:r>
      <w:proofErr w:type="spellEnd"/>
      <w:proofErr w:type="gramStart"/>
      <w:r>
        <w:t>。</w:t>
      </w:r>
      <w:r>
        <w:rPr>
          <w:rFonts w:eastAsia="宋体" w:hint="eastAsia"/>
          <w:lang w:eastAsia="zh-CN"/>
        </w:rPr>
        <w:t>“</w:t>
      </w:r>
      <w:proofErr w:type="gramEnd"/>
      <w:r>
        <w:t>且</w:t>
      </w:r>
      <w:r>
        <w:rPr>
          <w:rFonts w:eastAsia="宋体" w:hint="eastAsia"/>
          <w:lang w:eastAsia="zh-CN"/>
        </w:rPr>
        <w:t>”</w:t>
      </w:r>
      <w:r>
        <w:t>，</w:t>
      </w:r>
      <w:proofErr w:type="spellStart"/>
      <w:r>
        <w:t>詞之更端也，而又爲</w:t>
      </w:r>
      <w:proofErr w:type="spellEnd"/>
      <w:r>
        <w:rPr>
          <w:rFonts w:eastAsia="宋体" w:hint="eastAsia"/>
          <w:lang w:eastAsia="zh-CN"/>
        </w:rPr>
        <w:t>“</w:t>
      </w:r>
      <w:r>
        <w:t>此</w:t>
      </w:r>
      <w:r>
        <w:rPr>
          <w:rFonts w:eastAsia="宋体" w:hint="eastAsia"/>
          <w:lang w:eastAsia="zh-CN"/>
        </w:rPr>
        <w:t>”</w:t>
      </w:r>
      <w:r>
        <w:t>。</w:t>
      </w:r>
      <w:r>
        <w:rPr>
          <w:rFonts w:eastAsia="宋体" w:hint="eastAsia"/>
          <w:lang w:eastAsia="zh-CN"/>
        </w:rPr>
        <w:t>“</w:t>
      </w:r>
      <w:r>
        <w:t>之</w:t>
      </w:r>
      <w:r>
        <w:rPr>
          <w:rFonts w:eastAsia="宋体" w:hint="eastAsia"/>
          <w:lang w:eastAsia="zh-CN"/>
        </w:rPr>
        <w:t>”</w:t>
      </w:r>
      <w:r>
        <w:t>，</w:t>
      </w:r>
      <w:proofErr w:type="spellStart"/>
      <w:r>
        <w:t>詞之</w:t>
      </w:r>
      <w:proofErr w:type="spellEnd"/>
      <w:r>
        <w:rPr>
          <w:rFonts w:eastAsia="宋体" w:hint="eastAsia"/>
          <w:lang w:eastAsia="zh-CN"/>
        </w:rPr>
        <w:t>“</w:t>
      </w:r>
      <w:r>
        <w:t>是</w:t>
      </w:r>
      <w:r>
        <w:rPr>
          <w:rFonts w:eastAsia="宋体" w:hint="eastAsia"/>
          <w:lang w:eastAsia="zh-CN"/>
        </w:rPr>
        <w:t>”</w:t>
      </w:r>
      <w:proofErr w:type="spellStart"/>
      <w:r>
        <w:t>也，而又爲</w:t>
      </w:r>
      <w:proofErr w:type="spellEnd"/>
      <w:r>
        <w:rPr>
          <w:rFonts w:eastAsia="宋体" w:hint="eastAsia"/>
          <w:lang w:eastAsia="zh-CN"/>
        </w:rPr>
        <w:t>“</w:t>
      </w:r>
      <w:r>
        <w:t>於</w:t>
      </w:r>
      <w:r>
        <w:rPr>
          <w:rFonts w:eastAsia="宋体" w:hint="eastAsia"/>
          <w:lang w:eastAsia="zh-CN"/>
        </w:rPr>
        <w:t>”</w:t>
      </w:r>
      <w:r>
        <w:t>，爲</w:t>
      </w:r>
      <w:r>
        <w:rPr>
          <w:rFonts w:eastAsia="宋体" w:hint="eastAsia"/>
          <w:lang w:eastAsia="zh-CN"/>
        </w:rPr>
        <w:t>“</w:t>
      </w:r>
      <w:r>
        <w:t>其</w:t>
      </w:r>
      <w:r>
        <w:rPr>
          <w:rFonts w:eastAsia="宋体" w:hint="eastAsia"/>
          <w:lang w:eastAsia="zh-CN"/>
        </w:rPr>
        <w:t>”</w:t>
      </w:r>
      <w:r>
        <w:t>，爲</w:t>
      </w:r>
      <w:r>
        <w:rPr>
          <w:rFonts w:eastAsia="宋体" w:hint="eastAsia"/>
          <w:lang w:eastAsia="zh-CN"/>
        </w:rPr>
        <w:t>“</w:t>
      </w:r>
      <w:r>
        <w:t>與</w:t>
      </w:r>
      <w:r>
        <w:rPr>
          <w:rFonts w:eastAsia="宋体" w:hint="eastAsia"/>
          <w:lang w:eastAsia="zh-CN"/>
        </w:rPr>
        <w:t>”</w:t>
      </w:r>
    </w:p>
    <w:p w14:paraId="7FABD77B" w14:textId="77777777" w:rsidR="007A29CB" w:rsidRDefault="00000000">
      <w:proofErr w:type="spellStart"/>
      <w:r>
        <w:t>凡此者，其爲古之語詞，較然甚著。揆之本文而協，驗之他卷而通。雖舊説所無，可以心知</w:t>
      </w:r>
      <w:proofErr w:type="spellEnd"/>
    </w:p>
    <w:p w14:paraId="7E767919" w14:textId="77777777" w:rsidR="007A29CB" w:rsidRDefault="00000000">
      <w:proofErr w:type="spellStart"/>
      <w:r>
        <w:t>其意者也。引之自庚戌歲入都，侍大人質問經義始取</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廿八篇紬繹之，而見其詞之發</w:t>
      </w:r>
      <w:proofErr w:type="spellEnd"/>
    </w:p>
    <w:p w14:paraId="2210B82F" w14:textId="77777777" w:rsidR="007A29CB" w:rsidRDefault="00000000">
      <w:proofErr w:type="spellStart"/>
      <w:r>
        <w:t>句、助句者，昔人以實義釋之，往往詰籟爲病。竊嘗私爲之説，而未敢定也。及聞大人論</w:t>
      </w:r>
      <w:proofErr w:type="spellEnd"/>
      <w:r>
        <w:rPr>
          <w:rFonts w:eastAsia="宋体" w:hint="eastAsia"/>
          <w:lang w:eastAsia="zh-CN"/>
        </w:rPr>
        <w:t>《</w:t>
      </w:r>
      <w:r>
        <w:t>毛</w:t>
      </w:r>
    </w:p>
    <w:p w14:paraId="76769F8A" w14:textId="77777777" w:rsidR="007A29CB" w:rsidRDefault="00000000">
      <w:pPr>
        <w:rPr>
          <w:lang w:eastAsia="zh-CN"/>
        </w:rPr>
      </w:pPr>
      <w:r>
        <w:rPr>
          <w:lang w:eastAsia="zh-CN"/>
        </w:rPr>
        <w:t>詩</w:t>
      </w:r>
      <w:proofErr w:type="gramStart"/>
      <w:r>
        <w:rPr>
          <w:rFonts w:eastAsia="宋体" w:hint="eastAsia"/>
          <w:lang w:eastAsia="zh-CN"/>
        </w:rPr>
        <w:t>》</w:t>
      </w:r>
      <w:proofErr w:type="gramEnd"/>
      <w:r>
        <w:rPr>
          <w:rFonts w:eastAsia="宋体" w:hint="eastAsia"/>
          <w:lang w:eastAsia="zh-CN"/>
        </w:rPr>
        <w:t>“</w:t>
      </w:r>
      <w:r>
        <w:rPr>
          <w:lang w:eastAsia="zh-CN"/>
        </w:rPr>
        <w:t>終風且暴</w:t>
      </w:r>
      <w:r>
        <w:rPr>
          <w:rFonts w:eastAsia="宋体" w:hint="eastAsia"/>
          <w:lang w:eastAsia="zh-CN"/>
        </w:rPr>
        <w:t>”</w:t>
      </w:r>
      <w:r>
        <w:rPr>
          <w:lang w:eastAsia="zh-CN"/>
        </w:rPr>
        <w:t>、</w:t>
      </w:r>
      <w:r>
        <w:rPr>
          <w:rFonts w:eastAsia="宋体" w:hint="eastAsia"/>
          <w:lang w:eastAsia="zh-CN"/>
        </w:rPr>
        <w:t>《</w:t>
      </w:r>
      <w:r>
        <w:rPr>
          <w:lang w:eastAsia="zh-CN"/>
        </w:rPr>
        <w:t>禮記</w:t>
      </w:r>
      <w:r>
        <w:rPr>
          <w:rFonts w:eastAsia="宋体" w:hint="eastAsia"/>
          <w:lang w:eastAsia="zh-CN"/>
        </w:rPr>
        <w:t>》“</w:t>
      </w:r>
      <w:r>
        <w:rPr>
          <w:lang w:eastAsia="zh-CN"/>
        </w:rPr>
        <w:t>此若義也</w:t>
      </w:r>
      <w:r>
        <w:rPr>
          <w:rFonts w:eastAsia="宋体" w:hint="eastAsia"/>
          <w:lang w:eastAsia="zh-CN"/>
        </w:rPr>
        <w:t>”</w:t>
      </w:r>
      <w:r>
        <w:rPr>
          <w:lang w:eastAsia="zh-CN"/>
        </w:rPr>
        <w:t>諸條</w:t>
      </w:r>
      <w:proofErr w:type="gramStart"/>
      <w:r>
        <w:rPr>
          <w:rFonts w:eastAsia="宋体" w:hint="eastAsia"/>
          <w:lang w:eastAsia="zh-CN"/>
        </w:rPr>
        <w:t>【</w:t>
      </w:r>
      <w:proofErr w:type="gramEnd"/>
      <w:r>
        <w:rPr>
          <w:lang w:eastAsia="zh-CN"/>
        </w:rPr>
        <w:t>D</w:t>
      </w:r>
      <w:r>
        <w:rPr>
          <w:lang w:eastAsia="zh-CN"/>
        </w:rPr>
        <w:t>，發明意恉，</w:t>
      </w:r>
      <w:proofErr w:type="gramStart"/>
      <w:r>
        <w:rPr>
          <w:lang w:eastAsia="zh-CN"/>
        </w:rPr>
        <w:t>涣</w:t>
      </w:r>
      <w:proofErr w:type="gramEnd"/>
      <w:r>
        <w:rPr>
          <w:lang w:eastAsia="zh-CN"/>
        </w:rPr>
        <w:t>若冰釋，益</w:t>
      </w:r>
      <w:proofErr w:type="gramStart"/>
      <w:r>
        <w:rPr>
          <w:lang w:eastAsia="zh-CN"/>
        </w:rPr>
        <w:t>復</w:t>
      </w:r>
      <w:proofErr w:type="gramEnd"/>
      <w:r>
        <w:rPr>
          <w:lang w:eastAsia="zh-CN"/>
        </w:rPr>
        <w:t>得所遵循，奉爲</w:t>
      </w:r>
      <w:proofErr w:type="gramStart"/>
      <w:r>
        <w:rPr>
          <w:lang w:eastAsia="zh-CN"/>
        </w:rPr>
        <w:t>稽</w:t>
      </w:r>
      <w:proofErr w:type="gramEnd"/>
    </w:p>
    <w:p w14:paraId="3FD36160" w14:textId="77777777" w:rsidR="007A29CB" w:rsidRDefault="00000000">
      <w:proofErr w:type="spellStart"/>
      <w:r>
        <w:t>式。乃遂引而伸之，以盡其義類。自九經、三傳及周、秦、西漢之書，凡助語之文，徧爲搜討</w:t>
      </w:r>
      <w:proofErr w:type="spellEnd"/>
    </w:p>
    <w:p w14:paraId="2B4B7D9D" w14:textId="77777777" w:rsidR="007A29CB" w:rsidRDefault="00000000">
      <w:proofErr w:type="spellStart"/>
      <w:r>
        <w:t>分字編次，以爲</w:t>
      </w:r>
      <w:proofErr w:type="spellEnd"/>
      <w:r>
        <w:rPr>
          <w:rFonts w:eastAsia="宋体" w:hint="eastAsia"/>
          <w:lang w:eastAsia="zh-CN"/>
        </w:rPr>
        <w:t>《</w:t>
      </w:r>
      <w:proofErr w:type="spellStart"/>
      <w:r>
        <w:t>經傳釋詞</w:t>
      </w:r>
      <w:proofErr w:type="spellEnd"/>
      <w:r>
        <w:rPr>
          <w:rFonts w:eastAsia="宋体" w:hint="eastAsia"/>
          <w:lang w:eastAsia="zh-CN"/>
        </w:rPr>
        <w:t>》</w:t>
      </w:r>
      <w:proofErr w:type="spellStart"/>
      <w:r>
        <w:t>十卷凡</w:t>
      </w:r>
      <w:proofErr w:type="gramStart"/>
      <w:r>
        <w:t>百六</w:t>
      </w:r>
      <w:proofErr w:type="gramEnd"/>
      <w:r>
        <w:t>十字。前人所未及者補之，誤解者正之其易曉者</w:t>
      </w:r>
      <w:proofErr w:type="spellEnd"/>
    </w:p>
    <w:p w14:paraId="0A1EAC6E" w14:textId="77777777" w:rsidR="007A29CB" w:rsidRDefault="00000000">
      <w:pPr>
        <w:rPr>
          <w:lang w:eastAsia="zh-CN"/>
        </w:rPr>
      </w:pPr>
      <w:r>
        <w:rPr>
          <w:lang w:eastAsia="zh-CN"/>
        </w:rPr>
        <w:t>【第</w:t>
      </w:r>
      <w:r>
        <w:rPr>
          <w:lang w:eastAsia="zh-CN"/>
        </w:rPr>
        <w:t>57</w:t>
      </w:r>
      <w:r>
        <w:rPr>
          <w:lang w:eastAsia="zh-CN"/>
        </w:rPr>
        <w:t>页】</w:t>
      </w:r>
    </w:p>
    <w:p w14:paraId="55C9BADF" w14:textId="77777777" w:rsidR="007A29CB" w:rsidRDefault="00000000">
      <w:r>
        <w:rPr>
          <w:lang w:eastAsia="zh-CN"/>
        </w:rPr>
        <w:t>則略而不論。非敢舍舊説而尚新奇，亦欲窺測古人之意，以</w:t>
      </w:r>
      <w:proofErr w:type="gramStart"/>
      <w:r>
        <w:rPr>
          <w:lang w:eastAsia="zh-CN"/>
        </w:rPr>
        <w:t>備</w:t>
      </w:r>
      <w:proofErr w:type="gramEnd"/>
      <w:r>
        <w:rPr>
          <w:lang w:eastAsia="zh-CN"/>
        </w:rPr>
        <w:t>學者之采擇云爾。</w:t>
      </w:r>
      <w:proofErr w:type="spellStart"/>
      <w:r>
        <w:t>嘉慶三年</w:t>
      </w:r>
      <w:proofErr w:type="spellEnd"/>
    </w:p>
    <w:p w14:paraId="3712DEB8" w14:textId="77777777" w:rsidR="007A29CB" w:rsidRDefault="00000000">
      <w:pPr>
        <w:rPr>
          <w:lang w:eastAsia="zh-CN"/>
        </w:rPr>
      </w:pPr>
      <w:r>
        <w:rPr>
          <w:lang w:eastAsia="zh-CN"/>
        </w:rPr>
        <w:t>二月一日，高郵王引之叙</w:t>
      </w:r>
    </w:p>
    <w:p w14:paraId="69F70D49"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5C59E8F" w14:textId="77777777" w:rsidR="007A29CB" w:rsidRDefault="00000000">
      <w:r>
        <w:rPr>
          <w:rFonts w:eastAsia="宋体" w:hint="eastAsia"/>
          <w:lang w:eastAsia="zh-CN"/>
        </w:rPr>
        <w:t>《</w:t>
      </w:r>
      <w:r>
        <w:t>序</w:t>
      </w:r>
      <w:r>
        <w:rPr>
          <w:rFonts w:eastAsia="宋体" w:hint="eastAsia"/>
          <w:lang w:eastAsia="zh-CN"/>
        </w:rPr>
        <w:t>》</w:t>
      </w:r>
      <w:r>
        <w:t>載</w:t>
      </w:r>
      <w:r>
        <w:rPr>
          <w:rFonts w:eastAsia="宋体" w:hint="eastAsia"/>
          <w:lang w:eastAsia="zh-CN"/>
        </w:rPr>
        <w:t>《</w:t>
      </w:r>
      <w:proofErr w:type="spellStart"/>
      <w:r>
        <w:t>經傳釋詞</w:t>
      </w:r>
      <w:proofErr w:type="spellEnd"/>
      <w:r>
        <w:rPr>
          <w:rFonts w:eastAsia="宋体" w:hint="eastAsia"/>
          <w:lang w:eastAsia="zh-CN"/>
        </w:rPr>
        <w:t>》</w:t>
      </w:r>
      <w:proofErr w:type="spellStart"/>
      <w:r>
        <w:t>卷首，羅振玉輯入</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w:t>
      </w:r>
      <w:proofErr w:type="spellEnd"/>
    </w:p>
    <w:p w14:paraId="4960A326"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B5FC26C" w14:textId="77777777" w:rsidR="007A29CB" w:rsidRDefault="00000000">
      <w:pPr>
        <w:rPr>
          <w:lang w:eastAsia="zh-CN"/>
        </w:rPr>
      </w:pPr>
      <w:r>
        <w:rPr>
          <w:rFonts w:eastAsia="宋体" w:hint="eastAsia"/>
          <w:lang w:eastAsia="zh-CN"/>
        </w:rPr>
        <w:lastRenderedPageBreak/>
        <w:t>【</w:t>
      </w:r>
      <w:r>
        <w:t>一</w:t>
      </w:r>
      <w:r>
        <w:rPr>
          <w:rFonts w:eastAsia="宋体" w:hint="eastAsia"/>
          <w:lang w:eastAsia="zh-CN"/>
        </w:rPr>
        <w:t>】《</w:t>
      </w:r>
      <w:proofErr w:type="spellStart"/>
      <w:r>
        <w:t>經傳釋詞</w:t>
      </w:r>
      <w:proofErr w:type="spellEnd"/>
      <w:r>
        <w:rPr>
          <w:rFonts w:eastAsia="宋体" w:hint="eastAsia"/>
          <w:lang w:eastAsia="zh-CN"/>
        </w:rPr>
        <w:t>》</w:t>
      </w:r>
      <w:r>
        <w:t>與</w:t>
      </w:r>
      <w:r>
        <w:rPr>
          <w:rFonts w:eastAsia="宋体" w:hint="eastAsia"/>
          <w:lang w:eastAsia="zh-CN"/>
        </w:rPr>
        <w:t>《</w:t>
      </w:r>
      <w:proofErr w:type="spellStart"/>
      <w:r>
        <w:t>經義述聞。通説下。語詞誤解以實義</w:t>
      </w:r>
      <w:proofErr w:type="spellEnd"/>
      <w:r>
        <w:rPr>
          <w:rFonts w:eastAsia="宋体" w:hint="eastAsia"/>
          <w:lang w:eastAsia="zh-CN"/>
        </w:rPr>
        <w:t>》</w:t>
      </w:r>
      <w:proofErr w:type="spellStart"/>
      <w:r>
        <w:t>條，</w:t>
      </w:r>
      <w:proofErr w:type="gramStart"/>
      <w:r>
        <w:t>一</w:t>
      </w:r>
      <w:proofErr w:type="gramEnd"/>
      <w:r>
        <w:t>爲長編，</w:t>
      </w:r>
      <w:proofErr w:type="gramStart"/>
      <w:r>
        <w:t>一</w:t>
      </w:r>
      <w:proofErr w:type="gramEnd"/>
      <w:r>
        <w:t>爲綱領</w:t>
      </w:r>
      <w:proofErr w:type="spellEnd"/>
      <w:r>
        <w:t>。</w:t>
      </w:r>
      <w:proofErr w:type="gramStart"/>
      <w:r>
        <w:rPr>
          <w:rFonts w:eastAsia="宋体" w:hint="eastAsia"/>
          <w:lang w:eastAsia="zh-CN"/>
        </w:rPr>
        <w:t>《</w:t>
      </w:r>
      <w:proofErr w:type="gramEnd"/>
      <w:r>
        <w:rPr>
          <w:lang w:eastAsia="zh-CN"/>
        </w:rPr>
        <w:t>經</w:t>
      </w:r>
      <w:proofErr w:type="gramStart"/>
      <w:r>
        <w:rPr>
          <w:lang w:eastAsia="zh-CN"/>
        </w:rPr>
        <w:t>傳</w:t>
      </w:r>
      <w:proofErr w:type="gramEnd"/>
      <w:r>
        <w:rPr>
          <w:lang w:eastAsia="zh-CN"/>
        </w:rPr>
        <w:t>釋詞</w:t>
      </w:r>
    </w:p>
    <w:p w14:paraId="43B26600" w14:textId="77777777" w:rsidR="007A29CB" w:rsidRDefault="00000000">
      <w:pPr>
        <w:rPr>
          <w:lang w:eastAsia="zh-CN"/>
        </w:rPr>
      </w:pPr>
      <w:r>
        <w:rPr>
          <w:lang w:eastAsia="zh-CN"/>
        </w:rPr>
        <w:t>與</w:t>
      </w:r>
      <w:r>
        <w:rPr>
          <w:rFonts w:eastAsia="宋体" w:hint="eastAsia"/>
          <w:lang w:eastAsia="zh-CN"/>
        </w:rPr>
        <w:t>《</w:t>
      </w:r>
      <w:r>
        <w:rPr>
          <w:lang w:eastAsia="zh-CN"/>
        </w:rPr>
        <w:t>經義述聞</w:t>
      </w:r>
      <w:r>
        <w:rPr>
          <w:rFonts w:eastAsia="宋体" w:hint="eastAsia"/>
          <w:lang w:eastAsia="zh-CN"/>
        </w:rPr>
        <w:t>》</w:t>
      </w:r>
      <w:r>
        <w:rPr>
          <w:lang w:eastAsia="zh-CN"/>
        </w:rPr>
        <w:t>，一主虚，一主實，是姊妹篇。</w:t>
      </w:r>
      <w:r>
        <w:rPr>
          <w:rFonts w:eastAsia="宋体" w:hint="eastAsia"/>
          <w:lang w:eastAsia="zh-CN"/>
        </w:rPr>
        <w:t>《</w:t>
      </w:r>
      <w:r>
        <w:rPr>
          <w:lang w:eastAsia="zh-CN"/>
        </w:rPr>
        <w:t>經傳釋詞</w:t>
      </w:r>
      <w:r>
        <w:rPr>
          <w:rFonts w:eastAsia="宋体" w:hint="eastAsia"/>
          <w:lang w:eastAsia="zh-CN"/>
        </w:rPr>
        <w:t>》</w:t>
      </w:r>
      <w:r>
        <w:rPr>
          <w:lang w:eastAsia="zh-CN"/>
        </w:rPr>
        <w:t>之體例、釋詞方法、版本，舒</w:t>
      </w:r>
      <w:proofErr w:type="gramStart"/>
      <w:r>
        <w:rPr>
          <w:lang w:eastAsia="zh-CN"/>
        </w:rPr>
        <w:t>懷</w:t>
      </w:r>
      <w:r>
        <w:rPr>
          <w:rFonts w:eastAsia="宋体" w:hint="eastAsia"/>
          <w:lang w:eastAsia="zh-CN"/>
        </w:rPr>
        <w:t>《</w:t>
      </w:r>
      <w:proofErr w:type="gramEnd"/>
      <w:r>
        <w:rPr>
          <w:lang w:eastAsia="zh-CN"/>
        </w:rPr>
        <w:t>高郵王氏父子學</w:t>
      </w:r>
    </w:p>
    <w:p w14:paraId="2DFFF3C1" w14:textId="77777777" w:rsidR="007A29CB" w:rsidRDefault="00000000">
      <w:proofErr w:type="spellStart"/>
      <w:r>
        <w:t>術初探</w:t>
      </w:r>
      <w:proofErr w:type="spellEnd"/>
      <w:proofErr w:type="gramStart"/>
      <w:r>
        <w:rPr>
          <w:rFonts w:eastAsia="宋体" w:hint="eastAsia"/>
          <w:lang w:eastAsia="zh-CN"/>
        </w:rPr>
        <w:t>》</w:t>
      </w:r>
      <w:proofErr w:type="spellStart"/>
      <w:proofErr w:type="gramEnd"/>
      <w:r>
        <w:t>第一章已詳述，可</w:t>
      </w:r>
      <w:proofErr w:type="gramStart"/>
      <w:r>
        <w:t>參</w:t>
      </w:r>
      <w:proofErr w:type="spellEnd"/>
      <w:proofErr w:type="gramEnd"/>
    </w:p>
    <w:p w14:paraId="4F370037" w14:textId="77777777" w:rsidR="007A29CB" w:rsidRDefault="00000000">
      <w:r>
        <w:rPr>
          <w:rFonts w:eastAsia="宋体" w:hint="eastAsia"/>
          <w:lang w:eastAsia="zh-CN"/>
        </w:rPr>
        <w:t>【</w:t>
      </w:r>
      <w:r>
        <w:t>二</w:t>
      </w:r>
      <w:r>
        <w:rPr>
          <w:rFonts w:eastAsia="宋体" w:hint="eastAsia"/>
          <w:lang w:eastAsia="zh-CN"/>
        </w:rPr>
        <w:t>】“</w:t>
      </w:r>
      <w:proofErr w:type="spellStart"/>
      <w:r>
        <w:t>每有</w:t>
      </w:r>
      <w:proofErr w:type="spellEnd"/>
      <w:r>
        <w:rPr>
          <w:rFonts w:eastAsia="宋体" w:hint="eastAsia"/>
          <w:lang w:eastAsia="zh-CN"/>
        </w:rPr>
        <w:t>”</w:t>
      </w:r>
      <w:r>
        <w:t>，</w:t>
      </w:r>
      <w:r>
        <w:rPr>
          <w:rFonts w:eastAsia="宋体" w:hint="eastAsia"/>
          <w:lang w:eastAsia="zh-CN"/>
        </w:rPr>
        <w:t>“</w:t>
      </w:r>
      <w:r>
        <w:t>有</w:t>
      </w:r>
      <w:r>
        <w:rPr>
          <w:rFonts w:eastAsia="宋体" w:hint="eastAsia"/>
          <w:lang w:eastAsia="zh-CN"/>
        </w:rPr>
        <w:t>”</w:t>
      </w:r>
      <w:proofErr w:type="spellStart"/>
      <w:r>
        <w:t>字衍，見</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爾雅中</w:t>
      </w:r>
      <w:proofErr w:type="spellEnd"/>
      <w:r>
        <w:rPr>
          <w:rFonts w:eastAsia="宋体" w:hint="eastAsia"/>
          <w:lang w:eastAsia="zh-CN"/>
        </w:rPr>
        <w:t>•</w:t>
      </w:r>
      <w:proofErr w:type="spellStart"/>
      <w:r>
        <w:t>每有雖也</w:t>
      </w:r>
      <w:proofErr w:type="spellEnd"/>
      <w:r>
        <w:rPr>
          <w:rFonts w:eastAsia="宋体" w:hint="eastAsia"/>
          <w:lang w:eastAsia="zh-CN"/>
        </w:rPr>
        <w:t>》</w:t>
      </w:r>
      <w:proofErr w:type="spellStart"/>
      <w:r>
        <w:t>引陳碩</w:t>
      </w:r>
      <w:proofErr w:type="gramStart"/>
      <w:r>
        <w:t>甫</w:t>
      </w:r>
      <w:proofErr w:type="gramEnd"/>
      <w:r>
        <w:t>説</w:t>
      </w:r>
      <w:proofErr w:type="spellEnd"/>
    </w:p>
    <w:p w14:paraId="0C10144D" w14:textId="77777777" w:rsidR="007A29CB" w:rsidRDefault="00000000">
      <w:r>
        <w:rPr>
          <w:rFonts w:eastAsia="宋体" w:hint="eastAsia"/>
          <w:lang w:eastAsia="zh-CN"/>
        </w:rPr>
        <w:t>【</w:t>
      </w:r>
      <w:r>
        <w:t>三</w:t>
      </w:r>
      <w:r>
        <w:rPr>
          <w:rFonts w:eastAsia="宋体" w:hint="eastAsia"/>
          <w:lang w:eastAsia="zh-CN"/>
        </w:rPr>
        <w:t>】</w:t>
      </w:r>
      <w:r>
        <w:t>見</w:t>
      </w:r>
      <w:r>
        <w:rPr>
          <w:rFonts w:eastAsia="宋体" w:hint="eastAsia"/>
          <w:lang w:eastAsia="zh-CN"/>
        </w:rPr>
        <w:t>《</w:t>
      </w:r>
      <w:proofErr w:type="spellStart"/>
      <w:r>
        <w:t>康誥</w:t>
      </w:r>
      <w:proofErr w:type="spellEnd"/>
      <w:r>
        <w:rPr>
          <w:rFonts w:eastAsia="宋体" w:hint="eastAsia"/>
          <w:lang w:eastAsia="zh-CN"/>
        </w:rPr>
        <w:t>》</w:t>
      </w:r>
      <w:r>
        <w:t>、</w:t>
      </w:r>
      <w:r>
        <w:rPr>
          <w:rFonts w:eastAsia="宋体" w:hint="eastAsia"/>
          <w:lang w:eastAsia="zh-CN"/>
        </w:rPr>
        <w:t>《</w:t>
      </w:r>
      <w:proofErr w:type="spellStart"/>
      <w:r>
        <w:t>大誥</w:t>
      </w:r>
      <w:proofErr w:type="spellEnd"/>
      <w:r>
        <w:rPr>
          <w:rFonts w:eastAsia="宋体" w:hint="eastAsia"/>
          <w:lang w:eastAsia="zh-CN"/>
        </w:rPr>
        <w:t>》</w:t>
      </w:r>
      <w:r>
        <w:t>。</w:t>
      </w:r>
    </w:p>
    <w:p w14:paraId="5FE78B0A" w14:textId="77777777" w:rsidR="007A29CB" w:rsidRDefault="00000000">
      <w:pPr>
        <w:rPr>
          <w:rFonts w:eastAsia="宋体"/>
          <w:lang w:eastAsia="zh-CN"/>
        </w:rPr>
      </w:pPr>
      <w:r>
        <w:rPr>
          <w:rFonts w:eastAsia="宋体" w:hint="eastAsia"/>
          <w:lang w:eastAsia="zh-CN"/>
        </w:rPr>
        <w:t>【</w:t>
      </w:r>
      <w:r>
        <w:t>四</w:t>
      </w:r>
      <w:r>
        <w:rPr>
          <w:rFonts w:eastAsia="宋体" w:hint="eastAsia"/>
          <w:lang w:eastAsia="zh-CN"/>
        </w:rPr>
        <w:t>】</w:t>
      </w:r>
      <w:r>
        <w:t>見</w:t>
      </w:r>
      <w:r>
        <w:rPr>
          <w:rFonts w:eastAsia="宋体" w:hint="eastAsia"/>
          <w:lang w:eastAsia="zh-CN"/>
        </w:rPr>
        <w:t>《</w:t>
      </w:r>
      <w:proofErr w:type="spellStart"/>
      <w:r>
        <w:t>益稷</w:t>
      </w:r>
      <w:proofErr w:type="spellEnd"/>
      <w:r>
        <w:rPr>
          <w:rFonts w:eastAsia="宋体" w:hint="eastAsia"/>
          <w:lang w:eastAsia="zh-CN"/>
        </w:rPr>
        <w:t>》</w:t>
      </w:r>
      <w:r>
        <w:t>、</w:t>
      </w:r>
      <w:r>
        <w:rPr>
          <w:rFonts w:eastAsia="宋体" w:hint="eastAsia"/>
          <w:lang w:eastAsia="zh-CN"/>
        </w:rPr>
        <w:t>《</w:t>
      </w:r>
      <w:proofErr w:type="spellStart"/>
      <w:r>
        <w:t>禹貢</w:t>
      </w:r>
      <w:proofErr w:type="spellEnd"/>
      <w:r>
        <w:rPr>
          <w:rFonts w:eastAsia="宋体" w:hint="eastAsia"/>
          <w:lang w:eastAsia="zh-CN"/>
        </w:rPr>
        <w:t>》</w:t>
      </w:r>
      <w:r>
        <w:t>。</w:t>
      </w:r>
      <w:r>
        <w:rPr>
          <w:rFonts w:eastAsia="宋体" w:hint="eastAsia"/>
          <w:lang w:eastAsia="zh-CN"/>
        </w:rPr>
        <w:t>“</w:t>
      </w:r>
      <w:r>
        <w:t>豐</w:t>
      </w:r>
      <w:r>
        <w:rPr>
          <w:rFonts w:eastAsia="宋体" w:hint="eastAsia"/>
          <w:lang w:eastAsia="zh-CN"/>
        </w:rPr>
        <w:t>”</w:t>
      </w:r>
      <w:r>
        <w:t>，</w:t>
      </w:r>
      <w:proofErr w:type="spellStart"/>
      <w:r>
        <w:t>本作</w:t>
      </w:r>
      <w:proofErr w:type="spellEnd"/>
      <w:r>
        <w:rPr>
          <w:rFonts w:eastAsia="宋体" w:hint="eastAsia"/>
          <w:lang w:eastAsia="zh-CN"/>
        </w:rPr>
        <w:t>“</w:t>
      </w:r>
      <w:r>
        <w:t>灃</w:t>
      </w:r>
      <w:r>
        <w:rPr>
          <w:rFonts w:eastAsia="宋体" w:hint="eastAsia"/>
          <w:lang w:eastAsia="zh-CN"/>
        </w:rPr>
        <w:t>”</w:t>
      </w:r>
    </w:p>
    <w:p w14:paraId="50CDD9E5" w14:textId="77777777" w:rsidR="007A29CB" w:rsidRDefault="00000000">
      <w:r>
        <w:rPr>
          <w:rFonts w:eastAsia="宋体" w:hint="eastAsia"/>
          <w:lang w:eastAsia="zh-CN"/>
        </w:rPr>
        <w:t>【</w:t>
      </w:r>
      <w:r>
        <w:t>五</w:t>
      </w:r>
      <w:r>
        <w:rPr>
          <w:rFonts w:eastAsia="宋体" w:hint="eastAsia"/>
          <w:lang w:eastAsia="zh-CN"/>
        </w:rPr>
        <w:t>】</w:t>
      </w:r>
      <w:r>
        <w:t>見</w:t>
      </w:r>
      <w:r>
        <w:rPr>
          <w:rFonts w:eastAsia="宋体" w:hint="eastAsia"/>
          <w:lang w:eastAsia="zh-CN"/>
        </w:rPr>
        <w:t>《</w:t>
      </w:r>
      <w:proofErr w:type="spellStart"/>
      <w:r>
        <w:t>小雅</w:t>
      </w:r>
      <w:proofErr w:type="spellEnd"/>
      <w:r>
        <w:rPr>
          <w:rFonts w:eastAsia="宋体" w:hint="eastAsia"/>
          <w:lang w:eastAsia="zh-CN"/>
        </w:rPr>
        <w:t>•</w:t>
      </w:r>
      <w:proofErr w:type="spellStart"/>
      <w:r>
        <w:t>斯干</w:t>
      </w:r>
      <w:proofErr w:type="spellEnd"/>
      <w:r>
        <w:rPr>
          <w:rFonts w:eastAsia="宋体" w:hint="eastAsia"/>
          <w:lang w:eastAsia="zh-CN"/>
        </w:rPr>
        <w:t>》</w:t>
      </w:r>
      <w:r>
        <w:t>。</w:t>
      </w:r>
    </w:p>
    <w:p w14:paraId="042D092D" w14:textId="77777777" w:rsidR="007A29CB" w:rsidRDefault="00000000">
      <w:pPr>
        <w:rPr>
          <w:rFonts w:eastAsia="宋体"/>
          <w:lang w:eastAsia="zh-CN"/>
        </w:rPr>
      </w:pPr>
      <w:r>
        <w:rPr>
          <w:rFonts w:eastAsia="宋体" w:hint="eastAsia"/>
          <w:lang w:eastAsia="zh-CN"/>
        </w:rPr>
        <w:t>【</w:t>
      </w:r>
      <w:r>
        <w:t>六</w:t>
      </w:r>
      <w:r>
        <w:rPr>
          <w:rFonts w:eastAsia="宋体" w:hint="eastAsia"/>
          <w:lang w:eastAsia="zh-CN"/>
        </w:rPr>
        <w:t>】</w:t>
      </w:r>
      <w:r>
        <w:t>見</w:t>
      </w:r>
      <w:r>
        <w:rPr>
          <w:rFonts w:eastAsia="宋体" w:hint="eastAsia"/>
          <w:lang w:eastAsia="zh-CN"/>
        </w:rPr>
        <w:t>《</w:t>
      </w:r>
      <w:proofErr w:type="spellStart"/>
      <w:r>
        <w:t>禹貢</w:t>
      </w:r>
      <w:proofErr w:type="spellEnd"/>
      <w:r>
        <w:rPr>
          <w:rFonts w:eastAsia="宋体" w:hint="eastAsia"/>
          <w:lang w:eastAsia="zh-CN"/>
        </w:rPr>
        <w:t>》</w:t>
      </w:r>
      <w:r>
        <w:t>、</w:t>
      </w:r>
      <w:r>
        <w:rPr>
          <w:rFonts w:eastAsia="宋体" w:hint="eastAsia"/>
          <w:lang w:eastAsia="zh-CN"/>
        </w:rPr>
        <w:t>《</w:t>
      </w:r>
      <w:proofErr w:type="spellStart"/>
      <w:r>
        <w:t>西伯戡黎</w:t>
      </w:r>
      <w:proofErr w:type="spellEnd"/>
      <w:r>
        <w:rPr>
          <w:rFonts w:eastAsia="宋体" w:hint="eastAsia"/>
          <w:lang w:eastAsia="zh-CN"/>
        </w:rPr>
        <w:t>》</w:t>
      </w:r>
      <w:r>
        <w:t>、</w:t>
      </w:r>
      <w:r>
        <w:rPr>
          <w:rFonts w:eastAsia="宋体" w:hint="eastAsia"/>
          <w:lang w:eastAsia="zh-CN"/>
        </w:rPr>
        <w:t>《</w:t>
      </w:r>
      <w:proofErr w:type="spellStart"/>
      <w:r>
        <w:t>無逸</w:t>
      </w:r>
      <w:proofErr w:type="spellEnd"/>
      <w:r>
        <w:rPr>
          <w:rFonts w:eastAsia="宋体" w:hint="eastAsia"/>
          <w:lang w:eastAsia="zh-CN"/>
        </w:rPr>
        <w:t>》</w:t>
      </w:r>
    </w:p>
    <w:p w14:paraId="4EC5B4CD" w14:textId="77777777" w:rsidR="007A29CB" w:rsidRDefault="00000000">
      <w:pPr>
        <w:rPr>
          <w:rFonts w:eastAsia="宋体"/>
          <w:lang w:eastAsia="zh-CN"/>
        </w:rPr>
      </w:pPr>
      <w:r>
        <w:rPr>
          <w:rFonts w:eastAsia="宋体" w:hint="eastAsia"/>
          <w:lang w:eastAsia="zh-CN"/>
        </w:rPr>
        <w:t>【</w:t>
      </w:r>
      <w:r>
        <w:t>七</w:t>
      </w:r>
      <w:r>
        <w:rPr>
          <w:rFonts w:eastAsia="宋体" w:hint="eastAsia"/>
          <w:lang w:eastAsia="zh-CN"/>
        </w:rPr>
        <w:t>】</w:t>
      </w:r>
      <w:r>
        <w:t>見</w:t>
      </w:r>
      <w:r>
        <w:rPr>
          <w:rFonts w:eastAsia="宋体" w:hint="eastAsia"/>
          <w:lang w:eastAsia="zh-CN"/>
        </w:rPr>
        <w:t>《</w:t>
      </w:r>
      <w:proofErr w:type="spellStart"/>
      <w:r>
        <w:t>小雅</w:t>
      </w:r>
      <w:proofErr w:type="spellEnd"/>
      <w:r>
        <w:rPr>
          <w:rFonts w:eastAsia="宋体" w:hint="eastAsia"/>
          <w:lang w:eastAsia="zh-CN"/>
        </w:rPr>
        <w:t>•</w:t>
      </w:r>
      <w:proofErr w:type="spellStart"/>
      <w:r>
        <w:t>何人斯</w:t>
      </w:r>
      <w:proofErr w:type="spellEnd"/>
      <w:r>
        <w:rPr>
          <w:rFonts w:eastAsia="宋体" w:hint="eastAsia"/>
          <w:lang w:eastAsia="zh-CN"/>
        </w:rPr>
        <w:t>》</w:t>
      </w:r>
      <w:r>
        <w:t>、</w:t>
      </w:r>
      <w:r>
        <w:rPr>
          <w:rFonts w:eastAsia="宋体" w:hint="eastAsia"/>
          <w:lang w:eastAsia="zh-CN"/>
        </w:rPr>
        <w:t>《</w:t>
      </w:r>
      <w:proofErr w:type="spellStart"/>
      <w:r>
        <w:t>大雅</w:t>
      </w:r>
      <w:proofErr w:type="spellEnd"/>
      <w:r>
        <w:rPr>
          <w:rFonts w:eastAsia="宋体" w:hint="eastAsia"/>
          <w:lang w:eastAsia="zh-CN"/>
        </w:rPr>
        <w:t>•</w:t>
      </w:r>
      <w:proofErr w:type="spellStart"/>
      <w:r>
        <w:t>文王</w:t>
      </w:r>
      <w:proofErr w:type="spellEnd"/>
      <w:r>
        <w:rPr>
          <w:rFonts w:eastAsia="宋体" w:hint="eastAsia"/>
          <w:lang w:eastAsia="zh-CN"/>
        </w:rPr>
        <w:t>》</w:t>
      </w:r>
    </w:p>
    <w:p w14:paraId="11B5F1D2" w14:textId="77777777" w:rsidR="007A29CB" w:rsidRDefault="00000000">
      <w:r>
        <w:rPr>
          <w:rFonts w:eastAsia="宋体" w:hint="eastAsia"/>
          <w:lang w:eastAsia="zh-CN"/>
        </w:rPr>
        <w:t>【</w:t>
      </w:r>
      <w:r>
        <w:t>八</w:t>
      </w:r>
      <w:r>
        <w:rPr>
          <w:rFonts w:eastAsia="宋体" w:hint="eastAsia"/>
          <w:lang w:eastAsia="zh-CN"/>
        </w:rPr>
        <w:t>】</w:t>
      </w:r>
      <w:r>
        <w:t>見</w:t>
      </w:r>
      <w:r>
        <w:rPr>
          <w:rFonts w:eastAsia="宋体" w:hint="eastAsia"/>
          <w:lang w:eastAsia="zh-CN"/>
        </w:rPr>
        <w:t>《</w:t>
      </w:r>
      <w:proofErr w:type="spellStart"/>
      <w:r>
        <w:t>射義</w:t>
      </w:r>
      <w:proofErr w:type="spellEnd"/>
      <w:r>
        <w:rPr>
          <w:rFonts w:eastAsia="宋体" w:hint="eastAsia"/>
          <w:lang w:eastAsia="zh-CN"/>
        </w:rPr>
        <w:t>》</w:t>
      </w:r>
      <w:r>
        <w:t>。</w:t>
      </w:r>
    </w:p>
    <w:p w14:paraId="0C0AB47F" w14:textId="77777777" w:rsidR="007A29CB" w:rsidRDefault="00000000">
      <w:r>
        <w:rPr>
          <w:rFonts w:eastAsia="宋体" w:hint="eastAsia"/>
          <w:lang w:eastAsia="zh-CN"/>
        </w:rPr>
        <w:t>【</w:t>
      </w:r>
      <w:r>
        <w:t>九</w:t>
      </w:r>
      <w:r>
        <w:rPr>
          <w:rFonts w:eastAsia="宋体" w:hint="eastAsia"/>
          <w:lang w:eastAsia="zh-CN"/>
        </w:rPr>
        <w:t>】</w:t>
      </w:r>
      <w:r>
        <w:t>見</w:t>
      </w:r>
      <w:r>
        <w:rPr>
          <w:rFonts w:eastAsia="宋体" w:hint="eastAsia"/>
          <w:lang w:eastAsia="zh-CN"/>
        </w:rPr>
        <w:t>《</w:t>
      </w:r>
      <w:proofErr w:type="spellStart"/>
      <w:r>
        <w:t>益稷</w:t>
      </w:r>
      <w:proofErr w:type="spellEnd"/>
      <w:r>
        <w:rPr>
          <w:rFonts w:eastAsia="宋体" w:hint="eastAsia"/>
          <w:lang w:eastAsia="zh-CN"/>
        </w:rPr>
        <w:t>》</w:t>
      </w:r>
      <w:r>
        <w:t>、</w:t>
      </w:r>
      <w:r>
        <w:rPr>
          <w:rFonts w:eastAsia="宋体" w:hint="eastAsia"/>
          <w:lang w:eastAsia="zh-CN"/>
        </w:rPr>
        <w:t>《</w:t>
      </w:r>
      <w:proofErr w:type="spellStart"/>
      <w:r>
        <w:t>無逸</w:t>
      </w:r>
      <w:proofErr w:type="spellEnd"/>
      <w:r>
        <w:rPr>
          <w:rFonts w:eastAsia="宋体" w:hint="eastAsia"/>
          <w:lang w:eastAsia="zh-CN"/>
        </w:rPr>
        <w:t>》</w:t>
      </w:r>
      <w:r>
        <w:t>。</w:t>
      </w:r>
    </w:p>
    <w:p w14:paraId="11BB3040" w14:textId="77777777" w:rsidR="007A29CB" w:rsidRDefault="00000000">
      <w:r>
        <w:rPr>
          <w:rFonts w:eastAsia="宋体" w:hint="eastAsia"/>
          <w:lang w:eastAsia="zh-CN"/>
        </w:rPr>
        <w:t>【</w:t>
      </w:r>
      <w:proofErr w:type="spellStart"/>
      <w:r>
        <w:t>一〇</w:t>
      </w:r>
      <w:proofErr w:type="spellEnd"/>
      <w:r>
        <w:rPr>
          <w:rFonts w:eastAsia="宋体" w:hint="eastAsia"/>
          <w:lang w:eastAsia="zh-CN"/>
        </w:rPr>
        <w:t>】</w:t>
      </w:r>
      <w:r>
        <w:t>見</w:t>
      </w:r>
      <w:r>
        <w:rPr>
          <w:rFonts w:eastAsia="宋体" w:hint="eastAsia"/>
          <w:lang w:eastAsia="zh-CN"/>
        </w:rPr>
        <w:t>《</w:t>
      </w:r>
      <w:proofErr w:type="spellStart"/>
      <w:r>
        <w:t>左傳</w:t>
      </w:r>
      <w:proofErr w:type="spellEnd"/>
      <w:r>
        <w:rPr>
          <w:rFonts w:eastAsia="宋体" w:hint="eastAsia"/>
          <w:lang w:eastAsia="zh-CN"/>
        </w:rPr>
        <w:t>•</w:t>
      </w:r>
      <w:proofErr w:type="spellStart"/>
      <w:r>
        <w:t>成公二年</w:t>
      </w:r>
      <w:proofErr w:type="spellEnd"/>
      <w:r>
        <w:rPr>
          <w:rFonts w:eastAsia="宋体" w:hint="eastAsia"/>
          <w:lang w:eastAsia="zh-CN"/>
        </w:rPr>
        <w:t>》</w:t>
      </w:r>
      <w:r>
        <w:t>、</w:t>
      </w:r>
      <w:r>
        <w:rPr>
          <w:rFonts w:eastAsia="宋体" w:hint="eastAsia"/>
          <w:lang w:eastAsia="zh-CN"/>
        </w:rPr>
        <w:t>《</w:t>
      </w:r>
      <w:proofErr w:type="spellStart"/>
      <w:r>
        <w:t>國語</w:t>
      </w:r>
      <w:proofErr w:type="spellEnd"/>
      <w:r>
        <w:rPr>
          <w:rFonts w:eastAsia="宋体" w:hint="eastAsia"/>
          <w:lang w:eastAsia="zh-CN"/>
        </w:rPr>
        <w:t>•</w:t>
      </w:r>
      <w:proofErr w:type="spellStart"/>
      <w:r>
        <w:t>晉語九</w:t>
      </w:r>
      <w:proofErr w:type="spellEnd"/>
      <w:r>
        <w:rPr>
          <w:rFonts w:eastAsia="宋体" w:hint="eastAsia"/>
          <w:lang w:eastAsia="zh-CN"/>
        </w:rPr>
        <w:t>》</w:t>
      </w:r>
      <w:r>
        <w:t>、</w:t>
      </w:r>
      <w:r>
        <w:rPr>
          <w:rFonts w:eastAsia="宋体" w:hint="eastAsia"/>
          <w:lang w:eastAsia="zh-CN"/>
        </w:rPr>
        <w:t>《</w:t>
      </w:r>
      <w:proofErr w:type="spellStart"/>
      <w:r>
        <w:t>榖梁傳</w:t>
      </w:r>
      <w:proofErr w:type="spellEnd"/>
      <w:r>
        <w:rPr>
          <w:rFonts w:eastAsia="宋体" w:hint="eastAsia"/>
          <w:lang w:eastAsia="zh-CN"/>
        </w:rPr>
        <w:t>•</w:t>
      </w:r>
      <w:proofErr w:type="spellStart"/>
      <w:r>
        <w:t>僖公二十年</w:t>
      </w:r>
      <w:proofErr w:type="spellEnd"/>
      <w:r>
        <w:rPr>
          <w:rFonts w:eastAsia="宋体" w:hint="eastAsia"/>
          <w:lang w:eastAsia="zh-CN"/>
        </w:rPr>
        <w:t>》</w:t>
      </w:r>
      <w:r>
        <w:t>、</w:t>
      </w:r>
      <w:r>
        <w:rPr>
          <w:rFonts w:eastAsia="宋体" w:hint="eastAsia"/>
          <w:lang w:eastAsia="zh-CN"/>
        </w:rPr>
        <w:t>《</w:t>
      </w:r>
      <w:proofErr w:type="spellStart"/>
      <w:r>
        <w:t>管子</w:t>
      </w:r>
      <w:proofErr w:type="spellEnd"/>
      <w:r>
        <w:rPr>
          <w:rFonts w:eastAsia="宋体" w:hint="eastAsia"/>
          <w:lang w:eastAsia="zh-CN"/>
        </w:rPr>
        <w:t>•</w:t>
      </w:r>
      <w:proofErr w:type="spellStart"/>
      <w:r>
        <w:t>戒第</w:t>
      </w:r>
      <w:proofErr w:type="spellEnd"/>
      <w:r>
        <w:rPr>
          <w:rFonts w:eastAsia="宋体" w:hint="eastAsia"/>
          <w:lang w:eastAsia="zh-CN"/>
        </w:rPr>
        <w:t>》</w:t>
      </w:r>
      <w:r>
        <w:t>篇、</w:t>
      </w:r>
      <w:proofErr w:type="gramStart"/>
      <w:r>
        <w:rPr>
          <w:rFonts w:eastAsia="宋体" w:hint="eastAsia"/>
          <w:lang w:eastAsia="zh-CN"/>
        </w:rPr>
        <w:t>《</w:t>
      </w:r>
      <w:proofErr w:type="gramEnd"/>
      <w:r>
        <w:t>孟</w:t>
      </w:r>
    </w:p>
    <w:p w14:paraId="5536BEFF" w14:textId="77777777" w:rsidR="007A29CB" w:rsidRDefault="00000000">
      <w:pPr>
        <w:rPr>
          <w:lang w:eastAsia="zh-CN"/>
        </w:rPr>
      </w:pPr>
      <w:r>
        <w:rPr>
          <w:lang w:eastAsia="zh-CN"/>
        </w:rPr>
        <w:t>【第</w:t>
      </w:r>
      <w:r>
        <w:rPr>
          <w:lang w:eastAsia="zh-CN"/>
        </w:rPr>
        <w:t>58</w:t>
      </w:r>
      <w:r>
        <w:rPr>
          <w:lang w:eastAsia="zh-CN"/>
        </w:rPr>
        <w:t>页】</w:t>
      </w:r>
    </w:p>
    <w:p w14:paraId="304A1BDF" w14:textId="77777777" w:rsidR="007A29CB" w:rsidRDefault="00000000">
      <w:pPr>
        <w:rPr>
          <w:lang w:eastAsia="zh-CN"/>
        </w:rPr>
      </w:pPr>
      <w:r>
        <w:rPr>
          <w:lang w:eastAsia="zh-CN"/>
        </w:rPr>
        <w:t>子。公孙丑下</w:t>
      </w:r>
      <w:proofErr w:type="gramStart"/>
      <w:r>
        <w:rPr>
          <w:rFonts w:eastAsia="宋体" w:hint="eastAsia"/>
          <w:lang w:eastAsia="zh-CN"/>
        </w:rPr>
        <w:t>》</w:t>
      </w:r>
      <w:proofErr w:type="gramEnd"/>
      <w:r>
        <w:rPr>
          <w:lang w:eastAsia="zh-CN"/>
        </w:rPr>
        <w:t>。</w:t>
      </w:r>
    </w:p>
    <w:p w14:paraId="261C0EAF" w14:textId="77777777" w:rsidR="007A29CB" w:rsidRDefault="00000000">
      <w:r>
        <w:rPr>
          <w:rFonts w:eastAsia="宋体" w:hint="eastAsia"/>
          <w:lang w:eastAsia="zh-CN"/>
        </w:rPr>
        <w:t>【</w:t>
      </w:r>
      <w:proofErr w:type="spellStart"/>
      <w:r>
        <w:t>一一</w:t>
      </w:r>
      <w:proofErr w:type="spellEnd"/>
      <w:r>
        <w:rPr>
          <w:rFonts w:eastAsia="宋体" w:hint="eastAsia"/>
          <w:lang w:eastAsia="zh-CN"/>
        </w:rPr>
        <w:t>】</w:t>
      </w:r>
      <w:r>
        <w:t>見</w:t>
      </w:r>
      <w:r>
        <w:rPr>
          <w:rFonts w:eastAsia="宋体" w:hint="eastAsia"/>
          <w:lang w:eastAsia="zh-CN"/>
        </w:rPr>
        <w:t>《</w:t>
      </w:r>
      <w:proofErr w:type="spellStart"/>
      <w:r>
        <w:t>邶風。終風</w:t>
      </w:r>
      <w:proofErr w:type="spellEnd"/>
      <w:r>
        <w:rPr>
          <w:rFonts w:eastAsia="宋体" w:hint="eastAsia"/>
          <w:lang w:eastAsia="zh-CN"/>
        </w:rPr>
        <w:t>》</w:t>
      </w:r>
      <w:r>
        <w:t>、</w:t>
      </w:r>
      <w:r>
        <w:rPr>
          <w:rFonts w:eastAsia="宋体" w:hint="eastAsia"/>
          <w:lang w:eastAsia="zh-CN"/>
        </w:rPr>
        <w:t>《</w:t>
      </w:r>
      <w:proofErr w:type="spellStart"/>
      <w:r>
        <w:t>禮記。曾子問</w:t>
      </w:r>
      <w:proofErr w:type="spellEnd"/>
      <w:r>
        <w:rPr>
          <w:rFonts w:eastAsia="宋体" w:hint="eastAsia"/>
          <w:lang w:eastAsia="zh-CN"/>
        </w:rPr>
        <w:t>》</w:t>
      </w:r>
      <w:r>
        <w:t>。</w:t>
      </w:r>
      <w:r>
        <w:rPr>
          <w:rFonts w:eastAsia="宋体" w:hint="eastAsia"/>
          <w:lang w:eastAsia="zh-CN"/>
        </w:rPr>
        <w:t>“</w:t>
      </w:r>
      <w:r>
        <w:t>此</w:t>
      </w:r>
      <w:r>
        <w:rPr>
          <w:rFonts w:eastAsia="宋体" w:hint="eastAsia"/>
          <w:lang w:eastAsia="zh-CN"/>
        </w:rPr>
        <w:t>”</w:t>
      </w:r>
      <w:proofErr w:type="spellStart"/>
      <w:r>
        <w:t>字當</w:t>
      </w:r>
      <w:proofErr w:type="gramStart"/>
      <w:r>
        <w:t>屬</w:t>
      </w:r>
      <w:proofErr w:type="gramEnd"/>
      <w:r>
        <w:t>上</w:t>
      </w:r>
      <w:proofErr w:type="spellEnd"/>
    </w:p>
    <w:p w14:paraId="1D6C0CCB" w14:textId="77777777" w:rsidR="007A29CB" w:rsidRDefault="00000000">
      <w:r>
        <w:rPr>
          <w:rFonts w:eastAsia="宋体" w:hint="eastAsia"/>
          <w:lang w:eastAsia="zh-CN"/>
        </w:rPr>
        <w:t>【</w:t>
      </w:r>
      <w:proofErr w:type="spellStart"/>
      <w:r>
        <w:t>一二</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無末十四字</w:t>
      </w:r>
      <w:proofErr w:type="spellEnd"/>
      <w:r>
        <w:t>，</w:t>
      </w:r>
      <w:r>
        <w:rPr>
          <w:rFonts w:eastAsia="宋体" w:hint="eastAsia"/>
          <w:lang w:eastAsia="zh-CN"/>
        </w:rPr>
        <w:t>《</w:t>
      </w:r>
      <w:proofErr w:type="spellStart"/>
      <w:r>
        <w:t>經傳釋詞</w:t>
      </w:r>
      <w:proofErr w:type="spellEnd"/>
      <w:r>
        <w:rPr>
          <w:rFonts w:eastAsia="宋体" w:hint="eastAsia"/>
          <w:lang w:eastAsia="zh-CN"/>
        </w:rPr>
        <w:t>》</w:t>
      </w:r>
      <w:proofErr w:type="spellStart"/>
      <w:r>
        <w:t>本有</w:t>
      </w:r>
      <w:proofErr w:type="spellEnd"/>
    </w:p>
    <w:p w14:paraId="55338A95" w14:textId="77777777" w:rsidR="007A29CB" w:rsidRDefault="00000000">
      <w:proofErr w:type="spellStart"/>
      <w:r>
        <w:t>翁覃溪閣學手札跋</w:t>
      </w:r>
      <w:proofErr w:type="spellEnd"/>
    </w:p>
    <w:p w14:paraId="355850DE" w14:textId="77777777" w:rsidR="007A29CB" w:rsidRDefault="00000000">
      <w:proofErr w:type="spellStart"/>
      <w:r>
        <w:t>昔余隨</w:t>
      </w:r>
      <w:proofErr w:type="gramStart"/>
      <w:r>
        <w:t>侍</w:t>
      </w:r>
      <w:proofErr w:type="gramEnd"/>
      <w:r>
        <w:t>家大人</w:t>
      </w:r>
      <w:proofErr w:type="gramStart"/>
      <w:r>
        <w:t>於</w:t>
      </w:r>
      <w:proofErr w:type="gramEnd"/>
      <w:r>
        <w:t>京</w:t>
      </w:r>
      <w:proofErr w:type="gramStart"/>
      <w:r>
        <w:t>邸</w:t>
      </w:r>
      <w:proofErr w:type="gramEnd"/>
      <w:r>
        <w:t>，下</w:t>
      </w:r>
      <w:proofErr w:type="gramStart"/>
      <w:r>
        <w:t>帷</w:t>
      </w:r>
      <w:proofErr w:type="gramEnd"/>
      <w:r>
        <w:t>之餘，謹録所説</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詁訓諸條求教</w:t>
      </w:r>
      <w:proofErr w:type="gramStart"/>
      <w:r>
        <w:t>於</w:t>
      </w:r>
      <w:proofErr w:type="gramEnd"/>
      <w:r>
        <w:t>蘇齋先生</w:t>
      </w:r>
      <w:r>
        <w:t>Q</w:t>
      </w:r>
      <w:proofErr w:type="spellEnd"/>
      <w:r>
        <w:rPr>
          <w:rFonts w:eastAsia="宋体" w:hint="eastAsia"/>
          <w:lang w:eastAsia="zh-CN"/>
        </w:rPr>
        <w:t>）</w:t>
      </w:r>
      <w:r>
        <w:t>，</w:t>
      </w:r>
    </w:p>
    <w:p w14:paraId="18232D37" w14:textId="77777777" w:rsidR="007A29CB" w:rsidRDefault="00000000">
      <w:proofErr w:type="spellStart"/>
      <w:r>
        <w:t>先生覽而善之。及余受知於文遠皋夫子</w:t>
      </w:r>
      <w:r>
        <w:t>AD</w:t>
      </w:r>
      <w:r>
        <w:t>，夫子，先生之門人也。循例往謁先生，則相</w:t>
      </w:r>
      <w:proofErr w:type="spellEnd"/>
    </w:p>
    <w:p w14:paraId="188A6549" w14:textId="77777777" w:rsidR="007A29CB" w:rsidRDefault="00000000">
      <w:proofErr w:type="spellStart"/>
      <w:r>
        <w:t>見甚歡。時同謁者甚夥，先生獨與余論學，亹亹不倦。後余視學山左而還，以所刻</w:t>
      </w:r>
      <w:proofErr w:type="spellEnd"/>
      <w:r>
        <w:rPr>
          <w:rFonts w:eastAsia="宋体" w:hint="eastAsia"/>
          <w:lang w:eastAsia="zh-CN"/>
        </w:rPr>
        <w:t>《</w:t>
      </w:r>
      <w:proofErr w:type="spellStart"/>
      <w:r>
        <w:t>經義</w:t>
      </w:r>
      <w:proofErr w:type="spellEnd"/>
    </w:p>
    <w:p w14:paraId="105C4DE1" w14:textId="77777777" w:rsidR="007A29CB" w:rsidRDefault="00000000">
      <w:proofErr w:type="spellStart"/>
      <w:r>
        <w:t>述聞</w:t>
      </w:r>
      <w:proofErr w:type="spellEnd"/>
      <w:proofErr w:type="gramStart"/>
      <w:r>
        <w:rPr>
          <w:rFonts w:eastAsia="宋体" w:hint="eastAsia"/>
          <w:lang w:eastAsia="zh-CN"/>
        </w:rPr>
        <w:t>》</w:t>
      </w:r>
      <w:proofErr w:type="spellStart"/>
      <w:proofErr w:type="gramEnd"/>
      <w:r>
        <w:t>就正。先生覽至</w:t>
      </w:r>
      <w:proofErr w:type="spellEnd"/>
      <w:r>
        <w:rPr>
          <w:rFonts w:eastAsia="宋体" w:hint="eastAsia"/>
          <w:lang w:eastAsia="zh-CN"/>
        </w:rPr>
        <w:t>《</w:t>
      </w:r>
      <w:proofErr w:type="spellStart"/>
      <w:r>
        <w:t>周易</w:t>
      </w:r>
      <w:proofErr w:type="spellEnd"/>
      <w:r>
        <w:rPr>
          <w:rFonts w:eastAsia="宋体" w:hint="eastAsia"/>
          <w:lang w:eastAsia="zh-CN"/>
        </w:rPr>
        <w:t>》“</w:t>
      </w:r>
      <w:proofErr w:type="spellStart"/>
      <w:proofErr w:type="gramStart"/>
      <w:r>
        <w:t>噫</w:t>
      </w:r>
      <w:proofErr w:type="gramEnd"/>
      <w:r>
        <w:t>亦要存亡吉凶</w:t>
      </w:r>
      <w:proofErr w:type="spellEnd"/>
      <w:r>
        <w:rPr>
          <w:rFonts w:eastAsia="宋体" w:hint="eastAsia"/>
          <w:lang w:eastAsia="zh-CN"/>
        </w:rPr>
        <w:t>”</w:t>
      </w:r>
      <w:proofErr w:type="spellStart"/>
      <w:proofErr w:type="gramStart"/>
      <w:r>
        <w:t>一</w:t>
      </w:r>
      <w:proofErr w:type="gramEnd"/>
      <w:r>
        <w:t>條，以讀</w:t>
      </w:r>
      <w:proofErr w:type="spellEnd"/>
      <w:r>
        <w:rPr>
          <w:rFonts w:eastAsia="宋体" w:hint="eastAsia"/>
          <w:lang w:eastAsia="zh-CN"/>
        </w:rPr>
        <w:t>“</w:t>
      </w:r>
      <w:r>
        <w:t>噫</w:t>
      </w:r>
      <w:r>
        <w:rPr>
          <w:rFonts w:eastAsia="宋体" w:hint="eastAsia"/>
          <w:lang w:eastAsia="zh-CN"/>
        </w:rPr>
        <w:t>”</w:t>
      </w:r>
      <w:r>
        <w:t>爲</w:t>
      </w:r>
      <w:r>
        <w:rPr>
          <w:rFonts w:eastAsia="宋体" w:hint="eastAsia"/>
          <w:lang w:eastAsia="zh-CN"/>
        </w:rPr>
        <w:t>“</w:t>
      </w:r>
      <w:r>
        <w:t>抑</w:t>
      </w:r>
      <w:r>
        <w:rPr>
          <w:rFonts w:eastAsia="宋体" w:hint="eastAsia"/>
          <w:lang w:eastAsia="zh-CN"/>
        </w:rPr>
        <w:t>”</w:t>
      </w:r>
      <w:proofErr w:type="spellStart"/>
      <w:r>
        <w:t>爲不易之論，又告</w:t>
      </w:r>
      <w:proofErr w:type="spellEnd"/>
    </w:p>
    <w:p w14:paraId="40247898" w14:textId="77777777" w:rsidR="007A29CB" w:rsidRDefault="00000000">
      <w:proofErr w:type="spellStart"/>
      <w:r>
        <w:t>以説經當舉其大者。今讀鄧菽原太守所得先生手書遺跡一帙</w:t>
      </w:r>
      <w:proofErr w:type="spellEnd"/>
      <w:r>
        <w:rPr>
          <w:rFonts w:eastAsia="宋体" w:hint="eastAsia"/>
          <w:lang w:eastAsia="zh-CN"/>
        </w:rPr>
        <w:t>【</w:t>
      </w:r>
      <w:proofErr w:type="spellStart"/>
      <w:r>
        <w:t>D</w:t>
      </w:r>
      <w:r>
        <w:t>，書中尚不以余爲不才</w:t>
      </w:r>
      <w:proofErr w:type="spellEnd"/>
      <w:r>
        <w:t>，</w:t>
      </w:r>
    </w:p>
    <w:p w14:paraId="5233407A" w14:textId="77777777" w:rsidR="007A29CB" w:rsidRDefault="00000000">
      <w:proofErr w:type="spellStart"/>
      <w:r>
        <w:lastRenderedPageBreak/>
        <w:t>而稱道時及之，且欲</w:t>
      </w:r>
      <w:proofErr w:type="gramStart"/>
      <w:r>
        <w:t>採鄙</w:t>
      </w:r>
      <w:proofErr w:type="gramEnd"/>
      <w:r>
        <w:t>著</w:t>
      </w:r>
      <w:proofErr w:type="gramStart"/>
      <w:r>
        <w:t>數</w:t>
      </w:r>
      <w:proofErr w:type="gramEnd"/>
      <w:r>
        <w:t>條入先生</w:t>
      </w:r>
      <w:proofErr w:type="spellEnd"/>
      <w:r>
        <w:rPr>
          <w:rFonts w:eastAsia="宋体" w:hint="eastAsia"/>
          <w:lang w:eastAsia="zh-CN"/>
        </w:rPr>
        <w:t>《</w:t>
      </w:r>
      <w:proofErr w:type="spellStart"/>
      <w:r>
        <w:t>附記</w:t>
      </w:r>
      <w:proofErr w:type="spellEnd"/>
      <w:r>
        <w:rPr>
          <w:rFonts w:eastAsia="宋体" w:hint="eastAsia"/>
          <w:lang w:eastAsia="zh-CN"/>
        </w:rPr>
        <w:t>》</w:t>
      </w:r>
      <w:proofErr w:type="spellStart"/>
      <w:r>
        <w:t>中。自顧管蠡之見殊不足存而先生不棄</w:t>
      </w:r>
      <w:proofErr w:type="spellEnd"/>
    </w:p>
    <w:p w14:paraId="133D5952" w14:textId="77777777" w:rsidR="007A29CB" w:rsidRDefault="00000000">
      <w:proofErr w:type="spellStart"/>
      <w:r>
        <w:t>葑菲若是其可不研綜遺文勤求古義以副先生當日之期望乎？竊用是自愧且自勉也</w:t>
      </w:r>
      <w:proofErr w:type="spellEnd"/>
    </w:p>
    <w:p w14:paraId="33985FD4"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7A114F7" w14:textId="77777777" w:rsidR="007A29CB" w:rsidRDefault="00000000">
      <w:r>
        <w:rPr>
          <w:rFonts w:eastAsia="宋体" w:hint="eastAsia"/>
          <w:lang w:eastAsia="zh-CN"/>
        </w:rPr>
        <w:t>《</w:t>
      </w:r>
      <w:r>
        <w:t>跋</w:t>
      </w:r>
      <w:r>
        <w:rPr>
          <w:rFonts w:eastAsia="宋体" w:hint="eastAsia"/>
          <w:lang w:eastAsia="zh-CN"/>
        </w:rPr>
        <w:t>》</w:t>
      </w:r>
      <w:r>
        <w:t>在</w:t>
      </w:r>
      <w:r>
        <w:rPr>
          <w:rFonts w:eastAsia="宋体" w:hint="eastAsia"/>
          <w:lang w:eastAsia="zh-CN"/>
        </w:rPr>
        <w:t>《</w:t>
      </w:r>
      <w:proofErr w:type="spellStart"/>
      <w:r>
        <w:t>王文簡公文集</w:t>
      </w:r>
      <w:proofErr w:type="spellEnd"/>
      <w:r>
        <w:rPr>
          <w:rFonts w:eastAsia="宋体" w:hint="eastAsia"/>
          <w:lang w:eastAsia="zh-CN"/>
        </w:rPr>
        <w:t>》</w:t>
      </w:r>
      <w:proofErr w:type="spellStart"/>
      <w:r>
        <w:t>卷三</w:t>
      </w:r>
      <w:proofErr w:type="gramStart"/>
      <w:r>
        <w:t>殆</w:t>
      </w:r>
      <w:proofErr w:type="gramEnd"/>
      <w:r>
        <w:t>作</w:t>
      </w:r>
      <w:proofErr w:type="gramStart"/>
      <w:r>
        <w:t>於</w:t>
      </w:r>
      <w:proofErr w:type="gramEnd"/>
      <w:r>
        <w:t>嘉慶四年王引之中式</w:t>
      </w:r>
      <w:proofErr w:type="gramStart"/>
      <w:r>
        <w:t>後</w:t>
      </w:r>
      <w:proofErr w:type="gramEnd"/>
      <w:r>
        <w:t>不久</w:t>
      </w:r>
      <w:proofErr w:type="spellEnd"/>
    </w:p>
    <w:p w14:paraId="79AE3679" w14:textId="77777777" w:rsidR="007A29CB" w:rsidRDefault="00000000">
      <w:pPr>
        <w:rPr>
          <w:lang w:eastAsia="zh-CN"/>
        </w:rPr>
      </w:pPr>
      <w:r>
        <w:rPr>
          <w:lang w:eastAsia="zh-CN"/>
        </w:rPr>
        <w:t>【第</w:t>
      </w:r>
      <w:r>
        <w:rPr>
          <w:lang w:eastAsia="zh-CN"/>
        </w:rPr>
        <w:t>59</w:t>
      </w:r>
      <w:r>
        <w:rPr>
          <w:lang w:eastAsia="zh-CN"/>
        </w:rPr>
        <w:t>页】</w:t>
      </w:r>
    </w:p>
    <w:p w14:paraId="2B6CABC8"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0306D9D2"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翁方綱</w:t>
      </w:r>
      <w:r>
        <w:rPr>
          <w:rFonts w:eastAsia="宋体" w:hint="eastAsia"/>
          <w:lang w:eastAsia="zh-CN"/>
        </w:rPr>
        <w:t>（</w:t>
      </w:r>
      <w:r>
        <w:rPr>
          <w:lang w:eastAsia="zh-CN"/>
        </w:rPr>
        <w:t>一七三三</w:t>
      </w:r>
      <w:r>
        <w:rPr>
          <w:lang w:eastAsia="zh-CN"/>
        </w:rPr>
        <w:t>|</w:t>
      </w:r>
      <w:r>
        <w:rPr>
          <w:lang w:eastAsia="zh-CN"/>
        </w:rPr>
        <w:t>一八一八</w:t>
      </w:r>
      <w:r>
        <w:rPr>
          <w:rFonts w:eastAsia="宋体" w:hint="eastAsia"/>
          <w:lang w:eastAsia="zh-CN"/>
        </w:rPr>
        <w:t>）</w:t>
      </w:r>
      <w:r>
        <w:rPr>
          <w:lang w:eastAsia="zh-CN"/>
        </w:rPr>
        <w:t>，字正三，號覃溪，晚年號蘇齋，順天大興人。乾隆十七年進</w:t>
      </w:r>
    </w:p>
    <w:p w14:paraId="38DF0FAD" w14:textId="77777777" w:rsidR="007A29CB" w:rsidRDefault="00000000">
      <w:pPr>
        <w:rPr>
          <w:lang w:eastAsia="zh-CN"/>
        </w:rPr>
      </w:pPr>
      <w:r>
        <w:rPr>
          <w:lang w:eastAsia="zh-CN"/>
        </w:rPr>
        <w:t>士。著有</w:t>
      </w:r>
      <w:r>
        <w:rPr>
          <w:rFonts w:eastAsia="宋体" w:hint="eastAsia"/>
          <w:lang w:eastAsia="zh-CN"/>
        </w:rPr>
        <w:t>《</w:t>
      </w:r>
      <w:r>
        <w:rPr>
          <w:lang w:eastAsia="zh-CN"/>
        </w:rPr>
        <w:t>經義考補正</w:t>
      </w:r>
      <w:r>
        <w:rPr>
          <w:rFonts w:eastAsia="宋体" w:hint="eastAsia"/>
          <w:lang w:eastAsia="zh-CN"/>
        </w:rPr>
        <w:t>》</w:t>
      </w:r>
      <w:r>
        <w:rPr>
          <w:lang w:eastAsia="zh-CN"/>
        </w:rPr>
        <w:t>、</w:t>
      </w:r>
      <w:r>
        <w:rPr>
          <w:rFonts w:eastAsia="宋体" w:hint="eastAsia"/>
          <w:lang w:eastAsia="zh-CN"/>
        </w:rPr>
        <w:t>《</w:t>
      </w:r>
      <w:r>
        <w:rPr>
          <w:lang w:eastAsia="zh-CN"/>
        </w:rPr>
        <w:t>兩漢金石記</w:t>
      </w:r>
      <w:r>
        <w:rPr>
          <w:rFonts w:eastAsia="宋体" w:hint="eastAsia"/>
          <w:lang w:eastAsia="zh-CN"/>
        </w:rPr>
        <w:t>》</w:t>
      </w:r>
      <w:r>
        <w:rPr>
          <w:lang w:eastAsia="zh-CN"/>
        </w:rPr>
        <w:t>、</w:t>
      </w:r>
      <w:r>
        <w:rPr>
          <w:rFonts w:eastAsia="宋体" w:hint="eastAsia"/>
          <w:lang w:eastAsia="zh-CN"/>
        </w:rPr>
        <w:t>《</w:t>
      </w:r>
      <w:r>
        <w:rPr>
          <w:lang w:eastAsia="zh-CN"/>
        </w:rPr>
        <w:t>復初齋文集</w:t>
      </w:r>
      <w:r>
        <w:rPr>
          <w:rFonts w:eastAsia="宋体" w:hint="eastAsia"/>
          <w:lang w:eastAsia="zh-CN"/>
        </w:rPr>
        <w:t>》</w:t>
      </w:r>
      <w:r>
        <w:rPr>
          <w:lang w:eastAsia="zh-CN"/>
        </w:rPr>
        <w:t>、</w:t>
      </w:r>
      <w:r>
        <w:rPr>
          <w:rFonts w:eastAsia="宋体" w:hint="eastAsia"/>
          <w:lang w:eastAsia="zh-CN"/>
        </w:rPr>
        <w:t>《</w:t>
      </w:r>
      <w:r>
        <w:rPr>
          <w:lang w:eastAsia="zh-CN"/>
        </w:rPr>
        <w:t>蘇詩補注</w:t>
      </w:r>
      <w:r>
        <w:rPr>
          <w:rFonts w:eastAsia="宋体" w:hint="eastAsia"/>
          <w:lang w:eastAsia="zh-CN"/>
        </w:rPr>
        <w:t>》</w:t>
      </w:r>
      <w:r>
        <w:rPr>
          <w:lang w:eastAsia="zh-CN"/>
        </w:rPr>
        <w:t>等</w:t>
      </w:r>
    </w:p>
    <w:p w14:paraId="60693724" w14:textId="77777777" w:rsidR="007A29CB" w:rsidRDefault="00000000">
      <w:r>
        <w:rPr>
          <w:rFonts w:eastAsia="宋体" w:hint="eastAsia"/>
          <w:lang w:eastAsia="zh-CN"/>
        </w:rPr>
        <w:t>【</w:t>
      </w:r>
      <w:r>
        <w:t>二</w:t>
      </w:r>
      <w:r>
        <w:rPr>
          <w:rFonts w:eastAsia="宋体" w:hint="eastAsia"/>
          <w:lang w:eastAsia="zh-CN"/>
        </w:rPr>
        <w:t>】</w:t>
      </w:r>
      <w:proofErr w:type="spellStart"/>
      <w:r>
        <w:t>文寧</w:t>
      </w:r>
      <w:proofErr w:type="spellEnd"/>
      <w:r>
        <w:rPr>
          <w:rFonts w:eastAsia="宋体" w:hint="eastAsia"/>
          <w:lang w:eastAsia="zh-CN"/>
        </w:rPr>
        <w:t>（</w:t>
      </w:r>
      <w:proofErr w:type="spellStart"/>
      <w:r>
        <w:t>一七六五</w:t>
      </w:r>
      <w:r>
        <w:t>|</w:t>
      </w:r>
      <w:r>
        <w:t>一八二三</w:t>
      </w:r>
      <w:proofErr w:type="spellEnd"/>
      <w:r>
        <w:rPr>
          <w:rFonts w:eastAsia="宋体" w:hint="eastAsia"/>
          <w:lang w:eastAsia="zh-CN"/>
        </w:rPr>
        <w:t>）</w:t>
      </w:r>
      <w:r>
        <w:t>，</w:t>
      </w:r>
      <w:proofErr w:type="spellStart"/>
      <w:r>
        <w:t>更名文</w:t>
      </w:r>
      <w:proofErr w:type="gramStart"/>
      <w:r>
        <w:t>幹</w:t>
      </w:r>
      <w:proofErr w:type="gramEnd"/>
      <w:r>
        <w:t>，字蔚艾，又字蔚其，號遠</w:t>
      </w:r>
      <w:proofErr w:type="gramStart"/>
      <w:r>
        <w:t>皋</w:t>
      </w:r>
      <w:proofErr w:type="gramEnd"/>
      <w:r>
        <w:t>，又號芝崖。乾隆甲辰</w:t>
      </w:r>
      <w:proofErr w:type="spellEnd"/>
    </w:p>
    <w:p w14:paraId="3F754202" w14:textId="77777777" w:rsidR="007A29CB" w:rsidRDefault="00000000">
      <w:pPr>
        <w:rPr>
          <w:lang w:eastAsia="zh-CN"/>
        </w:rPr>
      </w:pPr>
      <w:proofErr w:type="spellStart"/>
      <w:r>
        <w:t>進士。翁方綱之門生，王引之之座師</w:t>
      </w:r>
      <w:proofErr w:type="spellEnd"/>
      <w:r>
        <w:t>。</w:t>
      </w:r>
      <w:r>
        <w:rPr>
          <w:lang w:eastAsia="zh-CN"/>
        </w:rPr>
        <w:t>嘉慶四年己未科會試考官，時任内閣學士</w:t>
      </w:r>
    </w:p>
    <w:p w14:paraId="10723014" w14:textId="77777777" w:rsidR="007A29CB" w:rsidRDefault="00000000">
      <w:r>
        <w:rPr>
          <w:rFonts w:eastAsia="宋体" w:hint="eastAsia"/>
          <w:lang w:eastAsia="zh-CN"/>
        </w:rPr>
        <w:t>【</w:t>
      </w:r>
      <w:r>
        <w:t>三</w:t>
      </w:r>
      <w:r>
        <w:rPr>
          <w:rFonts w:eastAsia="宋体" w:hint="eastAsia"/>
          <w:lang w:eastAsia="zh-CN"/>
        </w:rPr>
        <w:t>】</w:t>
      </w:r>
      <w:proofErr w:type="spellStart"/>
      <w:r>
        <w:t>鄧</w:t>
      </w:r>
      <w:proofErr w:type="gramStart"/>
      <w:r>
        <w:t>傳</w:t>
      </w:r>
      <w:proofErr w:type="gramEnd"/>
      <w:r>
        <w:t>安，字</w:t>
      </w:r>
      <w:proofErr w:type="gramStart"/>
      <w:r>
        <w:t>盱</w:t>
      </w:r>
      <w:proofErr w:type="gramEnd"/>
      <w:r>
        <w:t>原，</w:t>
      </w:r>
      <w:proofErr w:type="gramStart"/>
      <w:r>
        <w:t>一</w:t>
      </w:r>
      <w:proofErr w:type="gramEnd"/>
      <w:r>
        <w:t>作</w:t>
      </w:r>
      <w:proofErr w:type="gramStart"/>
      <w:r>
        <w:t>菽</w:t>
      </w:r>
      <w:proofErr w:type="gramEnd"/>
      <w:r>
        <w:t>原，號鹿耕，江西浮梁人。翁方綱門生。著有</w:t>
      </w:r>
      <w:proofErr w:type="spellEnd"/>
      <w:r>
        <w:rPr>
          <w:rFonts w:eastAsia="宋体" w:hint="eastAsia"/>
          <w:lang w:eastAsia="zh-CN"/>
        </w:rPr>
        <w:t>《</w:t>
      </w:r>
      <w:proofErr w:type="spellStart"/>
      <w:r>
        <w:t>蠡測滙鈔</w:t>
      </w:r>
      <w:proofErr w:type="spellEnd"/>
      <w:r>
        <w:rPr>
          <w:rFonts w:eastAsia="宋体" w:hint="eastAsia"/>
          <w:lang w:eastAsia="zh-CN"/>
        </w:rPr>
        <w:t>》</w:t>
      </w:r>
      <w:r>
        <w:t>等</w:t>
      </w:r>
    </w:p>
    <w:p w14:paraId="07AB3195" w14:textId="77777777" w:rsidR="007A29CB" w:rsidRDefault="00000000">
      <w:r>
        <w:rPr>
          <w:rFonts w:eastAsia="宋体" w:hint="eastAsia"/>
          <w:lang w:eastAsia="zh-CN"/>
        </w:rPr>
        <w:t>《</w:t>
      </w:r>
      <w:proofErr w:type="spellStart"/>
      <w:r>
        <w:t>經籍篹詁</w:t>
      </w:r>
      <w:proofErr w:type="spellEnd"/>
      <w:r>
        <w:rPr>
          <w:rFonts w:eastAsia="宋体" w:hint="eastAsia"/>
          <w:lang w:eastAsia="zh-CN"/>
        </w:rPr>
        <w:t>》</w:t>
      </w:r>
      <w:r>
        <w:t>序</w:t>
      </w:r>
    </w:p>
    <w:p w14:paraId="4D99CB17" w14:textId="77777777" w:rsidR="007A29CB" w:rsidRDefault="00000000">
      <w:pPr>
        <w:rPr>
          <w:lang w:eastAsia="zh-CN"/>
        </w:rPr>
      </w:pPr>
      <w:proofErr w:type="spellStart"/>
      <w:r>
        <w:t>訓詁之學發端于</w:t>
      </w:r>
      <w:proofErr w:type="spellEnd"/>
      <w:r>
        <w:rPr>
          <w:rFonts w:eastAsia="宋体" w:hint="eastAsia"/>
          <w:lang w:eastAsia="zh-CN"/>
        </w:rPr>
        <w:t>《</w:t>
      </w:r>
      <w:proofErr w:type="spellStart"/>
      <w:r>
        <w:t>爾雅</w:t>
      </w:r>
      <w:proofErr w:type="spellEnd"/>
      <w:r>
        <w:rPr>
          <w:rFonts w:eastAsia="宋体" w:hint="eastAsia"/>
          <w:lang w:eastAsia="zh-CN"/>
        </w:rPr>
        <w:t>》</w:t>
      </w:r>
      <w:r>
        <w:t>，</w:t>
      </w:r>
      <w:proofErr w:type="spellStart"/>
      <w:r>
        <w:t>旁通于</w:t>
      </w:r>
      <w:proofErr w:type="spellEnd"/>
      <w:r>
        <w:rPr>
          <w:rFonts w:eastAsia="宋体" w:hint="eastAsia"/>
          <w:lang w:eastAsia="zh-CN"/>
        </w:rPr>
        <w:t>《</w:t>
      </w:r>
      <w:proofErr w:type="spellStart"/>
      <w:r>
        <w:t>方言</w:t>
      </w:r>
      <w:proofErr w:type="spellEnd"/>
      <w:r>
        <w:rPr>
          <w:rFonts w:eastAsia="宋体" w:hint="eastAsia"/>
          <w:lang w:eastAsia="zh-CN"/>
        </w:rPr>
        <w:t>》</w:t>
      </w:r>
      <w:r>
        <w:t>。</w:t>
      </w:r>
      <w:r>
        <w:rPr>
          <w:lang w:eastAsia="zh-CN"/>
        </w:rPr>
        <w:t>六經奥義，五方殊語，既略</w:t>
      </w:r>
      <w:proofErr w:type="gramStart"/>
      <w:r>
        <w:rPr>
          <w:lang w:eastAsia="zh-CN"/>
        </w:rPr>
        <w:t>備</w:t>
      </w:r>
      <w:proofErr w:type="gramEnd"/>
      <w:r>
        <w:rPr>
          <w:lang w:eastAsia="zh-CN"/>
        </w:rPr>
        <w:t>于此矣。</w:t>
      </w:r>
      <w:proofErr w:type="gramStart"/>
      <w:r>
        <w:rPr>
          <w:lang w:eastAsia="zh-CN"/>
        </w:rPr>
        <w:t>嗣</w:t>
      </w:r>
      <w:proofErr w:type="gramEnd"/>
    </w:p>
    <w:p w14:paraId="20110068" w14:textId="77777777" w:rsidR="007A29CB" w:rsidRDefault="00000000">
      <w:pPr>
        <w:rPr>
          <w:lang w:eastAsia="zh-CN"/>
        </w:rPr>
      </w:pPr>
      <w:proofErr w:type="gramStart"/>
      <w:r>
        <w:rPr>
          <w:lang w:eastAsia="zh-CN"/>
        </w:rPr>
        <w:t>則叔重</w:t>
      </w:r>
      <w:r>
        <w:rPr>
          <w:rFonts w:eastAsia="宋体" w:hint="eastAsia"/>
          <w:lang w:eastAsia="zh-CN"/>
        </w:rPr>
        <w:t>《</w:t>
      </w:r>
      <w:r>
        <w:rPr>
          <w:lang w:eastAsia="zh-CN"/>
        </w:rPr>
        <w:t>説文</w:t>
      </w:r>
      <w:r>
        <w:rPr>
          <w:rFonts w:eastAsia="宋体" w:hint="eastAsia"/>
          <w:lang w:eastAsia="zh-CN"/>
        </w:rPr>
        <w:t>》</w:t>
      </w:r>
      <w:proofErr w:type="gramEnd"/>
      <w:r>
        <w:rPr>
          <w:lang w:eastAsia="zh-CN"/>
        </w:rPr>
        <w:t>，</w:t>
      </w:r>
      <w:proofErr w:type="gramStart"/>
      <w:r>
        <w:rPr>
          <w:lang w:eastAsia="zh-CN"/>
        </w:rPr>
        <w:t>稚</w:t>
      </w:r>
      <w:proofErr w:type="gramEnd"/>
      <w:r>
        <w:rPr>
          <w:lang w:eastAsia="zh-CN"/>
        </w:rPr>
        <w:t>讓</w:t>
      </w:r>
      <w:r>
        <w:rPr>
          <w:rFonts w:eastAsia="宋体" w:hint="eastAsia"/>
          <w:lang w:eastAsia="zh-CN"/>
        </w:rPr>
        <w:t>《</w:t>
      </w:r>
      <w:r>
        <w:rPr>
          <w:lang w:eastAsia="zh-CN"/>
        </w:rPr>
        <w:t>廣雅</w:t>
      </w:r>
      <w:r>
        <w:rPr>
          <w:rFonts w:eastAsia="宋体" w:hint="eastAsia"/>
          <w:lang w:eastAsia="zh-CN"/>
        </w:rPr>
        <w:t>》</w:t>
      </w:r>
      <w:r>
        <w:rPr>
          <w:lang w:eastAsia="zh-CN"/>
        </w:rPr>
        <w:t>，探賾索隱，</w:t>
      </w:r>
      <w:proofErr w:type="gramStart"/>
      <w:r>
        <w:rPr>
          <w:lang w:eastAsia="zh-CN"/>
        </w:rPr>
        <w:t>厥</w:t>
      </w:r>
      <w:proofErr w:type="gramEnd"/>
      <w:r>
        <w:rPr>
          <w:lang w:eastAsia="zh-CN"/>
        </w:rPr>
        <w:t>誼可</w:t>
      </w:r>
      <w:proofErr w:type="gramStart"/>
      <w:r>
        <w:rPr>
          <w:lang w:eastAsia="zh-CN"/>
        </w:rPr>
        <w:t>傳</w:t>
      </w:r>
      <w:proofErr w:type="gramEnd"/>
      <w:r>
        <w:rPr>
          <w:lang w:eastAsia="zh-CN"/>
        </w:rPr>
        <w:t>。下及</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廣韻</w:t>
      </w:r>
      <w:r>
        <w:rPr>
          <w:rFonts w:eastAsia="宋体" w:hint="eastAsia"/>
          <w:lang w:eastAsia="zh-CN"/>
        </w:rPr>
        <w:t>》</w:t>
      </w:r>
      <w:r>
        <w:rPr>
          <w:lang w:eastAsia="zh-CN"/>
        </w:rPr>
        <w:t>、</w:t>
      </w:r>
      <w:r>
        <w:rPr>
          <w:rFonts w:eastAsia="宋体" w:hint="eastAsia"/>
          <w:lang w:eastAsia="zh-CN"/>
        </w:rPr>
        <w:t>《</w:t>
      </w:r>
      <w:r>
        <w:rPr>
          <w:lang w:eastAsia="zh-CN"/>
        </w:rPr>
        <w:t>集韻</w:t>
      </w:r>
      <w:r>
        <w:rPr>
          <w:rFonts w:eastAsia="宋体" w:hint="eastAsia"/>
          <w:lang w:eastAsia="zh-CN"/>
        </w:rPr>
        <w:t>》</w:t>
      </w:r>
      <w:r>
        <w:rPr>
          <w:lang w:eastAsia="zh-CN"/>
        </w:rPr>
        <w:t>，亦頗</w:t>
      </w:r>
    </w:p>
    <w:p w14:paraId="47496175" w14:textId="77777777" w:rsidR="007A29CB" w:rsidRDefault="00000000">
      <w:proofErr w:type="spellStart"/>
      <w:r>
        <w:t>蒐羅遺訓。而所據之書，或不可考，且舊書雅記、經史傳注未録者猶多。至於網羅前</w:t>
      </w:r>
      <w:proofErr w:type="spellEnd"/>
    </w:p>
    <w:p w14:paraId="652CB0E0" w14:textId="77777777" w:rsidR="007A29CB" w:rsidRDefault="00000000">
      <w:proofErr w:type="spellStart"/>
      <w:r>
        <w:t>訓，徵引羣書，考之著録家，罕見有此。惟</w:t>
      </w:r>
      <w:proofErr w:type="spellEnd"/>
      <w:r>
        <w:rPr>
          <w:rFonts w:eastAsia="宋体" w:hint="eastAsia"/>
          <w:lang w:eastAsia="zh-CN"/>
        </w:rPr>
        <w:t>《</w:t>
      </w:r>
      <w:proofErr w:type="spellStart"/>
      <w:r>
        <w:t>舊唐志</w:t>
      </w:r>
      <w:proofErr w:type="spellEnd"/>
      <w:r>
        <w:rPr>
          <w:rFonts w:eastAsia="宋体" w:hint="eastAsia"/>
          <w:lang w:eastAsia="zh-CN"/>
        </w:rPr>
        <w:t>》</w:t>
      </w:r>
      <w:proofErr w:type="spellStart"/>
      <w:r>
        <w:t>載天聖太后</w:t>
      </w:r>
      <w:proofErr w:type="spellEnd"/>
      <w:r>
        <w:rPr>
          <w:rFonts w:eastAsia="宋体" w:hint="eastAsia"/>
          <w:lang w:eastAsia="zh-CN"/>
        </w:rPr>
        <w:t>《</w:t>
      </w:r>
      <w:proofErr w:type="spellStart"/>
      <w:r>
        <w:t>字海</w:t>
      </w:r>
      <w:proofErr w:type="spellEnd"/>
      <w:r>
        <w:rPr>
          <w:rFonts w:eastAsia="宋体" w:hint="eastAsia"/>
          <w:lang w:eastAsia="zh-CN"/>
        </w:rPr>
        <w:t>》</w:t>
      </w:r>
      <w:proofErr w:type="spellStart"/>
      <w:r>
        <w:t>一百卷、諸葛穎</w:t>
      </w:r>
      <w:proofErr w:type="spellEnd"/>
    </w:p>
    <w:p w14:paraId="7E8A6660" w14:textId="77777777" w:rsidR="007A29CB" w:rsidRDefault="00000000">
      <w:r>
        <w:rPr>
          <w:rFonts w:eastAsia="宋体" w:hint="eastAsia"/>
          <w:lang w:eastAsia="zh-CN"/>
        </w:rPr>
        <w:t>《</w:t>
      </w:r>
      <w:proofErr w:type="spellStart"/>
      <w:r>
        <w:t>桂苑珠叢</w:t>
      </w:r>
      <w:proofErr w:type="spellEnd"/>
      <w:r>
        <w:rPr>
          <w:rFonts w:eastAsia="宋体" w:hint="eastAsia"/>
          <w:lang w:eastAsia="zh-CN"/>
        </w:rPr>
        <w:t>》</w:t>
      </w:r>
      <w:proofErr w:type="spellStart"/>
      <w:r>
        <w:t>一百卷</w:t>
      </w:r>
      <w:proofErr w:type="spellEnd"/>
      <w:r>
        <w:t>，</w:t>
      </w:r>
      <w:r>
        <w:rPr>
          <w:rFonts w:eastAsia="宋体" w:hint="eastAsia"/>
          <w:lang w:eastAsia="zh-CN"/>
        </w:rPr>
        <w:t>《</w:t>
      </w:r>
      <w:proofErr w:type="spellStart"/>
      <w:r>
        <w:t>新唐志</w:t>
      </w:r>
      <w:proofErr w:type="spellEnd"/>
      <w:r>
        <w:rPr>
          <w:rFonts w:eastAsia="宋体" w:hint="eastAsia"/>
          <w:lang w:eastAsia="zh-CN"/>
        </w:rPr>
        <w:t>》</w:t>
      </w:r>
      <w:proofErr w:type="spellStart"/>
      <w:r>
        <w:t>載顔真卿</w:t>
      </w:r>
      <w:proofErr w:type="spellEnd"/>
      <w:r>
        <w:rPr>
          <w:rFonts w:eastAsia="宋体" w:hint="eastAsia"/>
          <w:lang w:eastAsia="zh-CN"/>
        </w:rPr>
        <w:t>《</w:t>
      </w:r>
      <w:proofErr w:type="spellStart"/>
      <w:r>
        <w:t>韻海鏡源</w:t>
      </w:r>
      <w:proofErr w:type="spellEnd"/>
      <w:r>
        <w:rPr>
          <w:rFonts w:eastAsia="宋体" w:hint="eastAsia"/>
          <w:lang w:eastAsia="zh-CN"/>
        </w:rPr>
        <w:t>》</w:t>
      </w:r>
      <w:proofErr w:type="spellStart"/>
      <w:r>
        <w:t>三百六十卷。自古字書、韻書，未有</w:t>
      </w:r>
      <w:proofErr w:type="spellEnd"/>
    </w:p>
    <w:p w14:paraId="1E866B63" w14:textId="77777777" w:rsidR="007A29CB" w:rsidRDefault="00000000">
      <w:proofErr w:type="spellStart"/>
      <w:r>
        <w:t>若此之多者。意其詳載先儒訓釋，是以卷帙浩繁，而惜乎其書之已逸也。曩者，戴東原</w:t>
      </w:r>
      <w:proofErr w:type="spellEnd"/>
    </w:p>
    <w:p w14:paraId="25D267D8" w14:textId="77777777" w:rsidR="007A29CB" w:rsidRDefault="00000000">
      <w:pPr>
        <w:rPr>
          <w:lang w:eastAsia="zh-CN"/>
        </w:rPr>
      </w:pPr>
      <w:proofErr w:type="spellStart"/>
      <w:r>
        <w:t>庶常、朱笥河學士皆欲纂集傳注，以示學者，未及成編</w:t>
      </w:r>
      <w:proofErr w:type="spellEnd"/>
      <w:r>
        <w:t>。</w:t>
      </w:r>
      <w:r>
        <w:rPr>
          <w:lang w:eastAsia="zh-CN"/>
        </w:rPr>
        <w:t>吾師雲臺先生欲與孙淵如編</w:t>
      </w:r>
    </w:p>
    <w:p w14:paraId="13E689C3" w14:textId="77777777" w:rsidR="007A29CB" w:rsidRDefault="00000000">
      <w:pPr>
        <w:rPr>
          <w:lang w:eastAsia="zh-CN"/>
        </w:rPr>
      </w:pPr>
      <w:r>
        <w:rPr>
          <w:lang w:eastAsia="zh-CN"/>
        </w:rPr>
        <w:t>【第</w:t>
      </w:r>
      <w:r>
        <w:rPr>
          <w:lang w:eastAsia="zh-CN"/>
        </w:rPr>
        <w:t>60</w:t>
      </w:r>
      <w:r>
        <w:rPr>
          <w:lang w:eastAsia="zh-CN"/>
        </w:rPr>
        <w:t>页】</w:t>
      </w:r>
    </w:p>
    <w:p w14:paraId="0E3FAB79" w14:textId="77777777" w:rsidR="007A29CB" w:rsidRDefault="00000000">
      <w:pPr>
        <w:rPr>
          <w:lang w:eastAsia="zh-CN"/>
        </w:rPr>
      </w:pPr>
      <w:r>
        <w:rPr>
          <w:lang w:eastAsia="zh-CN"/>
        </w:rPr>
        <w:lastRenderedPageBreak/>
        <w:t>修、朱少河孝廉共成之亦未果。</w:t>
      </w:r>
      <w:proofErr w:type="gramStart"/>
      <w:r>
        <w:rPr>
          <w:lang w:eastAsia="zh-CN"/>
        </w:rPr>
        <w:t>及先生督</w:t>
      </w:r>
      <w:proofErr w:type="gramEnd"/>
      <w:r>
        <w:rPr>
          <w:lang w:eastAsia="zh-CN"/>
        </w:rPr>
        <w:t>學浙江，乃手定體例，逐韻增收，總彙名流</w:t>
      </w:r>
    </w:p>
    <w:p w14:paraId="3BA20C30" w14:textId="77777777" w:rsidR="007A29CB" w:rsidRDefault="00000000">
      <w:proofErr w:type="spellStart"/>
      <w:r>
        <w:t>分書類輯凡歷二年之久編成一百十六卷。展一韻而衆字畢備，檢一字而諸訓皆存</w:t>
      </w:r>
      <w:proofErr w:type="spellEnd"/>
    </w:p>
    <w:p w14:paraId="52BA4F00" w14:textId="77777777" w:rsidR="007A29CB" w:rsidRDefault="00000000">
      <w:pPr>
        <w:rPr>
          <w:lang w:eastAsia="zh-CN"/>
        </w:rPr>
      </w:pPr>
      <w:proofErr w:type="gramStart"/>
      <w:r>
        <w:rPr>
          <w:lang w:eastAsia="zh-CN"/>
        </w:rPr>
        <w:t>尋一</w:t>
      </w:r>
      <w:proofErr w:type="gramEnd"/>
      <w:r>
        <w:rPr>
          <w:lang w:eastAsia="zh-CN"/>
        </w:rPr>
        <w:t>訓而原</w:t>
      </w:r>
      <w:proofErr w:type="gramStart"/>
      <w:r>
        <w:rPr>
          <w:lang w:eastAsia="zh-CN"/>
        </w:rPr>
        <w:t>書</w:t>
      </w:r>
      <w:proofErr w:type="gramEnd"/>
      <w:r>
        <w:rPr>
          <w:lang w:eastAsia="zh-CN"/>
        </w:rPr>
        <w:t>可識，所謂握六藝之鈐鍵，廓九流</w:t>
      </w:r>
      <w:proofErr w:type="gramStart"/>
      <w:r>
        <w:rPr>
          <w:lang w:eastAsia="zh-CN"/>
        </w:rPr>
        <w:t>之潭奥者</w:t>
      </w:r>
      <w:proofErr w:type="gramEnd"/>
      <w:r>
        <w:rPr>
          <w:lang w:eastAsia="zh-CN"/>
        </w:rPr>
        <w:t>矣。夫訓詁之旨，本</w:t>
      </w:r>
      <w:proofErr w:type="gramStart"/>
      <w:r>
        <w:rPr>
          <w:lang w:eastAsia="zh-CN"/>
        </w:rPr>
        <w:t>於</w:t>
      </w:r>
      <w:proofErr w:type="gramEnd"/>
      <w:r>
        <w:rPr>
          <w:lang w:eastAsia="zh-CN"/>
        </w:rPr>
        <w:t>聲音</w:t>
      </w:r>
    </w:p>
    <w:p w14:paraId="50758A5E" w14:textId="77777777" w:rsidR="007A29CB" w:rsidRDefault="00000000">
      <w:pPr>
        <w:rPr>
          <w:lang w:eastAsia="zh-CN"/>
        </w:rPr>
      </w:pPr>
      <w:proofErr w:type="gramStart"/>
      <w:r>
        <w:rPr>
          <w:lang w:eastAsia="zh-CN"/>
        </w:rPr>
        <w:t>揆</w:t>
      </w:r>
      <w:proofErr w:type="gramEnd"/>
      <w:r>
        <w:rPr>
          <w:lang w:eastAsia="zh-CN"/>
        </w:rPr>
        <w:t>厥所由，實同條貫。如</w:t>
      </w:r>
      <w:r>
        <w:rPr>
          <w:rFonts w:eastAsia="宋体" w:hint="eastAsia"/>
          <w:lang w:eastAsia="zh-CN"/>
        </w:rPr>
        <w:t>《</w:t>
      </w:r>
      <w:r>
        <w:rPr>
          <w:lang w:eastAsia="zh-CN"/>
        </w:rPr>
        <w:t>周南。關雎</w:t>
      </w:r>
      <w:r>
        <w:rPr>
          <w:rFonts w:eastAsia="宋体" w:hint="eastAsia"/>
          <w:lang w:eastAsia="zh-CN"/>
        </w:rPr>
        <w:t>》</w:t>
      </w:r>
      <w:r>
        <w:rPr>
          <w:lang w:eastAsia="zh-CN"/>
        </w:rPr>
        <w:t>篇</w:t>
      </w:r>
      <w:r>
        <w:rPr>
          <w:rFonts w:eastAsia="宋体" w:hint="eastAsia"/>
          <w:lang w:eastAsia="zh-CN"/>
        </w:rPr>
        <w:t>“</w:t>
      </w:r>
      <w:r>
        <w:rPr>
          <w:lang w:eastAsia="zh-CN"/>
        </w:rPr>
        <w:t>左右芼之</w:t>
      </w:r>
      <w:r>
        <w:rPr>
          <w:rFonts w:eastAsia="宋体" w:hint="eastAsia"/>
          <w:lang w:eastAsia="zh-CN"/>
        </w:rPr>
        <w:t>”</w:t>
      </w:r>
      <w:r>
        <w:rPr>
          <w:lang w:eastAsia="zh-CN"/>
        </w:rPr>
        <w:t>，</w:t>
      </w:r>
      <w:proofErr w:type="gramStart"/>
      <w:r>
        <w:rPr>
          <w:lang w:eastAsia="zh-CN"/>
        </w:rPr>
        <w:t>傳</w:t>
      </w:r>
      <w:proofErr w:type="gramEnd"/>
      <w:r>
        <w:rPr>
          <w:lang w:eastAsia="zh-CN"/>
        </w:rPr>
        <w:t>訓</w:t>
      </w:r>
      <w:r>
        <w:rPr>
          <w:rFonts w:eastAsia="宋体" w:hint="eastAsia"/>
          <w:lang w:eastAsia="zh-CN"/>
        </w:rPr>
        <w:t>“</w:t>
      </w:r>
      <w:r>
        <w:rPr>
          <w:lang w:eastAsia="zh-CN"/>
        </w:rPr>
        <w:t>芼</w:t>
      </w:r>
      <w:r>
        <w:rPr>
          <w:rFonts w:eastAsia="宋体" w:hint="eastAsia"/>
          <w:lang w:eastAsia="zh-CN"/>
        </w:rPr>
        <w:t>”</w:t>
      </w:r>
      <w:r>
        <w:rPr>
          <w:lang w:eastAsia="zh-CN"/>
        </w:rPr>
        <w:t>爲</w:t>
      </w:r>
      <w:r>
        <w:rPr>
          <w:rFonts w:eastAsia="宋体" w:hint="eastAsia"/>
          <w:lang w:eastAsia="zh-CN"/>
        </w:rPr>
        <w:t>“</w:t>
      </w:r>
      <w:r>
        <w:rPr>
          <w:lang w:eastAsia="zh-CN"/>
        </w:rPr>
        <w:t>擇</w:t>
      </w:r>
      <w:r>
        <w:rPr>
          <w:rFonts w:eastAsia="宋体" w:hint="eastAsia"/>
          <w:lang w:eastAsia="zh-CN"/>
        </w:rPr>
        <w:t>”</w:t>
      </w:r>
      <w:r>
        <w:rPr>
          <w:lang w:eastAsia="zh-CN"/>
        </w:rPr>
        <w:t>，後人不從，而</w:t>
      </w:r>
    </w:p>
    <w:p w14:paraId="484A0A0B" w14:textId="77777777" w:rsidR="007A29CB" w:rsidRDefault="00000000">
      <w:proofErr w:type="spellStart"/>
      <w:r>
        <w:t>不知</w:t>
      </w:r>
      <w:proofErr w:type="spellEnd"/>
      <w:r>
        <w:rPr>
          <w:rFonts w:eastAsia="宋体" w:hint="eastAsia"/>
          <w:lang w:eastAsia="zh-CN"/>
        </w:rPr>
        <w:t>“</w:t>
      </w:r>
      <w:r>
        <w:t>芼</w:t>
      </w:r>
      <w:r>
        <w:rPr>
          <w:rFonts w:eastAsia="宋体" w:hint="eastAsia"/>
          <w:lang w:eastAsia="zh-CN"/>
        </w:rPr>
        <w:t>”</w:t>
      </w:r>
      <w:r>
        <w:t>、</w:t>
      </w:r>
      <w:r>
        <w:rPr>
          <w:rFonts w:eastAsia="宋体" w:hint="eastAsia"/>
          <w:lang w:eastAsia="zh-CN"/>
        </w:rPr>
        <w:t>“</w:t>
      </w:r>
      <w:r>
        <w:t>苗</w:t>
      </w:r>
      <w:r>
        <w:rPr>
          <w:rFonts w:eastAsia="宋体" w:hint="eastAsia"/>
          <w:lang w:eastAsia="zh-CN"/>
        </w:rPr>
        <w:t>”</w:t>
      </w:r>
      <w:proofErr w:type="spellStart"/>
      <w:r>
        <w:t>聲近義同</w:t>
      </w:r>
      <w:proofErr w:type="spellEnd"/>
      <w:r>
        <w:t>。</w:t>
      </w:r>
      <w:r>
        <w:rPr>
          <w:rFonts w:eastAsia="宋体" w:hint="eastAsia"/>
          <w:lang w:eastAsia="zh-CN"/>
        </w:rPr>
        <w:t>“</w:t>
      </w:r>
      <w:proofErr w:type="spellStart"/>
      <w:r>
        <w:t>左右芼之</w:t>
      </w:r>
      <w:proofErr w:type="spellEnd"/>
      <w:r>
        <w:rPr>
          <w:rFonts w:eastAsia="宋体" w:hint="eastAsia"/>
          <w:lang w:eastAsia="zh-CN"/>
        </w:rPr>
        <w:t>”</w:t>
      </w:r>
      <w:r>
        <w:t>之</w:t>
      </w:r>
      <w:r>
        <w:rPr>
          <w:rFonts w:eastAsia="宋体" w:hint="eastAsia"/>
          <w:lang w:eastAsia="zh-CN"/>
        </w:rPr>
        <w:t>“</w:t>
      </w:r>
      <w:r>
        <w:t>芼</w:t>
      </w:r>
      <w:r>
        <w:rPr>
          <w:rFonts w:eastAsia="宋体" w:hint="eastAsia"/>
          <w:lang w:eastAsia="zh-CN"/>
        </w:rPr>
        <w:t>”</w:t>
      </w:r>
      <w:r>
        <w:t>，</w:t>
      </w:r>
      <w:proofErr w:type="spellStart"/>
      <w:proofErr w:type="gramStart"/>
      <w:r>
        <w:t>傳</w:t>
      </w:r>
      <w:proofErr w:type="gramEnd"/>
      <w:r>
        <w:t>以爲</w:t>
      </w:r>
      <w:proofErr w:type="spellEnd"/>
      <w:r>
        <w:rPr>
          <w:rFonts w:eastAsia="宋体" w:hint="eastAsia"/>
          <w:lang w:eastAsia="zh-CN"/>
        </w:rPr>
        <w:t>“</w:t>
      </w:r>
      <w:r>
        <w:t>擇</w:t>
      </w:r>
      <w:r>
        <w:rPr>
          <w:rFonts w:eastAsia="宋体" w:hint="eastAsia"/>
          <w:lang w:eastAsia="zh-CN"/>
        </w:rPr>
        <w:t>”</w:t>
      </w:r>
      <w:r>
        <w:t>，猶</w:t>
      </w:r>
      <w:r>
        <w:rPr>
          <w:rFonts w:eastAsia="宋体" w:hint="eastAsia"/>
          <w:lang w:eastAsia="zh-CN"/>
        </w:rPr>
        <w:t>“</w:t>
      </w:r>
      <w:proofErr w:type="spellStart"/>
      <w:r>
        <w:t>田苗蒐</w:t>
      </w:r>
      <w:proofErr w:type="gramStart"/>
      <w:r>
        <w:t>狩</w:t>
      </w:r>
      <w:proofErr w:type="spellEnd"/>
      <w:proofErr w:type="gramEnd"/>
      <w:r>
        <w:rPr>
          <w:rFonts w:eastAsia="宋体" w:hint="eastAsia"/>
          <w:lang w:eastAsia="zh-CN"/>
        </w:rPr>
        <w:t>”</w:t>
      </w:r>
      <w:r>
        <w:t>之</w:t>
      </w:r>
      <w:r>
        <w:rPr>
          <w:rFonts w:eastAsia="宋体" w:hint="eastAsia"/>
          <w:lang w:eastAsia="zh-CN"/>
        </w:rPr>
        <w:t>“</w:t>
      </w:r>
      <w:r>
        <w:t>苗</w:t>
      </w:r>
      <w:r>
        <w:rPr>
          <w:rFonts w:eastAsia="宋体" w:hint="eastAsia"/>
          <w:lang w:eastAsia="zh-CN"/>
        </w:rPr>
        <w:t>”</w:t>
      </w:r>
      <w:r>
        <w:t>，</w:t>
      </w:r>
      <w:proofErr w:type="gramStart"/>
      <w:r>
        <w:rPr>
          <w:rFonts w:eastAsia="宋体" w:hint="eastAsia"/>
          <w:lang w:eastAsia="zh-CN"/>
        </w:rPr>
        <w:t>《</w:t>
      </w:r>
      <w:proofErr w:type="gramEnd"/>
      <w:r>
        <w:t>白</w:t>
      </w:r>
    </w:p>
    <w:p w14:paraId="5B70364A" w14:textId="77777777" w:rsidR="007A29CB" w:rsidRDefault="00000000">
      <w:proofErr w:type="spellStart"/>
      <w:r>
        <w:t>虎通</w:t>
      </w:r>
      <w:proofErr w:type="spellEnd"/>
      <w:proofErr w:type="gramStart"/>
      <w:r>
        <w:rPr>
          <w:rFonts w:eastAsia="宋体" w:hint="eastAsia"/>
          <w:lang w:eastAsia="zh-CN"/>
        </w:rPr>
        <w:t>》</w:t>
      </w:r>
      <w:proofErr w:type="spellStart"/>
      <w:proofErr w:type="gramEnd"/>
      <w:r>
        <w:t>以爲</w:t>
      </w:r>
      <w:proofErr w:type="spellEnd"/>
      <w:r>
        <w:rPr>
          <w:rFonts w:eastAsia="宋体" w:hint="eastAsia"/>
          <w:lang w:eastAsia="zh-CN"/>
        </w:rPr>
        <w:t>“</w:t>
      </w:r>
      <w:proofErr w:type="spellStart"/>
      <w:r>
        <w:t>擇取</w:t>
      </w:r>
      <w:proofErr w:type="spellEnd"/>
      <w:r>
        <w:rPr>
          <w:rFonts w:eastAsia="宋体" w:hint="eastAsia"/>
          <w:lang w:eastAsia="zh-CN"/>
        </w:rPr>
        <w:t>”</w:t>
      </w:r>
      <w:r>
        <w:t>；</w:t>
      </w:r>
      <w:r>
        <w:rPr>
          <w:rFonts w:eastAsia="宋体" w:hint="eastAsia"/>
          <w:lang w:eastAsia="zh-CN"/>
        </w:rPr>
        <w:t>《</w:t>
      </w:r>
      <w:proofErr w:type="spellStart"/>
      <w:r>
        <w:t>爾雅</w:t>
      </w:r>
      <w:proofErr w:type="spellEnd"/>
      <w:r>
        <w:rPr>
          <w:rFonts w:eastAsia="宋体" w:hint="eastAsia"/>
          <w:lang w:eastAsia="zh-CN"/>
        </w:rPr>
        <w:t>》“</w:t>
      </w:r>
      <w:proofErr w:type="spellStart"/>
      <w:r>
        <w:t>芼，</w:t>
      </w:r>
      <w:proofErr w:type="gramStart"/>
      <w:r>
        <w:t>搴</w:t>
      </w:r>
      <w:proofErr w:type="gramEnd"/>
      <w:r>
        <w:t>也</w:t>
      </w:r>
      <w:proofErr w:type="spellEnd"/>
      <w:r>
        <w:t>。</w:t>
      </w:r>
      <w:r>
        <w:rPr>
          <w:rFonts w:eastAsia="宋体" w:hint="eastAsia"/>
          <w:lang w:eastAsia="zh-CN"/>
        </w:rPr>
        <w:t>”</w:t>
      </w:r>
      <w:proofErr w:type="spellStart"/>
      <w:r>
        <w:t>亦與</w:t>
      </w:r>
      <w:proofErr w:type="spellEnd"/>
      <w:r>
        <w:rPr>
          <w:rFonts w:eastAsia="宋体" w:hint="eastAsia"/>
          <w:lang w:eastAsia="zh-CN"/>
        </w:rPr>
        <w:t>“</w:t>
      </w:r>
      <w:proofErr w:type="spellStart"/>
      <w:r>
        <w:t>擇取</w:t>
      </w:r>
      <w:proofErr w:type="spellEnd"/>
      <w:r>
        <w:rPr>
          <w:rFonts w:eastAsia="宋体" w:hint="eastAsia"/>
          <w:lang w:eastAsia="zh-CN"/>
        </w:rPr>
        <w:t>”</w:t>
      </w:r>
      <w:proofErr w:type="spellStart"/>
      <w:r>
        <w:t>之義相近</w:t>
      </w:r>
      <w:proofErr w:type="spellEnd"/>
      <w:r>
        <w:t>。</w:t>
      </w:r>
      <w:r>
        <w:rPr>
          <w:rFonts w:eastAsia="宋体" w:hint="eastAsia"/>
          <w:lang w:eastAsia="zh-CN"/>
        </w:rPr>
        <w:t>《</w:t>
      </w:r>
      <w:proofErr w:type="spellStart"/>
      <w:r>
        <w:t>召南。甘棠</w:t>
      </w:r>
      <w:proofErr w:type="spellEnd"/>
      <w:r>
        <w:rPr>
          <w:rFonts w:eastAsia="宋体" w:hint="eastAsia"/>
          <w:lang w:eastAsia="zh-CN"/>
        </w:rPr>
        <w:t>》</w:t>
      </w:r>
      <w:r>
        <w:t>篇</w:t>
      </w:r>
      <w:r>
        <w:rPr>
          <w:rFonts w:eastAsia="宋体" w:hint="eastAsia"/>
          <w:lang w:eastAsia="zh-CN"/>
        </w:rPr>
        <w:t>“</w:t>
      </w:r>
      <w:proofErr w:type="spellStart"/>
      <w:r>
        <w:t>勿</w:t>
      </w:r>
      <w:proofErr w:type="gramStart"/>
      <w:r>
        <w:t>翦</w:t>
      </w:r>
      <w:proofErr w:type="spellEnd"/>
      <w:proofErr w:type="gramEnd"/>
    </w:p>
    <w:p w14:paraId="7ADF9D1B" w14:textId="77777777" w:rsidR="007A29CB" w:rsidRDefault="00000000">
      <w:proofErr w:type="spellStart"/>
      <w:r>
        <w:t>勿拜</w:t>
      </w:r>
      <w:proofErr w:type="spellEnd"/>
      <w:proofErr w:type="gramStart"/>
      <w:r>
        <w:rPr>
          <w:rFonts w:eastAsia="宋体" w:hint="eastAsia"/>
          <w:lang w:eastAsia="zh-CN"/>
        </w:rPr>
        <w:t>”</w:t>
      </w:r>
      <w:proofErr w:type="gramEnd"/>
      <w:r>
        <w:t>，</w:t>
      </w:r>
      <w:proofErr w:type="spellStart"/>
      <w:r>
        <w:t>箋訓</w:t>
      </w:r>
      <w:proofErr w:type="spellEnd"/>
      <w:r>
        <w:rPr>
          <w:rFonts w:eastAsia="宋体" w:hint="eastAsia"/>
          <w:lang w:eastAsia="zh-CN"/>
        </w:rPr>
        <w:t>“</w:t>
      </w:r>
      <w:r>
        <w:t>拜</w:t>
      </w:r>
      <w:r>
        <w:rPr>
          <w:rFonts w:eastAsia="宋体" w:hint="eastAsia"/>
          <w:lang w:eastAsia="zh-CN"/>
        </w:rPr>
        <w:t>”</w:t>
      </w:r>
      <w:r>
        <w:t>爲</w:t>
      </w:r>
      <w:r>
        <w:rPr>
          <w:rFonts w:eastAsia="宋体" w:hint="eastAsia"/>
          <w:lang w:eastAsia="zh-CN"/>
        </w:rPr>
        <w:t>“</w:t>
      </w:r>
      <w:r>
        <w:t>拔</w:t>
      </w:r>
      <w:r>
        <w:rPr>
          <w:rFonts w:eastAsia="宋体" w:hint="eastAsia"/>
          <w:lang w:eastAsia="zh-CN"/>
        </w:rPr>
        <w:t>”</w:t>
      </w:r>
      <w:r>
        <w:t>，</w:t>
      </w:r>
      <w:proofErr w:type="spellStart"/>
      <w:proofErr w:type="gramStart"/>
      <w:r>
        <w:t>後</w:t>
      </w:r>
      <w:proofErr w:type="gramEnd"/>
      <w:r>
        <w:t>人不</w:t>
      </w:r>
      <w:proofErr w:type="gramStart"/>
      <w:r>
        <w:t>從</w:t>
      </w:r>
      <w:proofErr w:type="gramEnd"/>
      <w:r>
        <w:t>，而不知</w:t>
      </w:r>
      <w:proofErr w:type="spellEnd"/>
      <w:r>
        <w:rPr>
          <w:rFonts w:eastAsia="宋体" w:hint="eastAsia"/>
          <w:lang w:eastAsia="zh-CN"/>
        </w:rPr>
        <w:t>“</w:t>
      </w:r>
      <w:r>
        <w:t>拜</w:t>
      </w:r>
      <w:r>
        <w:rPr>
          <w:rFonts w:eastAsia="宋体" w:hint="eastAsia"/>
          <w:lang w:eastAsia="zh-CN"/>
        </w:rPr>
        <w:t>”</w:t>
      </w:r>
      <w:r>
        <w:t>與</w:t>
      </w:r>
      <w:r>
        <w:rPr>
          <w:rFonts w:eastAsia="宋体" w:hint="eastAsia"/>
          <w:lang w:eastAsia="zh-CN"/>
        </w:rPr>
        <w:t>“</w:t>
      </w:r>
      <w:r>
        <w:t>拔</w:t>
      </w:r>
      <w:r>
        <w:rPr>
          <w:rFonts w:eastAsia="宋体" w:hint="eastAsia"/>
          <w:lang w:eastAsia="zh-CN"/>
        </w:rPr>
        <w:t>”</w:t>
      </w:r>
      <w:proofErr w:type="spellStart"/>
      <w:r>
        <w:t>聲近而義同也</w:t>
      </w:r>
      <w:proofErr w:type="spellEnd"/>
      <w:r>
        <w:t>。</w:t>
      </w:r>
      <w:r>
        <w:rPr>
          <w:rFonts w:eastAsia="宋体" w:hint="eastAsia"/>
          <w:lang w:eastAsia="zh-CN"/>
        </w:rPr>
        <w:t>《</w:t>
      </w:r>
      <w:proofErr w:type="spellStart"/>
      <w:r>
        <w:t>邶風。柏舟</w:t>
      </w:r>
      <w:proofErr w:type="spellEnd"/>
      <w:r>
        <w:rPr>
          <w:rFonts w:eastAsia="宋体" w:hint="eastAsia"/>
          <w:lang w:eastAsia="zh-CN"/>
        </w:rPr>
        <w:t>》</w:t>
      </w:r>
      <w:r>
        <w:t>篇</w:t>
      </w:r>
    </w:p>
    <w:p w14:paraId="6F9B080C" w14:textId="77777777" w:rsidR="007A29CB" w:rsidRDefault="00000000">
      <w:r>
        <w:rPr>
          <w:rFonts w:eastAsia="宋体" w:hint="eastAsia"/>
          <w:lang w:eastAsia="zh-CN"/>
        </w:rPr>
        <w:t>“</w:t>
      </w:r>
      <w:proofErr w:type="spellStart"/>
      <w:r>
        <w:t>不可選也</w:t>
      </w:r>
      <w:proofErr w:type="spellEnd"/>
      <w:r>
        <w:rPr>
          <w:rFonts w:eastAsia="宋体" w:hint="eastAsia"/>
          <w:lang w:eastAsia="zh-CN"/>
        </w:rPr>
        <w:t>”</w:t>
      </w:r>
      <w:proofErr w:type="spellStart"/>
      <w:proofErr w:type="gramStart"/>
      <w:r>
        <w:t>傳</w:t>
      </w:r>
      <w:proofErr w:type="gramEnd"/>
      <w:r>
        <w:t>訓</w:t>
      </w:r>
      <w:proofErr w:type="spellEnd"/>
      <w:r>
        <w:rPr>
          <w:rFonts w:eastAsia="宋体" w:hint="eastAsia"/>
          <w:lang w:eastAsia="zh-CN"/>
        </w:rPr>
        <w:t>“</w:t>
      </w:r>
      <w:r>
        <w:t>選</w:t>
      </w:r>
      <w:r>
        <w:rPr>
          <w:rFonts w:eastAsia="宋体" w:hint="eastAsia"/>
          <w:lang w:eastAsia="zh-CN"/>
        </w:rPr>
        <w:t>”</w:t>
      </w:r>
      <w:r>
        <w:t>爲</w:t>
      </w:r>
      <w:r>
        <w:rPr>
          <w:rFonts w:eastAsia="宋体" w:hint="eastAsia"/>
          <w:lang w:eastAsia="zh-CN"/>
        </w:rPr>
        <w:t>“</w:t>
      </w:r>
      <w:r>
        <w:t>數</w:t>
      </w:r>
      <w:r>
        <w:rPr>
          <w:rFonts w:eastAsia="宋体" w:hint="eastAsia"/>
          <w:lang w:eastAsia="zh-CN"/>
        </w:rPr>
        <w:t>”</w:t>
      </w:r>
      <w:r>
        <w:t>，</w:t>
      </w:r>
      <w:proofErr w:type="spellStart"/>
      <w:proofErr w:type="gramStart"/>
      <w:r>
        <w:t>後</w:t>
      </w:r>
      <w:proofErr w:type="gramEnd"/>
      <w:r>
        <w:t>人不</w:t>
      </w:r>
      <w:proofErr w:type="gramStart"/>
      <w:r>
        <w:t>從</w:t>
      </w:r>
      <w:proofErr w:type="gramEnd"/>
      <w:r>
        <w:t>，而不知</w:t>
      </w:r>
      <w:proofErr w:type="spellEnd"/>
      <w:r>
        <w:rPr>
          <w:rFonts w:eastAsia="宋体" w:hint="eastAsia"/>
          <w:lang w:eastAsia="zh-CN"/>
        </w:rPr>
        <w:t>“</w:t>
      </w:r>
      <w:r>
        <w:t>選</w:t>
      </w:r>
      <w:r>
        <w:rPr>
          <w:rFonts w:eastAsia="宋体" w:hint="eastAsia"/>
          <w:lang w:eastAsia="zh-CN"/>
        </w:rPr>
        <w:t>”</w:t>
      </w:r>
      <w:r>
        <w:t>、</w:t>
      </w:r>
      <w:r>
        <w:rPr>
          <w:rFonts w:eastAsia="宋体" w:hint="eastAsia"/>
          <w:lang w:eastAsia="zh-CN"/>
        </w:rPr>
        <w:t>（</w:t>
      </w:r>
      <w:proofErr w:type="gramStart"/>
      <w:r>
        <w:t>纂</w:t>
      </w:r>
      <w:proofErr w:type="gramEnd"/>
      <w:r>
        <w:rPr>
          <w:rFonts w:eastAsia="宋体" w:hint="eastAsia"/>
          <w:lang w:eastAsia="zh-CN"/>
        </w:rPr>
        <w:t>）“【</w:t>
      </w:r>
      <w:r>
        <w:t>算</w:t>
      </w:r>
      <w:r>
        <w:rPr>
          <w:rFonts w:eastAsia="宋体" w:hint="eastAsia"/>
          <w:lang w:eastAsia="zh-CN"/>
        </w:rPr>
        <w:t>】”</w:t>
      </w:r>
      <w:proofErr w:type="spellStart"/>
      <w:r>
        <w:t>古字通。朱穆</w:t>
      </w:r>
      <w:proofErr w:type="spellEnd"/>
      <w:proofErr w:type="gramStart"/>
      <w:r>
        <w:rPr>
          <w:rFonts w:eastAsia="宋体" w:hint="eastAsia"/>
          <w:lang w:eastAsia="zh-CN"/>
        </w:rPr>
        <w:t>《</w:t>
      </w:r>
      <w:proofErr w:type="spellStart"/>
      <w:proofErr w:type="gramEnd"/>
      <w:r>
        <w:t>絶交</w:t>
      </w:r>
      <w:proofErr w:type="spellEnd"/>
    </w:p>
    <w:p w14:paraId="29909C49" w14:textId="77777777" w:rsidR="007A29CB" w:rsidRDefault="00000000">
      <w:pPr>
        <w:rPr>
          <w:rFonts w:eastAsia="宋体"/>
          <w:lang w:eastAsia="zh-CN"/>
        </w:rPr>
      </w:pPr>
      <w:r>
        <w:t>論</w:t>
      </w:r>
      <w:proofErr w:type="gramStart"/>
      <w:r>
        <w:rPr>
          <w:rFonts w:eastAsia="宋体" w:hint="eastAsia"/>
          <w:lang w:eastAsia="zh-CN"/>
        </w:rPr>
        <w:t>》</w:t>
      </w:r>
      <w:proofErr w:type="gramEnd"/>
      <w:r>
        <w:t>作</w:t>
      </w:r>
      <w:r>
        <w:rPr>
          <w:rFonts w:eastAsia="宋体" w:hint="eastAsia"/>
          <w:lang w:eastAsia="zh-CN"/>
        </w:rPr>
        <w:t>“</w:t>
      </w:r>
      <w:proofErr w:type="spellStart"/>
      <w:r>
        <w:t>不可算也</w:t>
      </w:r>
      <w:proofErr w:type="spellEnd"/>
      <w:r>
        <w:rPr>
          <w:rFonts w:eastAsia="宋体" w:hint="eastAsia"/>
          <w:lang w:eastAsia="zh-CN"/>
        </w:rPr>
        <w:t>”</w:t>
      </w:r>
      <w:r>
        <w:t>，</w:t>
      </w:r>
      <w:proofErr w:type="spellStart"/>
      <w:r>
        <w:t>鄭注</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何足算也</w:t>
      </w:r>
      <w:proofErr w:type="spellEnd"/>
      <w:r>
        <w:rPr>
          <w:rFonts w:eastAsia="宋体" w:hint="eastAsia"/>
          <w:lang w:eastAsia="zh-CN"/>
        </w:rPr>
        <w:t>”</w:t>
      </w:r>
      <w:proofErr w:type="spellStart"/>
      <w:r>
        <w:t>QJ</w:t>
      </w:r>
      <w:r>
        <w:t>，以</w:t>
      </w:r>
      <w:proofErr w:type="spellEnd"/>
      <w:r>
        <w:rPr>
          <w:rFonts w:eastAsia="宋体" w:hint="eastAsia"/>
          <w:lang w:eastAsia="zh-CN"/>
        </w:rPr>
        <w:t>“</w:t>
      </w:r>
      <w:r>
        <w:t>算</w:t>
      </w:r>
      <w:r>
        <w:rPr>
          <w:rFonts w:eastAsia="宋体" w:hint="eastAsia"/>
          <w:lang w:eastAsia="zh-CN"/>
        </w:rPr>
        <w:t>”</w:t>
      </w:r>
      <w:r>
        <w:t>爲</w:t>
      </w:r>
      <w:r>
        <w:rPr>
          <w:rFonts w:eastAsia="宋体" w:hint="eastAsia"/>
          <w:lang w:eastAsia="zh-CN"/>
        </w:rPr>
        <w:t>“</w:t>
      </w:r>
      <w:r>
        <w:t>數</w:t>
      </w:r>
      <w:r>
        <w:rPr>
          <w:rFonts w:eastAsia="宋体" w:hint="eastAsia"/>
          <w:lang w:eastAsia="zh-CN"/>
        </w:rPr>
        <w:t>”</w:t>
      </w:r>
      <w:r>
        <w:t>，</w:t>
      </w:r>
      <w:proofErr w:type="spellStart"/>
      <w:r>
        <w:t>正與此同義也</w:t>
      </w:r>
      <w:proofErr w:type="spellEnd"/>
      <w:r>
        <w:t>。</w:t>
      </w:r>
      <w:r>
        <w:rPr>
          <w:rFonts w:eastAsia="宋体" w:hint="eastAsia"/>
          <w:lang w:eastAsia="zh-CN"/>
        </w:rPr>
        <w:t>《</w:t>
      </w:r>
      <w:proofErr w:type="spellStart"/>
      <w:r>
        <w:t>新臺</w:t>
      </w:r>
      <w:proofErr w:type="spellEnd"/>
      <w:r>
        <w:rPr>
          <w:rFonts w:eastAsia="宋体" w:hint="eastAsia"/>
          <w:lang w:eastAsia="zh-CN"/>
        </w:rPr>
        <w:t>》</w:t>
      </w:r>
    </w:p>
    <w:p w14:paraId="2BC873F6" w14:textId="77777777" w:rsidR="007A29CB" w:rsidRDefault="00000000">
      <w:pPr>
        <w:rPr>
          <w:rFonts w:eastAsia="宋体"/>
          <w:lang w:eastAsia="zh-CN"/>
        </w:rPr>
      </w:pPr>
      <w:r>
        <w:t>篇</w:t>
      </w:r>
      <w:r>
        <w:rPr>
          <w:rFonts w:eastAsia="宋体" w:hint="eastAsia"/>
          <w:lang w:eastAsia="zh-CN"/>
        </w:rPr>
        <w:t>“</w:t>
      </w:r>
      <w:proofErr w:type="spellStart"/>
      <w:r>
        <w:t>籧篠不鮮</w:t>
      </w:r>
      <w:proofErr w:type="spellEnd"/>
      <w:r>
        <w:rPr>
          <w:rFonts w:eastAsia="宋体" w:hint="eastAsia"/>
          <w:lang w:eastAsia="zh-CN"/>
        </w:rPr>
        <w:t>”</w:t>
      </w:r>
      <w:r>
        <w:t>，</w:t>
      </w:r>
      <w:proofErr w:type="spellStart"/>
      <w:r>
        <w:t>箋訓</w:t>
      </w:r>
      <w:proofErr w:type="spellEnd"/>
      <w:r>
        <w:rPr>
          <w:rFonts w:eastAsia="宋体" w:hint="eastAsia"/>
          <w:lang w:eastAsia="zh-CN"/>
        </w:rPr>
        <w:t>“</w:t>
      </w:r>
      <w:r>
        <w:t>鮮</w:t>
      </w:r>
      <w:r>
        <w:rPr>
          <w:rFonts w:eastAsia="宋体" w:hint="eastAsia"/>
          <w:lang w:eastAsia="zh-CN"/>
        </w:rPr>
        <w:t>”</w:t>
      </w:r>
      <w:r>
        <w:t>爲</w:t>
      </w:r>
      <w:r>
        <w:rPr>
          <w:rFonts w:eastAsia="宋体" w:hint="eastAsia"/>
          <w:lang w:eastAsia="zh-CN"/>
        </w:rPr>
        <w:t>“</w:t>
      </w:r>
      <w:r>
        <w:t>善</w:t>
      </w:r>
      <w:r>
        <w:rPr>
          <w:rFonts w:eastAsia="宋体" w:hint="eastAsia"/>
          <w:lang w:eastAsia="zh-CN"/>
        </w:rPr>
        <w:t>”</w:t>
      </w:r>
      <w:r>
        <w:t>，</w:t>
      </w:r>
      <w:proofErr w:type="spellStart"/>
      <w:proofErr w:type="gramStart"/>
      <w:r>
        <w:t>後</w:t>
      </w:r>
      <w:proofErr w:type="gramEnd"/>
      <w:r>
        <w:t>人不</w:t>
      </w:r>
      <w:proofErr w:type="gramStart"/>
      <w:r>
        <w:t>從</w:t>
      </w:r>
      <w:proofErr w:type="gramEnd"/>
      <w:r>
        <w:t>，而不知</w:t>
      </w:r>
      <w:proofErr w:type="spellEnd"/>
      <w:r>
        <w:rPr>
          <w:rFonts w:eastAsia="宋体" w:hint="eastAsia"/>
          <w:lang w:eastAsia="zh-CN"/>
        </w:rPr>
        <w:t>《</w:t>
      </w:r>
      <w:proofErr w:type="spellStart"/>
      <w:r>
        <w:t>爾雅</w:t>
      </w:r>
      <w:proofErr w:type="spellEnd"/>
      <w:r>
        <w:rPr>
          <w:rFonts w:eastAsia="宋体" w:hint="eastAsia"/>
          <w:lang w:eastAsia="zh-CN"/>
        </w:rPr>
        <w:t>》“</w:t>
      </w:r>
      <w:r>
        <w:t>鮮</w:t>
      </w:r>
      <w:r>
        <w:rPr>
          <w:rFonts w:eastAsia="宋体" w:hint="eastAsia"/>
          <w:lang w:eastAsia="zh-CN"/>
        </w:rPr>
        <w:t>”</w:t>
      </w:r>
      <w:r>
        <w:t>、</w:t>
      </w:r>
      <w:r>
        <w:rPr>
          <w:rFonts w:eastAsia="宋体" w:hint="eastAsia"/>
          <w:lang w:eastAsia="zh-CN"/>
        </w:rPr>
        <w:t>“</w:t>
      </w:r>
      <w:r>
        <w:t>省</w:t>
      </w:r>
      <w:r>
        <w:rPr>
          <w:rFonts w:eastAsia="宋体" w:hint="eastAsia"/>
          <w:lang w:eastAsia="zh-CN"/>
        </w:rPr>
        <w:t>”</w:t>
      </w:r>
      <w:proofErr w:type="spellStart"/>
      <w:r>
        <w:t>二字皆訓爲</w:t>
      </w:r>
      <w:proofErr w:type="spellEnd"/>
      <w:r>
        <w:rPr>
          <w:rFonts w:eastAsia="宋体" w:hint="eastAsia"/>
          <w:lang w:eastAsia="zh-CN"/>
        </w:rPr>
        <w:t>“</w:t>
      </w:r>
      <w:r>
        <w:t>善</w:t>
      </w:r>
      <w:r>
        <w:rPr>
          <w:rFonts w:eastAsia="宋体" w:hint="eastAsia"/>
          <w:lang w:eastAsia="zh-CN"/>
        </w:rPr>
        <w:t>”</w:t>
      </w:r>
    </w:p>
    <w:p w14:paraId="44157D3B" w14:textId="77777777" w:rsidR="007A29CB" w:rsidRDefault="00000000">
      <w:proofErr w:type="spellStart"/>
      <w:r>
        <w:t>正是</w:t>
      </w:r>
      <w:proofErr w:type="gramStart"/>
      <w:r>
        <w:t>一</w:t>
      </w:r>
      <w:proofErr w:type="gramEnd"/>
      <w:r>
        <w:t>聲之轉且下云</w:t>
      </w:r>
      <w:proofErr w:type="spellEnd"/>
      <w:r>
        <w:rPr>
          <w:rFonts w:eastAsia="宋体" w:hint="eastAsia"/>
          <w:lang w:eastAsia="zh-CN"/>
        </w:rPr>
        <w:t>“</w:t>
      </w:r>
      <w:proofErr w:type="spellStart"/>
      <w:r>
        <w:t>籧篠不</w:t>
      </w:r>
      <w:proofErr w:type="gramStart"/>
      <w:r>
        <w:t>殄</w:t>
      </w:r>
      <w:proofErr w:type="spellEnd"/>
      <w:proofErr w:type="gramEnd"/>
      <w:r>
        <w:rPr>
          <w:rFonts w:eastAsia="宋体" w:hint="eastAsia"/>
          <w:lang w:eastAsia="zh-CN"/>
        </w:rPr>
        <w:t>”</w:t>
      </w:r>
      <w:r>
        <w:t>，</w:t>
      </w:r>
      <w:r>
        <w:rPr>
          <w:rFonts w:eastAsia="宋体" w:hint="eastAsia"/>
          <w:lang w:eastAsia="zh-CN"/>
        </w:rPr>
        <w:t>“</w:t>
      </w:r>
      <w:r>
        <w:t>殄</w:t>
      </w:r>
      <w:r>
        <w:rPr>
          <w:rFonts w:eastAsia="宋体" w:hint="eastAsia"/>
          <w:lang w:eastAsia="zh-CN"/>
        </w:rPr>
        <w:t>”</w:t>
      </w:r>
      <w:proofErr w:type="spellStart"/>
      <w:r>
        <w:t>讀曰</w:t>
      </w:r>
      <w:proofErr w:type="spellEnd"/>
      <w:r>
        <w:rPr>
          <w:rFonts w:eastAsia="宋体" w:hint="eastAsia"/>
          <w:lang w:eastAsia="zh-CN"/>
        </w:rPr>
        <w:t>“</w:t>
      </w:r>
      <w:r>
        <w:t>腆</w:t>
      </w:r>
      <w:r>
        <w:rPr>
          <w:rFonts w:eastAsia="宋体" w:hint="eastAsia"/>
          <w:lang w:eastAsia="zh-CN"/>
        </w:rPr>
        <w:t>”</w:t>
      </w:r>
      <w:r>
        <w:t>，</w:t>
      </w:r>
      <w:proofErr w:type="spellStart"/>
      <w:r>
        <w:t>其義亦爲</w:t>
      </w:r>
      <w:proofErr w:type="spellEnd"/>
      <w:r>
        <w:rPr>
          <w:rFonts w:eastAsia="宋体" w:hint="eastAsia"/>
          <w:lang w:eastAsia="zh-CN"/>
        </w:rPr>
        <w:t>“</w:t>
      </w:r>
      <w:r>
        <w:t>善</w:t>
      </w:r>
      <w:r>
        <w:rPr>
          <w:rFonts w:eastAsia="宋体" w:hint="eastAsia"/>
          <w:lang w:eastAsia="zh-CN"/>
        </w:rPr>
        <w:t>”</w:t>
      </w:r>
      <w:r>
        <w:t>也。</w:t>
      </w:r>
      <w:r>
        <w:rPr>
          <w:rFonts w:eastAsia="宋体" w:hint="eastAsia"/>
          <w:lang w:eastAsia="zh-CN"/>
        </w:rPr>
        <w:t>《</w:t>
      </w:r>
      <w:proofErr w:type="spellStart"/>
      <w:r>
        <w:t>小雅</w:t>
      </w:r>
      <w:proofErr w:type="spellEnd"/>
      <w:r>
        <w:rPr>
          <w:rFonts w:eastAsia="宋体" w:hint="eastAsia"/>
          <w:lang w:eastAsia="zh-CN"/>
        </w:rPr>
        <w:t>•</w:t>
      </w:r>
      <w:proofErr w:type="spellStart"/>
      <w:r>
        <w:t>采緑</w:t>
      </w:r>
      <w:proofErr w:type="spellEnd"/>
      <w:r>
        <w:rPr>
          <w:rFonts w:eastAsia="宋体" w:hint="eastAsia"/>
          <w:lang w:eastAsia="zh-CN"/>
        </w:rPr>
        <w:t>》</w:t>
      </w:r>
      <w:r>
        <w:t>篇</w:t>
      </w:r>
    </w:p>
    <w:p w14:paraId="07722A9C" w14:textId="77777777" w:rsidR="007A29CB" w:rsidRDefault="00000000">
      <w:r>
        <w:rPr>
          <w:rFonts w:eastAsia="宋体" w:hint="eastAsia"/>
          <w:lang w:eastAsia="zh-CN"/>
        </w:rPr>
        <w:t>“</w:t>
      </w:r>
      <w:proofErr w:type="spellStart"/>
      <w:r>
        <w:t>六日不</w:t>
      </w:r>
      <w:proofErr w:type="gramStart"/>
      <w:r>
        <w:t>詹</w:t>
      </w:r>
      <w:proofErr w:type="spellEnd"/>
      <w:proofErr w:type="gramEnd"/>
      <w:r>
        <w:rPr>
          <w:rFonts w:eastAsia="宋体" w:hint="eastAsia"/>
          <w:lang w:eastAsia="zh-CN"/>
        </w:rPr>
        <w:t>”</w:t>
      </w:r>
      <w:proofErr w:type="spellStart"/>
      <w:proofErr w:type="gramStart"/>
      <w:r>
        <w:t>傳</w:t>
      </w:r>
      <w:proofErr w:type="gramEnd"/>
      <w:r>
        <w:t>訓</w:t>
      </w:r>
      <w:proofErr w:type="spellEnd"/>
      <w:r>
        <w:rPr>
          <w:rFonts w:eastAsia="宋体" w:hint="eastAsia"/>
          <w:lang w:eastAsia="zh-CN"/>
        </w:rPr>
        <w:t>“</w:t>
      </w:r>
      <w:r>
        <w:t>詹</w:t>
      </w:r>
      <w:r>
        <w:rPr>
          <w:rFonts w:eastAsia="宋体" w:hint="eastAsia"/>
          <w:lang w:eastAsia="zh-CN"/>
        </w:rPr>
        <w:t>”</w:t>
      </w:r>
      <w:r>
        <w:t>爲</w:t>
      </w:r>
      <w:r>
        <w:rPr>
          <w:rFonts w:eastAsia="宋体" w:hint="eastAsia"/>
          <w:lang w:eastAsia="zh-CN"/>
        </w:rPr>
        <w:t>“</w:t>
      </w:r>
      <w:r>
        <w:t>至</w:t>
      </w:r>
      <w:r>
        <w:rPr>
          <w:rFonts w:eastAsia="宋体" w:hint="eastAsia"/>
          <w:lang w:eastAsia="zh-CN"/>
        </w:rPr>
        <w:t>”</w:t>
      </w:r>
      <w:r>
        <w:t>，</w:t>
      </w:r>
      <w:proofErr w:type="spellStart"/>
      <w:proofErr w:type="gramStart"/>
      <w:r>
        <w:t>後</w:t>
      </w:r>
      <w:proofErr w:type="gramEnd"/>
      <w:r>
        <w:t>人不</w:t>
      </w:r>
      <w:proofErr w:type="gramStart"/>
      <w:r>
        <w:t>從</w:t>
      </w:r>
      <w:proofErr w:type="gramEnd"/>
      <w:r>
        <w:t>，而不知</w:t>
      </w:r>
      <w:proofErr w:type="spellEnd"/>
      <w:r>
        <w:rPr>
          <w:rFonts w:eastAsia="宋体" w:hint="eastAsia"/>
          <w:lang w:eastAsia="zh-CN"/>
        </w:rPr>
        <w:t>“</w:t>
      </w:r>
      <w:r>
        <w:t>詹</w:t>
      </w:r>
      <w:r>
        <w:rPr>
          <w:rFonts w:eastAsia="宋体" w:hint="eastAsia"/>
          <w:lang w:eastAsia="zh-CN"/>
        </w:rPr>
        <w:t>”</w:t>
      </w:r>
      <w:proofErr w:type="spellStart"/>
      <w:r>
        <w:t>之爲</w:t>
      </w:r>
      <w:proofErr w:type="spellEnd"/>
      <w:r>
        <w:rPr>
          <w:rFonts w:eastAsia="宋体" w:hint="eastAsia"/>
          <w:lang w:eastAsia="zh-CN"/>
        </w:rPr>
        <w:t>“</w:t>
      </w:r>
      <w:r>
        <w:t>至</w:t>
      </w:r>
      <w:r>
        <w:rPr>
          <w:rFonts w:eastAsia="宋体" w:hint="eastAsia"/>
          <w:lang w:eastAsia="zh-CN"/>
        </w:rPr>
        <w:t>”</w:t>
      </w:r>
      <w:r>
        <w:t>，</w:t>
      </w:r>
      <w:proofErr w:type="spellStart"/>
      <w:r>
        <w:t>載之</w:t>
      </w:r>
      <w:proofErr w:type="spellEnd"/>
      <w:r>
        <w:rPr>
          <w:rFonts w:eastAsia="宋体" w:hint="eastAsia"/>
          <w:lang w:eastAsia="zh-CN"/>
        </w:rPr>
        <w:t>《</w:t>
      </w:r>
      <w:proofErr w:type="spellStart"/>
      <w:r>
        <w:t>爾雅</w:t>
      </w:r>
      <w:proofErr w:type="spellEnd"/>
      <w:r>
        <w:rPr>
          <w:rFonts w:eastAsia="宋体" w:hint="eastAsia"/>
          <w:lang w:eastAsia="zh-CN"/>
        </w:rPr>
        <w:t>》</w:t>
      </w:r>
      <w:r>
        <w:t>，</w:t>
      </w:r>
      <w:proofErr w:type="spellStart"/>
      <w:r>
        <w:t>乃古之方</w:t>
      </w:r>
      <w:proofErr w:type="spellEnd"/>
    </w:p>
    <w:p w14:paraId="41D964E9" w14:textId="77777777" w:rsidR="007A29CB" w:rsidRDefault="00000000">
      <w:proofErr w:type="spellStart"/>
      <w:r>
        <w:t>言，是以</w:t>
      </w:r>
      <w:proofErr w:type="spellEnd"/>
      <w:r>
        <w:rPr>
          <w:rFonts w:eastAsia="宋体" w:hint="eastAsia"/>
          <w:lang w:eastAsia="zh-CN"/>
        </w:rPr>
        <w:t>《</w:t>
      </w:r>
      <w:proofErr w:type="spellStart"/>
      <w:r>
        <w:t>方言</w:t>
      </w:r>
      <w:proofErr w:type="spellEnd"/>
      <w:r>
        <w:rPr>
          <w:rFonts w:eastAsia="宋体" w:hint="eastAsia"/>
          <w:lang w:eastAsia="zh-CN"/>
        </w:rPr>
        <w:t>》</w:t>
      </w:r>
      <w:proofErr w:type="spellStart"/>
      <w:r>
        <w:t>亦云</w:t>
      </w:r>
      <w:proofErr w:type="spellEnd"/>
      <w:r>
        <w:rPr>
          <w:rFonts w:eastAsia="宋体" w:hint="eastAsia"/>
          <w:lang w:eastAsia="zh-CN"/>
        </w:rPr>
        <w:t>“</w:t>
      </w:r>
      <w:proofErr w:type="spellStart"/>
      <w:r>
        <w:t>楚語謂至爲</w:t>
      </w:r>
      <w:proofErr w:type="gramStart"/>
      <w:r>
        <w:t>詹</w:t>
      </w:r>
      <w:proofErr w:type="spellEnd"/>
      <w:proofErr w:type="gramEnd"/>
      <w:r>
        <w:rPr>
          <w:rFonts w:eastAsia="宋体" w:hint="eastAsia"/>
          <w:lang w:eastAsia="zh-CN"/>
        </w:rPr>
        <w:t>”</w:t>
      </w:r>
      <w:r>
        <w:t>也。</w:t>
      </w:r>
      <w:r>
        <w:rPr>
          <w:rFonts w:eastAsia="宋体" w:hint="eastAsia"/>
          <w:lang w:eastAsia="zh-CN"/>
        </w:rPr>
        <w:t>《</w:t>
      </w:r>
      <w:proofErr w:type="spellStart"/>
      <w:r>
        <w:t>曲禮</w:t>
      </w:r>
      <w:proofErr w:type="spellEnd"/>
      <w:r>
        <w:rPr>
          <w:rFonts w:eastAsia="宋体" w:hint="eastAsia"/>
          <w:lang w:eastAsia="zh-CN"/>
        </w:rPr>
        <w:t>》“</w:t>
      </w:r>
      <w:proofErr w:type="spellStart"/>
      <w:r>
        <w:t>急繕其怒</w:t>
      </w:r>
      <w:proofErr w:type="spellEnd"/>
      <w:r>
        <w:rPr>
          <w:rFonts w:eastAsia="宋体" w:hint="eastAsia"/>
          <w:lang w:eastAsia="zh-CN"/>
        </w:rPr>
        <w:t>”</w:t>
      </w:r>
      <w:r>
        <w:t>，</w:t>
      </w:r>
      <w:proofErr w:type="spellStart"/>
      <w:r>
        <w:t>鄭讀</w:t>
      </w:r>
      <w:proofErr w:type="spellEnd"/>
      <w:r>
        <w:rPr>
          <w:rFonts w:eastAsia="宋体" w:hint="eastAsia"/>
          <w:lang w:eastAsia="zh-CN"/>
        </w:rPr>
        <w:t>“</w:t>
      </w:r>
      <w:r>
        <w:t>繕</w:t>
      </w:r>
      <w:r>
        <w:rPr>
          <w:rFonts w:eastAsia="宋体" w:hint="eastAsia"/>
          <w:lang w:eastAsia="zh-CN"/>
        </w:rPr>
        <w:t>”</w:t>
      </w:r>
      <w:r>
        <w:t>爲</w:t>
      </w:r>
      <w:r>
        <w:rPr>
          <w:rFonts w:eastAsia="宋体" w:hint="eastAsia"/>
          <w:lang w:eastAsia="zh-CN"/>
        </w:rPr>
        <w:t>“</w:t>
      </w:r>
      <w:r>
        <w:t>勁</w:t>
      </w:r>
      <w:r>
        <w:rPr>
          <w:rFonts w:eastAsia="宋体" w:hint="eastAsia"/>
          <w:lang w:eastAsia="zh-CN"/>
        </w:rPr>
        <w:t>”</w:t>
      </w:r>
      <w:r>
        <w:t>，</w:t>
      </w:r>
      <w:proofErr w:type="spellStart"/>
      <w:proofErr w:type="gramStart"/>
      <w:r>
        <w:t>後</w:t>
      </w:r>
      <w:proofErr w:type="gramEnd"/>
      <w:r>
        <w:t>人不</w:t>
      </w:r>
      <w:proofErr w:type="spellEnd"/>
    </w:p>
    <w:p w14:paraId="4C010800" w14:textId="77777777" w:rsidR="007A29CB" w:rsidRDefault="00000000">
      <w:pPr>
        <w:rPr>
          <w:rFonts w:eastAsia="宋体"/>
          <w:lang w:eastAsia="zh-CN"/>
        </w:rPr>
      </w:pPr>
      <w:proofErr w:type="spellStart"/>
      <w:proofErr w:type="gramStart"/>
      <w:r>
        <w:t>從</w:t>
      </w:r>
      <w:proofErr w:type="gramEnd"/>
      <w:r>
        <w:t>，而不知</w:t>
      </w:r>
      <w:proofErr w:type="spellEnd"/>
      <w:r>
        <w:rPr>
          <w:rFonts w:eastAsia="宋体" w:hint="eastAsia"/>
          <w:lang w:eastAsia="zh-CN"/>
        </w:rPr>
        <w:t>“</w:t>
      </w:r>
      <w:r>
        <w:t>繕</w:t>
      </w:r>
      <w:r>
        <w:rPr>
          <w:rFonts w:eastAsia="宋体" w:hint="eastAsia"/>
          <w:lang w:eastAsia="zh-CN"/>
        </w:rPr>
        <w:t>”</w:t>
      </w:r>
      <w:proofErr w:type="spellStart"/>
      <w:r>
        <w:t>之爲</w:t>
      </w:r>
      <w:proofErr w:type="spellEnd"/>
      <w:r>
        <w:rPr>
          <w:rFonts w:eastAsia="宋体" w:hint="eastAsia"/>
          <w:lang w:eastAsia="zh-CN"/>
        </w:rPr>
        <w:t>“</w:t>
      </w:r>
      <w:r>
        <w:t>勁</w:t>
      </w:r>
      <w:r>
        <w:rPr>
          <w:rFonts w:eastAsia="宋体" w:hint="eastAsia"/>
          <w:lang w:eastAsia="zh-CN"/>
        </w:rPr>
        <w:t>”</w:t>
      </w:r>
      <w:proofErr w:type="spellStart"/>
      <w:r>
        <w:t>乃耕、仙二部之相轉，猶</w:t>
      </w:r>
      <w:proofErr w:type="spellEnd"/>
      <w:r>
        <w:rPr>
          <w:rFonts w:eastAsia="宋体" w:hint="eastAsia"/>
          <w:lang w:eastAsia="zh-CN"/>
        </w:rPr>
        <w:t>“</w:t>
      </w:r>
      <w:proofErr w:type="spellStart"/>
      <w:r>
        <w:t>辨</w:t>
      </w:r>
      <w:proofErr w:type="gramStart"/>
      <w:r>
        <w:t>秩</w:t>
      </w:r>
      <w:proofErr w:type="gramEnd"/>
      <w:r>
        <w:t>東作</w:t>
      </w:r>
      <w:proofErr w:type="spellEnd"/>
      <w:r>
        <w:rPr>
          <w:rFonts w:eastAsia="宋体" w:hint="eastAsia"/>
          <w:lang w:eastAsia="zh-CN"/>
        </w:rPr>
        <w:t>”</w:t>
      </w:r>
      <w:proofErr w:type="spellStart"/>
      <w:r>
        <w:t>通作</w:t>
      </w:r>
      <w:proofErr w:type="spellEnd"/>
      <w:r>
        <w:rPr>
          <w:rFonts w:eastAsia="宋体" w:hint="eastAsia"/>
          <w:lang w:eastAsia="zh-CN"/>
        </w:rPr>
        <w:t>“</w:t>
      </w:r>
      <w:proofErr w:type="spellStart"/>
      <w:r>
        <w:t>平秩</w:t>
      </w:r>
      <w:proofErr w:type="spellEnd"/>
      <w:r>
        <w:rPr>
          <w:rFonts w:eastAsia="宋体" w:hint="eastAsia"/>
          <w:lang w:eastAsia="zh-CN"/>
        </w:rPr>
        <w:t>”“</w:t>
      </w:r>
      <w:proofErr w:type="spellStart"/>
      <w:r>
        <w:t>平平左右</w:t>
      </w:r>
      <w:proofErr w:type="spellEnd"/>
      <w:r>
        <w:rPr>
          <w:rFonts w:eastAsia="宋体" w:hint="eastAsia"/>
          <w:lang w:eastAsia="zh-CN"/>
        </w:rPr>
        <w:t>”</w:t>
      </w:r>
    </w:p>
    <w:p w14:paraId="5E9CBB2B" w14:textId="77777777" w:rsidR="007A29CB" w:rsidRDefault="00000000">
      <w:proofErr w:type="spellStart"/>
      <w:r>
        <w:t>亦作</w:t>
      </w:r>
      <w:proofErr w:type="spellEnd"/>
      <w:r>
        <w:rPr>
          <w:rFonts w:eastAsia="宋体" w:hint="eastAsia"/>
          <w:lang w:eastAsia="zh-CN"/>
        </w:rPr>
        <w:t>“</w:t>
      </w:r>
      <w:proofErr w:type="spellStart"/>
      <w:r>
        <w:t>便蕃左右</w:t>
      </w:r>
      <w:proofErr w:type="spellEnd"/>
      <w:r>
        <w:rPr>
          <w:rFonts w:eastAsia="宋体" w:hint="eastAsia"/>
          <w:lang w:eastAsia="zh-CN"/>
        </w:rPr>
        <w:t>”</w:t>
      </w:r>
      <w:r>
        <w:t>也。</w:t>
      </w:r>
      <w:r>
        <w:rPr>
          <w:rFonts w:eastAsia="宋体" w:hint="eastAsia"/>
          <w:lang w:eastAsia="zh-CN"/>
        </w:rPr>
        <w:t>《</w:t>
      </w:r>
      <w:proofErr w:type="spellStart"/>
      <w:r>
        <w:t>學記</w:t>
      </w:r>
      <w:proofErr w:type="spellEnd"/>
      <w:r>
        <w:rPr>
          <w:rFonts w:eastAsia="宋体" w:hint="eastAsia"/>
          <w:lang w:eastAsia="zh-CN"/>
        </w:rPr>
        <w:t>》“</w:t>
      </w:r>
      <w:proofErr w:type="spellStart"/>
      <w:r>
        <w:t>術有序</w:t>
      </w:r>
      <w:proofErr w:type="spellEnd"/>
      <w:r>
        <w:rPr>
          <w:rFonts w:eastAsia="宋体" w:hint="eastAsia"/>
          <w:lang w:eastAsia="zh-CN"/>
        </w:rPr>
        <w:t>”</w:t>
      </w:r>
      <w:r>
        <w:t>，</w:t>
      </w:r>
      <w:proofErr w:type="spellStart"/>
      <w:r>
        <w:t>鄭注云</w:t>
      </w:r>
      <w:proofErr w:type="spellEnd"/>
      <w:r>
        <w:t>：</w:t>
      </w:r>
      <w:r>
        <w:rPr>
          <w:rFonts w:eastAsia="宋体" w:hint="eastAsia"/>
          <w:lang w:eastAsia="zh-CN"/>
        </w:rPr>
        <w:t>“</w:t>
      </w:r>
      <w:proofErr w:type="spellStart"/>
      <w:r>
        <w:t>術當爲遂，聲之誤也</w:t>
      </w:r>
      <w:proofErr w:type="spellEnd"/>
      <w:r>
        <w:t>。</w:t>
      </w:r>
      <w:r>
        <w:rPr>
          <w:rFonts w:eastAsia="宋体" w:hint="eastAsia"/>
          <w:lang w:eastAsia="zh-CN"/>
        </w:rPr>
        <w:t>”</w:t>
      </w:r>
      <w:proofErr w:type="spellStart"/>
      <w:proofErr w:type="gramStart"/>
      <w:r>
        <w:t>後</w:t>
      </w:r>
      <w:proofErr w:type="gramEnd"/>
      <w:r>
        <w:t>人不</w:t>
      </w:r>
      <w:proofErr w:type="gramStart"/>
      <w:r>
        <w:t>從</w:t>
      </w:r>
      <w:proofErr w:type="gramEnd"/>
      <w:r>
        <w:t>，而</w:t>
      </w:r>
      <w:proofErr w:type="gramStart"/>
      <w:r>
        <w:t>妄</w:t>
      </w:r>
      <w:proofErr w:type="spellEnd"/>
      <w:proofErr w:type="gramEnd"/>
    </w:p>
    <w:p w14:paraId="3DC5524A" w14:textId="77777777" w:rsidR="007A29CB" w:rsidRDefault="00000000">
      <w:pPr>
        <w:rPr>
          <w:lang w:eastAsia="zh-CN"/>
        </w:rPr>
      </w:pPr>
      <w:r>
        <w:rPr>
          <w:lang w:eastAsia="zh-CN"/>
        </w:rPr>
        <w:t>【第</w:t>
      </w:r>
      <w:r>
        <w:rPr>
          <w:lang w:eastAsia="zh-CN"/>
        </w:rPr>
        <w:t>61</w:t>
      </w:r>
      <w:r>
        <w:rPr>
          <w:lang w:eastAsia="zh-CN"/>
        </w:rPr>
        <w:t>页】</w:t>
      </w:r>
    </w:p>
    <w:p w14:paraId="55F2A96A" w14:textId="77777777" w:rsidR="007A29CB" w:rsidRDefault="00000000">
      <w:pPr>
        <w:rPr>
          <w:lang w:eastAsia="zh-CN"/>
        </w:rPr>
      </w:pPr>
      <w:r>
        <w:rPr>
          <w:lang w:eastAsia="zh-CN"/>
        </w:rPr>
        <w:lastRenderedPageBreak/>
        <w:t>改爲</w:t>
      </w:r>
      <w:r>
        <w:rPr>
          <w:rFonts w:eastAsia="宋体" w:hint="eastAsia"/>
          <w:lang w:eastAsia="zh-CN"/>
        </w:rPr>
        <w:t>“</w:t>
      </w:r>
      <w:r>
        <w:rPr>
          <w:lang w:eastAsia="zh-CN"/>
        </w:rPr>
        <w:t>州</w:t>
      </w:r>
      <w:r>
        <w:rPr>
          <w:rFonts w:eastAsia="宋体" w:hint="eastAsia"/>
          <w:lang w:eastAsia="zh-CN"/>
        </w:rPr>
        <w:t>”</w:t>
      </w:r>
      <w:r>
        <w:rPr>
          <w:lang w:eastAsia="zh-CN"/>
        </w:rPr>
        <w:t>，而不知</w:t>
      </w:r>
      <w:r>
        <w:rPr>
          <w:rFonts w:eastAsia="宋体" w:hint="eastAsia"/>
          <w:lang w:eastAsia="zh-CN"/>
        </w:rPr>
        <w:t>“</w:t>
      </w:r>
      <w:r>
        <w:rPr>
          <w:lang w:eastAsia="zh-CN"/>
        </w:rPr>
        <w:t>術</w:t>
      </w:r>
      <w:r>
        <w:rPr>
          <w:rFonts w:eastAsia="宋体" w:hint="eastAsia"/>
          <w:lang w:eastAsia="zh-CN"/>
        </w:rPr>
        <w:t>”</w:t>
      </w:r>
      <w:r>
        <w:rPr>
          <w:lang w:eastAsia="zh-CN"/>
        </w:rPr>
        <w:t>、</w:t>
      </w:r>
      <w:r>
        <w:rPr>
          <w:rFonts w:eastAsia="宋体" w:hint="eastAsia"/>
          <w:lang w:eastAsia="zh-CN"/>
        </w:rPr>
        <w:t>“</w:t>
      </w:r>
      <w:r>
        <w:rPr>
          <w:lang w:eastAsia="zh-CN"/>
        </w:rPr>
        <w:t>遂</w:t>
      </w:r>
      <w:r>
        <w:rPr>
          <w:rFonts w:eastAsia="宋体" w:hint="eastAsia"/>
          <w:lang w:eastAsia="zh-CN"/>
        </w:rPr>
        <w:t>”</w:t>
      </w:r>
      <w:r>
        <w:rPr>
          <w:lang w:eastAsia="zh-CN"/>
        </w:rPr>
        <w:t>古同聲，故</w:t>
      </w:r>
      <w:r>
        <w:rPr>
          <w:rFonts w:eastAsia="宋体" w:hint="eastAsia"/>
          <w:lang w:eastAsia="zh-CN"/>
        </w:rPr>
        <w:t>《</w:t>
      </w:r>
      <w:r>
        <w:rPr>
          <w:lang w:eastAsia="zh-CN"/>
        </w:rPr>
        <w:t>月令</w:t>
      </w:r>
      <w:r>
        <w:rPr>
          <w:rFonts w:eastAsia="宋体" w:hint="eastAsia"/>
          <w:lang w:eastAsia="zh-CN"/>
        </w:rPr>
        <w:t>》“</w:t>
      </w:r>
      <w:r>
        <w:rPr>
          <w:lang w:eastAsia="zh-CN"/>
        </w:rPr>
        <w:t>審端</w:t>
      </w:r>
      <w:proofErr w:type="gramStart"/>
      <w:r>
        <w:rPr>
          <w:lang w:eastAsia="zh-CN"/>
        </w:rPr>
        <w:t>徑</w:t>
      </w:r>
      <w:proofErr w:type="gramEnd"/>
      <w:r>
        <w:rPr>
          <w:lang w:eastAsia="zh-CN"/>
        </w:rPr>
        <w:t>術</w:t>
      </w:r>
      <w:r>
        <w:rPr>
          <w:rFonts w:eastAsia="宋体" w:hint="eastAsia"/>
          <w:lang w:eastAsia="zh-CN"/>
        </w:rPr>
        <w:t>”</w:t>
      </w:r>
      <w:r>
        <w:rPr>
          <w:lang w:eastAsia="zh-CN"/>
        </w:rPr>
        <w:t>注云</w:t>
      </w:r>
      <w:r>
        <w:rPr>
          <w:rFonts w:eastAsia="宋体" w:hint="eastAsia"/>
          <w:lang w:eastAsia="zh-CN"/>
        </w:rPr>
        <w:t>“</w:t>
      </w:r>
      <w:r>
        <w:rPr>
          <w:lang w:eastAsia="zh-CN"/>
        </w:rPr>
        <w:t>術，</w:t>
      </w:r>
      <w:r>
        <w:rPr>
          <w:rFonts w:eastAsia="宋体" w:hint="eastAsia"/>
          <w:lang w:eastAsia="zh-CN"/>
        </w:rPr>
        <w:t>《</w:t>
      </w:r>
      <w:r>
        <w:rPr>
          <w:lang w:eastAsia="zh-CN"/>
        </w:rPr>
        <w:t>周禮</w:t>
      </w:r>
      <w:r>
        <w:rPr>
          <w:rFonts w:eastAsia="宋体" w:hint="eastAsia"/>
          <w:lang w:eastAsia="zh-CN"/>
        </w:rPr>
        <w:t>》</w:t>
      </w:r>
      <w:r>
        <w:rPr>
          <w:lang w:eastAsia="zh-CN"/>
        </w:rPr>
        <w:t>作遂</w:t>
      </w:r>
      <w:r>
        <w:rPr>
          <w:rFonts w:eastAsia="宋体" w:hint="eastAsia"/>
          <w:lang w:eastAsia="zh-CN"/>
        </w:rPr>
        <w:t>”</w:t>
      </w:r>
      <w:r>
        <w:rPr>
          <w:lang w:eastAsia="zh-CN"/>
        </w:rPr>
        <w:t>也</w:t>
      </w:r>
    </w:p>
    <w:p w14:paraId="595A1AC0" w14:textId="77777777" w:rsidR="007A29CB" w:rsidRDefault="00000000">
      <w:pPr>
        <w:rPr>
          <w:rFonts w:eastAsia="宋体"/>
          <w:lang w:eastAsia="zh-CN"/>
        </w:rPr>
      </w:pPr>
      <w:proofErr w:type="spellStart"/>
      <w:r>
        <w:t>若乃先儒訓釋偶疏，而後人不知改正者，亦多有之。如</w:t>
      </w:r>
      <w:proofErr w:type="spellEnd"/>
      <w:r>
        <w:rPr>
          <w:rFonts w:eastAsia="宋体" w:hint="eastAsia"/>
          <w:lang w:eastAsia="zh-CN"/>
        </w:rPr>
        <w:t>《</w:t>
      </w:r>
      <w:proofErr w:type="spellStart"/>
      <w:r>
        <w:t>易。屯。六二</w:t>
      </w:r>
      <w:proofErr w:type="spellEnd"/>
      <w:proofErr w:type="gramStart"/>
      <w:r>
        <w:rPr>
          <w:rFonts w:eastAsia="宋体" w:hint="eastAsia"/>
          <w:lang w:eastAsia="zh-CN"/>
        </w:rPr>
        <w:t>》“</w:t>
      </w:r>
      <w:proofErr w:type="spellStart"/>
      <w:proofErr w:type="gramEnd"/>
      <w:r>
        <w:t>女子貞不字</w:t>
      </w:r>
      <w:proofErr w:type="spellEnd"/>
      <w:r>
        <w:rPr>
          <w:rFonts w:eastAsia="宋体" w:hint="eastAsia"/>
          <w:lang w:eastAsia="zh-CN"/>
        </w:rPr>
        <w:t>”</w:t>
      </w:r>
    </w:p>
    <w:p w14:paraId="70C13062" w14:textId="77777777" w:rsidR="007A29CB" w:rsidRDefault="00000000">
      <w:proofErr w:type="spellStart"/>
      <w:r>
        <w:t>陸績訓</w:t>
      </w:r>
      <w:proofErr w:type="spellEnd"/>
      <w:r>
        <w:rPr>
          <w:rFonts w:eastAsia="宋体" w:hint="eastAsia"/>
          <w:lang w:eastAsia="zh-CN"/>
        </w:rPr>
        <w:t>“</w:t>
      </w:r>
      <w:r>
        <w:t>字</w:t>
      </w:r>
      <w:r>
        <w:rPr>
          <w:rFonts w:eastAsia="宋体" w:hint="eastAsia"/>
          <w:lang w:eastAsia="zh-CN"/>
        </w:rPr>
        <w:t>”</w:t>
      </w:r>
      <w:r>
        <w:t>爲</w:t>
      </w:r>
      <w:r>
        <w:rPr>
          <w:rFonts w:eastAsia="宋体" w:hint="eastAsia"/>
          <w:lang w:eastAsia="zh-CN"/>
        </w:rPr>
        <w:t>“</w:t>
      </w:r>
      <w:r>
        <w:t>愛</w:t>
      </w:r>
      <w:r>
        <w:rPr>
          <w:rFonts w:eastAsia="宋体" w:hint="eastAsia"/>
          <w:lang w:eastAsia="zh-CN"/>
        </w:rPr>
        <w:t>”</w:t>
      </w:r>
      <w:r>
        <w:t>，</w:t>
      </w:r>
      <w:proofErr w:type="spellStart"/>
      <w:r>
        <w:t>已覺未安，至</w:t>
      </w:r>
      <w:proofErr w:type="gramStart"/>
      <w:r>
        <w:t>宋耿南仲</w:t>
      </w:r>
      <w:proofErr w:type="gramEnd"/>
      <w:r>
        <w:t>誤讀</w:t>
      </w:r>
      <w:proofErr w:type="spellEnd"/>
      <w:r>
        <w:rPr>
          <w:rFonts w:eastAsia="宋体" w:hint="eastAsia"/>
          <w:lang w:eastAsia="zh-CN"/>
        </w:rPr>
        <w:t>“</w:t>
      </w:r>
      <w:proofErr w:type="spellStart"/>
      <w:r>
        <w:t>女子許嫁，</w:t>
      </w:r>
      <w:proofErr w:type="gramStart"/>
      <w:r>
        <w:t>笄</w:t>
      </w:r>
      <w:proofErr w:type="gramEnd"/>
      <w:r>
        <w:t>而字之</w:t>
      </w:r>
      <w:proofErr w:type="spellEnd"/>
      <w:r>
        <w:rPr>
          <w:rFonts w:eastAsia="宋体" w:hint="eastAsia"/>
          <w:lang w:eastAsia="zh-CN"/>
        </w:rPr>
        <w:t>”</w:t>
      </w:r>
      <w:proofErr w:type="spellStart"/>
      <w:r>
        <w:t>文，遂以</w:t>
      </w:r>
      <w:proofErr w:type="spellEnd"/>
      <w:r>
        <w:rPr>
          <w:rFonts w:eastAsia="宋体" w:hint="eastAsia"/>
          <w:lang w:eastAsia="zh-CN"/>
        </w:rPr>
        <w:t>“</w:t>
      </w:r>
      <w:r>
        <w:t>字</w:t>
      </w:r>
      <w:r>
        <w:rPr>
          <w:rFonts w:eastAsia="宋体" w:hint="eastAsia"/>
          <w:lang w:eastAsia="zh-CN"/>
        </w:rPr>
        <w:t>”</w:t>
      </w:r>
      <w:r>
        <w:t>爲</w:t>
      </w:r>
    </w:p>
    <w:p w14:paraId="3E6A0A60" w14:textId="77777777" w:rsidR="007A29CB" w:rsidRDefault="00000000">
      <w:r>
        <w:rPr>
          <w:rFonts w:eastAsia="宋体" w:hint="eastAsia"/>
          <w:lang w:eastAsia="zh-CN"/>
        </w:rPr>
        <w:t>“</w:t>
      </w:r>
      <w:proofErr w:type="spellStart"/>
      <w:r>
        <w:t>許嫁</w:t>
      </w:r>
      <w:proofErr w:type="spellEnd"/>
      <w:r>
        <w:rPr>
          <w:rFonts w:eastAsia="宋体" w:hint="eastAsia"/>
          <w:lang w:eastAsia="zh-CN"/>
        </w:rPr>
        <w:t>”</w:t>
      </w:r>
      <w:r>
        <w:t>，</w:t>
      </w:r>
      <w:proofErr w:type="spellStart"/>
      <w:r>
        <w:t>更不可通，不如虞翻訓爲</w:t>
      </w:r>
      <w:proofErr w:type="spellEnd"/>
      <w:r>
        <w:rPr>
          <w:rFonts w:eastAsia="宋体" w:hint="eastAsia"/>
          <w:lang w:eastAsia="zh-CN"/>
        </w:rPr>
        <w:t>“</w:t>
      </w:r>
      <w:proofErr w:type="spellStart"/>
      <w:r>
        <w:t>妊娠</w:t>
      </w:r>
      <w:proofErr w:type="spellEnd"/>
      <w:r>
        <w:rPr>
          <w:rFonts w:eastAsia="宋体" w:hint="eastAsia"/>
          <w:lang w:eastAsia="zh-CN"/>
        </w:rPr>
        <w:t>”</w:t>
      </w:r>
      <w:proofErr w:type="spellStart"/>
      <w:r>
        <w:t>之善也</w:t>
      </w:r>
      <w:proofErr w:type="spellEnd"/>
      <w:r>
        <w:t>。</w:t>
      </w:r>
      <w:r>
        <w:rPr>
          <w:rFonts w:eastAsia="宋体" w:hint="eastAsia"/>
          <w:lang w:eastAsia="zh-CN"/>
        </w:rPr>
        <w:t>《</w:t>
      </w:r>
      <w:proofErr w:type="spellStart"/>
      <w:r>
        <w:t>堯典</w:t>
      </w:r>
      <w:proofErr w:type="spellEnd"/>
      <w:r>
        <w:rPr>
          <w:rFonts w:eastAsia="宋体" w:hint="eastAsia"/>
          <w:lang w:eastAsia="zh-CN"/>
        </w:rPr>
        <w:t>》</w:t>
      </w:r>
      <w:r>
        <w:t>：</w:t>
      </w:r>
      <w:r>
        <w:rPr>
          <w:rFonts w:eastAsia="宋体" w:hint="eastAsia"/>
          <w:lang w:eastAsia="zh-CN"/>
        </w:rPr>
        <w:t>“</w:t>
      </w:r>
      <w:proofErr w:type="spellStart"/>
      <w:r>
        <w:t>克諧以孝，烝</w:t>
      </w:r>
      <w:proofErr w:type="gramStart"/>
      <w:r>
        <w:t>烝</w:t>
      </w:r>
      <w:proofErr w:type="gramEnd"/>
      <w:r>
        <w:t>乂，</w:t>
      </w:r>
      <w:proofErr w:type="gramStart"/>
      <w:r>
        <w:t>不</w:t>
      </w:r>
      <w:proofErr w:type="gramEnd"/>
      <w:r>
        <w:t>格</w:t>
      </w:r>
      <w:proofErr w:type="spellEnd"/>
    </w:p>
    <w:p w14:paraId="051CD893" w14:textId="77777777" w:rsidR="007A29CB" w:rsidRDefault="00000000">
      <w:pPr>
        <w:rPr>
          <w:rFonts w:eastAsia="宋体"/>
          <w:lang w:eastAsia="zh-CN"/>
        </w:rPr>
      </w:pPr>
      <w:proofErr w:type="gramStart"/>
      <w:r>
        <w:t>姦</w:t>
      </w:r>
      <w:proofErr w:type="gramEnd"/>
      <w:r>
        <w:t>。</w:t>
      </w:r>
      <w:r>
        <w:rPr>
          <w:rFonts w:eastAsia="宋体" w:hint="eastAsia"/>
          <w:lang w:eastAsia="zh-CN"/>
        </w:rPr>
        <w:t>”</w:t>
      </w:r>
      <w:proofErr w:type="spellStart"/>
      <w:proofErr w:type="gramStart"/>
      <w:r>
        <w:t>傳</w:t>
      </w:r>
      <w:proofErr w:type="gramEnd"/>
      <w:r>
        <w:t>訓</w:t>
      </w:r>
      <w:proofErr w:type="spellEnd"/>
      <w:r>
        <w:rPr>
          <w:rFonts w:eastAsia="宋体" w:hint="eastAsia"/>
          <w:lang w:eastAsia="zh-CN"/>
        </w:rPr>
        <w:t>“</w:t>
      </w:r>
      <w:proofErr w:type="spellStart"/>
      <w:r>
        <w:t>烝烝乂</w:t>
      </w:r>
      <w:proofErr w:type="spellEnd"/>
      <w:r>
        <w:rPr>
          <w:rFonts w:eastAsia="宋体" w:hint="eastAsia"/>
          <w:lang w:eastAsia="zh-CN"/>
        </w:rPr>
        <w:t>”</w:t>
      </w:r>
      <w:r>
        <w:t>爲</w:t>
      </w:r>
      <w:r>
        <w:rPr>
          <w:rFonts w:eastAsia="宋体" w:hint="eastAsia"/>
          <w:lang w:eastAsia="zh-CN"/>
        </w:rPr>
        <w:t>“</w:t>
      </w:r>
      <w:proofErr w:type="spellStart"/>
      <w:r>
        <w:t>進</w:t>
      </w:r>
      <w:proofErr w:type="gramStart"/>
      <w:r>
        <w:t>進</w:t>
      </w:r>
      <w:proofErr w:type="gramEnd"/>
      <w:r>
        <w:t>以善自治</w:t>
      </w:r>
      <w:proofErr w:type="spellEnd"/>
      <w:r>
        <w:rPr>
          <w:rFonts w:eastAsia="宋体" w:hint="eastAsia"/>
          <w:lang w:eastAsia="zh-CN"/>
        </w:rPr>
        <w:t>”</w:t>
      </w:r>
      <w:r>
        <w:t>，</w:t>
      </w:r>
      <w:proofErr w:type="spellStart"/>
      <w:r>
        <w:t>頗爲不辭，不如</w:t>
      </w:r>
      <w:proofErr w:type="gramStart"/>
      <w:r>
        <w:t>蔡邕</w:t>
      </w:r>
      <w:proofErr w:type="spellEnd"/>
      <w:proofErr w:type="gramEnd"/>
      <w:r>
        <w:rPr>
          <w:rFonts w:eastAsia="宋体" w:hint="eastAsia"/>
          <w:lang w:eastAsia="zh-CN"/>
        </w:rPr>
        <w:t>《</w:t>
      </w:r>
      <w:proofErr w:type="spellStart"/>
      <w:r>
        <w:t>九疑山碑</w:t>
      </w:r>
      <w:proofErr w:type="spellEnd"/>
      <w:r>
        <w:rPr>
          <w:rFonts w:eastAsia="宋体" w:hint="eastAsia"/>
          <w:lang w:eastAsia="zh-CN"/>
        </w:rPr>
        <w:t>》</w:t>
      </w:r>
      <w:r>
        <w:t>讀</w:t>
      </w:r>
      <w:r>
        <w:rPr>
          <w:rFonts w:eastAsia="宋体" w:hint="eastAsia"/>
          <w:lang w:eastAsia="zh-CN"/>
        </w:rPr>
        <w:t>“</w:t>
      </w:r>
      <w:proofErr w:type="spellStart"/>
      <w:r>
        <w:t>以孝烝</w:t>
      </w:r>
      <w:proofErr w:type="gramStart"/>
      <w:r>
        <w:t>烝</w:t>
      </w:r>
      <w:proofErr w:type="spellEnd"/>
      <w:proofErr w:type="gramEnd"/>
      <w:r>
        <w:rPr>
          <w:rFonts w:eastAsia="宋体" w:hint="eastAsia"/>
          <w:lang w:eastAsia="zh-CN"/>
        </w:rPr>
        <w:t>”</w:t>
      </w:r>
    </w:p>
    <w:p w14:paraId="3EAD2EC2" w14:textId="77777777" w:rsidR="007A29CB" w:rsidRDefault="00000000">
      <w:pPr>
        <w:rPr>
          <w:rFonts w:eastAsia="宋体"/>
          <w:lang w:eastAsia="zh-CN"/>
        </w:rPr>
      </w:pPr>
      <w:proofErr w:type="spellStart"/>
      <w:r>
        <w:t>爲句，且依</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r>
        <w:t>烝</w:t>
      </w:r>
      <w:proofErr w:type="gramStart"/>
      <w:r>
        <w:t>烝</w:t>
      </w:r>
      <w:proofErr w:type="gramEnd"/>
      <w:r>
        <w:t>，孝也</w:t>
      </w:r>
      <w:proofErr w:type="spellEnd"/>
      <w:r>
        <w:rPr>
          <w:rFonts w:eastAsia="宋体" w:hint="eastAsia"/>
          <w:lang w:eastAsia="zh-CN"/>
        </w:rPr>
        <w:t>”</w:t>
      </w:r>
      <w:proofErr w:type="spellStart"/>
      <w:r>
        <w:t>之訓爲善也</w:t>
      </w:r>
      <w:proofErr w:type="spellEnd"/>
      <w:r>
        <w:t>。</w:t>
      </w:r>
      <w:r>
        <w:rPr>
          <w:rFonts w:eastAsia="宋体" w:hint="eastAsia"/>
          <w:lang w:eastAsia="zh-CN"/>
        </w:rPr>
        <w:t>《</w:t>
      </w:r>
      <w:proofErr w:type="spellStart"/>
      <w:r>
        <w:t>臯陶謨</w:t>
      </w:r>
      <w:proofErr w:type="spellEnd"/>
      <w:r>
        <w:rPr>
          <w:rFonts w:eastAsia="宋体" w:hint="eastAsia"/>
          <w:lang w:eastAsia="zh-CN"/>
        </w:rPr>
        <w:t>》“</w:t>
      </w:r>
      <w:proofErr w:type="spellStart"/>
      <w:r>
        <w:t>萬</w:t>
      </w:r>
      <w:proofErr w:type="gramStart"/>
      <w:r>
        <w:t>邦</w:t>
      </w:r>
      <w:proofErr w:type="gramEnd"/>
      <w:r>
        <w:t>作乂</w:t>
      </w:r>
      <w:proofErr w:type="spellEnd"/>
      <w:r>
        <w:rPr>
          <w:rFonts w:eastAsia="宋体" w:hint="eastAsia"/>
          <w:lang w:eastAsia="zh-CN"/>
        </w:rPr>
        <w:t>”</w:t>
      </w:r>
      <w:r>
        <w:t>，</w:t>
      </w:r>
      <w:r>
        <w:rPr>
          <w:rFonts w:eastAsia="宋体" w:hint="eastAsia"/>
          <w:lang w:eastAsia="zh-CN"/>
        </w:rPr>
        <w:t>《</w:t>
      </w:r>
      <w:proofErr w:type="spellStart"/>
      <w:r>
        <w:t>禹貢</w:t>
      </w:r>
      <w:proofErr w:type="spellEnd"/>
      <w:r>
        <w:rPr>
          <w:rFonts w:eastAsia="宋体" w:hint="eastAsia"/>
          <w:lang w:eastAsia="zh-CN"/>
        </w:rPr>
        <w:t>》“</w:t>
      </w:r>
      <w:proofErr w:type="spellStart"/>
      <w:r>
        <w:t>萊夷作牧</w:t>
      </w:r>
      <w:proofErr w:type="spellEnd"/>
      <w:r>
        <w:rPr>
          <w:rFonts w:eastAsia="宋体" w:hint="eastAsia"/>
          <w:lang w:eastAsia="zh-CN"/>
        </w:rPr>
        <w:t>”</w:t>
      </w:r>
    </w:p>
    <w:p w14:paraId="14E79A87" w14:textId="77777777" w:rsidR="007A29CB" w:rsidRDefault="00000000">
      <w:r>
        <w:rPr>
          <w:rFonts w:eastAsia="宋体" w:hint="eastAsia"/>
          <w:lang w:eastAsia="zh-CN"/>
        </w:rPr>
        <w:t>“</w:t>
      </w:r>
      <w:proofErr w:type="spellStart"/>
      <w:r>
        <w:t>雲</w:t>
      </w:r>
      <w:proofErr w:type="gramStart"/>
      <w:r>
        <w:t>夢</w:t>
      </w:r>
      <w:proofErr w:type="gramEnd"/>
      <w:r>
        <w:t>土作乂</w:t>
      </w:r>
      <w:proofErr w:type="spellEnd"/>
      <w:r>
        <w:rPr>
          <w:rFonts w:eastAsia="宋体" w:hint="eastAsia"/>
          <w:lang w:eastAsia="zh-CN"/>
        </w:rPr>
        <w:t>”</w:t>
      </w:r>
      <w:proofErr w:type="gramStart"/>
      <w:r>
        <w:rPr>
          <w:rFonts w:eastAsia="宋体" w:hint="eastAsia"/>
          <w:lang w:eastAsia="zh-CN"/>
        </w:rPr>
        <w:t>【</w:t>
      </w:r>
      <w:proofErr w:type="gramEnd"/>
      <w:r>
        <w:t>a</w:t>
      </w:r>
      <w:r>
        <w:t>，</w:t>
      </w:r>
      <w:r>
        <w:rPr>
          <w:rFonts w:eastAsia="宋体" w:hint="eastAsia"/>
          <w:lang w:eastAsia="zh-CN"/>
        </w:rPr>
        <w:t>《</w:t>
      </w:r>
      <w:proofErr w:type="spellStart"/>
      <w:r>
        <w:t>史記。夏本紀</w:t>
      </w:r>
      <w:proofErr w:type="spellEnd"/>
      <w:r>
        <w:rPr>
          <w:rFonts w:eastAsia="宋体" w:hint="eastAsia"/>
          <w:lang w:eastAsia="zh-CN"/>
        </w:rPr>
        <w:t>》</w:t>
      </w:r>
      <w:proofErr w:type="spellStart"/>
      <w:r>
        <w:t>皆以</w:t>
      </w:r>
      <w:proofErr w:type="spellEnd"/>
      <w:r>
        <w:rPr>
          <w:rFonts w:eastAsia="宋体" w:hint="eastAsia"/>
          <w:lang w:eastAsia="zh-CN"/>
        </w:rPr>
        <w:t>“</w:t>
      </w:r>
      <w:r>
        <w:t>爲</w:t>
      </w:r>
      <w:r>
        <w:rPr>
          <w:rFonts w:eastAsia="宋体" w:hint="eastAsia"/>
          <w:lang w:eastAsia="zh-CN"/>
        </w:rPr>
        <w:t>”</w:t>
      </w:r>
      <w:proofErr w:type="spellStart"/>
      <w:r>
        <w:t>字代</w:t>
      </w:r>
      <w:proofErr w:type="spellEnd"/>
      <w:r>
        <w:rPr>
          <w:rFonts w:eastAsia="宋体" w:hint="eastAsia"/>
          <w:lang w:eastAsia="zh-CN"/>
        </w:rPr>
        <w:t>“</w:t>
      </w:r>
      <w:r>
        <w:t>作</w:t>
      </w:r>
      <w:r>
        <w:rPr>
          <w:rFonts w:eastAsia="宋体" w:hint="eastAsia"/>
          <w:lang w:eastAsia="zh-CN"/>
        </w:rPr>
        <w:t>”</w:t>
      </w:r>
      <w:proofErr w:type="spellStart"/>
      <w:r>
        <w:t>字，文義未安，不如用</w:t>
      </w:r>
      <w:proofErr w:type="spellEnd"/>
      <w:proofErr w:type="gramStart"/>
      <w:r>
        <w:rPr>
          <w:rFonts w:eastAsia="宋体" w:hint="eastAsia"/>
          <w:lang w:eastAsia="zh-CN"/>
        </w:rPr>
        <w:t>《</w:t>
      </w:r>
      <w:proofErr w:type="gramEnd"/>
      <w:r>
        <w:t>詩</w:t>
      </w:r>
      <w:r>
        <w:rPr>
          <w:rFonts w:eastAsia="宋体" w:hint="eastAsia"/>
          <w:lang w:eastAsia="zh-CN"/>
        </w:rPr>
        <w:t>•</w:t>
      </w:r>
      <w:r>
        <w:t>駉</w:t>
      </w:r>
    </w:p>
    <w:p w14:paraId="141FDC8D" w14:textId="77777777" w:rsidR="007A29CB" w:rsidRDefault="00000000">
      <w:proofErr w:type="spellStart"/>
      <w:r>
        <w:t>篇</w:t>
      </w:r>
      <w:proofErr w:type="gramStart"/>
      <w:r>
        <w:t>傳</w:t>
      </w:r>
      <w:proofErr w:type="gramEnd"/>
      <w:r>
        <w:t>訓</w:t>
      </w:r>
      <w:proofErr w:type="spellEnd"/>
      <w:r>
        <w:rPr>
          <w:rFonts w:eastAsia="宋体" w:hint="eastAsia"/>
          <w:lang w:eastAsia="zh-CN"/>
        </w:rPr>
        <w:t>“</w:t>
      </w:r>
      <w:r>
        <w:t>作</w:t>
      </w:r>
      <w:r>
        <w:rPr>
          <w:rFonts w:eastAsia="宋体" w:hint="eastAsia"/>
          <w:lang w:eastAsia="zh-CN"/>
        </w:rPr>
        <w:t>”</w:t>
      </w:r>
      <w:r>
        <w:t>爲</w:t>
      </w:r>
      <w:r>
        <w:rPr>
          <w:rFonts w:eastAsia="宋体" w:hint="eastAsia"/>
          <w:lang w:eastAsia="zh-CN"/>
        </w:rPr>
        <w:t>“</w:t>
      </w:r>
      <w:r>
        <w:t>始</w:t>
      </w:r>
      <w:r>
        <w:rPr>
          <w:rFonts w:eastAsia="宋体" w:hint="eastAsia"/>
          <w:lang w:eastAsia="zh-CN"/>
        </w:rPr>
        <w:t>”</w:t>
      </w:r>
      <w:proofErr w:type="spellStart"/>
      <w:r>
        <w:t>之善也</w:t>
      </w:r>
      <w:proofErr w:type="spellEnd"/>
      <w:r>
        <w:t>。</w:t>
      </w:r>
      <w:r>
        <w:rPr>
          <w:rFonts w:eastAsia="宋体" w:hint="eastAsia"/>
          <w:lang w:eastAsia="zh-CN"/>
        </w:rPr>
        <w:t>《</w:t>
      </w:r>
      <w:proofErr w:type="spellStart"/>
      <w:r>
        <w:t>禹貢</w:t>
      </w:r>
      <w:proofErr w:type="spellEnd"/>
      <w:r>
        <w:rPr>
          <w:rFonts w:eastAsia="宋体" w:hint="eastAsia"/>
          <w:lang w:eastAsia="zh-CN"/>
        </w:rPr>
        <w:t>》“</w:t>
      </w:r>
      <w:proofErr w:type="spellStart"/>
      <w:proofErr w:type="gramStart"/>
      <w:r>
        <w:t>嵎夷既</w:t>
      </w:r>
      <w:proofErr w:type="gramEnd"/>
      <w:r>
        <w:t>略</w:t>
      </w:r>
      <w:proofErr w:type="spellEnd"/>
      <w:r>
        <w:rPr>
          <w:rFonts w:eastAsia="宋体" w:hint="eastAsia"/>
          <w:lang w:eastAsia="zh-CN"/>
        </w:rPr>
        <w:t>”</w:t>
      </w:r>
      <w:r>
        <w:t>，</w:t>
      </w:r>
      <w:proofErr w:type="spellStart"/>
      <w:proofErr w:type="gramStart"/>
      <w:r>
        <w:t>傳</w:t>
      </w:r>
      <w:proofErr w:type="gramEnd"/>
      <w:r>
        <w:t>謂</w:t>
      </w:r>
      <w:proofErr w:type="spellEnd"/>
      <w:r>
        <w:rPr>
          <w:rFonts w:eastAsia="宋体" w:hint="eastAsia"/>
          <w:lang w:eastAsia="zh-CN"/>
        </w:rPr>
        <w:t>“</w:t>
      </w:r>
      <w:proofErr w:type="spellStart"/>
      <w:r>
        <w:t>用功少曰略</w:t>
      </w:r>
      <w:proofErr w:type="spellEnd"/>
      <w:r>
        <w:rPr>
          <w:rFonts w:eastAsia="宋体" w:hint="eastAsia"/>
          <w:lang w:eastAsia="zh-CN"/>
        </w:rPr>
        <w:t>”</w:t>
      </w:r>
      <w:r>
        <w:t>，</w:t>
      </w:r>
      <w:proofErr w:type="spellStart"/>
      <w:proofErr w:type="gramStart"/>
      <w:r>
        <w:t>乃望文</w:t>
      </w:r>
      <w:proofErr w:type="gramEnd"/>
      <w:r>
        <w:t>生義，不如</w:t>
      </w:r>
      <w:proofErr w:type="spellEnd"/>
    </w:p>
    <w:p w14:paraId="255CC6D8" w14:textId="77777777" w:rsidR="007A29CB" w:rsidRDefault="00000000">
      <w:r>
        <w:t>訓</w:t>
      </w:r>
      <w:r>
        <w:rPr>
          <w:rFonts w:eastAsia="宋体" w:hint="eastAsia"/>
          <w:lang w:eastAsia="zh-CN"/>
        </w:rPr>
        <w:t>“</w:t>
      </w:r>
      <w:r>
        <w:t>略</w:t>
      </w:r>
      <w:r>
        <w:rPr>
          <w:rFonts w:eastAsia="宋体" w:hint="eastAsia"/>
          <w:lang w:eastAsia="zh-CN"/>
        </w:rPr>
        <w:t>”</w:t>
      </w:r>
      <w:r>
        <w:t>爲</w:t>
      </w:r>
      <w:r>
        <w:rPr>
          <w:rFonts w:eastAsia="宋体" w:hint="eastAsia"/>
          <w:lang w:eastAsia="zh-CN"/>
        </w:rPr>
        <w:t>“</w:t>
      </w:r>
      <w:r>
        <w:t>治</w:t>
      </w:r>
      <w:r>
        <w:rPr>
          <w:rFonts w:eastAsia="宋体" w:hint="eastAsia"/>
          <w:lang w:eastAsia="zh-CN"/>
        </w:rPr>
        <w:t>”</w:t>
      </w:r>
      <w:proofErr w:type="spellStart"/>
      <w:r>
        <w:t>之善也</w:t>
      </w:r>
      <w:proofErr w:type="spellEnd"/>
      <w:r>
        <w:t>。</w:t>
      </w:r>
      <w:r>
        <w:rPr>
          <w:rFonts w:eastAsia="宋体" w:hint="eastAsia"/>
          <w:lang w:eastAsia="zh-CN"/>
        </w:rPr>
        <w:t>《</w:t>
      </w:r>
      <w:proofErr w:type="spellStart"/>
      <w:r>
        <w:t>康誥</w:t>
      </w:r>
      <w:proofErr w:type="spellEnd"/>
      <w:r>
        <w:rPr>
          <w:rFonts w:eastAsia="宋体" w:hint="eastAsia"/>
          <w:lang w:eastAsia="zh-CN"/>
        </w:rPr>
        <w:t>》</w:t>
      </w:r>
      <w:r>
        <w:t>：</w:t>
      </w:r>
      <w:r>
        <w:rPr>
          <w:rFonts w:eastAsia="宋体" w:hint="eastAsia"/>
          <w:lang w:eastAsia="zh-CN"/>
        </w:rPr>
        <w:t>“</w:t>
      </w:r>
      <w:proofErr w:type="spellStart"/>
      <w:r>
        <w:t>遠乃</w:t>
      </w:r>
      <w:proofErr w:type="gramStart"/>
      <w:r>
        <w:t>猷</w:t>
      </w:r>
      <w:proofErr w:type="gramEnd"/>
      <w:r>
        <w:t>，裕乃以民寧</w:t>
      </w:r>
      <w:proofErr w:type="spellEnd"/>
      <w:r>
        <w:t>。</w:t>
      </w:r>
      <w:r>
        <w:rPr>
          <w:rFonts w:eastAsia="宋体" w:hint="eastAsia"/>
          <w:lang w:eastAsia="zh-CN"/>
        </w:rPr>
        <w:t>”</w:t>
      </w:r>
      <w:proofErr w:type="spellStart"/>
      <w:proofErr w:type="gramStart"/>
      <w:r>
        <w:t>傳</w:t>
      </w:r>
      <w:proofErr w:type="gramEnd"/>
      <w:r>
        <w:t>讀</w:t>
      </w:r>
      <w:proofErr w:type="spellEnd"/>
      <w:r>
        <w:rPr>
          <w:rFonts w:eastAsia="宋体" w:hint="eastAsia"/>
          <w:lang w:eastAsia="zh-CN"/>
        </w:rPr>
        <w:t>“</w:t>
      </w:r>
      <w:r>
        <w:t>猷</w:t>
      </w:r>
      <w:r>
        <w:rPr>
          <w:rFonts w:eastAsia="宋体" w:hint="eastAsia"/>
          <w:lang w:eastAsia="zh-CN"/>
        </w:rPr>
        <w:t>”</w:t>
      </w:r>
      <w:proofErr w:type="spellStart"/>
      <w:r>
        <w:t>字爲句，而訓</w:t>
      </w:r>
      <w:proofErr w:type="spellEnd"/>
      <w:r>
        <w:rPr>
          <w:rFonts w:eastAsia="宋体" w:hint="eastAsia"/>
          <w:lang w:eastAsia="zh-CN"/>
        </w:rPr>
        <w:t>“</w:t>
      </w:r>
      <w:r>
        <w:t>猷</w:t>
      </w:r>
      <w:r>
        <w:rPr>
          <w:rFonts w:eastAsia="宋体" w:hint="eastAsia"/>
          <w:lang w:eastAsia="zh-CN"/>
        </w:rPr>
        <w:t>”</w:t>
      </w:r>
      <w:r>
        <w:t>爲</w:t>
      </w:r>
    </w:p>
    <w:p w14:paraId="73451A17" w14:textId="77777777" w:rsidR="007A29CB" w:rsidRDefault="00000000">
      <w:r>
        <w:rPr>
          <w:rFonts w:eastAsia="宋体" w:hint="eastAsia"/>
          <w:lang w:eastAsia="zh-CN"/>
        </w:rPr>
        <w:t>“</w:t>
      </w:r>
      <w:r>
        <w:t>謀</w:t>
      </w:r>
      <w:r>
        <w:rPr>
          <w:rFonts w:eastAsia="宋体" w:hint="eastAsia"/>
          <w:lang w:eastAsia="zh-CN"/>
        </w:rPr>
        <w:t>”</w:t>
      </w:r>
      <w:r>
        <w:t>，</w:t>
      </w:r>
      <w:proofErr w:type="spellStart"/>
      <w:r>
        <w:t>不如</w:t>
      </w:r>
      <w:proofErr w:type="gramStart"/>
      <w:r>
        <w:t>斷</w:t>
      </w:r>
      <w:proofErr w:type="spellEnd"/>
      <w:proofErr w:type="gramEnd"/>
      <w:r>
        <w:rPr>
          <w:rFonts w:eastAsia="宋体" w:hint="eastAsia"/>
          <w:lang w:eastAsia="zh-CN"/>
        </w:rPr>
        <w:t>“</w:t>
      </w:r>
      <w:proofErr w:type="spellStart"/>
      <w:r>
        <w:t>猷裕</w:t>
      </w:r>
      <w:proofErr w:type="spellEnd"/>
      <w:r>
        <w:rPr>
          <w:rFonts w:eastAsia="宋体" w:hint="eastAsia"/>
          <w:lang w:eastAsia="zh-CN"/>
        </w:rPr>
        <w:t>”</w:t>
      </w:r>
      <w:proofErr w:type="spellStart"/>
      <w:r>
        <w:t>爲句，而用</w:t>
      </w:r>
      <w:proofErr w:type="spellEnd"/>
      <w:r>
        <w:rPr>
          <w:rFonts w:eastAsia="宋体" w:hint="eastAsia"/>
          <w:lang w:eastAsia="zh-CN"/>
        </w:rPr>
        <w:t>《</w:t>
      </w:r>
      <w:proofErr w:type="spellStart"/>
      <w:r>
        <w:t>方言</w:t>
      </w:r>
      <w:proofErr w:type="spellEnd"/>
      <w:r>
        <w:rPr>
          <w:rFonts w:eastAsia="宋体" w:hint="eastAsia"/>
          <w:lang w:eastAsia="zh-CN"/>
        </w:rPr>
        <w:t>》“</w:t>
      </w:r>
      <w:proofErr w:type="spellStart"/>
      <w:proofErr w:type="gramStart"/>
      <w:r>
        <w:t>猷</w:t>
      </w:r>
      <w:proofErr w:type="gramEnd"/>
      <w:r>
        <w:t>裕，道也</w:t>
      </w:r>
      <w:proofErr w:type="spellEnd"/>
      <w:r>
        <w:rPr>
          <w:rFonts w:eastAsia="宋体" w:hint="eastAsia"/>
          <w:lang w:eastAsia="zh-CN"/>
        </w:rPr>
        <w:t>”</w:t>
      </w:r>
      <w:proofErr w:type="spellStart"/>
      <w:r>
        <w:t>之訓爲善也</w:t>
      </w:r>
      <w:proofErr w:type="spellEnd"/>
      <w:r>
        <w:t>。</w:t>
      </w:r>
      <w:proofErr w:type="gramStart"/>
      <w:r>
        <w:rPr>
          <w:rFonts w:eastAsia="宋体" w:hint="eastAsia"/>
          <w:lang w:eastAsia="zh-CN"/>
        </w:rPr>
        <w:t>《</w:t>
      </w:r>
      <w:proofErr w:type="gramEnd"/>
      <w:r>
        <w:t>詩</w:t>
      </w:r>
      <w:r>
        <w:rPr>
          <w:rFonts w:eastAsia="宋体" w:hint="eastAsia"/>
          <w:lang w:eastAsia="zh-CN"/>
        </w:rPr>
        <w:t>•</w:t>
      </w:r>
      <w:proofErr w:type="spellStart"/>
      <w:r>
        <w:t>鄘風。定之方</w:t>
      </w:r>
      <w:proofErr w:type="spellEnd"/>
    </w:p>
    <w:p w14:paraId="3D06EB74" w14:textId="77777777" w:rsidR="007A29CB" w:rsidRDefault="00000000">
      <w:r>
        <w:t>中</w:t>
      </w:r>
      <w:proofErr w:type="gramStart"/>
      <w:r>
        <w:rPr>
          <w:rFonts w:eastAsia="宋体" w:hint="eastAsia"/>
          <w:lang w:eastAsia="zh-CN"/>
        </w:rPr>
        <w:t>》</w:t>
      </w:r>
      <w:proofErr w:type="gramEnd"/>
      <w:r>
        <w:t>篇</w:t>
      </w:r>
      <w:r>
        <w:rPr>
          <w:rFonts w:eastAsia="宋体" w:hint="eastAsia"/>
          <w:lang w:eastAsia="zh-CN"/>
        </w:rPr>
        <w:t>“</w:t>
      </w:r>
      <w:proofErr w:type="spellStart"/>
      <w:r>
        <w:t>匪直也人</w:t>
      </w:r>
      <w:proofErr w:type="spellEnd"/>
      <w:r>
        <w:rPr>
          <w:rFonts w:eastAsia="宋体" w:hint="eastAsia"/>
          <w:lang w:eastAsia="zh-CN"/>
        </w:rPr>
        <w:t>”</w:t>
      </w:r>
      <w:r>
        <w:t>，</w:t>
      </w:r>
      <w:r>
        <w:rPr>
          <w:rFonts w:eastAsia="宋体" w:hint="eastAsia"/>
          <w:lang w:eastAsia="zh-CN"/>
        </w:rPr>
        <w:t>《</w:t>
      </w:r>
      <w:proofErr w:type="spellStart"/>
      <w:r>
        <w:t>檜風。匪風</w:t>
      </w:r>
      <w:proofErr w:type="spellEnd"/>
      <w:r>
        <w:rPr>
          <w:rFonts w:eastAsia="宋体" w:hint="eastAsia"/>
          <w:lang w:eastAsia="zh-CN"/>
        </w:rPr>
        <w:t>》</w:t>
      </w:r>
      <w:r>
        <w:t>篇</w:t>
      </w:r>
      <w:r>
        <w:rPr>
          <w:rFonts w:eastAsia="宋体" w:hint="eastAsia"/>
          <w:lang w:eastAsia="zh-CN"/>
        </w:rPr>
        <w:t>“</w:t>
      </w:r>
      <w:proofErr w:type="spellStart"/>
      <w:r>
        <w:t>匪風發兮，匪車</w:t>
      </w:r>
      <w:proofErr w:type="gramStart"/>
      <w:r>
        <w:t>偈</w:t>
      </w:r>
      <w:proofErr w:type="gramEnd"/>
      <w:r>
        <w:t>兮</w:t>
      </w:r>
      <w:proofErr w:type="spellEnd"/>
      <w:r>
        <w:rPr>
          <w:rFonts w:eastAsia="宋体" w:hint="eastAsia"/>
          <w:lang w:eastAsia="zh-CN"/>
        </w:rPr>
        <w:t>”</w:t>
      </w:r>
      <w:r>
        <w:t>，</w:t>
      </w:r>
      <w:r>
        <w:rPr>
          <w:rFonts w:eastAsia="宋体" w:hint="eastAsia"/>
          <w:lang w:eastAsia="zh-CN"/>
        </w:rPr>
        <w:t>《</w:t>
      </w:r>
      <w:proofErr w:type="spellStart"/>
      <w:r>
        <w:t>小雅。小旻</w:t>
      </w:r>
      <w:proofErr w:type="spellEnd"/>
      <w:r>
        <w:rPr>
          <w:rFonts w:eastAsia="宋体" w:hint="eastAsia"/>
          <w:lang w:eastAsia="zh-CN"/>
        </w:rPr>
        <w:t>》</w:t>
      </w:r>
      <w:r>
        <w:t>篇</w:t>
      </w:r>
      <w:r>
        <w:rPr>
          <w:rFonts w:eastAsia="宋体" w:hint="eastAsia"/>
          <w:lang w:eastAsia="zh-CN"/>
        </w:rPr>
        <w:t>“</w:t>
      </w:r>
      <w:proofErr w:type="spellStart"/>
      <w:r>
        <w:t>如匪行邁</w:t>
      </w:r>
      <w:proofErr w:type="spellEnd"/>
    </w:p>
    <w:p w14:paraId="4D8387CC" w14:textId="77777777" w:rsidR="007A29CB" w:rsidRDefault="00000000">
      <w:pPr>
        <w:rPr>
          <w:rFonts w:eastAsia="宋体"/>
          <w:lang w:eastAsia="zh-CN"/>
        </w:rPr>
      </w:pPr>
      <w:r>
        <w:t>謀</w:t>
      </w:r>
      <w:proofErr w:type="gramStart"/>
      <w:r>
        <w:rPr>
          <w:rFonts w:eastAsia="宋体" w:hint="eastAsia"/>
          <w:lang w:eastAsia="zh-CN"/>
        </w:rPr>
        <w:t>”</w:t>
      </w:r>
      <w:proofErr w:type="gramEnd"/>
      <w:r>
        <w:t>，</w:t>
      </w:r>
      <w:proofErr w:type="spellStart"/>
      <w:r>
        <w:t>箋並訓</w:t>
      </w:r>
      <w:proofErr w:type="spellEnd"/>
      <w:r>
        <w:rPr>
          <w:rFonts w:eastAsia="宋体" w:hint="eastAsia"/>
          <w:lang w:eastAsia="zh-CN"/>
        </w:rPr>
        <w:t>“</w:t>
      </w:r>
      <w:r>
        <w:t>匪</w:t>
      </w:r>
      <w:r>
        <w:rPr>
          <w:rFonts w:eastAsia="宋体" w:hint="eastAsia"/>
          <w:lang w:eastAsia="zh-CN"/>
        </w:rPr>
        <w:t>”</w:t>
      </w:r>
      <w:r>
        <w:t>爲</w:t>
      </w:r>
      <w:r>
        <w:rPr>
          <w:rFonts w:eastAsia="宋体" w:hint="eastAsia"/>
          <w:lang w:eastAsia="zh-CN"/>
        </w:rPr>
        <w:t>“</w:t>
      </w:r>
      <w:r>
        <w:t>非</w:t>
      </w:r>
      <w:r>
        <w:rPr>
          <w:rFonts w:eastAsia="宋体" w:hint="eastAsia"/>
          <w:lang w:eastAsia="zh-CN"/>
        </w:rPr>
        <w:t>”</w:t>
      </w:r>
      <w:r>
        <w:t>，</w:t>
      </w:r>
      <w:proofErr w:type="spellStart"/>
      <w:r>
        <w:t>不如用</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杜注訓</w:t>
      </w:r>
      <w:proofErr w:type="spellEnd"/>
      <w:r>
        <w:rPr>
          <w:rFonts w:eastAsia="宋体" w:hint="eastAsia"/>
          <w:lang w:eastAsia="zh-CN"/>
        </w:rPr>
        <w:t>“</w:t>
      </w:r>
      <w:r>
        <w:t>匪</w:t>
      </w:r>
      <w:r>
        <w:rPr>
          <w:rFonts w:eastAsia="宋体" w:hint="eastAsia"/>
          <w:lang w:eastAsia="zh-CN"/>
        </w:rPr>
        <w:t>”</w:t>
      </w:r>
      <w:r>
        <w:t>爲</w:t>
      </w:r>
      <w:r>
        <w:rPr>
          <w:rFonts w:eastAsia="宋体" w:hint="eastAsia"/>
          <w:lang w:eastAsia="zh-CN"/>
        </w:rPr>
        <w:t>“</w:t>
      </w:r>
      <w:r>
        <w:t>彼</w:t>
      </w:r>
      <w:r>
        <w:rPr>
          <w:rFonts w:eastAsia="宋体" w:hint="eastAsia"/>
          <w:lang w:eastAsia="zh-CN"/>
        </w:rPr>
        <w:t>”</w:t>
      </w:r>
      <w:proofErr w:type="spellStart"/>
      <w:r>
        <w:t>之善也</w:t>
      </w:r>
      <w:proofErr w:type="spellEnd"/>
      <w:r>
        <w:t>。</w:t>
      </w:r>
      <w:r>
        <w:rPr>
          <w:rFonts w:eastAsia="宋体" w:hint="eastAsia"/>
          <w:lang w:eastAsia="zh-CN"/>
        </w:rPr>
        <w:t>《</w:t>
      </w:r>
      <w:proofErr w:type="spellStart"/>
      <w:r>
        <w:t>王風。中谷有蓷</w:t>
      </w:r>
      <w:proofErr w:type="spellEnd"/>
      <w:r>
        <w:rPr>
          <w:rFonts w:eastAsia="宋体" w:hint="eastAsia"/>
          <w:lang w:eastAsia="zh-CN"/>
        </w:rPr>
        <w:t>》</w:t>
      </w:r>
    </w:p>
    <w:p w14:paraId="49FD81F6" w14:textId="77777777" w:rsidR="007A29CB" w:rsidRDefault="00000000">
      <w:r>
        <w:t>篇</w:t>
      </w:r>
      <w:r>
        <w:rPr>
          <w:rFonts w:eastAsia="宋体" w:hint="eastAsia"/>
          <w:lang w:eastAsia="zh-CN"/>
        </w:rPr>
        <w:t>“</w:t>
      </w:r>
      <w:proofErr w:type="spellStart"/>
      <w:proofErr w:type="gramStart"/>
      <w:r>
        <w:t>暵</w:t>
      </w:r>
      <w:proofErr w:type="gramEnd"/>
      <w:r>
        <w:t>其</w:t>
      </w:r>
      <w:proofErr w:type="gramStart"/>
      <w:r>
        <w:t>濕</w:t>
      </w:r>
      <w:proofErr w:type="gramEnd"/>
      <w:r>
        <w:t>矣</w:t>
      </w:r>
      <w:proofErr w:type="spellEnd"/>
      <w:r>
        <w:rPr>
          <w:rFonts w:eastAsia="宋体" w:hint="eastAsia"/>
          <w:lang w:eastAsia="zh-CN"/>
        </w:rPr>
        <w:t>”</w:t>
      </w:r>
      <w:r>
        <w:t>，</w:t>
      </w:r>
      <w:proofErr w:type="gramStart"/>
      <w:r>
        <w:t>傳</w:t>
      </w:r>
      <w:proofErr w:type="gramEnd"/>
      <w:r>
        <w:rPr>
          <w:rFonts w:eastAsia="宋体" w:hint="eastAsia"/>
          <w:lang w:eastAsia="zh-CN"/>
        </w:rPr>
        <w:t>（</w:t>
      </w:r>
      <w:r>
        <w:t>篇</w:t>
      </w:r>
      <w:r>
        <w:rPr>
          <w:rFonts w:eastAsia="宋体" w:hint="eastAsia"/>
          <w:lang w:eastAsia="zh-CN"/>
        </w:rPr>
        <w:t>）</w:t>
      </w:r>
      <w:r>
        <w:t>、</w:t>
      </w:r>
      <w:r>
        <w:rPr>
          <w:rFonts w:eastAsia="宋体" w:hint="eastAsia"/>
          <w:lang w:eastAsia="zh-CN"/>
        </w:rPr>
        <w:t>【</w:t>
      </w:r>
      <w:r>
        <w:t>箋</w:t>
      </w:r>
      <w:r>
        <w:rPr>
          <w:rFonts w:eastAsia="宋体" w:hint="eastAsia"/>
          <w:lang w:eastAsia="zh-CN"/>
        </w:rPr>
        <w:t>】</w:t>
      </w:r>
      <w:proofErr w:type="spellStart"/>
      <w:r>
        <w:t>並解爲</w:t>
      </w:r>
      <w:proofErr w:type="spellEnd"/>
      <w:r>
        <w:rPr>
          <w:rFonts w:eastAsia="宋体" w:hint="eastAsia"/>
          <w:lang w:eastAsia="zh-CN"/>
        </w:rPr>
        <w:t>“</w:t>
      </w:r>
      <w:proofErr w:type="spellStart"/>
      <w:r>
        <w:t>水濕</w:t>
      </w:r>
      <w:proofErr w:type="spellEnd"/>
      <w:r>
        <w:rPr>
          <w:rFonts w:eastAsia="宋体" w:hint="eastAsia"/>
          <w:lang w:eastAsia="zh-CN"/>
        </w:rPr>
        <w:t>”</w:t>
      </w:r>
      <w:r>
        <w:t>，與</w:t>
      </w:r>
      <w:r>
        <w:rPr>
          <w:rFonts w:eastAsia="宋体" w:hint="eastAsia"/>
          <w:lang w:eastAsia="zh-CN"/>
        </w:rPr>
        <w:t>“</w:t>
      </w:r>
      <w:r>
        <w:t>暵</w:t>
      </w:r>
      <w:r>
        <w:rPr>
          <w:rFonts w:eastAsia="宋体" w:hint="eastAsia"/>
          <w:lang w:eastAsia="zh-CN"/>
        </w:rPr>
        <w:t>”</w:t>
      </w:r>
      <w:proofErr w:type="spellStart"/>
      <w:r>
        <w:t>字之義相反，不如讀</w:t>
      </w:r>
      <w:proofErr w:type="spellEnd"/>
      <w:r>
        <w:rPr>
          <w:rFonts w:eastAsia="宋体" w:hint="eastAsia"/>
          <w:lang w:eastAsia="zh-CN"/>
        </w:rPr>
        <w:t>“</w:t>
      </w:r>
      <w:r>
        <w:t>濕</w:t>
      </w:r>
      <w:r>
        <w:rPr>
          <w:rFonts w:eastAsia="宋体" w:hint="eastAsia"/>
          <w:lang w:eastAsia="zh-CN"/>
        </w:rPr>
        <w:t>”</w:t>
      </w:r>
      <w:r>
        <w:t>爲</w:t>
      </w:r>
      <w:r>
        <w:rPr>
          <w:rFonts w:eastAsia="宋体" w:hint="eastAsia"/>
          <w:lang w:eastAsia="zh-CN"/>
        </w:rPr>
        <w:t>“</w:t>
      </w:r>
      <w:r>
        <w:t>㬤</w:t>
      </w:r>
      <w:r>
        <w:rPr>
          <w:rFonts w:eastAsia="宋体" w:hint="eastAsia"/>
          <w:lang w:eastAsia="zh-CN"/>
        </w:rPr>
        <w:t>”</w:t>
      </w:r>
      <w:r>
        <w:t>，用</w:t>
      </w:r>
    </w:p>
    <w:p w14:paraId="1D6FA6F1" w14:textId="77777777" w:rsidR="007A29CB" w:rsidRDefault="00000000">
      <w:pPr>
        <w:rPr>
          <w:rFonts w:eastAsia="宋体"/>
          <w:lang w:eastAsia="zh-CN"/>
        </w:rPr>
      </w:pPr>
      <w:r>
        <w:rPr>
          <w:rFonts w:eastAsia="宋体" w:hint="eastAsia"/>
          <w:lang w:eastAsia="zh-CN"/>
        </w:rPr>
        <w:t>《</w:t>
      </w:r>
      <w:proofErr w:type="spellStart"/>
      <w:r>
        <w:t>通俗文</w:t>
      </w:r>
      <w:proofErr w:type="spellEnd"/>
      <w:r>
        <w:rPr>
          <w:rFonts w:eastAsia="宋体" w:hint="eastAsia"/>
          <w:lang w:eastAsia="zh-CN"/>
        </w:rPr>
        <w:t>》“</w:t>
      </w:r>
      <w:proofErr w:type="spellStart"/>
      <w:r>
        <w:t>欲燥曰㬤</w:t>
      </w:r>
      <w:proofErr w:type="spellEnd"/>
      <w:r>
        <w:rPr>
          <w:rFonts w:eastAsia="宋体" w:hint="eastAsia"/>
          <w:lang w:eastAsia="zh-CN"/>
        </w:rPr>
        <w:t>”</w:t>
      </w:r>
      <w:proofErr w:type="spellStart"/>
      <w:r>
        <w:t>之善也</w:t>
      </w:r>
      <w:proofErr w:type="spellEnd"/>
      <w:r>
        <w:t>。</w:t>
      </w:r>
      <w:r>
        <w:rPr>
          <w:rFonts w:eastAsia="宋体" w:hint="eastAsia"/>
          <w:lang w:eastAsia="zh-CN"/>
        </w:rPr>
        <w:t>《</w:t>
      </w:r>
      <w:proofErr w:type="spellStart"/>
      <w:r>
        <w:t>魏風。陟岵</w:t>
      </w:r>
      <w:proofErr w:type="spellEnd"/>
      <w:r>
        <w:rPr>
          <w:rFonts w:eastAsia="宋体" w:hint="eastAsia"/>
          <w:lang w:eastAsia="zh-CN"/>
        </w:rPr>
        <w:t>》</w:t>
      </w:r>
      <w:r>
        <w:t>篇</w:t>
      </w:r>
      <w:r>
        <w:rPr>
          <w:rFonts w:eastAsia="宋体" w:hint="eastAsia"/>
          <w:lang w:eastAsia="zh-CN"/>
        </w:rPr>
        <w:t>“</w:t>
      </w:r>
      <w:proofErr w:type="spellStart"/>
      <w:r>
        <w:t>行役夙夜無</w:t>
      </w:r>
      <w:proofErr w:type="gramStart"/>
      <w:r>
        <w:t>寐</w:t>
      </w:r>
      <w:proofErr w:type="spellEnd"/>
      <w:proofErr w:type="gramEnd"/>
      <w:r>
        <w:rPr>
          <w:rFonts w:eastAsia="宋体" w:hint="eastAsia"/>
          <w:lang w:eastAsia="zh-CN"/>
        </w:rPr>
        <w:t>”</w:t>
      </w:r>
      <w:r>
        <w:t>，</w:t>
      </w:r>
      <w:proofErr w:type="spellStart"/>
      <w:proofErr w:type="gramStart"/>
      <w:r>
        <w:t>傳</w:t>
      </w:r>
      <w:proofErr w:type="gramEnd"/>
      <w:r>
        <w:t>以爲</w:t>
      </w:r>
      <w:proofErr w:type="spellEnd"/>
      <w:r>
        <w:rPr>
          <w:rFonts w:eastAsia="宋体" w:hint="eastAsia"/>
          <w:lang w:eastAsia="zh-CN"/>
        </w:rPr>
        <w:t>“</w:t>
      </w:r>
      <w:proofErr w:type="spellStart"/>
      <w:r>
        <w:t>寤寐</w:t>
      </w:r>
      <w:proofErr w:type="spellEnd"/>
      <w:r>
        <w:rPr>
          <w:rFonts w:eastAsia="宋体" w:hint="eastAsia"/>
          <w:lang w:eastAsia="zh-CN"/>
        </w:rPr>
        <w:t>”</w:t>
      </w:r>
      <w:r>
        <w:t>之</w:t>
      </w:r>
      <w:r>
        <w:rPr>
          <w:rFonts w:eastAsia="宋体" w:hint="eastAsia"/>
          <w:lang w:eastAsia="zh-CN"/>
        </w:rPr>
        <w:t>“</w:t>
      </w:r>
      <w:r>
        <w:t>寐</w:t>
      </w:r>
      <w:r>
        <w:rPr>
          <w:rFonts w:eastAsia="宋体" w:hint="eastAsia"/>
          <w:lang w:eastAsia="zh-CN"/>
        </w:rPr>
        <w:t>”</w:t>
      </w:r>
    </w:p>
    <w:p w14:paraId="5F642698" w14:textId="77777777" w:rsidR="007A29CB" w:rsidRDefault="00000000">
      <w:proofErr w:type="spellStart"/>
      <w:r>
        <w:t>不如讀</w:t>
      </w:r>
      <w:proofErr w:type="spellEnd"/>
      <w:r>
        <w:rPr>
          <w:rFonts w:eastAsia="宋体" w:hint="eastAsia"/>
          <w:lang w:eastAsia="zh-CN"/>
        </w:rPr>
        <w:t>“</w:t>
      </w:r>
      <w:r>
        <w:t>寐</w:t>
      </w:r>
      <w:r>
        <w:rPr>
          <w:rFonts w:eastAsia="宋体" w:hint="eastAsia"/>
          <w:lang w:eastAsia="zh-CN"/>
        </w:rPr>
        <w:t>”</w:t>
      </w:r>
      <w:r>
        <w:t>爲</w:t>
      </w:r>
      <w:r>
        <w:rPr>
          <w:rFonts w:eastAsia="宋体" w:hint="eastAsia"/>
          <w:lang w:eastAsia="zh-CN"/>
        </w:rPr>
        <w:t>“</w:t>
      </w:r>
      <w:r>
        <w:t>沬</w:t>
      </w:r>
      <w:r>
        <w:rPr>
          <w:rFonts w:eastAsia="宋体" w:hint="eastAsia"/>
          <w:lang w:eastAsia="zh-CN"/>
        </w:rPr>
        <w:t>”</w:t>
      </w:r>
      <w:r>
        <w:t>，</w:t>
      </w:r>
      <w:proofErr w:type="spellStart"/>
      <w:r>
        <w:t>而用</w:t>
      </w:r>
      <w:proofErr w:type="spellEnd"/>
      <w:r>
        <w:rPr>
          <w:rFonts w:eastAsia="宋体" w:hint="eastAsia"/>
          <w:lang w:eastAsia="zh-CN"/>
        </w:rPr>
        <w:t>《</w:t>
      </w:r>
      <w:proofErr w:type="spellStart"/>
      <w:r>
        <w:t>楚辭</w:t>
      </w:r>
      <w:proofErr w:type="spellEnd"/>
      <w:r>
        <w:rPr>
          <w:rFonts w:eastAsia="宋体" w:hint="eastAsia"/>
          <w:lang w:eastAsia="zh-CN"/>
        </w:rPr>
        <w:t>》</w:t>
      </w:r>
      <w:r>
        <w:t>注</w:t>
      </w:r>
      <w:r>
        <w:rPr>
          <w:rFonts w:eastAsia="宋体" w:hint="eastAsia"/>
          <w:lang w:eastAsia="zh-CN"/>
        </w:rPr>
        <w:t>“</w:t>
      </w:r>
      <w:proofErr w:type="spellStart"/>
      <w:r>
        <w:t>沬，已也</w:t>
      </w:r>
      <w:proofErr w:type="spellEnd"/>
      <w:r>
        <w:rPr>
          <w:rFonts w:eastAsia="宋体" w:hint="eastAsia"/>
          <w:lang w:eastAsia="zh-CN"/>
        </w:rPr>
        <w:t>”</w:t>
      </w:r>
      <w:proofErr w:type="spellStart"/>
      <w:r>
        <w:t>之訓爲善也</w:t>
      </w:r>
      <w:proofErr w:type="spellEnd"/>
      <w:r>
        <w:t>。</w:t>
      </w:r>
      <w:r>
        <w:rPr>
          <w:rFonts w:eastAsia="宋体" w:hint="eastAsia"/>
          <w:lang w:eastAsia="zh-CN"/>
        </w:rPr>
        <w:t>《</w:t>
      </w:r>
      <w:proofErr w:type="spellStart"/>
      <w:r>
        <w:t>小雅。南有嘉魚</w:t>
      </w:r>
      <w:proofErr w:type="spellEnd"/>
      <w:r>
        <w:rPr>
          <w:rFonts w:eastAsia="宋体" w:hint="eastAsia"/>
          <w:lang w:eastAsia="zh-CN"/>
        </w:rPr>
        <w:t>》</w:t>
      </w:r>
      <w:r>
        <w:t>篇</w:t>
      </w:r>
      <w:r>
        <w:rPr>
          <w:rFonts w:eastAsia="宋体" w:hint="eastAsia"/>
          <w:lang w:eastAsia="zh-CN"/>
        </w:rPr>
        <w:t>“</w:t>
      </w:r>
      <w:proofErr w:type="spellStart"/>
      <w:r>
        <w:t>烝然</w:t>
      </w:r>
      <w:proofErr w:type="spellEnd"/>
    </w:p>
    <w:p w14:paraId="20297428" w14:textId="77777777" w:rsidR="007A29CB" w:rsidRDefault="00000000">
      <w:pPr>
        <w:rPr>
          <w:lang w:eastAsia="zh-CN"/>
        </w:rPr>
      </w:pPr>
      <w:r>
        <w:rPr>
          <w:lang w:eastAsia="zh-CN"/>
        </w:rPr>
        <w:lastRenderedPageBreak/>
        <w:t>【第</w:t>
      </w:r>
      <w:r>
        <w:rPr>
          <w:lang w:eastAsia="zh-CN"/>
        </w:rPr>
        <w:t>62</w:t>
      </w:r>
      <w:r>
        <w:rPr>
          <w:lang w:eastAsia="zh-CN"/>
        </w:rPr>
        <w:t>页】</w:t>
      </w:r>
    </w:p>
    <w:p w14:paraId="7159DB53" w14:textId="77777777" w:rsidR="007A29CB" w:rsidRDefault="00000000">
      <w:pPr>
        <w:rPr>
          <w:lang w:eastAsia="zh-CN"/>
        </w:rPr>
      </w:pPr>
      <w:r>
        <w:rPr>
          <w:lang w:eastAsia="zh-CN"/>
        </w:rPr>
        <w:t>罩</w:t>
      </w:r>
      <w:proofErr w:type="gramStart"/>
      <w:r>
        <w:rPr>
          <w:lang w:eastAsia="zh-CN"/>
        </w:rPr>
        <w:t>罩</w:t>
      </w:r>
      <w:r>
        <w:rPr>
          <w:rFonts w:eastAsia="宋体" w:hint="eastAsia"/>
          <w:lang w:eastAsia="zh-CN"/>
        </w:rPr>
        <w:t>”</w:t>
      </w:r>
      <w:proofErr w:type="gramEnd"/>
      <w:r>
        <w:rPr>
          <w:lang w:eastAsia="zh-CN"/>
        </w:rPr>
        <w:t>、</w:t>
      </w:r>
      <w:r>
        <w:rPr>
          <w:rFonts w:eastAsia="宋体" w:hint="eastAsia"/>
          <w:lang w:eastAsia="zh-CN"/>
        </w:rPr>
        <w:t>“</w:t>
      </w:r>
      <w:r>
        <w:rPr>
          <w:lang w:eastAsia="zh-CN"/>
        </w:rPr>
        <w:t>烝然</w:t>
      </w:r>
      <w:proofErr w:type="gramStart"/>
      <w:r>
        <w:rPr>
          <w:lang w:eastAsia="zh-CN"/>
        </w:rPr>
        <w:t>汕汕</w:t>
      </w:r>
      <w:proofErr w:type="gramEnd"/>
      <w:r>
        <w:rPr>
          <w:rFonts w:eastAsia="宋体" w:hint="eastAsia"/>
          <w:lang w:eastAsia="zh-CN"/>
        </w:rPr>
        <w:t>”</w:t>
      </w:r>
      <w:proofErr w:type="gramStart"/>
      <w:r>
        <w:rPr>
          <w:lang w:eastAsia="zh-CN"/>
        </w:rPr>
        <w:t>傳</w:t>
      </w:r>
      <w:proofErr w:type="gramEnd"/>
      <w:r>
        <w:rPr>
          <w:lang w:eastAsia="zh-CN"/>
        </w:rPr>
        <w:t>依</w:t>
      </w:r>
      <w:r>
        <w:rPr>
          <w:rFonts w:eastAsia="宋体" w:hint="eastAsia"/>
          <w:lang w:eastAsia="zh-CN"/>
        </w:rPr>
        <w:t>《</w:t>
      </w:r>
      <w:r>
        <w:rPr>
          <w:lang w:eastAsia="zh-CN"/>
        </w:rPr>
        <w:t>爾雅</w:t>
      </w:r>
      <w:r>
        <w:rPr>
          <w:rFonts w:eastAsia="宋体" w:hint="eastAsia"/>
          <w:lang w:eastAsia="zh-CN"/>
        </w:rPr>
        <w:t>》</w:t>
      </w:r>
      <w:r>
        <w:rPr>
          <w:lang w:eastAsia="zh-CN"/>
        </w:rPr>
        <w:t>云</w:t>
      </w:r>
      <w:r>
        <w:rPr>
          <w:rFonts w:eastAsia="宋体" w:hint="eastAsia"/>
          <w:lang w:eastAsia="zh-CN"/>
        </w:rPr>
        <w:t>“</w:t>
      </w:r>
      <w:r>
        <w:rPr>
          <w:lang w:eastAsia="zh-CN"/>
        </w:rPr>
        <w:t>罩</w:t>
      </w:r>
      <w:proofErr w:type="gramStart"/>
      <w:r>
        <w:rPr>
          <w:lang w:eastAsia="zh-CN"/>
        </w:rPr>
        <w:t>罩</w:t>
      </w:r>
      <w:proofErr w:type="gramEnd"/>
      <w:r>
        <w:rPr>
          <w:lang w:eastAsia="zh-CN"/>
        </w:rPr>
        <w:t>，管也</w:t>
      </w:r>
      <w:proofErr w:type="gramStart"/>
      <w:r>
        <w:rPr>
          <w:lang w:eastAsia="zh-CN"/>
        </w:rPr>
        <w:t>汕汕</w:t>
      </w:r>
      <w:proofErr w:type="gramEnd"/>
      <w:r>
        <w:rPr>
          <w:lang w:eastAsia="zh-CN"/>
        </w:rPr>
        <w:t>，</w:t>
      </w:r>
      <w:proofErr w:type="gramStart"/>
      <w:r>
        <w:rPr>
          <w:lang w:eastAsia="zh-CN"/>
        </w:rPr>
        <w:t>樔</w:t>
      </w:r>
      <w:proofErr w:type="gramEnd"/>
      <w:r>
        <w:rPr>
          <w:lang w:eastAsia="zh-CN"/>
        </w:rPr>
        <w:t>也。</w:t>
      </w:r>
      <w:r>
        <w:rPr>
          <w:rFonts w:eastAsia="宋体" w:hint="eastAsia"/>
          <w:lang w:eastAsia="zh-CN"/>
        </w:rPr>
        <w:t>”</w:t>
      </w:r>
      <w:r>
        <w:rPr>
          <w:lang w:eastAsia="zh-CN"/>
        </w:rPr>
        <w:t>不如</w:t>
      </w:r>
      <w:r>
        <w:rPr>
          <w:rFonts w:eastAsia="宋体" w:hint="eastAsia"/>
          <w:lang w:eastAsia="zh-CN"/>
        </w:rPr>
        <w:t>《</w:t>
      </w:r>
      <w:r>
        <w:rPr>
          <w:lang w:eastAsia="zh-CN"/>
        </w:rPr>
        <w:t>説文</w:t>
      </w:r>
      <w:r>
        <w:rPr>
          <w:rFonts w:eastAsia="宋体" w:hint="eastAsia"/>
          <w:lang w:eastAsia="zh-CN"/>
        </w:rPr>
        <w:t>》</w:t>
      </w:r>
      <w:r>
        <w:rPr>
          <w:lang w:eastAsia="zh-CN"/>
        </w:rPr>
        <w:t>訓爲</w:t>
      </w:r>
      <w:r>
        <w:rPr>
          <w:rFonts w:eastAsia="宋体" w:hint="eastAsia"/>
          <w:lang w:eastAsia="zh-CN"/>
        </w:rPr>
        <w:t>“</w:t>
      </w:r>
      <w:r>
        <w:rPr>
          <w:lang w:eastAsia="zh-CN"/>
        </w:rPr>
        <w:t>魚游</w:t>
      </w:r>
    </w:p>
    <w:p w14:paraId="1F3FF338" w14:textId="77777777" w:rsidR="007A29CB" w:rsidRDefault="00000000">
      <w:proofErr w:type="spellStart"/>
      <w:r>
        <w:t>水貌</w:t>
      </w:r>
      <w:proofErr w:type="spellEnd"/>
      <w:proofErr w:type="gramStart"/>
      <w:r>
        <w:rPr>
          <w:rFonts w:eastAsia="宋体" w:hint="eastAsia"/>
          <w:lang w:eastAsia="zh-CN"/>
        </w:rPr>
        <w:t>”</w:t>
      </w:r>
      <w:proofErr w:type="spellStart"/>
      <w:proofErr w:type="gramEnd"/>
      <w:r>
        <w:t>之善也</w:t>
      </w:r>
      <w:proofErr w:type="spellEnd"/>
      <w:r>
        <w:t>。</w:t>
      </w:r>
      <w:r>
        <w:rPr>
          <w:rFonts w:eastAsia="宋体" w:hint="eastAsia"/>
          <w:lang w:eastAsia="zh-CN"/>
        </w:rPr>
        <w:t>《</w:t>
      </w:r>
      <w:proofErr w:type="spellStart"/>
      <w:r>
        <w:t>菁菁者莪</w:t>
      </w:r>
      <w:proofErr w:type="spellEnd"/>
      <w:r>
        <w:rPr>
          <w:rFonts w:eastAsia="宋体" w:hint="eastAsia"/>
          <w:lang w:eastAsia="zh-CN"/>
        </w:rPr>
        <w:t>》</w:t>
      </w:r>
      <w:r>
        <w:t>篇</w:t>
      </w:r>
      <w:r>
        <w:rPr>
          <w:rFonts w:eastAsia="宋体" w:hint="eastAsia"/>
          <w:lang w:eastAsia="zh-CN"/>
        </w:rPr>
        <w:t>“</w:t>
      </w:r>
      <w:proofErr w:type="spellStart"/>
      <w:r>
        <w:t>我心則休</w:t>
      </w:r>
      <w:proofErr w:type="spellEnd"/>
      <w:r>
        <w:rPr>
          <w:rFonts w:eastAsia="宋体" w:hint="eastAsia"/>
          <w:lang w:eastAsia="zh-CN"/>
        </w:rPr>
        <w:t>”</w:t>
      </w:r>
      <w:r>
        <w:t>，</w:t>
      </w:r>
      <w:proofErr w:type="spellStart"/>
      <w:r>
        <w:t>釋文、正義並以</w:t>
      </w:r>
      <w:proofErr w:type="spellEnd"/>
      <w:r>
        <w:rPr>
          <w:rFonts w:eastAsia="宋体" w:hint="eastAsia"/>
          <w:lang w:eastAsia="zh-CN"/>
        </w:rPr>
        <w:t>“</w:t>
      </w:r>
      <w:r>
        <w:t>休</w:t>
      </w:r>
      <w:r>
        <w:rPr>
          <w:rFonts w:eastAsia="宋体" w:hint="eastAsia"/>
          <w:lang w:eastAsia="zh-CN"/>
        </w:rPr>
        <w:t>”</w:t>
      </w:r>
      <w:r>
        <w:t>爲</w:t>
      </w:r>
      <w:r>
        <w:rPr>
          <w:rFonts w:eastAsia="宋体" w:hint="eastAsia"/>
          <w:lang w:eastAsia="zh-CN"/>
        </w:rPr>
        <w:t>“</w:t>
      </w:r>
      <w:r>
        <w:t>美</w:t>
      </w:r>
      <w:r>
        <w:rPr>
          <w:rFonts w:eastAsia="宋体" w:hint="eastAsia"/>
          <w:lang w:eastAsia="zh-CN"/>
        </w:rPr>
        <w:t>”</w:t>
      </w:r>
      <w:r>
        <w:t>，</w:t>
      </w:r>
      <w:proofErr w:type="spellStart"/>
      <w:r>
        <w:t>不如用</w:t>
      </w:r>
      <w:proofErr w:type="spellEnd"/>
      <w:proofErr w:type="gramStart"/>
      <w:r>
        <w:rPr>
          <w:rFonts w:eastAsia="宋体" w:hint="eastAsia"/>
          <w:lang w:eastAsia="zh-CN"/>
        </w:rPr>
        <w:t>《</w:t>
      </w:r>
      <w:proofErr w:type="spellStart"/>
      <w:r>
        <w:t>國</w:t>
      </w:r>
      <w:proofErr w:type="gramEnd"/>
      <w:r>
        <w:t>語注</w:t>
      </w:r>
      <w:proofErr w:type="spellEnd"/>
    </w:p>
    <w:p w14:paraId="73626CC1" w14:textId="77777777" w:rsidR="007A29CB" w:rsidRDefault="00000000">
      <w:r>
        <w:rPr>
          <w:rFonts w:eastAsia="宋体" w:hint="eastAsia"/>
          <w:lang w:eastAsia="zh-CN"/>
        </w:rPr>
        <w:t>“</w:t>
      </w:r>
      <w:proofErr w:type="spellStart"/>
      <w:r>
        <w:t>休喜也</w:t>
      </w:r>
      <w:proofErr w:type="spellEnd"/>
      <w:r>
        <w:rPr>
          <w:rFonts w:eastAsia="宋体" w:hint="eastAsia"/>
          <w:lang w:eastAsia="zh-CN"/>
        </w:rPr>
        <w:t>”</w:t>
      </w:r>
      <w:proofErr w:type="spellStart"/>
      <w:r>
        <w:t>之訓爲善也</w:t>
      </w:r>
      <w:proofErr w:type="spellEnd"/>
      <w:r>
        <w:t>。</w:t>
      </w:r>
      <w:r>
        <w:rPr>
          <w:rFonts w:eastAsia="宋体" w:hint="eastAsia"/>
          <w:lang w:eastAsia="zh-CN"/>
        </w:rPr>
        <w:t>《</w:t>
      </w:r>
      <w:proofErr w:type="spellStart"/>
      <w:r>
        <w:t>北山</w:t>
      </w:r>
      <w:proofErr w:type="spellEnd"/>
      <w:r>
        <w:rPr>
          <w:rFonts w:eastAsia="宋体" w:hint="eastAsia"/>
          <w:lang w:eastAsia="zh-CN"/>
        </w:rPr>
        <w:t>》</w:t>
      </w:r>
      <w:r>
        <w:t>篇</w:t>
      </w:r>
      <w:r>
        <w:rPr>
          <w:rFonts w:eastAsia="宋体" w:hint="eastAsia"/>
          <w:lang w:eastAsia="zh-CN"/>
        </w:rPr>
        <w:t>“</w:t>
      </w:r>
      <w:proofErr w:type="spellStart"/>
      <w:r>
        <w:t>我</w:t>
      </w:r>
      <w:proofErr w:type="gramStart"/>
      <w:r>
        <w:t>從</w:t>
      </w:r>
      <w:proofErr w:type="gramEnd"/>
      <w:r>
        <w:t>事獨賢</w:t>
      </w:r>
      <w:proofErr w:type="spellEnd"/>
      <w:r>
        <w:rPr>
          <w:rFonts w:eastAsia="宋体" w:hint="eastAsia"/>
          <w:lang w:eastAsia="zh-CN"/>
        </w:rPr>
        <w:t>”</w:t>
      </w:r>
      <w:r>
        <w:t>，</w:t>
      </w:r>
      <w:proofErr w:type="spellStart"/>
      <w:r>
        <w:t>箋以爲</w:t>
      </w:r>
      <w:proofErr w:type="spellEnd"/>
      <w:r>
        <w:rPr>
          <w:rFonts w:eastAsia="宋体" w:hint="eastAsia"/>
          <w:lang w:eastAsia="zh-CN"/>
        </w:rPr>
        <w:t>“</w:t>
      </w:r>
      <w:proofErr w:type="spellStart"/>
      <w:r>
        <w:t>賢才</w:t>
      </w:r>
      <w:proofErr w:type="spellEnd"/>
      <w:r>
        <w:rPr>
          <w:rFonts w:eastAsia="宋体" w:hint="eastAsia"/>
          <w:lang w:eastAsia="zh-CN"/>
        </w:rPr>
        <w:t>”</w:t>
      </w:r>
      <w:r>
        <w:t>之</w:t>
      </w:r>
      <w:r>
        <w:rPr>
          <w:rFonts w:eastAsia="宋体" w:hint="eastAsia"/>
          <w:lang w:eastAsia="zh-CN"/>
        </w:rPr>
        <w:t>“</w:t>
      </w:r>
      <w:r>
        <w:t>賢</w:t>
      </w:r>
      <w:r>
        <w:rPr>
          <w:rFonts w:eastAsia="宋体" w:hint="eastAsia"/>
          <w:lang w:eastAsia="zh-CN"/>
        </w:rPr>
        <w:t>”</w:t>
      </w:r>
      <w:r>
        <w:t>，</w:t>
      </w:r>
      <w:proofErr w:type="spellStart"/>
      <w:r>
        <w:t>不如毛</w:t>
      </w:r>
      <w:proofErr w:type="gramStart"/>
      <w:r>
        <w:t>傳</w:t>
      </w:r>
      <w:proofErr w:type="gramEnd"/>
      <w:r>
        <w:t>訓</w:t>
      </w:r>
      <w:proofErr w:type="spellEnd"/>
    </w:p>
    <w:p w14:paraId="21F317E9" w14:textId="77777777" w:rsidR="007A29CB" w:rsidRDefault="00000000">
      <w:r>
        <w:rPr>
          <w:rFonts w:eastAsia="宋体" w:hint="eastAsia"/>
          <w:lang w:eastAsia="zh-CN"/>
        </w:rPr>
        <w:t>“</w:t>
      </w:r>
      <w:r>
        <w:t>賢</w:t>
      </w:r>
      <w:r>
        <w:rPr>
          <w:rFonts w:eastAsia="宋体" w:hint="eastAsia"/>
          <w:lang w:eastAsia="zh-CN"/>
        </w:rPr>
        <w:t>”</w:t>
      </w:r>
      <w:r>
        <w:t>爲</w:t>
      </w:r>
      <w:r>
        <w:rPr>
          <w:rFonts w:eastAsia="宋体" w:hint="eastAsia"/>
          <w:lang w:eastAsia="zh-CN"/>
        </w:rPr>
        <w:t>“</w:t>
      </w:r>
      <w:r>
        <w:t>勞</w:t>
      </w:r>
      <w:r>
        <w:rPr>
          <w:rFonts w:eastAsia="宋体" w:hint="eastAsia"/>
          <w:lang w:eastAsia="zh-CN"/>
        </w:rPr>
        <w:t>”</w:t>
      </w:r>
      <w:proofErr w:type="spellStart"/>
      <w:r>
        <w:t>之善也</w:t>
      </w:r>
      <w:proofErr w:type="spellEnd"/>
      <w:r>
        <w:t>。</w:t>
      </w:r>
      <w:r>
        <w:rPr>
          <w:rFonts w:eastAsia="宋体" w:hint="eastAsia"/>
          <w:lang w:eastAsia="zh-CN"/>
        </w:rPr>
        <w:t>《</w:t>
      </w:r>
      <w:proofErr w:type="spellStart"/>
      <w:r>
        <w:t>菀柳</w:t>
      </w:r>
      <w:proofErr w:type="spellEnd"/>
      <w:r>
        <w:rPr>
          <w:rFonts w:eastAsia="宋体" w:hint="eastAsia"/>
          <w:lang w:eastAsia="zh-CN"/>
        </w:rPr>
        <w:t>》</w:t>
      </w:r>
      <w:r>
        <w:t>篇</w:t>
      </w:r>
      <w:r>
        <w:rPr>
          <w:rFonts w:eastAsia="宋体" w:hint="eastAsia"/>
          <w:lang w:eastAsia="zh-CN"/>
        </w:rPr>
        <w:t>“</w:t>
      </w:r>
      <w:proofErr w:type="spellStart"/>
      <w:r>
        <w:t>無自</w:t>
      </w:r>
      <w:proofErr w:type="gramStart"/>
      <w:r>
        <w:t>暱</w:t>
      </w:r>
      <w:proofErr w:type="gramEnd"/>
      <w:r>
        <w:t>焉</w:t>
      </w:r>
      <w:proofErr w:type="spellEnd"/>
      <w:r>
        <w:rPr>
          <w:rFonts w:eastAsia="宋体" w:hint="eastAsia"/>
          <w:lang w:eastAsia="zh-CN"/>
        </w:rPr>
        <w:t>”</w:t>
      </w:r>
      <w:r>
        <w:t>，</w:t>
      </w:r>
      <w:proofErr w:type="spellStart"/>
      <w:proofErr w:type="gramStart"/>
      <w:r>
        <w:t>傳</w:t>
      </w:r>
      <w:proofErr w:type="gramEnd"/>
      <w:r>
        <w:t>訓</w:t>
      </w:r>
      <w:proofErr w:type="spellEnd"/>
      <w:r>
        <w:rPr>
          <w:rFonts w:eastAsia="宋体" w:hint="eastAsia"/>
          <w:lang w:eastAsia="zh-CN"/>
        </w:rPr>
        <w:t>“</w:t>
      </w:r>
      <w:r>
        <w:t>暱</w:t>
      </w:r>
      <w:r>
        <w:rPr>
          <w:rFonts w:eastAsia="宋体" w:hint="eastAsia"/>
          <w:lang w:eastAsia="zh-CN"/>
        </w:rPr>
        <w:t>”</w:t>
      </w:r>
      <w:r>
        <w:t>爲</w:t>
      </w:r>
      <w:r>
        <w:rPr>
          <w:rFonts w:eastAsia="宋体" w:hint="eastAsia"/>
          <w:lang w:eastAsia="zh-CN"/>
        </w:rPr>
        <w:t>“</w:t>
      </w:r>
      <w:r>
        <w:t>近</w:t>
      </w:r>
      <w:r>
        <w:rPr>
          <w:rFonts w:eastAsia="宋体" w:hint="eastAsia"/>
          <w:lang w:eastAsia="zh-CN"/>
        </w:rPr>
        <w:t>”</w:t>
      </w:r>
      <w:r>
        <w:t>，與</w:t>
      </w:r>
      <w:r>
        <w:rPr>
          <w:rFonts w:eastAsia="宋体" w:hint="eastAsia"/>
          <w:lang w:eastAsia="zh-CN"/>
        </w:rPr>
        <w:t>“</w:t>
      </w:r>
      <w:proofErr w:type="spellStart"/>
      <w:r>
        <w:t>無自</w:t>
      </w:r>
      <w:proofErr w:type="gramStart"/>
      <w:r>
        <w:t>瘵</w:t>
      </w:r>
      <w:proofErr w:type="gramEnd"/>
      <w:r>
        <w:t>焉</w:t>
      </w:r>
      <w:proofErr w:type="spellEnd"/>
      <w:r>
        <w:rPr>
          <w:rFonts w:eastAsia="宋体" w:hint="eastAsia"/>
          <w:lang w:eastAsia="zh-CN"/>
        </w:rPr>
        <w:t>”</w:t>
      </w:r>
      <w:proofErr w:type="spellStart"/>
      <w:r>
        <w:t>之文不類</w:t>
      </w:r>
      <w:proofErr w:type="spellEnd"/>
    </w:p>
    <w:p w14:paraId="05E8F96D" w14:textId="77777777" w:rsidR="007A29CB" w:rsidRDefault="00000000">
      <w:proofErr w:type="spellStart"/>
      <w:r>
        <w:t>不如</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proofErr w:type="gramStart"/>
      <w:r>
        <w:t>暱</w:t>
      </w:r>
      <w:proofErr w:type="gramEnd"/>
      <w:r>
        <w:t>，病也</w:t>
      </w:r>
      <w:proofErr w:type="spellEnd"/>
      <w:r>
        <w:rPr>
          <w:rFonts w:eastAsia="宋体" w:hint="eastAsia"/>
          <w:lang w:eastAsia="zh-CN"/>
        </w:rPr>
        <w:t>”</w:t>
      </w:r>
      <w:proofErr w:type="spellStart"/>
      <w:r>
        <w:t>之訓爲善也</w:t>
      </w:r>
      <w:proofErr w:type="spellEnd"/>
      <w:r>
        <w:t>。</w:t>
      </w:r>
      <w:r>
        <w:rPr>
          <w:rFonts w:eastAsia="宋体" w:hint="eastAsia"/>
          <w:lang w:eastAsia="zh-CN"/>
        </w:rPr>
        <w:t>《</w:t>
      </w:r>
      <w:proofErr w:type="spellStart"/>
      <w:r>
        <w:t>都人士</w:t>
      </w:r>
      <w:proofErr w:type="spellEnd"/>
      <w:r>
        <w:rPr>
          <w:rFonts w:eastAsia="宋体" w:hint="eastAsia"/>
          <w:lang w:eastAsia="zh-CN"/>
        </w:rPr>
        <w:t>》</w:t>
      </w:r>
      <w:proofErr w:type="spellStart"/>
      <w:r>
        <w:t>篇序</w:t>
      </w:r>
      <w:proofErr w:type="spellEnd"/>
      <w:r>
        <w:rPr>
          <w:rFonts w:eastAsia="宋体" w:hint="eastAsia"/>
          <w:lang w:eastAsia="zh-CN"/>
        </w:rPr>
        <w:t>“</w:t>
      </w:r>
      <w:proofErr w:type="spellStart"/>
      <w:r>
        <w:t>衣服不貳，</w:t>
      </w:r>
      <w:proofErr w:type="gramStart"/>
      <w:r>
        <w:t>從</w:t>
      </w:r>
      <w:proofErr w:type="gramEnd"/>
      <w:r>
        <w:t>容有常</w:t>
      </w:r>
      <w:proofErr w:type="spellEnd"/>
      <w:r>
        <w:t>。</w:t>
      </w:r>
      <w:r>
        <w:rPr>
          <w:rFonts w:eastAsia="宋体" w:hint="eastAsia"/>
          <w:lang w:eastAsia="zh-CN"/>
        </w:rPr>
        <w:t>”</w:t>
      </w:r>
      <w:proofErr w:type="spellStart"/>
      <w:r>
        <w:t>鄭訓</w:t>
      </w:r>
      <w:proofErr w:type="spellEnd"/>
      <w:r>
        <w:rPr>
          <w:rFonts w:eastAsia="宋体" w:hint="eastAsia"/>
          <w:lang w:eastAsia="zh-CN"/>
        </w:rPr>
        <w:t>“</w:t>
      </w:r>
      <w:proofErr w:type="gramStart"/>
      <w:r>
        <w:t>從</w:t>
      </w:r>
      <w:proofErr w:type="gramEnd"/>
    </w:p>
    <w:p w14:paraId="55B56B6A" w14:textId="77777777" w:rsidR="007A29CB" w:rsidRDefault="00000000">
      <w:r>
        <w:t>容</w:t>
      </w:r>
      <w:proofErr w:type="gramStart"/>
      <w:r>
        <w:rPr>
          <w:rFonts w:eastAsia="宋体" w:hint="eastAsia"/>
          <w:lang w:eastAsia="zh-CN"/>
        </w:rPr>
        <w:t>”</w:t>
      </w:r>
      <w:proofErr w:type="gramEnd"/>
      <w:r>
        <w:t>爲</w:t>
      </w:r>
      <w:r>
        <w:rPr>
          <w:rFonts w:eastAsia="宋体" w:hint="eastAsia"/>
          <w:lang w:eastAsia="zh-CN"/>
        </w:rPr>
        <w:t>“</w:t>
      </w:r>
      <w:proofErr w:type="spellStart"/>
      <w:r>
        <w:t>休燕</w:t>
      </w:r>
      <w:proofErr w:type="spellEnd"/>
      <w:r>
        <w:rPr>
          <w:rFonts w:eastAsia="宋体" w:hint="eastAsia"/>
          <w:lang w:eastAsia="zh-CN"/>
        </w:rPr>
        <w:t>”</w:t>
      </w:r>
      <w:proofErr w:type="spellStart"/>
      <w:r>
        <w:t>不如</w:t>
      </w:r>
      <w:proofErr w:type="spellEnd"/>
      <w:r>
        <w:rPr>
          <w:rFonts w:eastAsia="宋体" w:hint="eastAsia"/>
          <w:lang w:eastAsia="zh-CN"/>
        </w:rPr>
        <w:t>《</w:t>
      </w:r>
      <w:proofErr w:type="spellStart"/>
      <w:r>
        <w:t>緇衣</w:t>
      </w:r>
      <w:proofErr w:type="spellEnd"/>
      <w:r>
        <w:rPr>
          <w:rFonts w:eastAsia="宋体" w:hint="eastAsia"/>
          <w:lang w:eastAsia="zh-CN"/>
        </w:rPr>
        <w:t>》</w:t>
      </w:r>
      <w:proofErr w:type="spellStart"/>
      <w:r>
        <w:t>正義訓爲</w:t>
      </w:r>
      <w:proofErr w:type="spellEnd"/>
      <w:r>
        <w:rPr>
          <w:rFonts w:eastAsia="宋体" w:hint="eastAsia"/>
          <w:lang w:eastAsia="zh-CN"/>
        </w:rPr>
        <w:t>“</w:t>
      </w:r>
      <w:proofErr w:type="spellStart"/>
      <w:r>
        <w:t>舉動</w:t>
      </w:r>
      <w:proofErr w:type="spellEnd"/>
      <w:r>
        <w:rPr>
          <w:rFonts w:eastAsia="宋体" w:hint="eastAsia"/>
          <w:lang w:eastAsia="zh-CN"/>
        </w:rPr>
        <w:t>”</w:t>
      </w:r>
      <w:proofErr w:type="spellStart"/>
      <w:r>
        <w:t>之善也</w:t>
      </w:r>
      <w:proofErr w:type="spellEnd"/>
      <w:r>
        <w:t>。</w:t>
      </w:r>
      <w:r>
        <w:rPr>
          <w:rFonts w:eastAsia="宋体" w:hint="eastAsia"/>
          <w:lang w:eastAsia="zh-CN"/>
        </w:rPr>
        <w:t>《</w:t>
      </w:r>
      <w:proofErr w:type="spellStart"/>
      <w:r>
        <w:t>大雅。緜</w:t>
      </w:r>
      <w:proofErr w:type="spellEnd"/>
      <w:r>
        <w:rPr>
          <w:rFonts w:eastAsia="宋体" w:hint="eastAsia"/>
          <w:lang w:eastAsia="zh-CN"/>
        </w:rPr>
        <w:t>》</w:t>
      </w:r>
      <w:r>
        <w:t>篇</w:t>
      </w:r>
      <w:r>
        <w:rPr>
          <w:rFonts w:eastAsia="宋体" w:hint="eastAsia"/>
          <w:lang w:eastAsia="zh-CN"/>
        </w:rPr>
        <w:t>“</w:t>
      </w:r>
      <w:proofErr w:type="spellStart"/>
      <w:r>
        <w:t>曰止曰時</w:t>
      </w:r>
      <w:proofErr w:type="spellEnd"/>
      <w:r>
        <w:rPr>
          <w:rFonts w:eastAsia="宋体" w:hint="eastAsia"/>
          <w:lang w:eastAsia="zh-CN"/>
        </w:rPr>
        <w:t>”</w:t>
      </w:r>
      <w:proofErr w:type="spellStart"/>
      <w:r>
        <w:t>箋訓</w:t>
      </w:r>
      <w:proofErr w:type="spellEnd"/>
    </w:p>
    <w:p w14:paraId="2BE6B0C7" w14:textId="77777777" w:rsidR="007A29CB" w:rsidRDefault="00000000">
      <w:r>
        <w:rPr>
          <w:rFonts w:eastAsia="宋体" w:hint="eastAsia"/>
          <w:lang w:eastAsia="zh-CN"/>
        </w:rPr>
        <w:t>“</w:t>
      </w:r>
      <w:r>
        <w:t>時</w:t>
      </w:r>
      <w:r>
        <w:rPr>
          <w:rFonts w:eastAsia="宋体" w:hint="eastAsia"/>
          <w:lang w:eastAsia="zh-CN"/>
        </w:rPr>
        <w:t>”</w:t>
      </w:r>
      <w:r>
        <w:t>爲</w:t>
      </w:r>
      <w:r>
        <w:rPr>
          <w:rFonts w:eastAsia="宋体" w:hint="eastAsia"/>
          <w:lang w:eastAsia="zh-CN"/>
        </w:rPr>
        <w:t>“</w:t>
      </w:r>
      <w:r>
        <w:t>是</w:t>
      </w:r>
      <w:r>
        <w:rPr>
          <w:rFonts w:eastAsia="宋体" w:hint="eastAsia"/>
          <w:lang w:eastAsia="zh-CN"/>
        </w:rPr>
        <w:t>”</w:t>
      </w:r>
      <w:r>
        <w:t>，與</w:t>
      </w:r>
      <w:r>
        <w:rPr>
          <w:rFonts w:eastAsia="宋体" w:hint="eastAsia"/>
          <w:lang w:eastAsia="zh-CN"/>
        </w:rPr>
        <w:t>“</w:t>
      </w:r>
      <w:proofErr w:type="spellStart"/>
      <w:r>
        <w:t>曰止</w:t>
      </w:r>
      <w:proofErr w:type="spellEnd"/>
      <w:r>
        <w:rPr>
          <w:rFonts w:eastAsia="宋体" w:hint="eastAsia"/>
          <w:lang w:eastAsia="zh-CN"/>
        </w:rPr>
        <w:t>”</w:t>
      </w:r>
      <w:proofErr w:type="spellStart"/>
      <w:r>
        <w:t>異義，不如訓</w:t>
      </w:r>
      <w:proofErr w:type="spellEnd"/>
      <w:r>
        <w:rPr>
          <w:rFonts w:eastAsia="宋体" w:hint="eastAsia"/>
          <w:lang w:eastAsia="zh-CN"/>
        </w:rPr>
        <w:t>“</w:t>
      </w:r>
      <w:r>
        <w:t>時</w:t>
      </w:r>
      <w:r>
        <w:rPr>
          <w:rFonts w:eastAsia="宋体" w:hint="eastAsia"/>
          <w:lang w:eastAsia="zh-CN"/>
        </w:rPr>
        <w:t>”</w:t>
      </w:r>
      <w:r>
        <w:t>爲</w:t>
      </w:r>
      <w:r>
        <w:rPr>
          <w:rFonts w:eastAsia="宋体" w:hint="eastAsia"/>
          <w:lang w:eastAsia="zh-CN"/>
        </w:rPr>
        <w:t>“</w:t>
      </w:r>
      <w:r>
        <w:t>止</w:t>
      </w:r>
      <w:r>
        <w:rPr>
          <w:rFonts w:eastAsia="宋体" w:hint="eastAsia"/>
          <w:lang w:eastAsia="zh-CN"/>
        </w:rPr>
        <w:t>”</w:t>
      </w:r>
      <w:proofErr w:type="spellStart"/>
      <w:r>
        <w:t>之善也</w:t>
      </w:r>
      <w:proofErr w:type="spellEnd"/>
      <w:r>
        <w:t>。</w:t>
      </w:r>
      <w:r>
        <w:rPr>
          <w:rFonts w:eastAsia="宋体" w:hint="eastAsia"/>
          <w:lang w:eastAsia="zh-CN"/>
        </w:rPr>
        <w:t>《</w:t>
      </w:r>
      <w:proofErr w:type="spellStart"/>
      <w:r>
        <w:t>卷阿</w:t>
      </w:r>
      <w:proofErr w:type="spellEnd"/>
      <w:r>
        <w:rPr>
          <w:rFonts w:eastAsia="宋体" w:hint="eastAsia"/>
          <w:lang w:eastAsia="zh-CN"/>
        </w:rPr>
        <w:t>》</w:t>
      </w:r>
      <w:r>
        <w:t>篇</w:t>
      </w:r>
      <w:r>
        <w:rPr>
          <w:rFonts w:eastAsia="宋体" w:hint="eastAsia"/>
          <w:lang w:eastAsia="zh-CN"/>
        </w:rPr>
        <w:t>“</w:t>
      </w:r>
      <w:proofErr w:type="spellStart"/>
      <w:r>
        <w:t>有馮有翼</w:t>
      </w:r>
      <w:proofErr w:type="spellEnd"/>
      <w:r>
        <w:rPr>
          <w:rFonts w:eastAsia="宋体" w:hint="eastAsia"/>
          <w:lang w:eastAsia="zh-CN"/>
        </w:rPr>
        <w:t>”</w:t>
      </w:r>
      <w:r>
        <w:t>，</w:t>
      </w:r>
      <w:proofErr w:type="spellStart"/>
      <w:proofErr w:type="gramStart"/>
      <w:r>
        <w:t>傳</w:t>
      </w:r>
      <w:proofErr w:type="gramEnd"/>
      <w:r>
        <w:t>云</w:t>
      </w:r>
      <w:proofErr w:type="spellEnd"/>
    </w:p>
    <w:p w14:paraId="4C189204" w14:textId="77777777" w:rsidR="007A29CB" w:rsidRDefault="00000000">
      <w:pPr>
        <w:rPr>
          <w:rFonts w:eastAsia="宋体"/>
          <w:lang w:eastAsia="zh-CN"/>
        </w:rPr>
      </w:pPr>
      <w:r>
        <w:rPr>
          <w:rFonts w:eastAsia="宋体" w:hint="eastAsia"/>
          <w:lang w:eastAsia="zh-CN"/>
        </w:rPr>
        <w:t>“</w:t>
      </w:r>
      <w:proofErr w:type="spellStart"/>
      <w:r>
        <w:t>道可馮依，以爲輔翼</w:t>
      </w:r>
      <w:proofErr w:type="spellEnd"/>
      <w:r>
        <w:t>。</w:t>
      </w:r>
      <w:r>
        <w:rPr>
          <w:rFonts w:eastAsia="宋体" w:hint="eastAsia"/>
          <w:lang w:eastAsia="zh-CN"/>
        </w:rPr>
        <w:t>”</w:t>
      </w:r>
      <w:proofErr w:type="spellStart"/>
      <w:r>
        <w:t>不如訓爲</w:t>
      </w:r>
      <w:proofErr w:type="spellEnd"/>
      <w:r>
        <w:rPr>
          <w:rFonts w:eastAsia="宋体" w:hint="eastAsia"/>
          <w:lang w:eastAsia="zh-CN"/>
        </w:rPr>
        <w:t>“</w:t>
      </w:r>
      <w:proofErr w:type="spellStart"/>
      <w:r>
        <w:t>馮</w:t>
      </w:r>
      <w:proofErr w:type="gramStart"/>
      <w:r>
        <w:t>馮</w:t>
      </w:r>
      <w:proofErr w:type="gramEnd"/>
      <w:r>
        <w:t>翼</w:t>
      </w:r>
      <w:proofErr w:type="gramStart"/>
      <w:r>
        <w:t>翼</w:t>
      </w:r>
      <w:proofErr w:type="gramEnd"/>
      <w:r>
        <w:t>，滿盛之貌</w:t>
      </w:r>
      <w:proofErr w:type="spellEnd"/>
      <w:r>
        <w:rPr>
          <w:rFonts w:eastAsia="宋体" w:hint="eastAsia"/>
          <w:lang w:eastAsia="zh-CN"/>
        </w:rPr>
        <w:t>”</w:t>
      </w:r>
      <w:proofErr w:type="spellStart"/>
      <w:r>
        <w:t>爲善也</w:t>
      </w:r>
      <w:proofErr w:type="spellEnd"/>
      <w:r>
        <w:t>。</w:t>
      </w:r>
      <w:r>
        <w:rPr>
          <w:rFonts w:eastAsia="宋体" w:hint="eastAsia"/>
          <w:lang w:eastAsia="zh-CN"/>
        </w:rPr>
        <w:t>《</w:t>
      </w:r>
      <w:proofErr w:type="spellStart"/>
      <w:r>
        <w:t>民勞</w:t>
      </w:r>
      <w:proofErr w:type="spellEnd"/>
      <w:r>
        <w:rPr>
          <w:rFonts w:eastAsia="宋体" w:hint="eastAsia"/>
          <w:lang w:eastAsia="zh-CN"/>
        </w:rPr>
        <w:t>》</w:t>
      </w:r>
      <w:r>
        <w:t>篇</w:t>
      </w:r>
      <w:r>
        <w:rPr>
          <w:rFonts w:eastAsia="宋体" w:hint="eastAsia"/>
          <w:lang w:eastAsia="zh-CN"/>
        </w:rPr>
        <w:t>“</w:t>
      </w:r>
      <w:proofErr w:type="spellStart"/>
      <w:r>
        <w:t>無縱詭隨</w:t>
      </w:r>
      <w:proofErr w:type="spellEnd"/>
      <w:r>
        <w:rPr>
          <w:rFonts w:eastAsia="宋体" w:hint="eastAsia"/>
          <w:lang w:eastAsia="zh-CN"/>
        </w:rPr>
        <w:t>”</w:t>
      </w:r>
    </w:p>
    <w:p w14:paraId="65A6877B" w14:textId="77777777" w:rsidR="007A29CB" w:rsidRDefault="00000000">
      <w:proofErr w:type="spellStart"/>
      <w:proofErr w:type="gramStart"/>
      <w:r>
        <w:t>傳</w:t>
      </w:r>
      <w:proofErr w:type="gramEnd"/>
      <w:r>
        <w:t>云</w:t>
      </w:r>
      <w:proofErr w:type="spellEnd"/>
      <w:r>
        <w:rPr>
          <w:rFonts w:eastAsia="宋体" w:hint="eastAsia"/>
          <w:lang w:eastAsia="zh-CN"/>
        </w:rPr>
        <w:t>“</w:t>
      </w:r>
      <w:proofErr w:type="spellStart"/>
      <w:r>
        <w:t>詭人之善隨人之</w:t>
      </w:r>
      <w:proofErr w:type="gramStart"/>
      <w:r>
        <w:t>惡</w:t>
      </w:r>
      <w:proofErr w:type="spellEnd"/>
      <w:proofErr w:type="gramEnd"/>
      <w:r>
        <w:t>。</w:t>
      </w:r>
      <w:r>
        <w:rPr>
          <w:rFonts w:eastAsia="宋体" w:hint="eastAsia"/>
          <w:lang w:eastAsia="zh-CN"/>
        </w:rPr>
        <w:t>”</w:t>
      </w:r>
      <w:proofErr w:type="spellStart"/>
      <w:r>
        <w:t>以疊韻之字而上下異訓不如讀</w:t>
      </w:r>
      <w:proofErr w:type="spellEnd"/>
      <w:r>
        <w:rPr>
          <w:rFonts w:eastAsia="宋体" w:hint="eastAsia"/>
          <w:lang w:eastAsia="zh-CN"/>
        </w:rPr>
        <w:t>“</w:t>
      </w:r>
      <w:r>
        <w:t>隨</w:t>
      </w:r>
      <w:r>
        <w:rPr>
          <w:rFonts w:eastAsia="宋体" w:hint="eastAsia"/>
          <w:lang w:eastAsia="zh-CN"/>
        </w:rPr>
        <w:t>”</w:t>
      </w:r>
      <w:r>
        <w:t>爲</w:t>
      </w:r>
      <w:r>
        <w:rPr>
          <w:rFonts w:eastAsia="宋体" w:hint="eastAsia"/>
          <w:lang w:eastAsia="zh-CN"/>
        </w:rPr>
        <w:t>“</w:t>
      </w:r>
      <w:r>
        <w:t>䜏</w:t>
      </w:r>
      <w:r>
        <w:rPr>
          <w:rFonts w:eastAsia="宋体" w:hint="eastAsia"/>
          <w:lang w:eastAsia="zh-CN"/>
        </w:rPr>
        <w:t>”</w:t>
      </w:r>
      <w:proofErr w:type="spellStart"/>
      <w:r>
        <w:t>而訓爲</w:t>
      </w:r>
      <w:proofErr w:type="spellEnd"/>
      <w:r>
        <w:rPr>
          <w:rFonts w:eastAsia="宋体" w:hint="eastAsia"/>
          <w:lang w:eastAsia="zh-CN"/>
        </w:rPr>
        <w:t>“</w:t>
      </w:r>
      <w:r>
        <w:t>詭</w:t>
      </w:r>
    </w:p>
    <w:p w14:paraId="40A86654" w14:textId="77777777" w:rsidR="007A29CB" w:rsidRDefault="00000000">
      <w:r>
        <w:t>譎</w:t>
      </w:r>
      <w:proofErr w:type="gramStart"/>
      <w:r>
        <w:rPr>
          <w:rFonts w:eastAsia="宋体" w:hint="eastAsia"/>
          <w:lang w:eastAsia="zh-CN"/>
        </w:rPr>
        <w:t>”</w:t>
      </w:r>
      <w:proofErr w:type="spellStart"/>
      <w:proofErr w:type="gramEnd"/>
      <w:r>
        <w:t>之善也</w:t>
      </w:r>
      <w:proofErr w:type="spellEnd"/>
      <w:r>
        <w:t>。</w:t>
      </w:r>
      <w:r>
        <w:rPr>
          <w:rFonts w:eastAsia="宋体" w:hint="eastAsia"/>
          <w:lang w:eastAsia="zh-CN"/>
        </w:rPr>
        <w:t>《</w:t>
      </w:r>
      <w:proofErr w:type="spellStart"/>
      <w:r>
        <w:t>雲漢</w:t>
      </w:r>
      <w:proofErr w:type="spellEnd"/>
      <w:r>
        <w:rPr>
          <w:rFonts w:eastAsia="宋体" w:hint="eastAsia"/>
          <w:lang w:eastAsia="zh-CN"/>
        </w:rPr>
        <w:t>》</w:t>
      </w:r>
      <w:r>
        <w:t>篇：</w:t>
      </w:r>
      <w:r>
        <w:rPr>
          <w:rFonts w:eastAsia="宋体" w:hint="eastAsia"/>
          <w:lang w:eastAsia="zh-CN"/>
        </w:rPr>
        <w:t>“</w:t>
      </w:r>
      <w:proofErr w:type="spellStart"/>
      <w:proofErr w:type="gramStart"/>
      <w:r>
        <w:t>昊</w:t>
      </w:r>
      <w:proofErr w:type="gramEnd"/>
      <w:r>
        <w:t>天上帝，則</w:t>
      </w:r>
      <w:proofErr w:type="gramStart"/>
      <w:r>
        <w:t>不</w:t>
      </w:r>
      <w:proofErr w:type="gramEnd"/>
      <w:r>
        <w:t>我虞</w:t>
      </w:r>
      <w:proofErr w:type="spellEnd"/>
      <w:r>
        <w:t>。</w:t>
      </w:r>
      <w:r>
        <w:rPr>
          <w:rFonts w:eastAsia="宋体" w:hint="eastAsia"/>
          <w:lang w:eastAsia="zh-CN"/>
        </w:rPr>
        <w:t>”</w:t>
      </w:r>
      <w:proofErr w:type="spellStart"/>
      <w:r>
        <w:t>箋訓</w:t>
      </w:r>
      <w:proofErr w:type="spellEnd"/>
      <w:r>
        <w:rPr>
          <w:rFonts w:eastAsia="宋体" w:hint="eastAsia"/>
          <w:lang w:eastAsia="zh-CN"/>
        </w:rPr>
        <w:t>“</w:t>
      </w:r>
      <w:r>
        <w:t>虞</w:t>
      </w:r>
      <w:r>
        <w:rPr>
          <w:rFonts w:eastAsia="宋体" w:hint="eastAsia"/>
          <w:lang w:eastAsia="zh-CN"/>
        </w:rPr>
        <w:t>”</w:t>
      </w:r>
      <w:r>
        <w:t>爲</w:t>
      </w:r>
      <w:r>
        <w:rPr>
          <w:rFonts w:eastAsia="宋体" w:hint="eastAsia"/>
          <w:lang w:eastAsia="zh-CN"/>
        </w:rPr>
        <w:t>“</w:t>
      </w:r>
      <w:r>
        <w:t>度</w:t>
      </w:r>
      <w:r>
        <w:rPr>
          <w:rFonts w:eastAsia="宋体" w:hint="eastAsia"/>
          <w:lang w:eastAsia="zh-CN"/>
        </w:rPr>
        <w:t>”</w:t>
      </w:r>
      <w:r>
        <w:t>，</w:t>
      </w:r>
      <w:proofErr w:type="spellStart"/>
      <w:r>
        <w:t>文義未允，不如訓爲</w:t>
      </w:r>
      <w:proofErr w:type="spellEnd"/>
    </w:p>
    <w:p w14:paraId="176A8CE5" w14:textId="77777777" w:rsidR="007A29CB" w:rsidRDefault="00000000">
      <w:r>
        <w:rPr>
          <w:rFonts w:eastAsia="宋体" w:hint="eastAsia"/>
          <w:lang w:eastAsia="zh-CN"/>
        </w:rPr>
        <w:t>“</w:t>
      </w:r>
      <w:r>
        <w:t>有</w:t>
      </w:r>
      <w:r>
        <w:rPr>
          <w:rFonts w:eastAsia="宋体" w:hint="eastAsia"/>
          <w:lang w:eastAsia="zh-CN"/>
        </w:rPr>
        <w:t>”</w:t>
      </w:r>
      <w:r>
        <w:t>與</w:t>
      </w:r>
      <w:r>
        <w:rPr>
          <w:rFonts w:eastAsia="宋体" w:hint="eastAsia"/>
          <w:lang w:eastAsia="zh-CN"/>
        </w:rPr>
        <w:t>“</w:t>
      </w:r>
      <w:r>
        <w:t>助</w:t>
      </w:r>
      <w:r>
        <w:rPr>
          <w:rFonts w:eastAsia="宋体" w:hint="eastAsia"/>
          <w:lang w:eastAsia="zh-CN"/>
        </w:rPr>
        <w:t>”</w:t>
      </w:r>
      <w:proofErr w:type="spellStart"/>
      <w:r>
        <w:t>之善也</w:t>
      </w:r>
      <w:proofErr w:type="spellEnd"/>
      <w:r>
        <w:t>。</w:t>
      </w:r>
      <w:r>
        <w:rPr>
          <w:rFonts w:eastAsia="宋体" w:hint="eastAsia"/>
          <w:lang w:eastAsia="zh-CN"/>
        </w:rPr>
        <w:t>《</w:t>
      </w:r>
      <w:proofErr w:type="spellStart"/>
      <w:r>
        <w:t>月令</w:t>
      </w:r>
      <w:proofErr w:type="spellEnd"/>
      <w:r>
        <w:rPr>
          <w:rFonts w:eastAsia="宋体" w:hint="eastAsia"/>
          <w:lang w:eastAsia="zh-CN"/>
        </w:rPr>
        <w:t>》“</w:t>
      </w:r>
      <w:proofErr w:type="spellStart"/>
      <w:r>
        <w:t>養壯佼</w:t>
      </w:r>
      <w:proofErr w:type="spellEnd"/>
      <w:r>
        <w:rPr>
          <w:rFonts w:eastAsia="宋体" w:hint="eastAsia"/>
          <w:lang w:eastAsia="zh-CN"/>
        </w:rPr>
        <w:t>”</w:t>
      </w:r>
      <w:proofErr w:type="spellStart"/>
      <w:r>
        <w:t>正義以</w:t>
      </w:r>
      <w:proofErr w:type="spellEnd"/>
      <w:r>
        <w:rPr>
          <w:rFonts w:eastAsia="宋体" w:hint="eastAsia"/>
          <w:lang w:eastAsia="zh-CN"/>
        </w:rPr>
        <w:t>“</w:t>
      </w:r>
      <w:r>
        <w:t>佼</w:t>
      </w:r>
      <w:r>
        <w:rPr>
          <w:rFonts w:eastAsia="宋体" w:hint="eastAsia"/>
          <w:lang w:eastAsia="zh-CN"/>
        </w:rPr>
        <w:t>”</w:t>
      </w:r>
      <w:r>
        <w:t>爲</w:t>
      </w:r>
      <w:r>
        <w:rPr>
          <w:rFonts w:eastAsia="宋体" w:hint="eastAsia"/>
          <w:lang w:eastAsia="zh-CN"/>
        </w:rPr>
        <w:t>“</w:t>
      </w:r>
      <w:proofErr w:type="spellStart"/>
      <w:r>
        <w:t>形容佼好</w:t>
      </w:r>
      <w:proofErr w:type="spellEnd"/>
      <w:r>
        <w:rPr>
          <w:rFonts w:eastAsia="宋体" w:hint="eastAsia"/>
          <w:lang w:eastAsia="zh-CN"/>
        </w:rPr>
        <w:t>”</w:t>
      </w:r>
      <w:r>
        <w:t>與</w:t>
      </w:r>
      <w:r>
        <w:rPr>
          <w:rFonts w:eastAsia="宋体" w:hint="eastAsia"/>
          <w:lang w:eastAsia="zh-CN"/>
        </w:rPr>
        <w:t>“</w:t>
      </w:r>
      <w:r>
        <w:t>壯</w:t>
      </w:r>
      <w:r>
        <w:rPr>
          <w:rFonts w:eastAsia="宋体" w:hint="eastAsia"/>
          <w:lang w:eastAsia="zh-CN"/>
        </w:rPr>
        <w:t>”</w:t>
      </w:r>
      <w:proofErr w:type="spellStart"/>
      <w:r>
        <w:t>異義不如訓</w:t>
      </w:r>
      <w:proofErr w:type="spellEnd"/>
    </w:p>
    <w:p w14:paraId="6DABE1A4" w14:textId="77777777" w:rsidR="007A29CB" w:rsidRDefault="00000000">
      <w:r>
        <w:rPr>
          <w:rFonts w:eastAsia="宋体" w:hint="eastAsia"/>
          <w:lang w:eastAsia="zh-CN"/>
        </w:rPr>
        <w:t>“</w:t>
      </w:r>
      <w:r>
        <w:t>佼</w:t>
      </w:r>
      <w:r>
        <w:rPr>
          <w:rFonts w:eastAsia="宋体" w:hint="eastAsia"/>
          <w:lang w:eastAsia="zh-CN"/>
        </w:rPr>
        <w:t>”</w:t>
      </w:r>
      <w:r>
        <w:t>爲</w:t>
      </w:r>
      <w:r>
        <w:rPr>
          <w:rFonts w:eastAsia="宋体" w:hint="eastAsia"/>
          <w:lang w:eastAsia="zh-CN"/>
        </w:rPr>
        <w:t>“</w:t>
      </w:r>
      <w:r>
        <w:t>健</w:t>
      </w:r>
      <w:r>
        <w:rPr>
          <w:rFonts w:eastAsia="宋体" w:hint="eastAsia"/>
          <w:lang w:eastAsia="zh-CN"/>
        </w:rPr>
        <w:t>”</w:t>
      </w:r>
      <w:proofErr w:type="spellStart"/>
      <w:r>
        <w:t>之善也</w:t>
      </w:r>
      <w:proofErr w:type="spellEnd"/>
      <w:r>
        <w:t>。</w:t>
      </w:r>
      <w:r>
        <w:rPr>
          <w:rFonts w:eastAsia="宋体" w:hint="eastAsia"/>
          <w:lang w:eastAsia="zh-CN"/>
        </w:rPr>
        <w:t>《</w:t>
      </w:r>
      <w:proofErr w:type="spellStart"/>
      <w:r>
        <w:t>桓十一年左傳</w:t>
      </w:r>
      <w:proofErr w:type="spellEnd"/>
      <w:r>
        <w:rPr>
          <w:rFonts w:eastAsia="宋体" w:hint="eastAsia"/>
          <w:lang w:eastAsia="zh-CN"/>
        </w:rPr>
        <w:t>》“</w:t>
      </w:r>
      <w:proofErr w:type="spellStart"/>
      <w:r>
        <w:t>且日虞四邑之至也</w:t>
      </w:r>
      <w:proofErr w:type="spellEnd"/>
      <w:r>
        <w:rPr>
          <w:rFonts w:eastAsia="宋体" w:hint="eastAsia"/>
          <w:lang w:eastAsia="zh-CN"/>
        </w:rPr>
        <w:t>”《</w:t>
      </w:r>
      <w:proofErr w:type="spellStart"/>
      <w:r>
        <w:t>昭六年傳</w:t>
      </w:r>
      <w:proofErr w:type="spellEnd"/>
      <w:r>
        <w:rPr>
          <w:rFonts w:eastAsia="宋体" w:hint="eastAsia"/>
          <w:lang w:eastAsia="zh-CN"/>
        </w:rPr>
        <w:t>》“</w:t>
      </w:r>
      <w:proofErr w:type="spellStart"/>
      <w:r>
        <w:t>始我有虞于</w:t>
      </w:r>
      <w:proofErr w:type="spellEnd"/>
    </w:p>
    <w:p w14:paraId="75FC301C" w14:textId="77777777" w:rsidR="007A29CB" w:rsidRDefault="00000000">
      <w:pPr>
        <w:rPr>
          <w:rFonts w:eastAsia="宋体"/>
          <w:lang w:eastAsia="zh-CN"/>
        </w:rPr>
      </w:pPr>
      <w:r>
        <w:t>子</w:t>
      </w:r>
      <w:proofErr w:type="gramStart"/>
      <w:r>
        <w:rPr>
          <w:rFonts w:eastAsia="宋体" w:hint="eastAsia"/>
          <w:lang w:eastAsia="zh-CN"/>
        </w:rPr>
        <w:t>”</w:t>
      </w:r>
      <w:proofErr w:type="spellStart"/>
      <w:proofErr w:type="gramEnd"/>
      <w:r>
        <w:t>杜注並訓爲</w:t>
      </w:r>
      <w:proofErr w:type="spellEnd"/>
      <w:r>
        <w:rPr>
          <w:rFonts w:eastAsia="宋体" w:hint="eastAsia"/>
          <w:lang w:eastAsia="zh-CN"/>
        </w:rPr>
        <w:t>“</w:t>
      </w:r>
      <w:r>
        <w:t>度</w:t>
      </w:r>
      <w:r>
        <w:rPr>
          <w:rFonts w:eastAsia="宋体" w:hint="eastAsia"/>
          <w:lang w:eastAsia="zh-CN"/>
        </w:rPr>
        <w:t>”</w:t>
      </w:r>
      <w:r>
        <w:t>，</w:t>
      </w:r>
      <w:proofErr w:type="spellStart"/>
      <w:r>
        <w:t>不如訓爲</w:t>
      </w:r>
      <w:proofErr w:type="spellEnd"/>
      <w:r>
        <w:rPr>
          <w:rFonts w:eastAsia="宋体" w:hint="eastAsia"/>
          <w:lang w:eastAsia="zh-CN"/>
        </w:rPr>
        <w:t>“</w:t>
      </w:r>
      <w:r>
        <w:t>望</w:t>
      </w:r>
      <w:r>
        <w:rPr>
          <w:rFonts w:eastAsia="宋体" w:hint="eastAsia"/>
          <w:lang w:eastAsia="zh-CN"/>
        </w:rPr>
        <w:t>”</w:t>
      </w:r>
      <w:proofErr w:type="spellStart"/>
      <w:r>
        <w:t>之善也</w:t>
      </w:r>
      <w:proofErr w:type="spellEnd"/>
      <w:r>
        <w:t>。</w:t>
      </w:r>
      <w:r>
        <w:rPr>
          <w:rFonts w:eastAsia="宋体" w:hint="eastAsia"/>
          <w:lang w:eastAsia="zh-CN"/>
        </w:rPr>
        <w:t>《</w:t>
      </w:r>
      <w:proofErr w:type="spellStart"/>
      <w:r>
        <w:t>宣十二年傳</w:t>
      </w:r>
      <w:proofErr w:type="spellEnd"/>
      <w:r>
        <w:rPr>
          <w:rFonts w:eastAsia="宋体" w:hint="eastAsia"/>
          <w:lang w:eastAsia="zh-CN"/>
        </w:rPr>
        <w:t>》</w:t>
      </w:r>
      <w:r>
        <w:t>：</w:t>
      </w:r>
      <w:r>
        <w:rPr>
          <w:rFonts w:eastAsia="宋体" w:hint="eastAsia"/>
          <w:lang w:eastAsia="zh-CN"/>
        </w:rPr>
        <w:t>“</w:t>
      </w:r>
      <w:proofErr w:type="spellStart"/>
      <w:r>
        <w:t>董</w:t>
      </w:r>
      <w:proofErr w:type="gramStart"/>
      <w:r>
        <w:t>澤</w:t>
      </w:r>
      <w:proofErr w:type="gramEnd"/>
      <w:r>
        <w:t>之蒲，可</w:t>
      </w:r>
      <w:proofErr w:type="gramStart"/>
      <w:r>
        <w:t>勝</w:t>
      </w:r>
      <w:proofErr w:type="gramEnd"/>
      <w:r>
        <w:t>既乎</w:t>
      </w:r>
      <w:proofErr w:type="spellEnd"/>
      <w:r>
        <w:t>？</w:t>
      </w:r>
      <w:r>
        <w:rPr>
          <w:rFonts w:eastAsia="宋体" w:hint="eastAsia"/>
          <w:lang w:eastAsia="zh-CN"/>
        </w:rPr>
        <w:t>”</w:t>
      </w:r>
    </w:p>
    <w:p w14:paraId="66CE92C9" w14:textId="77777777" w:rsidR="007A29CB" w:rsidRDefault="00000000">
      <w:proofErr w:type="spellStart"/>
      <w:r>
        <w:t>杜訓</w:t>
      </w:r>
      <w:proofErr w:type="spellEnd"/>
      <w:r>
        <w:rPr>
          <w:rFonts w:eastAsia="宋体" w:hint="eastAsia"/>
          <w:lang w:eastAsia="zh-CN"/>
        </w:rPr>
        <w:t>“</w:t>
      </w:r>
      <w:r>
        <w:t>既</w:t>
      </w:r>
      <w:r>
        <w:rPr>
          <w:rFonts w:eastAsia="宋体" w:hint="eastAsia"/>
          <w:lang w:eastAsia="zh-CN"/>
        </w:rPr>
        <w:t>”</w:t>
      </w:r>
      <w:r>
        <w:t>爲</w:t>
      </w:r>
      <w:r>
        <w:rPr>
          <w:rFonts w:eastAsia="宋体" w:hint="eastAsia"/>
          <w:lang w:eastAsia="zh-CN"/>
        </w:rPr>
        <w:t>“</w:t>
      </w:r>
      <w:r>
        <w:t>盡</w:t>
      </w:r>
      <w:r>
        <w:rPr>
          <w:rFonts w:eastAsia="宋体" w:hint="eastAsia"/>
          <w:lang w:eastAsia="zh-CN"/>
        </w:rPr>
        <w:t>”</w:t>
      </w:r>
      <w:r>
        <w:t>，</w:t>
      </w:r>
      <w:proofErr w:type="spellStart"/>
      <w:r>
        <w:t>不如讀</w:t>
      </w:r>
      <w:proofErr w:type="spellEnd"/>
      <w:r>
        <w:rPr>
          <w:rFonts w:eastAsia="宋体" w:hint="eastAsia"/>
          <w:lang w:eastAsia="zh-CN"/>
        </w:rPr>
        <w:t>“</w:t>
      </w:r>
      <w:r>
        <w:t>既</w:t>
      </w:r>
      <w:r>
        <w:rPr>
          <w:rFonts w:eastAsia="宋体" w:hint="eastAsia"/>
          <w:lang w:eastAsia="zh-CN"/>
        </w:rPr>
        <w:t>”</w:t>
      </w:r>
      <w:r>
        <w:t>爲</w:t>
      </w:r>
      <w:r>
        <w:rPr>
          <w:rFonts w:eastAsia="宋体" w:hint="eastAsia"/>
          <w:lang w:eastAsia="zh-CN"/>
        </w:rPr>
        <w:t>“</w:t>
      </w:r>
      <w:r>
        <w:t>塈</w:t>
      </w:r>
      <w:r>
        <w:rPr>
          <w:rFonts w:eastAsia="宋体" w:hint="eastAsia"/>
          <w:lang w:eastAsia="zh-CN"/>
        </w:rPr>
        <w:t>”</w:t>
      </w:r>
      <w:r>
        <w:t>，用</w:t>
      </w:r>
      <w:r>
        <w:rPr>
          <w:rFonts w:eastAsia="宋体" w:hint="eastAsia"/>
          <w:lang w:eastAsia="zh-CN"/>
        </w:rPr>
        <w:t>《（</w:t>
      </w:r>
      <w:r>
        <w:t>標</w:t>
      </w:r>
      <w:r>
        <w:rPr>
          <w:rFonts w:eastAsia="宋体" w:hint="eastAsia"/>
          <w:lang w:eastAsia="zh-CN"/>
        </w:rPr>
        <w:t>）【</w:t>
      </w:r>
      <w:r>
        <w:t>摽</w:t>
      </w:r>
      <w:r>
        <w:rPr>
          <w:rFonts w:eastAsia="宋体" w:hint="eastAsia"/>
          <w:lang w:eastAsia="zh-CN"/>
        </w:rPr>
        <w:t>】</w:t>
      </w:r>
      <w:proofErr w:type="spellStart"/>
      <w:r>
        <w:t>有梅</w:t>
      </w:r>
      <w:proofErr w:type="spellEnd"/>
      <w:r>
        <w:rPr>
          <w:rFonts w:eastAsia="宋体" w:hint="eastAsia"/>
          <w:lang w:eastAsia="zh-CN"/>
        </w:rPr>
        <w:t>》</w:t>
      </w:r>
      <w:proofErr w:type="spellStart"/>
      <w:r>
        <w:t>詩</w:t>
      </w:r>
      <w:proofErr w:type="gramStart"/>
      <w:r>
        <w:t>傳</w:t>
      </w:r>
      <w:proofErr w:type="spellEnd"/>
      <w:proofErr w:type="gramEnd"/>
      <w:r>
        <w:rPr>
          <w:rFonts w:eastAsia="宋体" w:hint="eastAsia"/>
          <w:lang w:eastAsia="zh-CN"/>
        </w:rPr>
        <w:t>“</w:t>
      </w:r>
      <w:proofErr w:type="spellStart"/>
      <w:r>
        <w:t>塈，取也</w:t>
      </w:r>
      <w:proofErr w:type="spellEnd"/>
      <w:r>
        <w:rPr>
          <w:rFonts w:eastAsia="宋体" w:hint="eastAsia"/>
          <w:lang w:eastAsia="zh-CN"/>
        </w:rPr>
        <w:t>”</w:t>
      </w:r>
      <w:proofErr w:type="spellStart"/>
      <w:r>
        <w:t>之訓爲善也</w:t>
      </w:r>
      <w:proofErr w:type="spellEnd"/>
    </w:p>
    <w:p w14:paraId="1DE22986" w14:textId="77777777" w:rsidR="007A29CB" w:rsidRDefault="00000000">
      <w:r>
        <w:rPr>
          <w:rFonts w:eastAsia="宋体" w:hint="eastAsia"/>
          <w:lang w:eastAsia="zh-CN"/>
        </w:rPr>
        <w:lastRenderedPageBreak/>
        <w:t>《</w:t>
      </w:r>
      <w:proofErr w:type="spellStart"/>
      <w:r>
        <w:t>襄二十五年傳</w:t>
      </w:r>
      <w:proofErr w:type="spellEnd"/>
      <w:r>
        <w:rPr>
          <w:rFonts w:eastAsia="宋体" w:hint="eastAsia"/>
          <w:lang w:eastAsia="zh-CN"/>
        </w:rPr>
        <w:t>》“</w:t>
      </w:r>
      <w:proofErr w:type="spellStart"/>
      <w:r>
        <w:t>馮陵我敝邑不可臆逞</w:t>
      </w:r>
      <w:proofErr w:type="spellEnd"/>
      <w:r>
        <w:t>。</w:t>
      </w:r>
      <w:r>
        <w:rPr>
          <w:rFonts w:eastAsia="宋体" w:hint="eastAsia"/>
          <w:lang w:eastAsia="zh-CN"/>
        </w:rPr>
        <w:t>”</w:t>
      </w:r>
      <w:proofErr w:type="spellStart"/>
      <w:r>
        <w:t>杜訓</w:t>
      </w:r>
      <w:proofErr w:type="spellEnd"/>
      <w:r>
        <w:rPr>
          <w:rFonts w:eastAsia="宋体" w:hint="eastAsia"/>
          <w:lang w:eastAsia="zh-CN"/>
        </w:rPr>
        <w:t>“</w:t>
      </w:r>
      <w:r>
        <w:t>臆</w:t>
      </w:r>
      <w:r>
        <w:rPr>
          <w:rFonts w:eastAsia="宋体" w:hint="eastAsia"/>
          <w:lang w:eastAsia="zh-CN"/>
        </w:rPr>
        <w:t>”</w:t>
      </w:r>
      <w:r>
        <w:t>爲</w:t>
      </w:r>
      <w:r>
        <w:rPr>
          <w:rFonts w:eastAsia="宋体" w:hint="eastAsia"/>
          <w:lang w:eastAsia="zh-CN"/>
        </w:rPr>
        <w:t>“</w:t>
      </w:r>
      <w:r>
        <w:t>度</w:t>
      </w:r>
      <w:r>
        <w:rPr>
          <w:rFonts w:eastAsia="宋体" w:hint="eastAsia"/>
          <w:lang w:eastAsia="zh-CN"/>
        </w:rPr>
        <w:t>”“</w:t>
      </w:r>
      <w:r>
        <w:t>逞</w:t>
      </w:r>
      <w:r>
        <w:rPr>
          <w:rFonts w:eastAsia="宋体" w:hint="eastAsia"/>
          <w:lang w:eastAsia="zh-CN"/>
        </w:rPr>
        <w:t>”</w:t>
      </w:r>
      <w:r>
        <w:t>爲</w:t>
      </w:r>
      <w:r>
        <w:rPr>
          <w:rFonts w:eastAsia="宋体" w:hint="eastAsia"/>
          <w:lang w:eastAsia="zh-CN"/>
        </w:rPr>
        <w:t>“</w:t>
      </w:r>
      <w:r>
        <w:t>盡</w:t>
      </w:r>
      <w:r>
        <w:rPr>
          <w:rFonts w:eastAsia="宋体" w:hint="eastAsia"/>
          <w:lang w:eastAsia="zh-CN"/>
        </w:rPr>
        <w:t>”</w:t>
      </w:r>
      <w:proofErr w:type="spellStart"/>
      <w:r>
        <w:t>不如訓爲</w:t>
      </w:r>
      <w:proofErr w:type="spellEnd"/>
    </w:p>
    <w:p w14:paraId="085FC0DE" w14:textId="77777777" w:rsidR="007A29CB" w:rsidRDefault="00000000">
      <w:pPr>
        <w:rPr>
          <w:lang w:eastAsia="zh-CN"/>
        </w:rPr>
      </w:pPr>
      <w:r>
        <w:rPr>
          <w:lang w:eastAsia="zh-CN"/>
        </w:rPr>
        <w:t>【第</w:t>
      </w:r>
      <w:r>
        <w:rPr>
          <w:lang w:eastAsia="zh-CN"/>
        </w:rPr>
        <w:t>63</w:t>
      </w:r>
      <w:r>
        <w:rPr>
          <w:lang w:eastAsia="zh-CN"/>
        </w:rPr>
        <w:t>页】</w:t>
      </w:r>
    </w:p>
    <w:p w14:paraId="5C76A730" w14:textId="77777777" w:rsidR="007A29CB" w:rsidRDefault="00000000">
      <w:pPr>
        <w:rPr>
          <w:lang w:eastAsia="zh-CN"/>
        </w:rPr>
      </w:pPr>
      <w:r>
        <w:rPr>
          <w:rFonts w:eastAsia="宋体" w:hint="eastAsia"/>
          <w:lang w:eastAsia="zh-CN"/>
        </w:rPr>
        <w:t>“</w:t>
      </w:r>
      <w:r>
        <w:rPr>
          <w:lang w:eastAsia="zh-CN"/>
        </w:rPr>
        <w:t>盈滿</w:t>
      </w:r>
      <w:r>
        <w:rPr>
          <w:rFonts w:eastAsia="宋体" w:hint="eastAsia"/>
          <w:lang w:eastAsia="zh-CN"/>
        </w:rPr>
        <w:t>”</w:t>
      </w:r>
      <w:r>
        <w:rPr>
          <w:lang w:eastAsia="zh-CN"/>
        </w:rPr>
        <w:t>之善也。</w:t>
      </w:r>
      <w:proofErr w:type="gramStart"/>
      <w:r>
        <w:rPr>
          <w:lang w:eastAsia="zh-CN"/>
        </w:rPr>
        <w:t>後</w:t>
      </w:r>
      <w:proofErr w:type="gramEnd"/>
      <w:r>
        <w:rPr>
          <w:lang w:eastAsia="zh-CN"/>
        </w:rPr>
        <w:t>之覽是</w:t>
      </w:r>
      <w:proofErr w:type="gramStart"/>
      <w:r>
        <w:rPr>
          <w:lang w:eastAsia="zh-CN"/>
        </w:rPr>
        <w:t>書</w:t>
      </w:r>
      <w:proofErr w:type="gramEnd"/>
      <w:r>
        <w:rPr>
          <w:lang w:eastAsia="zh-CN"/>
        </w:rPr>
        <w:t>者，去鑿空</w:t>
      </w:r>
      <w:proofErr w:type="gramStart"/>
      <w:r>
        <w:rPr>
          <w:lang w:eastAsia="zh-CN"/>
        </w:rPr>
        <w:t>妄</w:t>
      </w:r>
      <w:proofErr w:type="gramEnd"/>
      <w:r>
        <w:rPr>
          <w:lang w:eastAsia="zh-CN"/>
        </w:rPr>
        <w:t>談之病而</w:t>
      </w:r>
      <w:proofErr w:type="gramStart"/>
      <w:r>
        <w:rPr>
          <w:lang w:eastAsia="zh-CN"/>
        </w:rPr>
        <w:t>稽</w:t>
      </w:r>
      <w:proofErr w:type="gramEnd"/>
      <w:r>
        <w:rPr>
          <w:lang w:eastAsia="zh-CN"/>
        </w:rPr>
        <w:t>于古，取古人之</w:t>
      </w:r>
      <w:proofErr w:type="gramStart"/>
      <w:r>
        <w:rPr>
          <w:lang w:eastAsia="zh-CN"/>
        </w:rPr>
        <w:t>傳</w:t>
      </w:r>
      <w:proofErr w:type="gramEnd"/>
      <w:r>
        <w:rPr>
          <w:lang w:eastAsia="zh-CN"/>
        </w:rPr>
        <w:t>注，而得其聲</w:t>
      </w:r>
    </w:p>
    <w:p w14:paraId="4EF8D286" w14:textId="77777777" w:rsidR="007A29CB" w:rsidRDefault="00000000">
      <w:proofErr w:type="spellStart"/>
      <w:r>
        <w:t>音之理，以知其所以然；而傳注之未安者，又能博考前訓以正之，庶可傳古聖賢著書</w:t>
      </w:r>
      <w:proofErr w:type="spellEnd"/>
    </w:p>
    <w:p w14:paraId="3AB142B6" w14:textId="77777777" w:rsidR="007A29CB" w:rsidRDefault="00000000">
      <w:proofErr w:type="spellStart"/>
      <w:r>
        <w:t>本旨，且不失吾師纂是書之意與。歲在屠維協洽相月之朔，弟子高郵王引之</w:t>
      </w:r>
      <w:proofErr w:type="spellEnd"/>
    </w:p>
    <w:p w14:paraId="3D590667" w14:textId="77777777" w:rsidR="007A29CB" w:rsidRDefault="00000000">
      <w:pPr>
        <w:rPr>
          <w:rFonts w:eastAsia="宋体"/>
          <w:lang w:eastAsia="zh-CN"/>
        </w:rPr>
      </w:pPr>
      <w:proofErr w:type="spellStart"/>
      <w:r>
        <w:t>謹序</w:t>
      </w:r>
      <w:proofErr w:type="spellEnd"/>
      <w:r>
        <w:t>。</w:t>
      </w:r>
      <w:r>
        <w:rPr>
          <w:rFonts w:eastAsia="宋体" w:hint="eastAsia"/>
          <w:lang w:eastAsia="zh-CN"/>
        </w:rPr>
        <w:t>【</w:t>
      </w:r>
    </w:p>
    <w:p w14:paraId="1B575F6F"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1F4D9C7" w14:textId="77777777" w:rsidR="007A29CB" w:rsidRDefault="00000000">
      <w:r>
        <w:rPr>
          <w:rFonts w:eastAsia="宋体" w:hint="eastAsia"/>
          <w:lang w:eastAsia="zh-CN"/>
        </w:rPr>
        <w:t>《</w:t>
      </w:r>
      <w:r>
        <w:t>序</w:t>
      </w:r>
      <w:r>
        <w:rPr>
          <w:rFonts w:eastAsia="宋体" w:hint="eastAsia"/>
          <w:lang w:eastAsia="zh-CN"/>
        </w:rPr>
        <w:t>》</w:t>
      </w:r>
      <w:r>
        <w:t>載</w:t>
      </w:r>
      <w:r>
        <w:rPr>
          <w:rFonts w:eastAsia="宋体" w:hint="eastAsia"/>
          <w:lang w:eastAsia="zh-CN"/>
        </w:rPr>
        <w:t>《</w:t>
      </w:r>
      <w:proofErr w:type="spellStart"/>
      <w:r>
        <w:t>經籍籑詁</w:t>
      </w:r>
      <w:proofErr w:type="spellEnd"/>
      <w:r>
        <w:rPr>
          <w:rFonts w:eastAsia="宋体" w:hint="eastAsia"/>
          <w:lang w:eastAsia="zh-CN"/>
        </w:rPr>
        <w:t>》</w:t>
      </w:r>
      <w:proofErr w:type="spellStart"/>
      <w:r>
        <w:t>卷首，羅振玉輯入</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卷三。又見</w:t>
      </w:r>
      <w:proofErr w:type="spellEnd"/>
      <w:r>
        <w:rPr>
          <w:rFonts w:eastAsia="宋体" w:hint="eastAsia"/>
          <w:lang w:eastAsia="zh-CN"/>
        </w:rPr>
        <w:t>《</w:t>
      </w:r>
      <w:proofErr w:type="spellStart"/>
      <w:r>
        <w:t>高郵王氏父子手稿</w:t>
      </w:r>
      <w:proofErr w:type="spellEnd"/>
      <w:r>
        <w:rPr>
          <w:rFonts w:eastAsia="宋体" w:hint="eastAsia"/>
          <w:lang w:eastAsia="zh-CN"/>
        </w:rPr>
        <w:t>》</w:t>
      </w:r>
      <w:r>
        <w:t>。</w:t>
      </w:r>
      <w:r>
        <w:rPr>
          <w:rFonts w:eastAsia="宋体" w:hint="eastAsia"/>
          <w:lang w:eastAsia="zh-CN"/>
        </w:rPr>
        <w:t>《</w:t>
      </w:r>
      <w:proofErr w:type="spellStart"/>
      <w:r>
        <w:t>手稿</w:t>
      </w:r>
      <w:proofErr w:type="spellEnd"/>
      <w:r>
        <w:rPr>
          <w:rFonts w:eastAsia="宋体" w:hint="eastAsia"/>
          <w:lang w:eastAsia="zh-CN"/>
        </w:rPr>
        <w:t>》</w:t>
      </w:r>
      <w:r>
        <w:t>文</w:t>
      </w:r>
    </w:p>
    <w:p w14:paraId="29536077" w14:textId="77777777" w:rsidR="007A29CB" w:rsidRDefault="00000000">
      <w:proofErr w:type="spellStart"/>
      <w:r>
        <w:t>字略異，今附於後，以省校語。作於嘉慶四年七月初一日</w:t>
      </w:r>
      <w:proofErr w:type="spellEnd"/>
    </w:p>
    <w:p w14:paraId="7EA87F6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12CC93F" w14:textId="77777777" w:rsidR="007A29CB" w:rsidRDefault="00000000">
      <w:r>
        <w:rPr>
          <w:rFonts w:eastAsia="宋体" w:hint="eastAsia"/>
          <w:lang w:eastAsia="zh-CN"/>
        </w:rPr>
        <w:t>【</w:t>
      </w:r>
      <w:r>
        <w:t>一</w:t>
      </w:r>
      <w:r>
        <w:rPr>
          <w:rFonts w:eastAsia="宋体" w:hint="eastAsia"/>
          <w:lang w:eastAsia="zh-CN"/>
        </w:rPr>
        <w:t>】《</w:t>
      </w:r>
      <w:proofErr w:type="spellStart"/>
      <w:r>
        <w:t>經籍籑詁</w:t>
      </w:r>
      <w:proofErr w:type="spellEnd"/>
      <w:r>
        <w:rPr>
          <w:rFonts w:eastAsia="宋体" w:hint="eastAsia"/>
          <w:lang w:eastAsia="zh-CN"/>
        </w:rPr>
        <w:t>》</w:t>
      </w:r>
      <w:r>
        <w:t>，</w:t>
      </w:r>
      <w:proofErr w:type="spellStart"/>
      <w:r>
        <w:t>題阮元撰，實由阮元手定體例，</w:t>
      </w:r>
      <w:proofErr w:type="gramStart"/>
      <w:r>
        <w:t>遴</w:t>
      </w:r>
      <w:proofErr w:type="gramEnd"/>
      <w:r>
        <w:t>選</w:t>
      </w:r>
      <w:proofErr w:type="gramStart"/>
      <w:r>
        <w:t>兩</w:t>
      </w:r>
      <w:proofErr w:type="gramEnd"/>
      <w:r>
        <w:t>浙通經文士</w:t>
      </w:r>
      <w:proofErr w:type="gramStart"/>
      <w:r>
        <w:t>數</w:t>
      </w:r>
      <w:proofErr w:type="gramEnd"/>
      <w:r>
        <w:t>十人，以</w:t>
      </w:r>
      <w:proofErr w:type="gramStart"/>
      <w:r>
        <w:t>臧</w:t>
      </w:r>
      <w:proofErr w:type="gramEnd"/>
      <w:r>
        <w:t>鏞堂、禮堂兄弟</w:t>
      </w:r>
      <w:proofErr w:type="spellEnd"/>
    </w:p>
    <w:p w14:paraId="4E313128" w14:textId="77777777" w:rsidR="007A29CB" w:rsidRDefault="00000000">
      <w:proofErr w:type="spellStart"/>
      <w:r>
        <w:t>爲總纂編輯而成。是書乃唐以前經書訓詁總匯</w:t>
      </w:r>
      <w:proofErr w:type="spellEnd"/>
    </w:p>
    <w:p w14:paraId="50379902" w14:textId="77777777" w:rsidR="007A29CB" w:rsidRDefault="00000000">
      <w:r>
        <w:t>二</w:t>
      </w:r>
      <w:proofErr w:type="gramStart"/>
      <w:r>
        <w:rPr>
          <w:rFonts w:eastAsia="宋体" w:hint="eastAsia"/>
          <w:lang w:eastAsia="zh-CN"/>
        </w:rPr>
        <w:t>】</w:t>
      </w:r>
      <w:proofErr w:type="gramEnd"/>
      <w:r>
        <w:t>見</w:t>
      </w:r>
      <w:r>
        <w:rPr>
          <w:rFonts w:eastAsia="宋体" w:hint="eastAsia"/>
          <w:lang w:eastAsia="zh-CN"/>
        </w:rPr>
        <w:t>《</w:t>
      </w:r>
      <w:proofErr w:type="spellStart"/>
      <w:r>
        <w:t>子路</w:t>
      </w:r>
      <w:proofErr w:type="spellEnd"/>
      <w:r>
        <w:rPr>
          <w:rFonts w:eastAsia="宋体" w:hint="eastAsia"/>
          <w:lang w:eastAsia="zh-CN"/>
        </w:rPr>
        <w:t>》</w:t>
      </w:r>
      <w:r>
        <w:t>篇。</w:t>
      </w:r>
    </w:p>
    <w:p w14:paraId="7FF5B485" w14:textId="77777777" w:rsidR="007A29CB" w:rsidRDefault="00000000">
      <w:pPr>
        <w:rPr>
          <w:rFonts w:eastAsia="宋体"/>
          <w:lang w:eastAsia="zh-CN"/>
        </w:rPr>
      </w:pPr>
      <w:r>
        <w:rPr>
          <w:rFonts w:eastAsia="宋体" w:hint="eastAsia"/>
          <w:lang w:eastAsia="zh-CN"/>
        </w:rPr>
        <w:t>【</w:t>
      </w:r>
      <w:r>
        <w:t>三</w:t>
      </w:r>
      <w:r>
        <w:rPr>
          <w:rFonts w:eastAsia="宋体" w:hint="eastAsia"/>
          <w:lang w:eastAsia="zh-CN"/>
        </w:rPr>
        <w:t>】“</w:t>
      </w:r>
      <w:proofErr w:type="spellStart"/>
      <w:r>
        <w:t>雲</w:t>
      </w:r>
      <w:proofErr w:type="gramStart"/>
      <w:r>
        <w:t>夢</w:t>
      </w:r>
      <w:proofErr w:type="gramEnd"/>
      <w:r>
        <w:t>土作乂</w:t>
      </w:r>
      <w:proofErr w:type="spellEnd"/>
      <w:r>
        <w:rPr>
          <w:rFonts w:eastAsia="宋体" w:hint="eastAsia"/>
          <w:lang w:eastAsia="zh-CN"/>
        </w:rPr>
        <w:t>”</w:t>
      </w:r>
      <w:r>
        <w:t>，</w:t>
      </w:r>
      <w:proofErr w:type="spellStart"/>
      <w:r>
        <w:t>詳阮元</w:t>
      </w:r>
      <w:proofErr w:type="spellEnd"/>
      <w:r>
        <w:rPr>
          <w:rFonts w:eastAsia="宋体" w:hint="eastAsia"/>
          <w:lang w:eastAsia="zh-CN"/>
        </w:rPr>
        <w:t>《</w:t>
      </w:r>
      <w:proofErr w:type="spellStart"/>
      <w:r>
        <w:t>十三經校勘記</w:t>
      </w:r>
      <w:proofErr w:type="spellEnd"/>
      <w:r>
        <w:rPr>
          <w:rFonts w:eastAsia="宋体" w:hint="eastAsia"/>
          <w:lang w:eastAsia="zh-CN"/>
        </w:rPr>
        <w:t>•</w:t>
      </w:r>
      <w:proofErr w:type="spellStart"/>
      <w:r>
        <w:t>禹貢</w:t>
      </w:r>
      <w:proofErr w:type="spellEnd"/>
      <w:r>
        <w:rPr>
          <w:rFonts w:eastAsia="宋体" w:hint="eastAsia"/>
          <w:lang w:eastAsia="zh-CN"/>
        </w:rPr>
        <w:t>》</w:t>
      </w:r>
    </w:p>
    <w:p w14:paraId="101B4782" w14:textId="77777777" w:rsidR="007A29CB" w:rsidRDefault="00000000">
      <w:r>
        <w:rPr>
          <w:rFonts w:eastAsia="宋体" w:hint="eastAsia"/>
          <w:lang w:eastAsia="zh-CN"/>
        </w:rPr>
        <w:t>【</w:t>
      </w:r>
      <w:r>
        <w:t>四</w:t>
      </w:r>
      <w:r>
        <w:rPr>
          <w:rFonts w:eastAsia="宋体" w:hint="eastAsia"/>
          <w:lang w:eastAsia="zh-CN"/>
        </w:rPr>
        <w:t>】《</w:t>
      </w:r>
      <w:proofErr w:type="spellStart"/>
      <w:r>
        <w:t>王文簡公文集</w:t>
      </w:r>
      <w:proofErr w:type="spellEnd"/>
      <w:r>
        <w:rPr>
          <w:rFonts w:eastAsia="宋体" w:hint="eastAsia"/>
          <w:lang w:eastAsia="zh-CN"/>
        </w:rPr>
        <w:t>》</w:t>
      </w:r>
      <w:proofErr w:type="spellStart"/>
      <w:r>
        <w:t>本無末十九字。屠維、協洽即己未，相月即陰曆七月。己未年，嘉慶四年</w:t>
      </w:r>
      <w:proofErr w:type="spellEnd"/>
    </w:p>
    <w:p w14:paraId="0192FD01" w14:textId="77777777" w:rsidR="007A29CB" w:rsidRDefault="00000000">
      <w:pPr>
        <w:rPr>
          <w:lang w:eastAsia="zh-CN"/>
        </w:rPr>
      </w:pPr>
      <w:r>
        <w:rPr>
          <w:lang w:eastAsia="zh-CN"/>
        </w:rPr>
        <w:t>【第</w:t>
      </w:r>
      <w:r>
        <w:rPr>
          <w:lang w:eastAsia="zh-CN"/>
        </w:rPr>
        <w:t>64</w:t>
      </w:r>
      <w:r>
        <w:rPr>
          <w:lang w:eastAsia="zh-CN"/>
        </w:rPr>
        <w:t>页】</w:t>
      </w:r>
    </w:p>
    <w:p w14:paraId="7F00BA5E" w14:textId="77777777" w:rsidR="007A29CB" w:rsidRDefault="00000000">
      <w:pPr>
        <w:rPr>
          <w:lang w:eastAsia="zh-CN"/>
        </w:rPr>
      </w:pPr>
      <w:r>
        <w:rPr>
          <w:rFonts w:eastAsia="宋体" w:hint="eastAsia"/>
          <w:lang w:eastAsia="zh-CN"/>
        </w:rPr>
        <w:t>《</w:t>
      </w:r>
      <w:r>
        <w:rPr>
          <w:lang w:eastAsia="zh-CN"/>
        </w:rPr>
        <w:t>經籍篹詁</w:t>
      </w:r>
      <w:r>
        <w:rPr>
          <w:rFonts w:eastAsia="宋体" w:hint="eastAsia"/>
          <w:lang w:eastAsia="zh-CN"/>
        </w:rPr>
        <w:t>》</w:t>
      </w:r>
      <w:r>
        <w:rPr>
          <w:lang w:eastAsia="zh-CN"/>
        </w:rPr>
        <w:t>序</w:t>
      </w:r>
    </w:p>
    <w:p w14:paraId="59FAB264" w14:textId="77777777" w:rsidR="007A29CB" w:rsidRDefault="00000000">
      <w:pPr>
        <w:rPr>
          <w:rFonts w:eastAsia="宋体"/>
          <w:lang w:eastAsia="zh-CN"/>
        </w:rPr>
      </w:pPr>
      <w:r>
        <w:rPr>
          <w:lang w:eastAsia="zh-CN"/>
        </w:rPr>
        <w:t>訓詁之學發端</w:t>
      </w:r>
      <w:proofErr w:type="gramStart"/>
      <w:r>
        <w:rPr>
          <w:lang w:eastAsia="zh-CN"/>
        </w:rPr>
        <w:t>於</w:t>
      </w:r>
      <w:proofErr w:type="gramEnd"/>
      <w:r>
        <w:rPr>
          <w:rFonts w:eastAsia="宋体" w:hint="eastAsia"/>
          <w:lang w:eastAsia="zh-CN"/>
        </w:rPr>
        <w:t>《</w:t>
      </w:r>
      <w:r>
        <w:rPr>
          <w:lang w:eastAsia="zh-CN"/>
        </w:rPr>
        <w:t>尔雅</w:t>
      </w:r>
      <w:r>
        <w:rPr>
          <w:rFonts w:eastAsia="宋体" w:hint="eastAsia"/>
          <w:lang w:eastAsia="zh-CN"/>
        </w:rPr>
        <w:t>》</w:t>
      </w:r>
      <w:r>
        <w:rPr>
          <w:lang w:eastAsia="zh-CN"/>
        </w:rPr>
        <w:t>旁通</w:t>
      </w:r>
      <w:proofErr w:type="gramStart"/>
      <w:r>
        <w:rPr>
          <w:lang w:eastAsia="zh-CN"/>
        </w:rPr>
        <w:t>於</w:t>
      </w:r>
      <w:proofErr w:type="gramEnd"/>
      <w:r>
        <w:rPr>
          <w:rFonts w:eastAsia="宋体" w:hint="eastAsia"/>
          <w:lang w:eastAsia="zh-CN"/>
        </w:rPr>
        <w:t>《</w:t>
      </w:r>
      <w:r>
        <w:rPr>
          <w:lang w:eastAsia="zh-CN"/>
        </w:rPr>
        <w:t>方言</w:t>
      </w:r>
      <w:r>
        <w:rPr>
          <w:rFonts w:eastAsia="宋体" w:hint="eastAsia"/>
          <w:lang w:eastAsia="zh-CN"/>
        </w:rPr>
        <w:t>》</w:t>
      </w:r>
      <w:r>
        <w:rPr>
          <w:lang w:eastAsia="zh-CN"/>
        </w:rPr>
        <w:t>。六經奥義五方殊語既略</w:t>
      </w:r>
      <w:proofErr w:type="gramStart"/>
      <w:r>
        <w:rPr>
          <w:lang w:eastAsia="zh-CN"/>
        </w:rPr>
        <w:t>備於</w:t>
      </w:r>
      <w:proofErr w:type="gramEnd"/>
      <w:r>
        <w:rPr>
          <w:lang w:eastAsia="zh-CN"/>
        </w:rPr>
        <w:t>此矣。</w:t>
      </w:r>
      <w:proofErr w:type="gramStart"/>
      <w:r>
        <w:rPr>
          <w:lang w:eastAsia="zh-CN"/>
        </w:rPr>
        <w:t>嗣則叔重</w:t>
      </w:r>
      <w:r>
        <w:rPr>
          <w:rFonts w:eastAsia="宋体" w:hint="eastAsia"/>
          <w:lang w:eastAsia="zh-CN"/>
        </w:rPr>
        <w:t>《</w:t>
      </w:r>
      <w:r>
        <w:rPr>
          <w:lang w:eastAsia="zh-CN"/>
        </w:rPr>
        <w:t>説文</w:t>
      </w:r>
      <w:r>
        <w:rPr>
          <w:rFonts w:eastAsia="宋体" w:hint="eastAsia"/>
          <w:lang w:eastAsia="zh-CN"/>
        </w:rPr>
        <w:t>》</w:t>
      </w:r>
      <w:proofErr w:type="gramEnd"/>
    </w:p>
    <w:p w14:paraId="019A90A8" w14:textId="77777777" w:rsidR="007A29CB" w:rsidRDefault="00000000">
      <w:pPr>
        <w:rPr>
          <w:lang w:eastAsia="zh-CN"/>
        </w:rPr>
      </w:pPr>
      <w:proofErr w:type="gramStart"/>
      <w:r>
        <w:rPr>
          <w:lang w:eastAsia="zh-CN"/>
        </w:rPr>
        <w:t>稚</w:t>
      </w:r>
      <w:proofErr w:type="gramEnd"/>
      <w:r>
        <w:rPr>
          <w:lang w:eastAsia="zh-CN"/>
        </w:rPr>
        <w:t>讓</w:t>
      </w:r>
      <w:r>
        <w:rPr>
          <w:rFonts w:eastAsia="宋体" w:hint="eastAsia"/>
          <w:lang w:eastAsia="zh-CN"/>
        </w:rPr>
        <w:t>《</w:t>
      </w:r>
      <w:r>
        <w:rPr>
          <w:lang w:eastAsia="zh-CN"/>
        </w:rPr>
        <w:t>廣雅</w:t>
      </w:r>
      <w:r>
        <w:rPr>
          <w:rFonts w:eastAsia="宋体" w:hint="eastAsia"/>
          <w:lang w:eastAsia="zh-CN"/>
        </w:rPr>
        <w:t>》</w:t>
      </w:r>
      <w:r>
        <w:rPr>
          <w:lang w:eastAsia="zh-CN"/>
        </w:rPr>
        <w:t>，探賾索隱，</w:t>
      </w:r>
      <w:proofErr w:type="gramStart"/>
      <w:r>
        <w:rPr>
          <w:lang w:eastAsia="zh-CN"/>
        </w:rPr>
        <w:t>厥</w:t>
      </w:r>
      <w:proofErr w:type="gramEnd"/>
      <w:r>
        <w:rPr>
          <w:lang w:eastAsia="zh-CN"/>
        </w:rPr>
        <w:t>誼可传。下及</w:t>
      </w:r>
      <w:r>
        <w:rPr>
          <w:rFonts w:eastAsia="宋体" w:hint="eastAsia"/>
          <w:lang w:eastAsia="zh-CN"/>
        </w:rPr>
        <w:t>《</w:t>
      </w:r>
      <w:r>
        <w:rPr>
          <w:lang w:eastAsia="zh-CN"/>
        </w:rPr>
        <w:t>玉篇</w:t>
      </w:r>
      <w:r>
        <w:rPr>
          <w:rFonts w:eastAsia="宋体" w:hint="eastAsia"/>
          <w:lang w:eastAsia="zh-CN"/>
        </w:rPr>
        <w:t>》</w:t>
      </w:r>
      <w:r>
        <w:rPr>
          <w:lang w:eastAsia="zh-CN"/>
        </w:rPr>
        <w:t>、</w:t>
      </w:r>
      <w:r>
        <w:rPr>
          <w:rFonts w:eastAsia="宋体" w:hint="eastAsia"/>
          <w:lang w:eastAsia="zh-CN"/>
        </w:rPr>
        <w:t>《</w:t>
      </w:r>
      <w:r>
        <w:rPr>
          <w:lang w:eastAsia="zh-CN"/>
        </w:rPr>
        <w:t>廣韻</w:t>
      </w:r>
      <w:r>
        <w:rPr>
          <w:rFonts w:eastAsia="宋体" w:hint="eastAsia"/>
          <w:lang w:eastAsia="zh-CN"/>
        </w:rPr>
        <w:t>》</w:t>
      </w:r>
      <w:r>
        <w:rPr>
          <w:lang w:eastAsia="zh-CN"/>
        </w:rPr>
        <w:t>、</w:t>
      </w:r>
      <w:r>
        <w:rPr>
          <w:rFonts w:eastAsia="宋体" w:hint="eastAsia"/>
          <w:lang w:eastAsia="zh-CN"/>
        </w:rPr>
        <w:t>《</w:t>
      </w:r>
      <w:r>
        <w:rPr>
          <w:lang w:eastAsia="zh-CN"/>
        </w:rPr>
        <w:t>集韻</w:t>
      </w:r>
      <w:r>
        <w:rPr>
          <w:rFonts w:eastAsia="宋体" w:hint="eastAsia"/>
          <w:lang w:eastAsia="zh-CN"/>
        </w:rPr>
        <w:t>》</w:t>
      </w:r>
      <w:r>
        <w:rPr>
          <w:lang w:eastAsia="zh-CN"/>
        </w:rPr>
        <w:t>，亦頗蒐羅遺訓。而所</w:t>
      </w:r>
      <w:proofErr w:type="gramStart"/>
      <w:r>
        <w:rPr>
          <w:lang w:eastAsia="zh-CN"/>
        </w:rPr>
        <w:t>據</w:t>
      </w:r>
      <w:proofErr w:type="gramEnd"/>
      <w:r>
        <w:rPr>
          <w:lang w:eastAsia="zh-CN"/>
        </w:rPr>
        <w:t>之書，或不可</w:t>
      </w:r>
    </w:p>
    <w:p w14:paraId="21AC26D8" w14:textId="77777777" w:rsidR="007A29CB" w:rsidRDefault="00000000">
      <w:pPr>
        <w:rPr>
          <w:lang w:eastAsia="zh-CN"/>
        </w:rPr>
      </w:pPr>
      <w:r>
        <w:rPr>
          <w:lang w:eastAsia="zh-CN"/>
        </w:rPr>
        <w:lastRenderedPageBreak/>
        <w:t>考且舊</w:t>
      </w:r>
      <w:proofErr w:type="gramStart"/>
      <w:r>
        <w:rPr>
          <w:lang w:eastAsia="zh-CN"/>
        </w:rPr>
        <w:t>書</w:t>
      </w:r>
      <w:proofErr w:type="gramEnd"/>
      <w:r>
        <w:rPr>
          <w:lang w:eastAsia="zh-CN"/>
        </w:rPr>
        <w:t>雅記、經史傳注未録者猶多。至</w:t>
      </w:r>
      <w:proofErr w:type="gramStart"/>
      <w:r>
        <w:rPr>
          <w:lang w:eastAsia="zh-CN"/>
        </w:rPr>
        <w:t>於</w:t>
      </w:r>
      <w:proofErr w:type="gramEnd"/>
      <w:r>
        <w:rPr>
          <w:lang w:eastAsia="zh-CN"/>
        </w:rPr>
        <w:t>網羅前訓，徵引群</w:t>
      </w:r>
      <w:proofErr w:type="gramStart"/>
      <w:r>
        <w:rPr>
          <w:lang w:eastAsia="zh-CN"/>
        </w:rPr>
        <w:t>書</w:t>
      </w:r>
      <w:proofErr w:type="gramEnd"/>
      <w:r>
        <w:rPr>
          <w:lang w:eastAsia="zh-CN"/>
        </w:rPr>
        <w:t>考之著録家罕見有此。惟</w:t>
      </w:r>
      <w:proofErr w:type="gramStart"/>
      <w:r>
        <w:rPr>
          <w:rFonts w:eastAsia="宋体" w:hint="eastAsia"/>
          <w:lang w:eastAsia="zh-CN"/>
        </w:rPr>
        <w:t>《</w:t>
      </w:r>
      <w:proofErr w:type="gramEnd"/>
      <w:r>
        <w:rPr>
          <w:lang w:eastAsia="zh-CN"/>
        </w:rPr>
        <w:t>舊唐</w:t>
      </w:r>
    </w:p>
    <w:p w14:paraId="645AED95" w14:textId="77777777" w:rsidR="007A29CB" w:rsidRDefault="00000000">
      <w:pPr>
        <w:rPr>
          <w:lang w:eastAsia="zh-CN"/>
        </w:rPr>
      </w:pPr>
      <w:r>
        <w:rPr>
          <w:lang w:eastAsia="zh-CN"/>
        </w:rPr>
        <w:t>志</w:t>
      </w:r>
      <w:proofErr w:type="gramStart"/>
      <w:r>
        <w:rPr>
          <w:rFonts w:eastAsia="宋体" w:hint="eastAsia"/>
          <w:lang w:eastAsia="zh-CN"/>
        </w:rPr>
        <w:t>》</w:t>
      </w:r>
      <w:proofErr w:type="gramEnd"/>
      <w:r>
        <w:rPr>
          <w:lang w:eastAsia="zh-CN"/>
        </w:rPr>
        <w:t>載天聖太后</w:t>
      </w:r>
      <w:r>
        <w:rPr>
          <w:rFonts w:eastAsia="宋体" w:hint="eastAsia"/>
          <w:lang w:eastAsia="zh-CN"/>
        </w:rPr>
        <w:t>《</w:t>
      </w:r>
      <w:r>
        <w:rPr>
          <w:lang w:eastAsia="zh-CN"/>
        </w:rPr>
        <w:t>字海</w:t>
      </w:r>
      <w:r>
        <w:rPr>
          <w:rFonts w:eastAsia="宋体" w:hint="eastAsia"/>
          <w:lang w:eastAsia="zh-CN"/>
        </w:rPr>
        <w:t>》</w:t>
      </w:r>
      <w:r>
        <w:rPr>
          <w:lang w:eastAsia="zh-CN"/>
        </w:rPr>
        <w:t>一百卷、諸</w:t>
      </w:r>
      <w:proofErr w:type="gramStart"/>
      <w:r>
        <w:rPr>
          <w:lang w:eastAsia="zh-CN"/>
        </w:rPr>
        <w:t>葛</w:t>
      </w:r>
      <w:proofErr w:type="gramEnd"/>
      <w:r>
        <w:rPr>
          <w:lang w:eastAsia="zh-CN"/>
        </w:rPr>
        <w:t>穎</w:t>
      </w:r>
      <w:r>
        <w:rPr>
          <w:rFonts w:eastAsia="宋体" w:hint="eastAsia"/>
          <w:lang w:eastAsia="zh-CN"/>
        </w:rPr>
        <w:t>《</w:t>
      </w:r>
      <w:r>
        <w:rPr>
          <w:lang w:eastAsia="zh-CN"/>
        </w:rPr>
        <w:t>桂苑珠叢</w:t>
      </w:r>
      <w:r>
        <w:rPr>
          <w:rFonts w:eastAsia="宋体" w:hint="eastAsia"/>
          <w:lang w:eastAsia="zh-CN"/>
        </w:rPr>
        <w:t>》</w:t>
      </w:r>
      <w:r>
        <w:rPr>
          <w:lang w:eastAsia="zh-CN"/>
        </w:rPr>
        <w:t>一百卷</w:t>
      </w:r>
      <w:r>
        <w:rPr>
          <w:rFonts w:eastAsia="宋体" w:hint="eastAsia"/>
          <w:lang w:eastAsia="zh-CN"/>
        </w:rPr>
        <w:t>《</w:t>
      </w:r>
      <w:r>
        <w:rPr>
          <w:lang w:eastAsia="zh-CN"/>
        </w:rPr>
        <w:t>新唐志</w:t>
      </w:r>
      <w:r>
        <w:rPr>
          <w:rFonts w:eastAsia="宋体" w:hint="eastAsia"/>
          <w:lang w:eastAsia="zh-CN"/>
        </w:rPr>
        <w:t>》</w:t>
      </w:r>
      <w:r>
        <w:rPr>
          <w:lang w:eastAsia="zh-CN"/>
        </w:rPr>
        <w:t>載顔真卿</w:t>
      </w:r>
      <w:r>
        <w:rPr>
          <w:rFonts w:eastAsia="宋体" w:hint="eastAsia"/>
          <w:lang w:eastAsia="zh-CN"/>
        </w:rPr>
        <w:t>《</w:t>
      </w:r>
      <w:r>
        <w:rPr>
          <w:lang w:eastAsia="zh-CN"/>
        </w:rPr>
        <w:t>韻海鏡源</w:t>
      </w:r>
      <w:r>
        <w:rPr>
          <w:rFonts w:eastAsia="宋体" w:hint="eastAsia"/>
          <w:lang w:eastAsia="zh-CN"/>
        </w:rPr>
        <w:t>》</w:t>
      </w:r>
      <w:r>
        <w:rPr>
          <w:lang w:eastAsia="zh-CN"/>
        </w:rPr>
        <w:t>三百六十卷</w:t>
      </w:r>
    </w:p>
    <w:p w14:paraId="0F594C8E" w14:textId="77777777" w:rsidR="007A29CB" w:rsidRDefault="00000000">
      <w:proofErr w:type="spellStart"/>
      <w:r>
        <w:t>自古字書、韻書未有若此之多者。意其詳載先儒訓釋是以卷帙浩繁而惜乎其書之已逸也。曩者</w:t>
      </w:r>
      <w:proofErr w:type="spellEnd"/>
    </w:p>
    <w:p w14:paraId="6FDA9017" w14:textId="77777777" w:rsidR="007A29CB" w:rsidRDefault="00000000">
      <w:pPr>
        <w:rPr>
          <w:lang w:eastAsia="zh-CN"/>
        </w:rPr>
      </w:pPr>
      <w:r>
        <w:rPr>
          <w:lang w:eastAsia="zh-CN"/>
        </w:rPr>
        <w:t>戴東原庶常、朱</w:t>
      </w:r>
      <w:proofErr w:type="gramStart"/>
      <w:r>
        <w:rPr>
          <w:lang w:eastAsia="zh-CN"/>
        </w:rPr>
        <w:t>笥</w:t>
      </w:r>
      <w:proofErr w:type="gramEnd"/>
      <w:r>
        <w:rPr>
          <w:lang w:eastAsia="zh-CN"/>
        </w:rPr>
        <w:t>河学士皆欲纂集传注，以示學者未及成編。吾師阮芸臺先生官編修时，欲與孙淵如</w:t>
      </w:r>
    </w:p>
    <w:p w14:paraId="2ED6BE83" w14:textId="77777777" w:rsidR="007A29CB" w:rsidRDefault="00000000">
      <w:pPr>
        <w:rPr>
          <w:lang w:eastAsia="zh-CN"/>
        </w:rPr>
      </w:pPr>
      <w:proofErr w:type="spellStart"/>
      <w:r>
        <w:t>觀察、朱少河孝廉共成之，亦未果</w:t>
      </w:r>
      <w:proofErr w:type="spellEnd"/>
      <w:r>
        <w:t>。</w:t>
      </w:r>
      <w:r>
        <w:rPr>
          <w:lang w:eastAsia="zh-CN"/>
        </w:rPr>
        <w:t>及先生督学浙江，乃手定體例，逐韻廣收縂彙名流分書類辑，凡</w:t>
      </w:r>
    </w:p>
    <w:p w14:paraId="7F5780AD" w14:textId="77777777" w:rsidR="007A29CB" w:rsidRDefault="00000000">
      <w:proofErr w:type="spellStart"/>
      <w:r>
        <w:t>歷二年之久編成一百十六卷。展一韻而衆字畢備檢一字而諸訓皆存尋一訓而原書可識所謂握六</w:t>
      </w:r>
      <w:proofErr w:type="spellEnd"/>
    </w:p>
    <w:p w14:paraId="5AF06BED" w14:textId="77777777" w:rsidR="007A29CB" w:rsidRDefault="00000000">
      <w:pPr>
        <w:rPr>
          <w:lang w:eastAsia="zh-CN"/>
        </w:rPr>
      </w:pPr>
      <w:r>
        <w:rPr>
          <w:lang w:eastAsia="zh-CN"/>
        </w:rPr>
        <w:t>萟之鈐鍵，廓九流</w:t>
      </w:r>
      <w:proofErr w:type="gramStart"/>
      <w:r>
        <w:rPr>
          <w:lang w:eastAsia="zh-CN"/>
        </w:rPr>
        <w:t>之潭奥者</w:t>
      </w:r>
      <w:proofErr w:type="gramEnd"/>
      <w:r>
        <w:rPr>
          <w:lang w:eastAsia="zh-CN"/>
        </w:rPr>
        <w:t>矣。夫訓詁之旨，本</w:t>
      </w:r>
      <w:proofErr w:type="gramStart"/>
      <w:r>
        <w:rPr>
          <w:lang w:eastAsia="zh-CN"/>
        </w:rPr>
        <w:t>於</w:t>
      </w:r>
      <w:proofErr w:type="gramEnd"/>
      <w:r>
        <w:rPr>
          <w:lang w:eastAsia="zh-CN"/>
        </w:rPr>
        <w:t>聲音，</w:t>
      </w:r>
      <w:proofErr w:type="gramStart"/>
      <w:r>
        <w:rPr>
          <w:lang w:eastAsia="zh-CN"/>
        </w:rPr>
        <w:t>揆厥</w:t>
      </w:r>
      <w:proofErr w:type="gramEnd"/>
      <w:r>
        <w:rPr>
          <w:lang w:eastAsia="zh-CN"/>
        </w:rPr>
        <w:t>所由，</w:t>
      </w:r>
      <w:proofErr w:type="gramStart"/>
      <w:r>
        <w:rPr>
          <w:lang w:eastAsia="zh-CN"/>
        </w:rPr>
        <w:t>罔</w:t>
      </w:r>
      <w:proofErr w:type="gramEnd"/>
      <w:r>
        <w:rPr>
          <w:lang w:eastAsia="zh-CN"/>
        </w:rPr>
        <w:t>不同條共貫。如</w:t>
      </w:r>
      <w:proofErr w:type="gramStart"/>
      <w:r>
        <w:rPr>
          <w:rFonts w:eastAsia="宋体" w:hint="eastAsia"/>
          <w:lang w:eastAsia="zh-CN"/>
        </w:rPr>
        <w:t>《</w:t>
      </w:r>
      <w:proofErr w:type="gramEnd"/>
      <w:r>
        <w:rPr>
          <w:lang w:eastAsia="zh-CN"/>
        </w:rPr>
        <w:t>周南。關</w:t>
      </w:r>
      <w:proofErr w:type="gramStart"/>
      <w:r>
        <w:rPr>
          <w:lang w:eastAsia="zh-CN"/>
        </w:rPr>
        <w:t>雎</w:t>
      </w:r>
      <w:proofErr w:type="gramEnd"/>
    </w:p>
    <w:p w14:paraId="54693F55" w14:textId="77777777" w:rsidR="007A29CB" w:rsidRDefault="00000000">
      <w:pPr>
        <w:rPr>
          <w:lang w:eastAsia="zh-CN"/>
        </w:rPr>
      </w:pPr>
      <w:r>
        <w:rPr>
          <w:rFonts w:eastAsia="宋体" w:hint="eastAsia"/>
          <w:lang w:eastAsia="zh-CN"/>
        </w:rPr>
        <w:t>“</w:t>
      </w:r>
      <w:r>
        <w:rPr>
          <w:lang w:eastAsia="zh-CN"/>
        </w:rPr>
        <w:t>左右芼之</w:t>
      </w:r>
      <w:r>
        <w:rPr>
          <w:rFonts w:eastAsia="宋体" w:hint="eastAsia"/>
          <w:lang w:eastAsia="zh-CN"/>
        </w:rPr>
        <w:t>”</w:t>
      </w:r>
      <w:r>
        <w:rPr>
          <w:lang w:eastAsia="zh-CN"/>
        </w:rPr>
        <w:t>传訓</w:t>
      </w:r>
      <w:r>
        <w:rPr>
          <w:rFonts w:eastAsia="宋体" w:hint="eastAsia"/>
          <w:lang w:eastAsia="zh-CN"/>
        </w:rPr>
        <w:t>“</w:t>
      </w:r>
      <w:r>
        <w:rPr>
          <w:lang w:eastAsia="zh-CN"/>
        </w:rPr>
        <w:t>芼</w:t>
      </w:r>
      <w:r>
        <w:rPr>
          <w:rFonts w:eastAsia="宋体" w:hint="eastAsia"/>
          <w:lang w:eastAsia="zh-CN"/>
        </w:rPr>
        <w:t>”</w:t>
      </w:r>
      <w:r>
        <w:rPr>
          <w:lang w:eastAsia="zh-CN"/>
        </w:rPr>
        <w:t>爲</w:t>
      </w:r>
      <w:r>
        <w:rPr>
          <w:rFonts w:eastAsia="宋体" w:hint="eastAsia"/>
          <w:lang w:eastAsia="zh-CN"/>
        </w:rPr>
        <w:t>“</w:t>
      </w:r>
      <w:r>
        <w:rPr>
          <w:lang w:eastAsia="zh-CN"/>
        </w:rPr>
        <w:t>擇</w:t>
      </w:r>
      <w:r>
        <w:rPr>
          <w:rFonts w:eastAsia="宋体" w:hint="eastAsia"/>
          <w:lang w:eastAsia="zh-CN"/>
        </w:rPr>
        <w:t>”</w:t>
      </w:r>
      <w:proofErr w:type="gramStart"/>
      <w:r>
        <w:rPr>
          <w:lang w:eastAsia="zh-CN"/>
        </w:rPr>
        <w:t>後</w:t>
      </w:r>
      <w:proofErr w:type="gramEnd"/>
      <w:r>
        <w:rPr>
          <w:lang w:eastAsia="zh-CN"/>
        </w:rPr>
        <w:t>人不</w:t>
      </w:r>
      <w:proofErr w:type="gramStart"/>
      <w:r>
        <w:rPr>
          <w:lang w:eastAsia="zh-CN"/>
        </w:rPr>
        <w:t>從</w:t>
      </w:r>
      <w:proofErr w:type="gramEnd"/>
      <w:r>
        <w:rPr>
          <w:lang w:eastAsia="zh-CN"/>
        </w:rPr>
        <w:t>而不知</w:t>
      </w:r>
      <w:r>
        <w:rPr>
          <w:rFonts w:eastAsia="宋体" w:hint="eastAsia"/>
          <w:lang w:eastAsia="zh-CN"/>
        </w:rPr>
        <w:t>“</w:t>
      </w:r>
      <w:r>
        <w:rPr>
          <w:lang w:eastAsia="zh-CN"/>
        </w:rPr>
        <w:t>芼</w:t>
      </w:r>
      <w:r>
        <w:rPr>
          <w:rFonts w:eastAsia="宋体" w:hint="eastAsia"/>
          <w:lang w:eastAsia="zh-CN"/>
        </w:rPr>
        <w:t>”</w:t>
      </w:r>
      <w:r>
        <w:rPr>
          <w:lang w:eastAsia="zh-CN"/>
        </w:rPr>
        <w:t>、</w:t>
      </w:r>
      <w:r>
        <w:rPr>
          <w:rFonts w:eastAsia="宋体" w:hint="eastAsia"/>
          <w:lang w:eastAsia="zh-CN"/>
        </w:rPr>
        <w:t>“</w:t>
      </w:r>
      <w:r>
        <w:rPr>
          <w:lang w:eastAsia="zh-CN"/>
        </w:rPr>
        <w:t>苗</w:t>
      </w:r>
      <w:r>
        <w:rPr>
          <w:rFonts w:eastAsia="宋体" w:hint="eastAsia"/>
          <w:lang w:eastAsia="zh-CN"/>
        </w:rPr>
        <w:t>”</w:t>
      </w:r>
      <w:r>
        <w:rPr>
          <w:lang w:eastAsia="zh-CN"/>
        </w:rPr>
        <w:t>聲近義同。</w:t>
      </w:r>
      <w:r>
        <w:rPr>
          <w:rFonts w:eastAsia="宋体" w:hint="eastAsia"/>
          <w:lang w:eastAsia="zh-CN"/>
        </w:rPr>
        <w:t>“</w:t>
      </w:r>
      <w:r>
        <w:rPr>
          <w:lang w:eastAsia="zh-CN"/>
        </w:rPr>
        <w:t>左右芼之</w:t>
      </w:r>
      <w:r>
        <w:rPr>
          <w:rFonts w:eastAsia="宋体" w:hint="eastAsia"/>
          <w:lang w:eastAsia="zh-CN"/>
        </w:rPr>
        <w:t>”</w:t>
      </w:r>
      <w:r>
        <w:rPr>
          <w:lang w:eastAsia="zh-CN"/>
        </w:rPr>
        <w:t>之</w:t>
      </w:r>
      <w:r>
        <w:rPr>
          <w:rFonts w:eastAsia="宋体" w:hint="eastAsia"/>
          <w:lang w:eastAsia="zh-CN"/>
        </w:rPr>
        <w:t>“</w:t>
      </w:r>
      <w:r>
        <w:rPr>
          <w:lang w:eastAsia="zh-CN"/>
        </w:rPr>
        <w:t>芼</w:t>
      </w:r>
      <w:r>
        <w:rPr>
          <w:rFonts w:eastAsia="宋体" w:hint="eastAsia"/>
          <w:lang w:eastAsia="zh-CN"/>
        </w:rPr>
        <w:t>”</w:t>
      </w:r>
      <w:r>
        <w:rPr>
          <w:lang w:eastAsia="zh-CN"/>
        </w:rPr>
        <w:t>传以爲</w:t>
      </w:r>
    </w:p>
    <w:p w14:paraId="64AF90B8" w14:textId="77777777" w:rsidR="007A29CB" w:rsidRDefault="00000000">
      <w:r>
        <w:rPr>
          <w:rFonts w:eastAsia="宋体" w:hint="eastAsia"/>
          <w:lang w:eastAsia="zh-CN"/>
        </w:rPr>
        <w:t>“</w:t>
      </w:r>
      <w:r>
        <w:t>擇</w:t>
      </w:r>
      <w:r>
        <w:rPr>
          <w:rFonts w:eastAsia="宋体" w:hint="eastAsia"/>
          <w:lang w:eastAsia="zh-CN"/>
        </w:rPr>
        <w:t>”</w:t>
      </w:r>
      <w:r>
        <w:t>，猶</w:t>
      </w:r>
      <w:r>
        <w:rPr>
          <w:rFonts w:eastAsia="宋体" w:hint="eastAsia"/>
          <w:lang w:eastAsia="zh-CN"/>
        </w:rPr>
        <w:t>“</w:t>
      </w:r>
      <w:proofErr w:type="spellStart"/>
      <w:r>
        <w:t>田苗蒐</w:t>
      </w:r>
      <w:proofErr w:type="gramStart"/>
      <w:r>
        <w:t>狩</w:t>
      </w:r>
      <w:proofErr w:type="spellEnd"/>
      <w:proofErr w:type="gramEnd"/>
      <w:r>
        <w:rPr>
          <w:rFonts w:eastAsia="宋体" w:hint="eastAsia"/>
          <w:lang w:eastAsia="zh-CN"/>
        </w:rPr>
        <w:t>”</w:t>
      </w:r>
      <w:r>
        <w:t>之</w:t>
      </w:r>
      <w:r>
        <w:rPr>
          <w:rFonts w:eastAsia="宋体" w:hint="eastAsia"/>
          <w:lang w:eastAsia="zh-CN"/>
        </w:rPr>
        <w:t>“</w:t>
      </w:r>
      <w:r>
        <w:t>苗</w:t>
      </w:r>
      <w:r>
        <w:rPr>
          <w:rFonts w:eastAsia="宋体" w:hint="eastAsia"/>
          <w:lang w:eastAsia="zh-CN"/>
        </w:rPr>
        <w:t>”</w:t>
      </w:r>
      <w:r>
        <w:t>，</w:t>
      </w:r>
      <w:r>
        <w:rPr>
          <w:rFonts w:eastAsia="宋体" w:hint="eastAsia"/>
          <w:lang w:eastAsia="zh-CN"/>
        </w:rPr>
        <w:t>《</w:t>
      </w:r>
      <w:proofErr w:type="spellStart"/>
      <w:r>
        <w:t>白虎通</w:t>
      </w:r>
      <w:proofErr w:type="spellEnd"/>
      <w:r>
        <w:rPr>
          <w:rFonts w:eastAsia="宋体" w:hint="eastAsia"/>
          <w:lang w:eastAsia="zh-CN"/>
        </w:rPr>
        <w:t>》</w:t>
      </w:r>
      <w:proofErr w:type="spellStart"/>
      <w:r>
        <w:t>以爲</w:t>
      </w:r>
      <w:proofErr w:type="spellEnd"/>
      <w:r>
        <w:rPr>
          <w:rFonts w:eastAsia="宋体" w:hint="eastAsia"/>
          <w:lang w:eastAsia="zh-CN"/>
        </w:rPr>
        <w:t>“</w:t>
      </w:r>
      <w:proofErr w:type="spellStart"/>
      <w:r>
        <w:t>擇取</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芼，</w:t>
      </w:r>
      <w:proofErr w:type="gramStart"/>
      <w:r>
        <w:t>搴</w:t>
      </w:r>
      <w:proofErr w:type="gramEnd"/>
      <w:r>
        <w:t>也</w:t>
      </w:r>
      <w:proofErr w:type="spellEnd"/>
      <w:r>
        <w:t>。</w:t>
      </w:r>
      <w:r>
        <w:rPr>
          <w:rFonts w:eastAsia="宋体" w:hint="eastAsia"/>
          <w:lang w:eastAsia="zh-CN"/>
        </w:rPr>
        <w:t>”</w:t>
      </w:r>
      <w:proofErr w:type="spellStart"/>
      <w:r>
        <w:t>亦與</w:t>
      </w:r>
      <w:proofErr w:type="spellEnd"/>
      <w:r>
        <w:rPr>
          <w:rFonts w:eastAsia="宋体" w:hint="eastAsia"/>
          <w:lang w:eastAsia="zh-CN"/>
        </w:rPr>
        <w:t>“</w:t>
      </w:r>
      <w:proofErr w:type="spellStart"/>
      <w:r>
        <w:t>擇取</w:t>
      </w:r>
      <w:proofErr w:type="spellEnd"/>
      <w:r>
        <w:rPr>
          <w:rFonts w:eastAsia="宋体" w:hint="eastAsia"/>
          <w:lang w:eastAsia="zh-CN"/>
        </w:rPr>
        <w:t>”</w:t>
      </w:r>
      <w:proofErr w:type="spellStart"/>
      <w:r>
        <w:t>之義相近也</w:t>
      </w:r>
      <w:proofErr w:type="spellEnd"/>
      <w:r>
        <w:t>。</w:t>
      </w:r>
      <w:proofErr w:type="gramStart"/>
      <w:r>
        <w:rPr>
          <w:rFonts w:eastAsia="宋体" w:hint="eastAsia"/>
          <w:lang w:eastAsia="zh-CN"/>
        </w:rPr>
        <w:t>《</w:t>
      </w:r>
      <w:proofErr w:type="gramEnd"/>
      <w:r>
        <w:t>召</w:t>
      </w:r>
    </w:p>
    <w:p w14:paraId="3E4FD1D0" w14:textId="77777777" w:rsidR="007A29CB" w:rsidRDefault="00000000">
      <w:pPr>
        <w:rPr>
          <w:lang w:eastAsia="zh-CN"/>
        </w:rPr>
      </w:pPr>
      <w:r>
        <w:t>南</w:t>
      </w:r>
      <w:r>
        <w:rPr>
          <w:rFonts w:eastAsia="宋体" w:hint="eastAsia"/>
          <w:lang w:eastAsia="zh-CN"/>
        </w:rPr>
        <w:t>•</w:t>
      </w:r>
      <w:proofErr w:type="spellStart"/>
      <w:r>
        <w:t>甘棠</w:t>
      </w:r>
      <w:proofErr w:type="spellEnd"/>
      <w:proofErr w:type="gramStart"/>
      <w:r>
        <w:rPr>
          <w:rFonts w:eastAsia="宋体" w:hint="eastAsia"/>
          <w:lang w:eastAsia="zh-CN"/>
        </w:rPr>
        <w:t>》</w:t>
      </w:r>
      <w:proofErr w:type="gramEnd"/>
      <w:r>
        <w:t>篇</w:t>
      </w:r>
      <w:r>
        <w:rPr>
          <w:rFonts w:eastAsia="宋体" w:hint="eastAsia"/>
          <w:lang w:eastAsia="zh-CN"/>
        </w:rPr>
        <w:t>“</w:t>
      </w:r>
      <w:proofErr w:type="spellStart"/>
      <w:r>
        <w:t>勿</w:t>
      </w:r>
      <w:proofErr w:type="gramStart"/>
      <w:r>
        <w:t>翦</w:t>
      </w:r>
      <w:proofErr w:type="gramEnd"/>
      <w:r>
        <w:t>勿拜</w:t>
      </w:r>
      <w:proofErr w:type="spellEnd"/>
      <w:r>
        <w:rPr>
          <w:rFonts w:eastAsia="宋体" w:hint="eastAsia"/>
          <w:lang w:eastAsia="zh-CN"/>
        </w:rPr>
        <w:t>”</w:t>
      </w:r>
      <w:r>
        <w:t>，</w:t>
      </w:r>
      <w:proofErr w:type="spellStart"/>
      <w:r>
        <w:t>鄭訓</w:t>
      </w:r>
      <w:proofErr w:type="spellEnd"/>
      <w:r>
        <w:rPr>
          <w:rFonts w:eastAsia="宋体" w:hint="eastAsia"/>
          <w:lang w:eastAsia="zh-CN"/>
        </w:rPr>
        <w:t>“</w:t>
      </w:r>
      <w:r>
        <w:t>拜</w:t>
      </w:r>
      <w:r>
        <w:rPr>
          <w:rFonts w:eastAsia="宋体" w:hint="eastAsia"/>
          <w:lang w:eastAsia="zh-CN"/>
        </w:rPr>
        <w:t>”</w:t>
      </w:r>
      <w:r>
        <w:t>爲</w:t>
      </w:r>
      <w:r>
        <w:rPr>
          <w:rFonts w:eastAsia="宋体" w:hint="eastAsia"/>
          <w:lang w:eastAsia="zh-CN"/>
        </w:rPr>
        <w:t>“</w:t>
      </w:r>
      <w:r>
        <w:t>拔</w:t>
      </w:r>
      <w:r>
        <w:rPr>
          <w:rFonts w:eastAsia="宋体" w:hint="eastAsia"/>
          <w:lang w:eastAsia="zh-CN"/>
        </w:rPr>
        <w:t>”</w:t>
      </w:r>
      <w:r>
        <w:t>，</w:t>
      </w:r>
      <w:proofErr w:type="spellStart"/>
      <w:proofErr w:type="gramStart"/>
      <w:r>
        <w:t>後</w:t>
      </w:r>
      <w:proofErr w:type="gramEnd"/>
      <w:r>
        <w:t>人不</w:t>
      </w:r>
      <w:proofErr w:type="gramStart"/>
      <w:r>
        <w:t>從</w:t>
      </w:r>
      <w:proofErr w:type="gramEnd"/>
      <w:r>
        <w:t>而不知</w:t>
      </w:r>
      <w:proofErr w:type="spellEnd"/>
      <w:r>
        <w:rPr>
          <w:rFonts w:eastAsia="宋体" w:hint="eastAsia"/>
          <w:lang w:eastAsia="zh-CN"/>
        </w:rPr>
        <w:t>“</w:t>
      </w:r>
      <w:r>
        <w:t>拜</w:t>
      </w:r>
      <w:r>
        <w:rPr>
          <w:rFonts w:eastAsia="宋体" w:hint="eastAsia"/>
          <w:lang w:eastAsia="zh-CN"/>
        </w:rPr>
        <w:t>”</w:t>
      </w:r>
      <w:r>
        <w:t>與</w:t>
      </w:r>
      <w:r>
        <w:rPr>
          <w:rFonts w:eastAsia="宋体" w:hint="eastAsia"/>
          <w:lang w:eastAsia="zh-CN"/>
        </w:rPr>
        <w:t>“</w:t>
      </w:r>
      <w:r>
        <w:t>拔</w:t>
      </w:r>
      <w:r>
        <w:rPr>
          <w:rFonts w:eastAsia="宋体" w:hint="eastAsia"/>
          <w:lang w:eastAsia="zh-CN"/>
        </w:rPr>
        <w:t>”</w:t>
      </w:r>
      <w:proofErr w:type="spellStart"/>
      <w:r>
        <w:t>聲近而義同也</w:t>
      </w:r>
      <w:proofErr w:type="spellEnd"/>
      <w:r>
        <w:t>。</w:t>
      </w:r>
      <w:proofErr w:type="gramStart"/>
      <w:r>
        <w:rPr>
          <w:rFonts w:eastAsia="宋体" w:hint="eastAsia"/>
          <w:lang w:eastAsia="zh-CN"/>
        </w:rPr>
        <w:t>《</w:t>
      </w:r>
      <w:r>
        <w:rPr>
          <w:lang w:eastAsia="zh-CN"/>
        </w:rPr>
        <w:t>邶</w:t>
      </w:r>
      <w:proofErr w:type="gramEnd"/>
      <w:r>
        <w:rPr>
          <w:lang w:eastAsia="zh-CN"/>
        </w:rPr>
        <w:t>風</w:t>
      </w:r>
      <w:r>
        <w:rPr>
          <w:rFonts w:eastAsia="宋体" w:hint="eastAsia"/>
          <w:lang w:eastAsia="zh-CN"/>
        </w:rPr>
        <w:t>•</w:t>
      </w:r>
      <w:r>
        <w:rPr>
          <w:lang w:eastAsia="zh-CN"/>
        </w:rPr>
        <w:t>柏</w:t>
      </w:r>
    </w:p>
    <w:p w14:paraId="1730F2C7" w14:textId="77777777" w:rsidR="007A29CB" w:rsidRDefault="00000000">
      <w:pPr>
        <w:rPr>
          <w:lang w:eastAsia="zh-CN"/>
        </w:rPr>
      </w:pPr>
      <w:r>
        <w:rPr>
          <w:lang w:eastAsia="zh-CN"/>
        </w:rPr>
        <w:t>舟</w:t>
      </w:r>
      <w:proofErr w:type="gramStart"/>
      <w:r>
        <w:rPr>
          <w:rFonts w:eastAsia="宋体" w:hint="eastAsia"/>
          <w:lang w:eastAsia="zh-CN"/>
        </w:rPr>
        <w:t>》</w:t>
      </w:r>
      <w:proofErr w:type="gramEnd"/>
      <w:r>
        <w:rPr>
          <w:lang w:eastAsia="zh-CN"/>
        </w:rPr>
        <w:t>篇</w:t>
      </w:r>
      <w:r>
        <w:rPr>
          <w:rFonts w:eastAsia="宋体" w:hint="eastAsia"/>
          <w:lang w:eastAsia="zh-CN"/>
        </w:rPr>
        <w:t>“</w:t>
      </w:r>
      <w:r>
        <w:rPr>
          <w:lang w:eastAsia="zh-CN"/>
        </w:rPr>
        <w:t>不可選也</w:t>
      </w:r>
      <w:r>
        <w:rPr>
          <w:rFonts w:eastAsia="宋体" w:hint="eastAsia"/>
          <w:lang w:eastAsia="zh-CN"/>
        </w:rPr>
        <w:t>”</w:t>
      </w:r>
      <w:r>
        <w:rPr>
          <w:lang w:eastAsia="zh-CN"/>
        </w:rPr>
        <w:t>传訓</w:t>
      </w:r>
      <w:r>
        <w:rPr>
          <w:rFonts w:eastAsia="宋体" w:hint="eastAsia"/>
          <w:lang w:eastAsia="zh-CN"/>
        </w:rPr>
        <w:t>“</w:t>
      </w:r>
      <w:r>
        <w:rPr>
          <w:lang w:eastAsia="zh-CN"/>
        </w:rPr>
        <w:t>選</w:t>
      </w:r>
      <w:r>
        <w:rPr>
          <w:rFonts w:eastAsia="宋体" w:hint="eastAsia"/>
          <w:lang w:eastAsia="zh-CN"/>
        </w:rPr>
        <w:t>”</w:t>
      </w:r>
      <w:r>
        <w:rPr>
          <w:lang w:eastAsia="zh-CN"/>
        </w:rPr>
        <w:t>爲</w:t>
      </w:r>
      <w:r>
        <w:rPr>
          <w:rFonts w:eastAsia="宋体" w:hint="eastAsia"/>
          <w:lang w:eastAsia="zh-CN"/>
        </w:rPr>
        <w:t>“</w:t>
      </w:r>
      <w:r>
        <w:rPr>
          <w:lang w:eastAsia="zh-CN"/>
        </w:rPr>
        <w:t>數</w:t>
      </w:r>
      <w:r>
        <w:rPr>
          <w:rFonts w:eastAsia="宋体" w:hint="eastAsia"/>
          <w:lang w:eastAsia="zh-CN"/>
        </w:rPr>
        <w:t>”</w:t>
      </w:r>
      <w:r>
        <w:rPr>
          <w:lang w:eastAsia="zh-CN"/>
        </w:rPr>
        <w:t>，</w:t>
      </w:r>
      <w:proofErr w:type="gramStart"/>
      <w:r>
        <w:rPr>
          <w:lang w:eastAsia="zh-CN"/>
        </w:rPr>
        <w:t>後</w:t>
      </w:r>
      <w:proofErr w:type="gramEnd"/>
      <w:r>
        <w:rPr>
          <w:lang w:eastAsia="zh-CN"/>
        </w:rPr>
        <w:t>人不</w:t>
      </w:r>
      <w:proofErr w:type="gramStart"/>
      <w:r>
        <w:rPr>
          <w:lang w:eastAsia="zh-CN"/>
        </w:rPr>
        <w:t>從</w:t>
      </w:r>
      <w:proofErr w:type="gramEnd"/>
      <w:r>
        <w:rPr>
          <w:lang w:eastAsia="zh-CN"/>
        </w:rPr>
        <w:t>，而不知</w:t>
      </w:r>
      <w:r>
        <w:rPr>
          <w:rFonts w:eastAsia="宋体" w:hint="eastAsia"/>
          <w:lang w:eastAsia="zh-CN"/>
        </w:rPr>
        <w:t>“</w:t>
      </w:r>
      <w:r>
        <w:rPr>
          <w:lang w:eastAsia="zh-CN"/>
        </w:rPr>
        <w:t>選</w:t>
      </w:r>
      <w:r>
        <w:rPr>
          <w:rFonts w:eastAsia="宋体" w:hint="eastAsia"/>
          <w:lang w:eastAsia="zh-CN"/>
        </w:rPr>
        <w:t>”</w:t>
      </w:r>
      <w:r>
        <w:rPr>
          <w:lang w:eastAsia="zh-CN"/>
        </w:rPr>
        <w:t>、</w:t>
      </w:r>
      <w:r>
        <w:rPr>
          <w:rFonts w:eastAsia="宋体" w:hint="eastAsia"/>
          <w:lang w:eastAsia="zh-CN"/>
        </w:rPr>
        <w:t>“</w:t>
      </w:r>
      <w:r>
        <w:rPr>
          <w:lang w:eastAsia="zh-CN"/>
        </w:rPr>
        <w:t>算</w:t>
      </w:r>
      <w:r>
        <w:rPr>
          <w:rFonts w:eastAsia="宋体" w:hint="eastAsia"/>
          <w:lang w:eastAsia="zh-CN"/>
        </w:rPr>
        <w:t>”</w:t>
      </w:r>
      <w:r>
        <w:rPr>
          <w:lang w:eastAsia="zh-CN"/>
        </w:rPr>
        <w:t>古字通。朱穆</w:t>
      </w:r>
      <w:r>
        <w:rPr>
          <w:rFonts w:eastAsia="宋体" w:hint="eastAsia"/>
          <w:lang w:eastAsia="zh-CN"/>
        </w:rPr>
        <w:t>《</w:t>
      </w:r>
      <w:r>
        <w:rPr>
          <w:lang w:eastAsia="zh-CN"/>
        </w:rPr>
        <w:t>絶交論</w:t>
      </w:r>
      <w:r>
        <w:rPr>
          <w:rFonts w:eastAsia="宋体" w:hint="eastAsia"/>
          <w:lang w:eastAsia="zh-CN"/>
        </w:rPr>
        <w:t>》</w:t>
      </w:r>
      <w:r>
        <w:rPr>
          <w:lang w:eastAsia="zh-CN"/>
        </w:rPr>
        <w:t>作</w:t>
      </w:r>
      <w:r>
        <w:rPr>
          <w:rFonts w:eastAsia="宋体" w:hint="eastAsia"/>
          <w:lang w:eastAsia="zh-CN"/>
        </w:rPr>
        <w:t>“</w:t>
      </w:r>
      <w:r>
        <w:rPr>
          <w:lang w:eastAsia="zh-CN"/>
        </w:rPr>
        <w:t>不可算</w:t>
      </w:r>
    </w:p>
    <w:p w14:paraId="4BDE8A71" w14:textId="77777777" w:rsidR="007A29CB" w:rsidRDefault="00000000">
      <w:pPr>
        <w:rPr>
          <w:lang w:eastAsia="zh-CN"/>
        </w:rPr>
      </w:pPr>
      <w:r>
        <w:rPr>
          <w:lang w:eastAsia="zh-CN"/>
        </w:rPr>
        <w:t>【第</w:t>
      </w:r>
      <w:r>
        <w:rPr>
          <w:lang w:eastAsia="zh-CN"/>
        </w:rPr>
        <w:t>65</w:t>
      </w:r>
      <w:r>
        <w:rPr>
          <w:lang w:eastAsia="zh-CN"/>
        </w:rPr>
        <w:t>页】</w:t>
      </w:r>
    </w:p>
    <w:p w14:paraId="3371FC33" w14:textId="77777777" w:rsidR="007A29CB" w:rsidRDefault="00000000">
      <w:pPr>
        <w:rPr>
          <w:rFonts w:eastAsia="宋体"/>
          <w:lang w:eastAsia="zh-CN"/>
        </w:rPr>
      </w:pPr>
      <w:r>
        <w:rPr>
          <w:lang w:eastAsia="zh-CN"/>
        </w:rPr>
        <w:t>也</w:t>
      </w:r>
      <w:proofErr w:type="gramStart"/>
      <w:r>
        <w:rPr>
          <w:rFonts w:eastAsia="宋体" w:hint="eastAsia"/>
          <w:lang w:eastAsia="zh-CN"/>
        </w:rPr>
        <w:t>”</w:t>
      </w:r>
      <w:proofErr w:type="gramEnd"/>
      <w:r>
        <w:rPr>
          <w:lang w:eastAsia="zh-CN"/>
        </w:rPr>
        <w:t>，鄭注</w:t>
      </w:r>
      <w:r>
        <w:rPr>
          <w:rFonts w:eastAsia="宋体" w:hint="eastAsia"/>
          <w:lang w:eastAsia="zh-CN"/>
        </w:rPr>
        <w:t>《</w:t>
      </w:r>
      <w:r>
        <w:rPr>
          <w:lang w:eastAsia="zh-CN"/>
        </w:rPr>
        <w:t>論語</w:t>
      </w:r>
      <w:r>
        <w:rPr>
          <w:rFonts w:eastAsia="宋体" w:hint="eastAsia"/>
          <w:lang w:eastAsia="zh-CN"/>
        </w:rPr>
        <w:t>》“</w:t>
      </w:r>
      <w:r>
        <w:rPr>
          <w:lang w:eastAsia="zh-CN"/>
        </w:rPr>
        <w:t>何足算也</w:t>
      </w:r>
      <w:r>
        <w:rPr>
          <w:rFonts w:eastAsia="宋体" w:hint="eastAsia"/>
          <w:lang w:eastAsia="zh-CN"/>
        </w:rPr>
        <w:t>”</w:t>
      </w:r>
      <w:r>
        <w:rPr>
          <w:lang w:eastAsia="zh-CN"/>
        </w:rPr>
        <w:t>，以</w:t>
      </w:r>
      <w:r>
        <w:rPr>
          <w:rFonts w:eastAsia="宋体" w:hint="eastAsia"/>
          <w:lang w:eastAsia="zh-CN"/>
        </w:rPr>
        <w:t>“</w:t>
      </w:r>
      <w:r>
        <w:rPr>
          <w:lang w:eastAsia="zh-CN"/>
        </w:rPr>
        <w:t>算</w:t>
      </w:r>
      <w:r>
        <w:rPr>
          <w:rFonts w:eastAsia="宋体" w:hint="eastAsia"/>
          <w:lang w:eastAsia="zh-CN"/>
        </w:rPr>
        <w:t>”</w:t>
      </w:r>
      <w:r>
        <w:rPr>
          <w:lang w:eastAsia="zh-CN"/>
        </w:rPr>
        <w:t>爲</w:t>
      </w:r>
      <w:r>
        <w:rPr>
          <w:rFonts w:eastAsia="宋体" w:hint="eastAsia"/>
          <w:lang w:eastAsia="zh-CN"/>
        </w:rPr>
        <w:t>“</w:t>
      </w:r>
      <w:r>
        <w:rPr>
          <w:lang w:eastAsia="zh-CN"/>
        </w:rPr>
        <w:t>數</w:t>
      </w:r>
      <w:r>
        <w:rPr>
          <w:rFonts w:eastAsia="宋体" w:hint="eastAsia"/>
          <w:lang w:eastAsia="zh-CN"/>
        </w:rPr>
        <w:t>”</w:t>
      </w:r>
      <w:r>
        <w:rPr>
          <w:lang w:eastAsia="zh-CN"/>
        </w:rPr>
        <w:t>，正與此同義也。</w:t>
      </w:r>
      <w:r>
        <w:rPr>
          <w:rFonts w:eastAsia="宋体" w:hint="eastAsia"/>
          <w:lang w:eastAsia="zh-CN"/>
        </w:rPr>
        <w:t>《</w:t>
      </w:r>
      <w:r>
        <w:rPr>
          <w:lang w:eastAsia="zh-CN"/>
        </w:rPr>
        <w:t>新臺</w:t>
      </w:r>
      <w:r>
        <w:rPr>
          <w:rFonts w:eastAsia="宋体" w:hint="eastAsia"/>
          <w:lang w:eastAsia="zh-CN"/>
        </w:rPr>
        <w:t>》</w:t>
      </w:r>
      <w:r>
        <w:rPr>
          <w:lang w:eastAsia="zh-CN"/>
        </w:rPr>
        <w:t>篇</w:t>
      </w:r>
      <w:r>
        <w:rPr>
          <w:rFonts w:eastAsia="宋体" w:hint="eastAsia"/>
          <w:lang w:eastAsia="zh-CN"/>
        </w:rPr>
        <w:t>“</w:t>
      </w:r>
      <w:r>
        <w:rPr>
          <w:lang w:eastAsia="zh-CN"/>
        </w:rPr>
        <w:t>籧篨不鮮</w:t>
      </w:r>
      <w:r>
        <w:rPr>
          <w:rFonts w:eastAsia="宋体" w:hint="eastAsia"/>
          <w:lang w:eastAsia="zh-CN"/>
        </w:rPr>
        <w:t>”</w:t>
      </w:r>
      <w:r>
        <w:rPr>
          <w:lang w:eastAsia="zh-CN"/>
        </w:rPr>
        <w:t>，箋訓</w:t>
      </w:r>
      <w:r>
        <w:rPr>
          <w:rFonts w:eastAsia="宋体" w:hint="eastAsia"/>
          <w:lang w:eastAsia="zh-CN"/>
        </w:rPr>
        <w:t>“</w:t>
      </w:r>
      <w:r>
        <w:rPr>
          <w:lang w:eastAsia="zh-CN"/>
        </w:rPr>
        <w:t>鮮</w:t>
      </w:r>
      <w:r>
        <w:rPr>
          <w:rFonts w:eastAsia="宋体" w:hint="eastAsia"/>
          <w:lang w:eastAsia="zh-CN"/>
        </w:rPr>
        <w:t>”</w:t>
      </w:r>
      <w:r>
        <w:rPr>
          <w:lang w:eastAsia="zh-CN"/>
        </w:rPr>
        <w:t>爲</w:t>
      </w:r>
      <w:r>
        <w:rPr>
          <w:rFonts w:eastAsia="宋体" w:hint="eastAsia"/>
          <w:lang w:eastAsia="zh-CN"/>
        </w:rPr>
        <w:t>“</w:t>
      </w:r>
      <w:r>
        <w:rPr>
          <w:lang w:eastAsia="zh-CN"/>
        </w:rPr>
        <w:t>善</w:t>
      </w:r>
      <w:r>
        <w:rPr>
          <w:rFonts w:eastAsia="宋体" w:hint="eastAsia"/>
          <w:lang w:eastAsia="zh-CN"/>
        </w:rPr>
        <w:t>”</w:t>
      </w:r>
    </w:p>
    <w:p w14:paraId="36E500A0" w14:textId="77777777" w:rsidR="007A29CB" w:rsidRDefault="00000000">
      <w:pPr>
        <w:rPr>
          <w:lang w:eastAsia="zh-CN"/>
        </w:rPr>
      </w:pPr>
      <w:proofErr w:type="gramStart"/>
      <w:r>
        <w:rPr>
          <w:lang w:eastAsia="zh-CN"/>
        </w:rPr>
        <w:t>後</w:t>
      </w:r>
      <w:proofErr w:type="gramEnd"/>
      <w:r>
        <w:rPr>
          <w:lang w:eastAsia="zh-CN"/>
        </w:rPr>
        <w:t>人不</w:t>
      </w:r>
      <w:proofErr w:type="gramStart"/>
      <w:r>
        <w:rPr>
          <w:lang w:eastAsia="zh-CN"/>
        </w:rPr>
        <w:t>從</w:t>
      </w:r>
      <w:proofErr w:type="gramEnd"/>
      <w:r>
        <w:rPr>
          <w:lang w:eastAsia="zh-CN"/>
        </w:rPr>
        <w:t>，而不知</w:t>
      </w:r>
      <w:r>
        <w:rPr>
          <w:rFonts w:eastAsia="宋体" w:hint="eastAsia"/>
          <w:lang w:eastAsia="zh-CN"/>
        </w:rPr>
        <w:t>《</w:t>
      </w:r>
      <w:r>
        <w:rPr>
          <w:lang w:eastAsia="zh-CN"/>
        </w:rPr>
        <w:t>尔雅</w:t>
      </w:r>
      <w:r>
        <w:rPr>
          <w:rFonts w:eastAsia="宋体" w:hint="eastAsia"/>
          <w:lang w:eastAsia="zh-CN"/>
        </w:rPr>
        <w:t>》“</w:t>
      </w:r>
      <w:r>
        <w:rPr>
          <w:lang w:eastAsia="zh-CN"/>
        </w:rPr>
        <w:t>鮮</w:t>
      </w:r>
      <w:r>
        <w:rPr>
          <w:rFonts w:eastAsia="宋体" w:hint="eastAsia"/>
          <w:lang w:eastAsia="zh-CN"/>
        </w:rPr>
        <w:t>”</w:t>
      </w:r>
      <w:r>
        <w:rPr>
          <w:lang w:eastAsia="zh-CN"/>
        </w:rPr>
        <w:t>、</w:t>
      </w:r>
      <w:r>
        <w:rPr>
          <w:rFonts w:eastAsia="宋体" w:hint="eastAsia"/>
          <w:lang w:eastAsia="zh-CN"/>
        </w:rPr>
        <w:t>“</w:t>
      </w:r>
      <w:r>
        <w:rPr>
          <w:lang w:eastAsia="zh-CN"/>
        </w:rPr>
        <w:t>省</w:t>
      </w:r>
      <w:r>
        <w:rPr>
          <w:rFonts w:eastAsia="宋体" w:hint="eastAsia"/>
          <w:lang w:eastAsia="zh-CN"/>
        </w:rPr>
        <w:t>”</w:t>
      </w:r>
      <w:r>
        <w:rPr>
          <w:lang w:eastAsia="zh-CN"/>
        </w:rPr>
        <w:t>二字皆訓爲</w:t>
      </w:r>
      <w:r>
        <w:rPr>
          <w:rFonts w:eastAsia="宋体" w:hint="eastAsia"/>
          <w:lang w:eastAsia="zh-CN"/>
        </w:rPr>
        <w:t>“</w:t>
      </w:r>
      <w:r>
        <w:rPr>
          <w:lang w:eastAsia="zh-CN"/>
        </w:rPr>
        <w:t>善</w:t>
      </w:r>
      <w:r>
        <w:rPr>
          <w:rFonts w:eastAsia="宋体" w:hint="eastAsia"/>
          <w:lang w:eastAsia="zh-CN"/>
        </w:rPr>
        <w:t>”</w:t>
      </w:r>
      <w:r>
        <w:rPr>
          <w:lang w:eastAsia="zh-CN"/>
        </w:rPr>
        <w:t>，正是</w:t>
      </w:r>
      <w:proofErr w:type="gramStart"/>
      <w:r>
        <w:rPr>
          <w:lang w:eastAsia="zh-CN"/>
        </w:rPr>
        <w:t>一</w:t>
      </w:r>
      <w:proofErr w:type="gramEnd"/>
      <w:r>
        <w:rPr>
          <w:lang w:eastAsia="zh-CN"/>
        </w:rPr>
        <w:t>聲之轉；且下云</w:t>
      </w:r>
      <w:r>
        <w:rPr>
          <w:rFonts w:eastAsia="宋体" w:hint="eastAsia"/>
          <w:lang w:eastAsia="zh-CN"/>
        </w:rPr>
        <w:t>“</w:t>
      </w:r>
      <w:r>
        <w:rPr>
          <w:lang w:eastAsia="zh-CN"/>
        </w:rPr>
        <w:t>籧篨不</w:t>
      </w:r>
      <w:proofErr w:type="gramStart"/>
      <w:r>
        <w:rPr>
          <w:lang w:eastAsia="zh-CN"/>
        </w:rPr>
        <w:t>殄</w:t>
      </w:r>
      <w:proofErr w:type="gramEnd"/>
      <w:r>
        <w:rPr>
          <w:rFonts w:eastAsia="宋体" w:hint="eastAsia"/>
          <w:lang w:eastAsia="zh-CN"/>
        </w:rPr>
        <w:t>”</w:t>
      </w:r>
      <w:r>
        <w:rPr>
          <w:lang w:eastAsia="zh-CN"/>
        </w:rPr>
        <w:t>，</w:t>
      </w:r>
      <w:r>
        <w:rPr>
          <w:rFonts w:eastAsia="宋体" w:hint="eastAsia"/>
          <w:lang w:eastAsia="zh-CN"/>
        </w:rPr>
        <w:t>“</w:t>
      </w:r>
      <w:r>
        <w:rPr>
          <w:lang w:eastAsia="zh-CN"/>
        </w:rPr>
        <w:t>殄</w:t>
      </w:r>
      <w:r>
        <w:rPr>
          <w:rFonts w:eastAsia="宋体" w:hint="eastAsia"/>
          <w:lang w:eastAsia="zh-CN"/>
        </w:rPr>
        <w:t>”</w:t>
      </w:r>
      <w:r>
        <w:rPr>
          <w:lang w:eastAsia="zh-CN"/>
        </w:rPr>
        <w:t>讀曰</w:t>
      </w:r>
    </w:p>
    <w:p w14:paraId="0A55DAA3" w14:textId="77777777" w:rsidR="007A29CB" w:rsidRDefault="00000000">
      <w:r>
        <w:rPr>
          <w:rFonts w:eastAsia="宋体" w:hint="eastAsia"/>
          <w:lang w:eastAsia="zh-CN"/>
        </w:rPr>
        <w:lastRenderedPageBreak/>
        <w:t>“</w:t>
      </w:r>
      <w:r>
        <w:t>腆</w:t>
      </w:r>
      <w:r>
        <w:rPr>
          <w:rFonts w:eastAsia="宋体" w:hint="eastAsia"/>
          <w:lang w:eastAsia="zh-CN"/>
        </w:rPr>
        <w:t>”</w:t>
      </w:r>
      <w:r>
        <w:t>，</w:t>
      </w:r>
      <w:proofErr w:type="spellStart"/>
      <w:r>
        <w:t>其義亦爲</w:t>
      </w:r>
      <w:proofErr w:type="spellEnd"/>
      <w:r>
        <w:rPr>
          <w:rFonts w:eastAsia="宋体" w:hint="eastAsia"/>
          <w:lang w:eastAsia="zh-CN"/>
        </w:rPr>
        <w:t>“</w:t>
      </w:r>
      <w:r>
        <w:t>善</w:t>
      </w:r>
      <w:r>
        <w:rPr>
          <w:rFonts w:eastAsia="宋体" w:hint="eastAsia"/>
          <w:lang w:eastAsia="zh-CN"/>
        </w:rPr>
        <w:t>”</w:t>
      </w:r>
      <w:r>
        <w:t>也。</w:t>
      </w:r>
      <w:r>
        <w:rPr>
          <w:rFonts w:eastAsia="宋体" w:hint="eastAsia"/>
          <w:lang w:eastAsia="zh-CN"/>
        </w:rPr>
        <w:t>《</w:t>
      </w:r>
      <w:proofErr w:type="spellStart"/>
      <w:r>
        <w:t>小雅</w:t>
      </w:r>
      <w:proofErr w:type="spellEnd"/>
      <w:r>
        <w:rPr>
          <w:rFonts w:eastAsia="宋体" w:hint="eastAsia"/>
          <w:lang w:eastAsia="zh-CN"/>
        </w:rPr>
        <w:t>•</w:t>
      </w:r>
      <w:proofErr w:type="spellStart"/>
      <w:r>
        <w:t>采緑</w:t>
      </w:r>
      <w:proofErr w:type="spellEnd"/>
      <w:r>
        <w:rPr>
          <w:rFonts w:eastAsia="宋体" w:hint="eastAsia"/>
          <w:lang w:eastAsia="zh-CN"/>
        </w:rPr>
        <w:t>》</w:t>
      </w:r>
      <w:r>
        <w:t>篇</w:t>
      </w:r>
      <w:r>
        <w:rPr>
          <w:rFonts w:eastAsia="宋体" w:hint="eastAsia"/>
          <w:lang w:eastAsia="zh-CN"/>
        </w:rPr>
        <w:t>“</w:t>
      </w:r>
      <w:proofErr w:type="spellStart"/>
      <w:r>
        <w:t>六日不</w:t>
      </w:r>
      <w:proofErr w:type="gramStart"/>
      <w:r>
        <w:t>詹</w:t>
      </w:r>
      <w:proofErr w:type="spellEnd"/>
      <w:proofErr w:type="gramEnd"/>
      <w:r>
        <w:rPr>
          <w:rFonts w:eastAsia="宋体" w:hint="eastAsia"/>
          <w:lang w:eastAsia="zh-CN"/>
        </w:rPr>
        <w:t>”</w:t>
      </w:r>
      <w:r>
        <w:t>，</w:t>
      </w:r>
      <w:proofErr w:type="spellStart"/>
      <w:proofErr w:type="gramStart"/>
      <w:r>
        <w:t>傳</w:t>
      </w:r>
      <w:proofErr w:type="gramEnd"/>
      <w:r>
        <w:t>訓</w:t>
      </w:r>
      <w:proofErr w:type="spellEnd"/>
      <w:r>
        <w:rPr>
          <w:rFonts w:eastAsia="宋体" w:hint="eastAsia"/>
          <w:lang w:eastAsia="zh-CN"/>
        </w:rPr>
        <w:t>“</w:t>
      </w:r>
      <w:r>
        <w:t>詹</w:t>
      </w:r>
      <w:r>
        <w:rPr>
          <w:rFonts w:eastAsia="宋体" w:hint="eastAsia"/>
          <w:lang w:eastAsia="zh-CN"/>
        </w:rPr>
        <w:t>”</w:t>
      </w:r>
      <w:r>
        <w:t>爲</w:t>
      </w:r>
      <w:r>
        <w:rPr>
          <w:rFonts w:eastAsia="宋体" w:hint="eastAsia"/>
          <w:lang w:eastAsia="zh-CN"/>
        </w:rPr>
        <w:t>“</w:t>
      </w:r>
      <w:r>
        <w:t>至</w:t>
      </w:r>
      <w:r>
        <w:rPr>
          <w:rFonts w:eastAsia="宋体" w:hint="eastAsia"/>
          <w:lang w:eastAsia="zh-CN"/>
        </w:rPr>
        <w:t>”</w:t>
      </w:r>
      <w:r>
        <w:t>，</w:t>
      </w:r>
      <w:proofErr w:type="spellStart"/>
      <w:proofErr w:type="gramStart"/>
      <w:r>
        <w:t>後</w:t>
      </w:r>
      <w:proofErr w:type="gramEnd"/>
      <w:r>
        <w:t>人不</w:t>
      </w:r>
      <w:proofErr w:type="gramStart"/>
      <w:r>
        <w:t>從</w:t>
      </w:r>
      <w:proofErr w:type="gramEnd"/>
      <w:r>
        <w:t>，而不知</w:t>
      </w:r>
      <w:proofErr w:type="spellEnd"/>
      <w:r>
        <w:rPr>
          <w:rFonts w:eastAsia="宋体" w:hint="eastAsia"/>
          <w:lang w:eastAsia="zh-CN"/>
        </w:rPr>
        <w:t>“</w:t>
      </w:r>
      <w:r>
        <w:t>詹</w:t>
      </w:r>
      <w:r>
        <w:rPr>
          <w:rFonts w:eastAsia="宋体" w:hint="eastAsia"/>
          <w:lang w:eastAsia="zh-CN"/>
        </w:rPr>
        <w:t>”</w:t>
      </w:r>
      <w:proofErr w:type="spellStart"/>
      <w:r>
        <w:t>之爲</w:t>
      </w:r>
      <w:proofErr w:type="spellEnd"/>
    </w:p>
    <w:p w14:paraId="1AB150E5" w14:textId="77777777" w:rsidR="007A29CB" w:rsidRDefault="00000000">
      <w:pPr>
        <w:rPr>
          <w:lang w:eastAsia="zh-CN"/>
        </w:rPr>
      </w:pPr>
      <w:r>
        <w:rPr>
          <w:rFonts w:eastAsia="宋体" w:hint="eastAsia"/>
          <w:lang w:eastAsia="zh-CN"/>
        </w:rPr>
        <w:t>“</w:t>
      </w:r>
      <w:r>
        <w:rPr>
          <w:lang w:eastAsia="zh-CN"/>
        </w:rPr>
        <w:t>至</w:t>
      </w:r>
      <w:r>
        <w:rPr>
          <w:rFonts w:eastAsia="宋体" w:hint="eastAsia"/>
          <w:lang w:eastAsia="zh-CN"/>
        </w:rPr>
        <w:t>”</w:t>
      </w:r>
      <w:r>
        <w:rPr>
          <w:lang w:eastAsia="zh-CN"/>
        </w:rPr>
        <w:t>，载</w:t>
      </w:r>
      <w:proofErr w:type="gramStart"/>
      <w:r>
        <w:rPr>
          <w:lang w:eastAsia="zh-CN"/>
        </w:rPr>
        <w:t>於</w:t>
      </w:r>
      <w:proofErr w:type="gramEnd"/>
      <w:r>
        <w:rPr>
          <w:rFonts w:eastAsia="宋体" w:hint="eastAsia"/>
          <w:lang w:eastAsia="zh-CN"/>
        </w:rPr>
        <w:t>《</w:t>
      </w:r>
      <w:r>
        <w:rPr>
          <w:lang w:eastAsia="zh-CN"/>
        </w:rPr>
        <w:t>尔雅</w:t>
      </w:r>
      <w:r>
        <w:rPr>
          <w:rFonts w:eastAsia="宋体" w:hint="eastAsia"/>
          <w:lang w:eastAsia="zh-CN"/>
        </w:rPr>
        <w:t>》</w:t>
      </w:r>
      <w:r>
        <w:rPr>
          <w:lang w:eastAsia="zh-CN"/>
        </w:rPr>
        <w:t>，乃古之方言，是以</w:t>
      </w:r>
      <w:r>
        <w:rPr>
          <w:rFonts w:eastAsia="宋体" w:hint="eastAsia"/>
          <w:lang w:eastAsia="zh-CN"/>
        </w:rPr>
        <w:t>《</w:t>
      </w:r>
      <w:r>
        <w:rPr>
          <w:lang w:eastAsia="zh-CN"/>
        </w:rPr>
        <w:t>方言</w:t>
      </w:r>
      <w:r>
        <w:rPr>
          <w:rFonts w:eastAsia="宋体" w:hint="eastAsia"/>
          <w:lang w:eastAsia="zh-CN"/>
        </w:rPr>
        <w:t>》</w:t>
      </w:r>
      <w:r>
        <w:rPr>
          <w:lang w:eastAsia="zh-CN"/>
        </w:rPr>
        <w:t>亦云</w:t>
      </w:r>
      <w:r>
        <w:rPr>
          <w:rFonts w:eastAsia="宋体" w:hint="eastAsia"/>
          <w:lang w:eastAsia="zh-CN"/>
        </w:rPr>
        <w:t>“</w:t>
      </w:r>
      <w:r>
        <w:rPr>
          <w:lang w:eastAsia="zh-CN"/>
        </w:rPr>
        <w:t>楚語謂至爲</w:t>
      </w:r>
      <w:proofErr w:type="gramStart"/>
      <w:r>
        <w:rPr>
          <w:lang w:eastAsia="zh-CN"/>
        </w:rPr>
        <w:t>詹</w:t>
      </w:r>
      <w:proofErr w:type="gramEnd"/>
      <w:r>
        <w:rPr>
          <w:rFonts w:eastAsia="宋体" w:hint="eastAsia"/>
          <w:lang w:eastAsia="zh-CN"/>
        </w:rPr>
        <w:t>”</w:t>
      </w:r>
      <w:r>
        <w:rPr>
          <w:lang w:eastAsia="zh-CN"/>
        </w:rPr>
        <w:t>也。</w:t>
      </w:r>
      <w:r>
        <w:rPr>
          <w:rFonts w:eastAsia="宋体" w:hint="eastAsia"/>
          <w:lang w:eastAsia="zh-CN"/>
        </w:rPr>
        <w:t>《</w:t>
      </w:r>
      <w:r>
        <w:rPr>
          <w:lang w:eastAsia="zh-CN"/>
        </w:rPr>
        <w:t>曲禮</w:t>
      </w:r>
      <w:r>
        <w:rPr>
          <w:rFonts w:eastAsia="宋体" w:hint="eastAsia"/>
          <w:lang w:eastAsia="zh-CN"/>
        </w:rPr>
        <w:t>》“</w:t>
      </w:r>
      <w:r>
        <w:rPr>
          <w:lang w:eastAsia="zh-CN"/>
        </w:rPr>
        <w:t>急繕其怒</w:t>
      </w:r>
      <w:r>
        <w:rPr>
          <w:rFonts w:eastAsia="宋体" w:hint="eastAsia"/>
          <w:lang w:eastAsia="zh-CN"/>
        </w:rPr>
        <w:t>”</w:t>
      </w:r>
      <w:r>
        <w:rPr>
          <w:lang w:eastAsia="zh-CN"/>
        </w:rPr>
        <w:t>，鄭讀</w:t>
      </w:r>
      <w:r>
        <w:rPr>
          <w:rFonts w:eastAsia="宋体" w:hint="eastAsia"/>
          <w:lang w:eastAsia="zh-CN"/>
        </w:rPr>
        <w:t>“</w:t>
      </w:r>
      <w:r>
        <w:rPr>
          <w:lang w:eastAsia="zh-CN"/>
        </w:rPr>
        <w:t>繕</w:t>
      </w:r>
      <w:r>
        <w:rPr>
          <w:rFonts w:eastAsia="宋体" w:hint="eastAsia"/>
          <w:lang w:eastAsia="zh-CN"/>
        </w:rPr>
        <w:t>”</w:t>
      </w:r>
      <w:r>
        <w:rPr>
          <w:lang w:eastAsia="zh-CN"/>
        </w:rPr>
        <w:t>爲</w:t>
      </w:r>
    </w:p>
    <w:p w14:paraId="1F792514" w14:textId="77777777" w:rsidR="007A29CB" w:rsidRDefault="00000000">
      <w:pPr>
        <w:rPr>
          <w:lang w:eastAsia="zh-CN"/>
        </w:rPr>
      </w:pPr>
      <w:r>
        <w:rPr>
          <w:rFonts w:eastAsia="宋体" w:hint="eastAsia"/>
          <w:lang w:eastAsia="zh-CN"/>
        </w:rPr>
        <w:t>“</w:t>
      </w:r>
      <w:r>
        <w:rPr>
          <w:lang w:eastAsia="zh-CN"/>
        </w:rPr>
        <w:t>勁</w:t>
      </w:r>
      <w:r>
        <w:rPr>
          <w:rFonts w:eastAsia="宋体" w:hint="eastAsia"/>
          <w:lang w:eastAsia="zh-CN"/>
        </w:rPr>
        <w:t>”</w:t>
      </w:r>
      <w:r>
        <w:rPr>
          <w:lang w:eastAsia="zh-CN"/>
        </w:rPr>
        <w:t>，</w:t>
      </w:r>
      <w:proofErr w:type="gramStart"/>
      <w:r>
        <w:rPr>
          <w:lang w:eastAsia="zh-CN"/>
        </w:rPr>
        <w:t>後</w:t>
      </w:r>
      <w:proofErr w:type="gramEnd"/>
      <w:r>
        <w:rPr>
          <w:lang w:eastAsia="zh-CN"/>
        </w:rPr>
        <w:t>人不</w:t>
      </w:r>
      <w:proofErr w:type="gramStart"/>
      <w:r>
        <w:rPr>
          <w:lang w:eastAsia="zh-CN"/>
        </w:rPr>
        <w:t>從</w:t>
      </w:r>
      <w:proofErr w:type="gramEnd"/>
      <w:r>
        <w:rPr>
          <w:lang w:eastAsia="zh-CN"/>
        </w:rPr>
        <w:t>，而不知</w:t>
      </w:r>
      <w:r>
        <w:rPr>
          <w:rFonts w:eastAsia="宋体" w:hint="eastAsia"/>
          <w:lang w:eastAsia="zh-CN"/>
        </w:rPr>
        <w:t>“</w:t>
      </w:r>
      <w:r>
        <w:rPr>
          <w:lang w:eastAsia="zh-CN"/>
        </w:rPr>
        <w:t>繕</w:t>
      </w:r>
      <w:r>
        <w:rPr>
          <w:rFonts w:eastAsia="宋体" w:hint="eastAsia"/>
          <w:lang w:eastAsia="zh-CN"/>
        </w:rPr>
        <w:t>”</w:t>
      </w:r>
      <w:r>
        <w:rPr>
          <w:lang w:eastAsia="zh-CN"/>
        </w:rPr>
        <w:t>之爲</w:t>
      </w:r>
      <w:r>
        <w:rPr>
          <w:rFonts w:eastAsia="宋体" w:hint="eastAsia"/>
          <w:lang w:eastAsia="zh-CN"/>
        </w:rPr>
        <w:t>“</w:t>
      </w:r>
      <w:r>
        <w:rPr>
          <w:lang w:eastAsia="zh-CN"/>
        </w:rPr>
        <w:t>勁</w:t>
      </w:r>
      <w:r>
        <w:rPr>
          <w:rFonts w:eastAsia="宋体" w:hint="eastAsia"/>
          <w:lang w:eastAsia="zh-CN"/>
        </w:rPr>
        <w:t>”</w:t>
      </w:r>
      <w:r>
        <w:rPr>
          <w:lang w:eastAsia="zh-CN"/>
        </w:rPr>
        <w:t>，乃耕、仙二部之相轉，猶</w:t>
      </w:r>
      <w:r>
        <w:rPr>
          <w:rFonts w:eastAsia="宋体" w:hint="eastAsia"/>
          <w:lang w:eastAsia="zh-CN"/>
        </w:rPr>
        <w:t>“</w:t>
      </w:r>
      <w:r>
        <w:rPr>
          <w:lang w:eastAsia="zh-CN"/>
        </w:rPr>
        <w:t>辨</w:t>
      </w:r>
      <w:proofErr w:type="gramStart"/>
      <w:r>
        <w:rPr>
          <w:lang w:eastAsia="zh-CN"/>
        </w:rPr>
        <w:t>秩</w:t>
      </w:r>
      <w:proofErr w:type="gramEnd"/>
      <w:r>
        <w:rPr>
          <w:lang w:eastAsia="zh-CN"/>
        </w:rPr>
        <w:t>东作</w:t>
      </w:r>
      <w:r>
        <w:rPr>
          <w:rFonts w:eastAsia="宋体" w:hint="eastAsia"/>
          <w:lang w:eastAsia="zh-CN"/>
        </w:rPr>
        <w:t>”</w:t>
      </w:r>
      <w:r>
        <w:rPr>
          <w:lang w:eastAsia="zh-CN"/>
        </w:rPr>
        <w:t>通作</w:t>
      </w:r>
      <w:r>
        <w:rPr>
          <w:rFonts w:eastAsia="宋体" w:hint="eastAsia"/>
          <w:lang w:eastAsia="zh-CN"/>
        </w:rPr>
        <w:t>“</w:t>
      </w:r>
      <w:r>
        <w:rPr>
          <w:lang w:eastAsia="zh-CN"/>
        </w:rPr>
        <w:t>平秩</w:t>
      </w:r>
      <w:r>
        <w:rPr>
          <w:rFonts w:eastAsia="宋体" w:hint="eastAsia"/>
          <w:lang w:eastAsia="zh-CN"/>
        </w:rPr>
        <w:t>”</w:t>
      </w:r>
      <w:r>
        <w:rPr>
          <w:lang w:eastAsia="zh-CN"/>
        </w:rPr>
        <w:t>，</w:t>
      </w:r>
      <w:r>
        <w:rPr>
          <w:rFonts w:eastAsia="宋体" w:hint="eastAsia"/>
          <w:lang w:eastAsia="zh-CN"/>
        </w:rPr>
        <w:t>“</w:t>
      </w:r>
      <w:r>
        <w:rPr>
          <w:lang w:eastAsia="zh-CN"/>
        </w:rPr>
        <w:t>平平左右</w:t>
      </w:r>
      <w:r>
        <w:rPr>
          <w:rFonts w:eastAsia="宋体" w:hint="eastAsia"/>
          <w:lang w:eastAsia="zh-CN"/>
        </w:rPr>
        <w:t>”</w:t>
      </w:r>
      <w:r>
        <w:rPr>
          <w:lang w:eastAsia="zh-CN"/>
        </w:rPr>
        <w:t>亦</w:t>
      </w:r>
    </w:p>
    <w:p w14:paraId="05903979" w14:textId="77777777" w:rsidR="007A29CB" w:rsidRDefault="00000000">
      <w:r>
        <w:t>作</w:t>
      </w:r>
      <w:r>
        <w:rPr>
          <w:rFonts w:eastAsia="宋体" w:hint="eastAsia"/>
          <w:lang w:eastAsia="zh-CN"/>
        </w:rPr>
        <w:t>“</w:t>
      </w:r>
      <w:proofErr w:type="spellStart"/>
      <w:r>
        <w:t>便蕃左右</w:t>
      </w:r>
      <w:proofErr w:type="spellEnd"/>
      <w:r>
        <w:rPr>
          <w:rFonts w:eastAsia="宋体" w:hint="eastAsia"/>
          <w:lang w:eastAsia="zh-CN"/>
        </w:rPr>
        <w:t>”</w:t>
      </w:r>
      <w:r>
        <w:t>也。</w:t>
      </w:r>
      <w:r>
        <w:rPr>
          <w:rFonts w:eastAsia="宋体" w:hint="eastAsia"/>
          <w:lang w:eastAsia="zh-CN"/>
        </w:rPr>
        <w:t>《</w:t>
      </w:r>
      <w:proofErr w:type="spellStart"/>
      <w:r>
        <w:t>學記</w:t>
      </w:r>
      <w:proofErr w:type="spellEnd"/>
      <w:r>
        <w:rPr>
          <w:rFonts w:eastAsia="宋体" w:hint="eastAsia"/>
          <w:lang w:eastAsia="zh-CN"/>
        </w:rPr>
        <w:t>》“</w:t>
      </w:r>
      <w:proofErr w:type="spellStart"/>
      <w:r>
        <w:t>術有序</w:t>
      </w:r>
      <w:proofErr w:type="spellEnd"/>
      <w:r>
        <w:rPr>
          <w:rFonts w:eastAsia="宋体" w:hint="eastAsia"/>
          <w:lang w:eastAsia="zh-CN"/>
        </w:rPr>
        <w:t>”</w:t>
      </w:r>
      <w:r>
        <w:t>，</w:t>
      </w:r>
      <w:proofErr w:type="spellStart"/>
      <w:r>
        <w:t>鄭注云</w:t>
      </w:r>
      <w:proofErr w:type="spellEnd"/>
      <w:r>
        <w:t>：</w:t>
      </w:r>
      <w:r>
        <w:rPr>
          <w:rFonts w:eastAsia="宋体" w:hint="eastAsia"/>
          <w:lang w:eastAsia="zh-CN"/>
        </w:rPr>
        <w:t>“</w:t>
      </w:r>
      <w:proofErr w:type="spellStart"/>
      <w:r>
        <w:t>術當爲遂，聲之誤也</w:t>
      </w:r>
      <w:proofErr w:type="spellEnd"/>
      <w:r>
        <w:t>。</w:t>
      </w:r>
      <w:r>
        <w:rPr>
          <w:rFonts w:eastAsia="宋体" w:hint="eastAsia"/>
          <w:lang w:eastAsia="zh-CN"/>
        </w:rPr>
        <w:t>”</w:t>
      </w:r>
      <w:proofErr w:type="spellStart"/>
      <w:proofErr w:type="gramStart"/>
      <w:r>
        <w:t>後</w:t>
      </w:r>
      <w:proofErr w:type="gramEnd"/>
      <w:r>
        <w:t>人不</w:t>
      </w:r>
      <w:proofErr w:type="gramStart"/>
      <w:r>
        <w:t>從</w:t>
      </w:r>
      <w:proofErr w:type="gramEnd"/>
      <w:r>
        <w:t>，而</w:t>
      </w:r>
      <w:proofErr w:type="gramStart"/>
      <w:r>
        <w:t>妄</w:t>
      </w:r>
      <w:proofErr w:type="gramEnd"/>
      <w:r>
        <w:t>改爲</w:t>
      </w:r>
      <w:proofErr w:type="spellEnd"/>
      <w:r>
        <w:rPr>
          <w:rFonts w:eastAsia="宋体" w:hint="eastAsia"/>
          <w:lang w:eastAsia="zh-CN"/>
        </w:rPr>
        <w:t>“</w:t>
      </w:r>
      <w:r>
        <w:t>州</w:t>
      </w:r>
      <w:r>
        <w:rPr>
          <w:rFonts w:eastAsia="宋体" w:hint="eastAsia"/>
          <w:lang w:eastAsia="zh-CN"/>
        </w:rPr>
        <w:t>”</w:t>
      </w:r>
      <w:r>
        <w:t>，</w:t>
      </w:r>
      <w:proofErr w:type="spellStart"/>
      <w:r>
        <w:t>而不知</w:t>
      </w:r>
      <w:proofErr w:type="spellEnd"/>
    </w:p>
    <w:p w14:paraId="08F99C32" w14:textId="77777777" w:rsidR="007A29CB" w:rsidRDefault="00000000">
      <w:r>
        <w:rPr>
          <w:rFonts w:eastAsia="宋体" w:hint="eastAsia"/>
          <w:lang w:eastAsia="zh-CN"/>
        </w:rPr>
        <w:t>“</w:t>
      </w:r>
      <w:r>
        <w:t>術</w:t>
      </w:r>
      <w:r>
        <w:rPr>
          <w:rFonts w:eastAsia="宋体" w:hint="eastAsia"/>
          <w:lang w:eastAsia="zh-CN"/>
        </w:rPr>
        <w:t>”</w:t>
      </w:r>
      <w:r>
        <w:t>、</w:t>
      </w:r>
      <w:r>
        <w:rPr>
          <w:rFonts w:eastAsia="宋体" w:hint="eastAsia"/>
          <w:lang w:eastAsia="zh-CN"/>
        </w:rPr>
        <w:t>“</w:t>
      </w:r>
      <w:r>
        <w:t>遂</w:t>
      </w:r>
      <w:r>
        <w:rPr>
          <w:rFonts w:eastAsia="宋体" w:hint="eastAsia"/>
          <w:lang w:eastAsia="zh-CN"/>
        </w:rPr>
        <w:t>”</w:t>
      </w:r>
      <w:proofErr w:type="spellStart"/>
      <w:r>
        <w:t>古同聲，故</w:t>
      </w:r>
      <w:proofErr w:type="spellEnd"/>
      <w:r>
        <w:rPr>
          <w:rFonts w:eastAsia="宋体" w:hint="eastAsia"/>
          <w:lang w:eastAsia="zh-CN"/>
        </w:rPr>
        <w:t>《</w:t>
      </w:r>
      <w:proofErr w:type="spellStart"/>
      <w:r>
        <w:t>月令</w:t>
      </w:r>
      <w:proofErr w:type="spellEnd"/>
      <w:r>
        <w:rPr>
          <w:rFonts w:eastAsia="宋体" w:hint="eastAsia"/>
          <w:lang w:eastAsia="zh-CN"/>
        </w:rPr>
        <w:t>》“</w:t>
      </w:r>
      <w:proofErr w:type="spellStart"/>
      <w:r>
        <w:t>審端</w:t>
      </w:r>
      <w:proofErr w:type="gramStart"/>
      <w:r>
        <w:t>徑</w:t>
      </w:r>
      <w:proofErr w:type="gramEnd"/>
      <w:r>
        <w:t>術</w:t>
      </w:r>
      <w:proofErr w:type="spellEnd"/>
      <w:r>
        <w:rPr>
          <w:rFonts w:eastAsia="宋体" w:hint="eastAsia"/>
          <w:lang w:eastAsia="zh-CN"/>
        </w:rPr>
        <w:t>”</w:t>
      </w:r>
      <w:proofErr w:type="spellStart"/>
      <w:r>
        <w:t>注云</w:t>
      </w:r>
      <w:proofErr w:type="spellEnd"/>
      <w:r>
        <w:rPr>
          <w:rFonts w:eastAsia="宋体" w:hint="eastAsia"/>
          <w:lang w:eastAsia="zh-CN"/>
        </w:rPr>
        <w:t>“</w:t>
      </w:r>
      <w:r>
        <w:t>術，</w:t>
      </w:r>
      <w:r>
        <w:rPr>
          <w:rFonts w:eastAsia="宋体" w:hint="eastAsia"/>
          <w:lang w:eastAsia="zh-CN"/>
        </w:rPr>
        <w:t>《</w:t>
      </w:r>
      <w:proofErr w:type="spellStart"/>
      <w:r>
        <w:t>周禮</w:t>
      </w:r>
      <w:proofErr w:type="spellEnd"/>
      <w:r>
        <w:rPr>
          <w:rFonts w:eastAsia="宋体" w:hint="eastAsia"/>
          <w:lang w:eastAsia="zh-CN"/>
        </w:rPr>
        <w:t>》</w:t>
      </w:r>
      <w:proofErr w:type="spellStart"/>
      <w:r>
        <w:t>作遂</w:t>
      </w:r>
      <w:proofErr w:type="spellEnd"/>
      <w:r>
        <w:rPr>
          <w:rFonts w:eastAsia="宋体" w:hint="eastAsia"/>
          <w:lang w:eastAsia="zh-CN"/>
        </w:rPr>
        <w:t>”</w:t>
      </w:r>
      <w:proofErr w:type="spellStart"/>
      <w:r>
        <w:t>也。若乃先儒訓釋偶疎，而後人不知改</w:t>
      </w:r>
      <w:proofErr w:type="spellEnd"/>
    </w:p>
    <w:p w14:paraId="6AE9D758" w14:textId="77777777" w:rsidR="007A29CB" w:rsidRDefault="00000000">
      <w:proofErr w:type="spellStart"/>
      <w:r>
        <w:t>正者，亦多有之。如</w:t>
      </w:r>
      <w:proofErr w:type="spellEnd"/>
      <w:r>
        <w:rPr>
          <w:rFonts w:eastAsia="宋体" w:hint="eastAsia"/>
          <w:lang w:eastAsia="zh-CN"/>
        </w:rPr>
        <w:t>《</w:t>
      </w:r>
      <w:proofErr w:type="spellStart"/>
      <w:r>
        <w:t>易。屯</w:t>
      </w:r>
      <w:proofErr w:type="spellEnd"/>
      <w:r>
        <w:rPr>
          <w:rFonts w:eastAsia="宋体" w:hint="eastAsia"/>
          <w:lang w:eastAsia="zh-CN"/>
        </w:rPr>
        <w:t>•</w:t>
      </w:r>
      <w:proofErr w:type="spellStart"/>
      <w:r>
        <w:t>六二</w:t>
      </w:r>
      <w:proofErr w:type="spellEnd"/>
      <w:proofErr w:type="gramStart"/>
      <w:r>
        <w:rPr>
          <w:rFonts w:eastAsia="宋体" w:hint="eastAsia"/>
          <w:lang w:eastAsia="zh-CN"/>
        </w:rPr>
        <w:t>》“</w:t>
      </w:r>
      <w:proofErr w:type="spellStart"/>
      <w:proofErr w:type="gramEnd"/>
      <w:r>
        <w:t>女子貞不字</w:t>
      </w:r>
      <w:proofErr w:type="spellEnd"/>
      <w:r>
        <w:rPr>
          <w:rFonts w:eastAsia="宋体" w:hint="eastAsia"/>
          <w:lang w:eastAsia="zh-CN"/>
        </w:rPr>
        <w:t>”</w:t>
      </w:r>
      <w:r>
        <w:t>，</w:t>
      </w:r>
      <w:proofErr w:type="spellStart"/>
      <w:r>
        <w:t>陸績訓</w:t>
      </w:r>
      <w:proofErr w:type="spellEnd"/>
      <w:r>
        <w:rPr>
          <w:rFonts w:eastAsia="宋体" w:hint="eastAsia"/>
          <w:lang w:eastAsia="zh-CN"/>
        </w:rPr>
        <w:t>“</w:t>
      </w:r>
      <w:r>
        <w:t>字</w:t>
      </w:r>
      <w:r>
        <w:rPr>
          <w:rFonts w:eastAsia="宋体" w:hint="eastAsia"/>
          <w:lang w:eastAsia="zh-CN"/>
        </w:rPr>
        <w:t>”</w:t>
      </w:r>
      <w:r>
        <w:t>爲</w:t>
      </w:r>
      <w:r>
        <w:rPr>
          <w:rFonts w:eastAsia="宋体" w:hint="eastAsia"/>
          <w:lang w:eastAsia="zh-CN"/>
        </w:rPr>
        <w:t>“</w:t>
      </w:r>
      <w:r>
        <w:t>愛</w:t>
      </w:r>
      <w:r>
        <w:rPr>
          <w:rFonts w:eastAsia="宋体" w:hint="eastAsia"/>
          <w:lang w:eastAsia="zh-CN"/>
        </w:rPr>
        <w:t>”</w:t>
      </w:r>
      <w:r>
        <w:t>，</w:t>
      </w:r>
      <w:proofErr w:type="spellStart"/>
      <w:r>
        <w:t>已覺未安，至宋耿南仲誤讀</w:t>
      </w:r>
      <w:proofErr w:type="spellEnd"/>
    </w:p>
    <w:p w14:paraId="27F7391D" w14:textId="77777777" w:rsidR="007A29CB" w:rsidRDefault="00000000">
      <w:pPr>
        <w:rPr>
          <w:lang w:eastAsia="zh-CN"/>
        </w:rPr>
      </w:pPr>
      <w:r>
        <w:rPr>
          <w:rFonts w:eastAsia="宋体" w:hint="eastAsia"/>
          <w:lang w:eastAsia="zh-CN"/>
        </w:rPr>
        <w:t>“</w:t>
      </w:r>
      <w:proofErr w:type="spellStart"/>
      <w:r>
        <w:t>女子許嫁，</w:t>
      </w:r>
      <w:proofErr w:type="gramStart"/>
      <w:r>
        <w:t>笄</w:t>
      </w:r>
      <w:proofErr w:type="gramEnd"/>
      <w:r>
        <w:t>而字之</w:t>
      </w:r>
      <w:proofErr w:type="spellEnd"/>
      <w:r>
        <w:rPr>
          <w:rFonts w:eastAsia="宋体" w:hint="eastAsia"/>
          <w:lang w:eastAsia="zh-CN"/>
        </w:rPr>
        <w:t>”</w:t>
      </w:r>
      <w:proofErr w:type="spellStart"/>
      <w:r>
        <w:t>文，遂以</w:t>
      </w:r>
      <w:proofErr w:type="spellEnd"/>
      <w:r>
        <w:rPr>
          <w:rFonts w:eastAsia="宋体" w:hint="eastAsia"/>
          <w:lang w:eastAsia="zh-CN"/>
        </w:rPr>
        <w:t>“</w:t>
      </w:r>
      <w:r>
        <w:t>字</w:t>
      </w:r>
      <w:r>
        <w:rPr>
          <w:rFonts w:eastAsia="宋体" w:hint="eastAsia"/>
          <w:lang w:eastAsia="zh-CN"/>
        </w:rPr>
        <w:t>”</w:t>
      </w:r>
      <w:r>
        <w:t>爲</w:t>
      </w:r>
      <w:r>
        <w:rPr>
          <w:rFonts w:eastAsia="宋体" w:hint="eastAsia"/>
          <w:lang w:eastAsia="zh-CN"/>
        </w:rPr>
        <w:t>“</w:t>
      </w:r>
      <w:proofErr w:type="spellStart"/>
      <w:r>
        <w:t>許嫁</w:t>
      </w:r>
      <w:proofErr w:type="spellEnd"/>
      <w:r>
        <w:rPr>
          <w:rFonts w:eastAsia="宋体" w:hint="eastAsia"/>
          <w:lang w:eastAsia="zh-CN"/>
        </w:rPr>
        <w:t>”</w:t>
      </w:r>
      <w:r>
        <w:t>，</w:t>
      </w:r>
      <w:proofErr w:type="spellStart"/>
      <w:r>
        <w:t>更不可通，不如虞翻訓爲</w:t>
      </w:r>
      <w:proofErr w:type="spellEnd"/>
      <w:r>
        <w:rPr>
          <w:rFonts w:eastAsia="宋体" w:hint="eastAsia"/>
          <w:lang w:eastAsia="zh-CN"/>
        </w:rPr>
        <w:t>“</w:t>
      </w:r>
      <w:proofErr w:type="spellStart"/>
      <w:r>
        <w:t>妊娠</w:t>
      </w:r>
      <w:proofErr w:type="spellEnd"/>
      <w:r>
        <w:rPr>
          <w:rFonts w:eastAsia="宋体" w:hint="eastAsia"/>
          <w:lang w:eastAsia="zh-CN"/>
        </w:rPr>
        <w:t>”</w:t>
      </w:r>
      <w:proofErr w:type="spellStart"/>
      <w:r>
        <w:t>之善也</w:t>
      </w:r>
      <w:proofErr w:type="spellEnd"/>
      <w:r>
        <w:t>。</w:t>
      </w:r>
      <w:r>
        <w:rPr>
          <w:rFonts w:eastAsia="宋体" w:hint="eastAsia"/>
          <w:lang w:eastAsia="zh-CN"/>
        </w:rPr>
        <w:t>《</w:t>
      </w:r>
      <w:r>
        <w:rPr>
          <w:lang w:eastAsia="zh-CN"/>
        </w:rPr>
        <w:t>尧典</w:t>
      </w:r>
      <w:r>
        <w:rPr>
          <w:rFonts w:eastAsia="宋体" w:hint="eastAsia"/>
          <w:lang w:eastAsia="zh-CN"/>
        </w:rPr>
        <w:t>》</w:t>
      </w:r>
      <w:r>
        <w:rPr>
          <w:lang w:eastAsia="zh-CN"/>
        </w:rPr>
        <w:t>：</w:t>
      </w:r>
      <w:r>
        <w:rPr>
          <w:rFonts w:eastAsia="宋体" w:hint="eastAsia"/>
          <w:lang w:eastAsia="zh-CN"/>
        </w:rPr>
        <w:t>“</w:t>
      </w:r>
      <w:r>
        <w:rPr>
          <w:lang w:eastAsia="zh-CN"/>
        </w:rPr>
        <w:t>克諧</w:t>
      </w:r>
    </w:p>
    <w:p w14:paraId="5256E7F9" w14:textId="77777777" w:rsidR="007A29CB" w:rsidRDefault="00000000">
      <w:pPr>
        <w:rPr>
          <w:lang w:eastAsia="zh-CN"/>
        </w:rPr>
      </w:pPr>
      <w:r>
        <w:rPr>
          <w:lang w:eastAsia="zh-CN"/>
        </w:rPr>
        <w:t>以孝，烝</w:t>
      </w:r>
      <w:proofErr w:type="gramStart"/>
      <w:r>
        <w:rPr>
          <w:lang w:eastAsia="zh-CN"/>
        </w:rPr>
        <w:t>烝</w:t>
      </w:r>
      <w:proofErr w:type="gramEnd"/>
      <w:r>
        <w:rPr>
          <w:lang w:eastAsia="zh-CN"/>
        </w:rPr>
        <w:t>又，不格姦。</w:t>
      </w:r>
      <w:r>
        <w:rPr>
          <w:rFonts w:eastAsia="宋体" w:hint="eastAsia"/>
          <w:lang w:eastAsia="zh-CN"/>
        </w:rPr>
        <w:t>”</w:t>
      </w:r>
      <w:r>
        <w:rPr>
          <w:lang w:eastAsia="zh-CN"/>
        </w:rPr>
        <w:t>传訓</w:t>
      </w:r>
      <w:r>
        <w:rPr>
          <w:rFonts w:eastAsia="宋体" w:hint="eastAsia"/>
          <w:lang w:eastAsia="zh-CN"/>
        </w:rPr>
        <w:t>“</w:t>
      </w:r>
      <w:r>
        <w:rPr>
          <w:lang w:eastAsia="zh-CN"/>
        </w:rPr>
        <w:t>烝烝乂</w:t>
      </w:r>
      <w:r>
        <w:rPr>
          <w:rFonts w:eastAsia="宋体" w:hint="eastAsia"/>
          <w:lang w:eastAsia="zh-CN"/>
        </w:rPr>
        <w:t>”</w:t>
      </w:r>
      <w:r>
        <w:rPr>
          <w:lang w:eastAsia="zh-CN"/>
        </w:rPr>
        <w:t>爲</w:t>
      </w:r>
      <w:r>
        <w:rPr>
          <w:rFonts w:eastAsia="宋体" w:hint="eastAsia"/>
          <w:lang w:eastAsia="zh-CN"/>
        </w:rPr>
        <w:t>“</w:t>
      </w:r>
      <w:r>
        <w:rPr>
          <w:lang w:eastAsia="zh-CN"/>
        </w:rPr>
        <w:t>進</w:t>
      </w:r>
      <w:proofErr w:type="gramStart"/>
      <w:r>
        <w:rPr>
          <w:lang w:eastAsia="zh-CN"/>
        </w:rPr>
        <w:t>進</w:t>
      </w:r>
      <w:proofErr w:type="gramEnd"/>
      <w:r>
        <w:rPr>
          <w:lang w:eastAsia="zh-CN"/>
        </w:rPr>
        <w:t>以善自治</w:t>
      </w:r>
      <w:r>
        <w:rPr>
          <w:rFonts w:eastAsia="宋体" w:hint="eastAsia"/>
          <w:lang w:eastAsia="zh-CN"/>
        </w:rPr>
        <w:t>”</w:t>
      </w:r>
      <w:r>
        <w:rPr>
          <w:lang w:eastAsia="zh-CN"/>
        </w:rPr>
        <w:t>，頗不辭，不如</w:t>
      </w:r>
      <w:proofErr w:type="gramStart"/>
      <w:r>
        <w:rPr>
          <w:lang w:eastAsia="zh-CN"/>
        </w:rPr>
        <w:t>蔡邕</w:t>
      </w:r>
      <w:proofErr w:type="gramEnd"/>
      <w:r>
        <w:rPr>
          <w:rFonts w:eastAsia="宋体" w:hint="eastAsia"/>
          <w:lang w:eastAsia="zh-CN"/>
        </w:rPr>
        <w:t>《</w:t>
      </w:r>
      <w:r>
        <w:rPr>
          <w:lang w:eastAsia="zh-CN"/>
        </w:rPr>
        <w:t>九疑山碑</w:t>
      </w:r>
      <w:r>
        <w:rPr>
          <w:rFonts w:eastAsia="宋体" w:hint="eastAsia"/>
          <w:lang w:eastAsia="zh-CN"/>
        </w:rPr>
        <w:t>》</w:t>
      </w:r>
      <w:r>
        <w:rPr>
          <w:lang w:eastAsia="zh-CN"/>
        </w:rPr>
        <w:t>讀</w:t>
      </w:r>
      <w:r>
        <w:rPr>
          <w:rFonts w:eastAsia="宋体" w:hint="eastAsia"/>
          <w:lang w:eastAsia="zh-CN"/>
        </w:rPr>
        <w:t>“</w:t>
      </w:r>
      <w:r>
        <w:rPr>
          <w:lang w:eastAsia="zh-CN"/>
        </w:rPr>
        <w:t>以孝烝</w:t>
      </w:r>
      <w:proofErr w:type="gramStart"/>
      <w:r>
        <w:rPr>
          <w:lang w:eastAsia="zh-CN"/>
        </w:rPr>
        <w:t>烝</w:t>
      </w:r>
      <w:proofErr w:type="gramEnd"/>
    </w:p>
    <w:p w14:paraId="6B0E1E83" w14:textId="77777777" w:rsidR="007A29CB" w:rsidRDefault="00000000">
      <w:pPr>
        <w:rPr>
          <w:rFonts w:eastAsia="宋体"/>
          <w:lang w:eastAsia="zh-CN"/>
        </w:rPr>
      </w:pPr>
      <w:proofErr w:type="spellStart"/>
      <w:r>
        <w:t>爲句，且依</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r>
        <w:t>烝</w:t>
      </w:r>
      <w:proofErr w:type="gramStart"/>
      <w:r>
        <w:t>烝</w:t>
      </w:r>
      <w:proofErr w:type="gramEnd"/>
      <w:r>
        <w:t>，孝也</w:t>
      </w:r>
      <w:proofErr w:type="spellEnd"/>
      <w:r>
        <w:rPr>
          <w:rFonts w:eastAsia="宋体" w:hint="eastAsia"/>
          <w:lang w:eastAsia="zh-CN"/>
        </w:rPr>
        <w:t>”</w:t>
      </w:r>
      <w:proofErr w:type="spellStart"/>
      <w:r>
        <w:t>之訓之善也</w:t>
      </w:r>
      <w:proofErr w:type="spellEnd"/>
      <w:r>
        <w:t>。</w:t>
      </w:r>
      <w:r>
        <w:rPr>
          <w:rFonts w:eastAsia="宋体" w:hint="eastAsia"/>
          <w:lang w:eastAsia="zh-CN"/>
        </w:rPr>
        <w:t>《</w:t>
      </w:r>
      <w:proofErr w:type="spellStart"/>
      <w:r>
        <w:t>皋陶謨</w:t>
      </w:r>
      <w:proofErr w:type="spellEnd"/>
      <w:r>
        <w:rPr>
          <w:rFonts w:eastAsia="宋体" w:hint="eastAsia"/>
          <w:lang w:eastAsia="zh-CN"/>
        </w:rPr>
        <w:t>》“</w:t>
      </w:r>
      <w:proofErr w:type="spellStart"/>
      <w:r>
        <w:t>萬</w:t>
      </w:r>
      <w:proofErr w:type="gramStart"/>
      <w:r>
        <w:t>邦</w:t>
      </w:r>
      <w:proofErr w:type="gramEnd"/>
      <w:r>
        <w:t>作乂</w:t>
      </w:r>
      <w:proofErr w:type="spellEnd"/>
      <w:r>
        <w:rPr>
          <w:rFonts w:eastAsia="宋体" w:hint="eastAsia"/>
          <w:lang w:eastAsia="zh-CN"/>
        </w:rPr>
        <w:t>”</w:t>
      </w:r>
      <w:r>
        <w:t>，</w:t>
      </w:r>
      <w:r>
        <w:rPr>
          <w:rFonts w:eastAsia="宋体" w:hint="eastAsia"/>
          <w:lang w:eastAsia="zh-CN"/>
        </w:rPr>
        <w:t>《</w:t>
      </w:r>
      <w:proofErr w:type="spellStart"/>
      <w:r>
        <w:t>禹貢</w:t>
      </w:r>
      <w:proofErr w:type="spellEnd"/>
      <w:r>
        <w:rPr>
          <w:rFonts w:eastAsia="宋体" w:hint="eastAsia"/>
          <w:lang w:eastAsia="zh-CN"/>
        </w:rPr>
        <w:t>》“</w:t>
      </w:r>
      <w:proofErr w:type="spellStart"/>
      <w:r>
        <w:t>萊夷作牧</w:t>
      </w:r>
      <w:proofErr w:type="spellEnd"/>
      <w:r>
        <w:rPr>
          <w:rFonts w:eastAsia="宋体" w:hint="eastAsia"/>
          <w:lang w:eastAsia="zh-CN"/>
        </w:rPr>
        <w:t>”</w:t>
      </w:r>
      <w:r>
        <w:t>、</w:t>
      </w:r>
      <w:r>
        <w:rPr>
          <w:rFonts w:eastAsia="宋体" w:hint="eastAsia"/>
          <w:lang w:eastAsia="zh-CN"/>
        </w:rPr>
        <w:t>“</w:t>
      </w:r>
      <w:proofErr w:type="spellStart"/>
      <w:r>
        <w:t>雲</w:t>
      </w:r>
      <w:proofErr w:type="gramStart"/>
      <w:r>
        <w:t>夢</w:t>
      </w:r>
      <w:proofErr w:type="gramEnd"/>
      <w:r>
        <w:t>土作乂</w:t>
      </w:r>
      <w:proofErr w:type="spellEnd"/>
      <w:r>
        <w:rPr>
          <w:rFonts w:eastAsia="宋体" w:hint="eastAsia"/>
          <w:lang w:eastAsia="zh-CN"/>
        </w:rPr>
        <w:t>”</w:t>
      </w:r>
    </w:p>
    <w:p w14:paraId="17B56660" w14:textId="77777777" w:rsidR="007A29CB" w:rsidRDefault="00000000">
      <w:pPr>
        <w:rPr>
          <w:rFonts w:eastAsia="宋体"/>
          <w:lang w:eastAsia="zh-CN"/>
        </w:rPr>
      </w:pPr>
      <w:r>
        <w:rPr>
          <w:rFonts w:eastAsia="宋体" w:hint="eastAsia"/>
          <w:lang w:eastAsia="zh-CN"/>
        </w:rPr>
        <w:t>《</w:t>
      </w:r>
      <w:r>
        <w:rPr>
          <w:lang w:eastAsia="zh-CN"/>
        </w:rPr>
        <w:t>史記</w:t>
      </w:r>
      <w:r>
        <w:rPr>
          <w:rFonts w:eastAsia="宋体" w:hint="eastAsia"/>
          <w:lang w:eastAsia="zh-CN"/>
        </w:rPr>
        <w:t>•</w:t>
      </w:r>
      <w:r>
        <w:rPr>
          <w:lang w:eastAsia="zh-CN"/>
        </w:rPr>
        <w:t>夏本紀</w:t>
      </w:r>
      <w:r>
        <w:rPr>
          <w:rFonts w:eastAsia="宋体" w:hint="eastAsia"/>
          <w:lang w:eastAsia="zh-CN"/>
        </w:rPr>
        <w:t>》</w:t>
      </w:r>
      <w:r>
        <w:rPr>
          <w:lang w:eastAsia="zh-CN"/>
        </w:rPr>
        <w:t>皆以</w:t>
      </w:r>
      <w:r>
        <w:rPr>
          <w:rFonts w:eastAsia="宋体" w:hint="eastAsia"/>
          <w:lang w:eastAsia="zh-CN"/>
        </w:rPr>
        <w:t>“</w:t>
      </w:r>
      <w:r>
        <w:rPr>
          <w:lang w:eastAsia="zh-CN"/>
        </w:rPr>
        <w:t>爲</w:t>
      </w:r>
      <w:r>
        <w:rPr>
          <w:rFonts w:eastAsia="宋体" w:hint="eastAsia"/>
          <w:lang w:eastAsia="zh-CN"/>
        </w:rPr>
        <w:t>”</w:t>
      </w:r>
      <w:r>
        <w:rPr>
          <w:lang w:eastAsia="zh-CN"/>
        </w:rPr>
        <w:t>字代</w:t>
      </w:r>
      <w:r>
        <w:rPr>
          <w:rFonts w:eastAsia="宋体" w:hint="eastAsia"/>
          <w:lang w:eastAsia="zh-CN"/>
        </w:rPr>
        <w:t>“</w:t>
      </w:r>
      <w:r>
        <w:rPr>
          <w:lang w:eastAsia="zh-CN"/>
        </w:rPr>
        <w:t>作</w:t>
      </w:r>
      <w:r>
        <w:rPr>
          <w:rFonts w:eastAsia="宋体" w:hint="eastAsia"/>
          <w:lang w:eastAsia="zh-CN"/>
        </w:rPr>
        <w:t>”</w:t>
      </w:r>
      <w:r>
        <w:rPr>
          <w:lang w:eastAsia="zh-CN"/>
        </w:rPr>
        <w:t>字，文義未安，不如用</w:t>
      </w:r>
      <w:r>
        <w:rPr>
          <w:rFonts w:eastAsia="宋体" w:hint="eastAsia"/>
          <w:lang w:eastAsia="zh-CN"/>
        </w:rPr>
        <w:t>《</w:t>
      </w:r>
      <w:r>
        <w:rPr>
          <w:lang w:eastAsia="zh-CN"/>
        </w:rPr>
        <w:t>詩</w:t>
      </w:r>
      <w:r>
        <w:rPr>
          <w:rFonts w:eastAsia="宋体" w:hint="eastAsia"/>
          <w:lang w:eastAsia="zh-CN"/>
        </w:rPr>
        <w:t>•</w:t>
      </w:r>
      <w:r>
        <w:rPr>
          <w:lang w:eastAsia="zh-CN"/>
        </w:rPr>
        <w:t>駉</w:t>
      </w:r>
      <w:r>
        <w:rPr>
          <w:rFonts w:eastAsia="宋体" w:hint="eastAsia"/>
          <w:lang w:eastAsia="zh-CN"/>
        </w:rPr>
        <w:t>》</w:t>
      </w:r>
      <w:r>
        <w:rPr>
          <w:lang w:eastAsia="zh-CN"/>
        </w:rPr>
        <w:t>篇传訓</w:t>
      </w:r>
      <w:r>
        <w:rPr>
          <w:rFonts w:eastAsia="宋体" w:hint="eastAsia"/>
          <w:lang w:eastAsia="zh-CN"/>
        </w:rPr>
        <w:t>“</w:t>
      </w:r>
      <w:r>
        <w:rPr>
          <w:lang w:eastAsia="zh-CN"/>
        </w:rPr>
        <w:t>作</w:t>
      </w:r>
      <w:r>
        <w:rPr>
          <w:rFonts w:eastAsia="宋体" w:hint="eastAsia"/>
          <w:lang w:eastAsia="zh-CN"/>
        </w:rPr>
        <w:t>”</w:t>
      </w:r>
      <w:r>
        <w:rPr>
          <w:lang w:eastAsia="zh-CN"/>
        </w:rPr>
        <w:t>爲</w:t>
      </w:r>
      <w:r>
        <w:rPr>
          <w:rFonts w:eastAsia="宋体" w:hint="eastAsia"/>
          <w:lang w:eastAsia="zh-CN"/>
        </w:rPr>
        <w:t>“</w:t>
      </w:r>
      <w:r>
        <w:rPr>
          <w:lang w:eastAsia="zh-CN"/>
        </w:rPr>
        <w:t>始</w:t>
      </w:r>
      <w:r>
        <w:rPr>
          <w:rFonts w:eastAsia="宋体" w:hint="eastAsia"/>
          <w:lang w:eastAsia="zh-CN"/>
        </w:rPr>
        <w:t>”</w:t>
      </w:r>
      <w:r>
        <w:rPr>
          <w:lang w:eastAsia="zh-CN"/>
        </w:rPr>
        <w:t>之善也。</w:t>
      </w:r>
      <w:r>
        <w:rPr>
          <w:rFonts w:eastAsia="宋体" w:hint="eastAsia"/>
          <w:lang w:eastAsia="zh-CN"/>
        </w:rPr>
        <w:t>《</w:t>
      </w:r>
      <w:r>
        <w:rPr>
          <w:lang w:eastAsia="zh-CN"/>
        </w:rPr>
        <w:t>禹貢</w:t>
      </w:r>
      <w:r>
        <w:rPr>
          <w:rFonts w:eastAsia="宋体" w:hint="eastAsia"/>
          <w:lang w:eastAsia="zh-CN"/>
        </w:rPr>
        <w:t>》</w:t>
      </w:r>
    </w:p>
    <w:p w14:paraId="2525422D" w14:textId="77777777" w:rsidR="007A29CB" w:rsidRDefault="00000000">
      <w:pPr>
        <w:rPr>
          <w:lang w:eastAsia="zh-CN"/>
        </w:rPr>
      </w:pPr>
      <w:r>
        <w:rPr>
          <w:rFonts w:eastAsia="宋体" w:hint="eastAsia"/>
          <w:lang w:eastAsia="zh-CN"/>
        </w:rPr>
        <w:t>“</w:t>
      </w:r>
      <w:proofErr w:type="gramStart"/>
      <w:r>
        <w:rPr>
          <w:lang w:eastAsia="zh-CN"/>
        </w:rPr>
        <w:t>嵎夷既</w:t>
      </w:r>
      <w:proofErr w:type="gramEnd"/>
      <w:r>
        <w:rPr>
          <w:lang w:eastAsia="zh-CN"/>
        </w:rPr>
        <w:t>略</w:t>
      </w:r>
      <w:r>
        <w:rPr>
          <w:rFonts w:eastAsia="宋体" w:hint="eastAsia"/>
          <w:lang w:eastAsia="zh-CN"/>
        </w:rPr>
        <w:t>”</w:t>
      </w:r>
      <w:r>
        <w:rPr>
          <w:lang w:eastAsia="zh-CN"/>
        </w:rPr>
        <w:t>，传謂</w:t>
      </w:r>
      <w:r>
        <w:rPr>
          <w:rFonts w:eastAsia="宋体" w:hint="eastAsia"/>
          <w:lang w:eastAsia="zh-CN"/>
        </w:rPr>
        <w:t>“</w:t>
      </w:r>
      <w:r>
        <w:rPr>
          <w:lang w:eastAsia="zh-CN"/>
        </w:rPr>
        <w:t>用功少曰略</w:t>
      </w:r>
      <w:r>
        <w:rPr>
          <w:rFonts w:eastAsia="宋体" w:hint="eastAsia"/>
          <w:lang w:eastAsia="zh-CN"/>
        </w:rPr>
        <w:t>”</w:t>
      </w:r>
      <w:r>
        <w:rPr>
          <w:lang w:eastAsia="zh-CN"/>
        </w:rPr>
        <w:t>，</w:t>
      </w:r>
      <w:proofErr w:type="gramStart"/>
      <w:r>
        <w:rPr>
          <w:lang w:eastAsia="zh-CN"/>
        </w:rPr>
        <w:t>乃望文</w:t>
      </w:r>
      <w:proofErr w:type="gramEnd"/>
      <w:r>
        <w:rPr>
          <w:lang w:eastAsia="zh-CN"/>
        </w:rPr>
        <w:t>生義，不如訓</w:t>
      </w:r>
      <w:r>
        <w:rPr>
          <w:rFonts w:eastAsia="宋体" w:hint="eastAsia"/>
          <w:lang w:eastAsia="zh-CN"/>
        </w:rPr>
        <w:t>“</w:t>
      </w:r>
      <w:r>
        <w:rPr>
          <w:lang w:eastAsia="zh-CN"/>
        </w:rPr>
        <w:t>略</w:t>
      </w:r>
      <w:r>
        <w:rPr>
          <w:rFonts w:eastAsia="宋体" w:hint="eastAsia"/>
          <w:lang w:eastAsia="zh-CN"/>
        </w:rPr>
        <w:t>”</w:t>
      </w:r>
      <w:r>
        <w:rPr>
          <w:lang w:eastAsia="zh-CN"/>
        </w:rPr>
        <w:t>爲</w:t>
      </w:r>
      <w:r>
        <w:rPr>
          <w:rFonts w:eastAsia="宋体" w:hint="eastAsia"/>
          <w:lang w:eastAsia="zh-CN"/>
        </w:rPr>
        <w:t>“</w:t>
      </w:r>
      <w:r>
        <w:rPr>
          <w:lang w:eastAsia="zh-CN"/>
        </w:rPr>
        <w:t>治</w:t>
      </w:r>
      <w:r>
        <w:rPr>
          <w:rFonts w:eastAsia="宋体" w:hint="eastAsia"/>
          <w:lang w:eastAsia="zh-CN"/>
        </w:rPr>
        <w:t>”</w:t>
      </w:r>
      <w:r>
        <w:rPr>
          <w:lang w:eastAsia="zh-CN"/>
        </w:rPr>
        <w:t>之善也。</w:t>
      </w:r>
      <w:r>
        <w:rPr>
          <w:rFonts w:eastAsia="宋体" w:hint="eastAsia"/>
          <w:lang w:eastAsia="zh-CN"/>
        </w:rPr>
        <w:t>《</w:t>
      </w:r>
      <w:r>
        <w:rPr>
          <w:lang w:eastAsia="zh-CN"/>
        </w:rPr>
        <w:t>康誥</w:t>
      </w:r>
      <w:r>
        <w:rPr>
          <w:rFonts w:eastAsia="宋体" w:hint="eastAsia"/>
          <w:lang w:eastAsia="zh-CN"/>
        </w:rPr>
        <w:t>》</w:t>
      </w:r>
      <w:r>
        <w:rPr>
          <w:lang w:eastAsia="zh-CN"/>
        </w:rPr>
        <w:t>：</w:t>
      </w:r>
      <w:r>
        <w:rPr>
          <w:rFonts w:eastAsia="宋体" w:hint="eastAsia"/>
          <w:lang w:eastAsia="zh-CN"/>
        </w:rPr>
        <w:t>“</w:t>
      </w:r>
      <w:r>
        <w:rPr>
          <w:lang w:eastAsia="zh-CN"/>
        </w:rPr>
        <w:t>遠乃</w:t>
      </w:r>
      <w:proofErr w:type="gramStart"/>
      <w:r>
        <w:rPr>
          <w:lang w:eastAsia="zh-CN"/>
        </w:rPr>
        <w:t>猷</w:t>
      </w:r>
      <w:proofErr w:type="gramEnd"/>
      <w:r>
        <w:rPr>
          <w:lang w:eastAsia="zh-CN"/>
        </w:rPr>
        <w:t>，裕乃以民</w:t>
      </w:r>
    </w:p>
    <w:p w14:paraId="21686EE6" w14:textId="77777777" w:rsidR="007A29CB" w:rsidRDefault="00000000">
      <w:pPr>
        <w:rPr>
          <w:lang w:eastAsia="zh-CN"/>
        </w:rPr>
      </w:pPr>
      <w:r>
        <w:rPr>
          <w:lang w:eastAsia="zh-CN"/>
        </w:rPr>
        <w:t>寧。</w:t>
      </w:r>
      <w:r>
        <w:rPr>
          <w:rFonts w:eastAsia="宋体" w:hint="eastAsia"/>
          <w:lang w:eastAsia="zh-CN"/>
        </w:rPr>
        <w:t>”</w:t>
      </w:r>
      <w:r>
        <w:rPr>
          <w:lang w:eastAsia="zh-CN"/>
        </w:rPr>
        <w:t>传讀</w:t>
      </w:r>
      <w:r>
        <w:rPr>
          <w:rFonts w:eastAsia="宋体" w:hint="eastAsia"/>
          <w:lang w:eastAsia="zh-CN"/>
        </w:rPr>
        <w:t>“</w:t>
      </w:r>
      <w:r>
        <w:rPr>
          <w:lang w:eastAsia="zh-CN"/>
        </w:rPr>
        <w:t>猷</w:t>
      </w:r>
      <w:r>
        <w:rPr>
          <w:rFonts w:eastAsia="宋体" w:hint="eastAsia"/>
          <w:lang w:eastAsia="zh-CN"/>
        </w:rPr>
        <w:t>”</w:t>
      </w:r>
      <w:r>
        <w:rPr>
          <w:lang w:eastAsia="zh-CN"/>
        </w:rPr>
        <w:t>字爲句，而訓</w:t>
      </w:r>
      <w:r>
        <w:rPr>
          <w:rFonts w:eastAsia="宋体" w:hint="eastAsia"/>
          <w:lang w:eastAsia="zh-CN"/>
        </w:rPr>
        <w:t>“</w:t>
      </w:r>
      <w:r>
        <w:rPr>
          <w:lang w:eastAsia="zh-CN"/>
        </w:rPr>
        <w:t>猷</w:t>
      </w:r>
      <w:r>
        <w:rPr>
          <w:rFonts w:eastAsia="宋体" w:hint="eastAsia"/>
          <w:lang w:eastAsia="zh-CN"/>
        </w:rPr>
        <w:t>”</w:t>
      </w:r>
      <w:r>
        <w:rPr>
          <w:lang w:eastAsia="zh-CN"/>
        </w:rPr>
        <w:t>为</w:t>
      </w:r>
      <w:r>
        <w:rPr>
          <w:rFonts w:eastAsia="宋体" w:hint="eastAsia"/>
          <w:lang w:eastAsia="zh-CN"/>
        </w:rPr>
        <w:t>“</w:t>
      </w:r>
      <w:r>
        <w:rPr>
          <w:lang w:eastAsia="zh-CN"/>
        </w:rPr>
        <w:t>謀</w:t>
      </w:r>
      <w:r>
        <w:rPr>
          <w:rFonts w:eastAsia="宋体" w:hint="eastAsia"/>
          <w:lang w:eastAsia="zh-CN"/>
        </w:rPr>
        <w:t>”</w:t>
      </w:r>
      <w:r>
        <w:rPr>
          <w:lang w:eastAsia="zh-CN"/>
        </w:rPr>
        <w:t>，不如</w:t>
      </w:r>
      <w:proofErr w:type="gramStart"/>
      <w:r>
        <w:rPr>
          <w:lang w:eastAsia="zh-CN"/>
        </w:rPr>
        <w:t>斷</w:t>
      </w:r>
      <w:proofErr w:type="gramEnd"/>
      <w:r>
        <w:rPr>
          <w:rFonts w:eastAsia="宋体" w:hint="eastAsia"/>
          <w:lang w:eastAsia="zh-CN"/>
        </w:rPr>
        <w:t>（</w:t>
      </w:r>
      <w:r>
        <w:rPr>
          <w:lang w:eastAsia="zh-CN"/>
        </w:rPr>
        <w:t>裕</w:t>
      </w:r>
      <w:proofErr w:type="gramStart"/>
      <w:r>
        <w:rPr>
          <w:lang w:eastAsia="zh-CN"/>
        </w:rPr>
        <w:t>猷</w:t>
      </w:r>
      <w:proofErr w:type="gramEnd"/>
      <w:r>
        <w:rPr>
          <w:rFonts w:eastAsia="宋体" w:hint="eastAsia"/>
          <w:lang w:eastAsia="zh-CN"/>
        </w:rPr>
        <w:t>）【</w:t>
      </w:r>
      <w:r>
        <w:rPr>
          <w:lang w:eastAsia="zh-CN"/>
        </w:rPr>
        <w:t>猷裕</w:t>
      </w:r>
      <w:r>
        <w:rPr>
          <w:rFonts w:eastAsia="宋体" w:hint="eastAsia"/>
          <w:lang w:eastAsia="zh-CN"/>
        </w:rPr>
        <w:t>】</w:t>
      </w:r>
      <w:r>
        <w:rPr>
          <w:lang w:eastAsia="zh-CN"/>
        </w:rPr>
        <w:t>爲句，而用</w:t>
      </w:r>
      <w:r>
        <w:rPr>
          <w:rFonts w:eastAsia="宋体" w:hint="eastAsia"/>
          <w:lang w:eastAsia="zh-CN"/>
        </w:rPr>
        <w:t>《</w:t>
      </w:r>
      <w:r>
        <w:rPr>
          <w:lang w:eastAsia="zh-CN"/>
        </w:rPr>
        <w:t>方言</w:t>
      </w:r>
      <w:r>
        <w:rPr>
          <w:rFonts w:eastAsia="宋体" w:hint="eastAsia"/>
          <w:lang w:eastAsia="zh-CN"/>
        </w:rPr>
        <w:t>》“</w:t>
      </w:r>
      <w:proofErr w:type="gramStart"/>
      <w:r>
        <w:rPr>
          <w:lang w:eastAsia="zh-CN"/>
        </w:rPr>
        <w:t>猷</w:t>
      </w:r>
      <w:proofErr w:type="gramEnd"/>
      <w:r>
        <w:rPr>
          <w:lang w:eastAsia="zh-CN"/>
        </w:rPr>
        <w:t>裕，道也</w:t>
      </w:r>
      <w:r>
        <w:rPr>
          <w:rFonts w:eastAsia="宋体" w:hint="eastAsia"/>
          <w:lang w:eastAsia="zh-CN"/>
        </w:rPr>
        <w:t>”</w:t>
      </w:r>
      <w:r>
        <w:rPr>
          <w:lang w:eastAsia="zh-CN"/>
        </w:rPr>
        <w:t>之訓之</w:t>
      </w:r>
    </w:p>
    <w:p w14:paraId="3E732A06" w14:textId="77777777" w:rsidR="007A29CB" w:rsidRDefault="00000000">
      <w:proofErr w:type="spellStart"/>
      <w:r>
        <w:t>善也</w:t>
      </w:r>
      <w:proofErr w:type="spellEnd"/>
      <w:r>
        <w:t>。</w:t>
      </w:r>
      <w:r>
        <w:rPr>
          <w:rFonts w:eastAsia="宋体" w:hint="eastAsia"/>
          <w:lang w:eastAsia="zh-CN"/>
        </w:rPr>
        <w:t>《</w:t>
      </w:r>
      <w:r>
        <w:t>詩</w:t>
      </w:r>
      <w:r>
        <w:rPr>
          <w:rFonts w:eastAsia="宋体" w:hint="eastAsia"/>
          <w:lang w:eastAsia="zh-CN"/>
        </w:rPr>
        <w:t>•</w:t>
      </w:r>
      <w:proofErr w:type="spellStart"/>
      <w:r>
        <w:t>鄘風</w:t>
      </w:r>
      <w:proofErr w:type="spellEnd"/>
      <w:r>
        <w:rPr>
          <w:rFonts w:eastAsia="宋体" w:hint="eastAsia"/>
          <w:lang w:eastAsia="zh-CN"/>
        </w:rPr>
        <w:t>•</w:t>
      </w:r>
      <w:proofErr w:type="spellStart"/>
      <w:r>
        <w:t>定之方中</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匪直也人</w:t>
      </w:r>
      <w:proofErr w:type="spellEnd"/>
      <w:r>
        <w:rPr>
          <w:rFonts w:eastAsia="宋体" w:hint="eastAsia"/>
          <w:lang w:eastAsia="zh-CN"/>
        </w:rPr>
        <w:t>”</w:t>
      </w:r>
      <w:r>
        <w:t>，</w:t>
      </w:r>
      <w:r>
        <w:rPr>
          <w:rFonts w:eastAsia="宋体" w:hint="eastAsia"/>
          <w:lang w:eastAsia="zh-CN"/>
        </w:rPr>
        <w:t>《</w:t>
      </w:r>
      <w:proofErr w:type="spellStart"/>
      <w:r>
        <w:t>檜風。匪風</w:t>
      </w:r>
      <w:proofErr w:type="spellEnd"/>
      <w:r>
        <w:rPr>
          <w:rFonts w:eastAsia="宋体" w:hint="eastAsia"/>
          <w:lang w:eastAsia="zh-CN"/>
        </w:rPr>
        <w:t>》</w:t>
      </w:r>
      <w:r>
        <w:t>篇</w:t>
      </w:r>
      <w:r>
        <w:rPr>
          <w:rFonts w:eastAsia="宋体" w:hint="eastAsia"/>
          <w:lang w:eastAsia="zh-CN"/>
        </w:rPr>
        <w:t>“</w:t>
      </w:r>
      <w:proofErr w:type="spellStart"/>
      <w:r>
        <w:t>匪風發兮，匪車偈兮</w:t>
      </w:r>
      <w:proofErr w:type="spellEnd"/>
      <w:r>
        <w:rPr>
          <w:rFonts w:eastAsia="宋体" w:hint="eastAsia"/>
          <w:lang w:eastAsia="zh-CN"/>
        </w:rPr>
        <w:t>”</w:t>
      </w:r>
      <w:r>
        <w:t>，</w:t>
      </w:r>
      <w:r>
        <w:rPr>
          <w:rFonts w:eastAsia="宋体" w:hint="eastAsia"/>
          <w:lang w:eastAsia="zh-CN"/>
        </w:rPr>
        <w:t>《</w:t>
      </w:r>
      <w:proofErr w:type="spellStart"/>
      <w:r>
        <w:t>小雅</w:t>
      </w:r>
      <w:proofErr w:type="spellEnd"/>
      <w:r>
        <w:rPr>
          <w:rFonts w:eastAsia="宋体" w:hint="eastAsia"/>
          <w:lang w:eastAsia="zh-CN"/>
        </w:rPr>
        <w:t>•</w:t>
      </w:r>
      <w:proofErr w:type="spellStart"/>
      <w:r>
        <w:t>小旻</w:t>
      </w:r>
      <w:proofErr w:type="spellEnd"/>
      <w:r>
        <w:rPr>
          <w:rFonts w:eastAsia="宋体" w:hint="eastAsia"/>
          <w:lang w:eastAsia="zh-CN"/>
        </w:rPr>
        <w:t>》</w:t>
      </w:r>
      <w:r>
        <w:t>篇</w:t>
      </w:r>
    </w:p>
    <w:p w14:paraId="631FF20F" w14:textId="77777777" w:rsidR="007A29CB" w:rsidRDefault="00000000">
      <w:pPr>
        <w:rPr>
          <w:lang w:eastAsia="zh-CN"/>
        </w:rPr>
      </w:pPr>
      <w:r>
        <w:rPr>
          <w:rFonts w:eastAsia="宋体" w:hint="eastAsia"/>
          <w:lang w:eastAsia="zh-CN"/>
        </w:rPr>
        <w:t>“</w:t>
      </w:r>
      <w:r>
        <w:rPr>
          <w:lang w:eastAsia="zh-CN"/>
        </w:rPr>
        <w:t>如匪行邁謀</w:t>
      </w:r>
      <w:r>
        <w:rPr>
          <w:rFonts w:eastAsia="宋体" w:hint="eastAsia"/>
          <w:lang w:eastAsia="zh-CN"/>
        </w:rPr>
        <w:t>”</w:t>
      </w:r>
      <w:r>
        <w:rPr>
          <w:lang w:eastAsia="zh-CN"/>
        </w:rPr>
        <w:t>，箋並訓</w:t>
      </w:r>
      <w:r>
        <w:rPr>
          <w:rFonts w:eastAsia="宋体" w:hint="eastAsia"/>
          <w:lang w:eastAsia="zh-CN"/>
        </w:rPr>
        <w:t>“</w:t>
      </w:r>
      <w:r>
        <w:rPr>
          <w:lang w:eastAsia="zh-CN"/>
        </w:rPr>
        <w:t>匪</w:t>
      </w:r>
      <w:r>
        <w:rPr>
          <w:rFonts w:eastAsia="宋体" w:hint="eastAsia"/>
          <w:lang w:eastAsia="zh-CN"/>
        </w:rPr>
        <w:t>”</w:t>
      </w:r>
      <w:r>
        <w:rPr>
          <w:lang w:eastAsia="zh-CN"/>
        </w:rPr>
        <w:t>爲</w:t>
      </w:r>
      <w:r>
        <w:rPr>
          <w:rFonts w:eastAsia="宋体" w:hint="eastAsia"/>
          <w:lang w:eastAsia="zh-CN"/>
        </w:rPr>
        <w:t>“</w:t>
      </w:r>
      <w:r>
        <w:rPr>
          <w:lang w:eastAsia="zh-CN"/>
        </w:rPr>
        <w:t>非</w:t>
      </w:r>
      <w:r>
        <w:rPr>
          <w:rFonts w:eastAsia="宋体" w:hint="eastAsia"/>
          <w:lang w:eastAsia="zh-CN"/>
        </w:rPr>
        <w:t>”</w:t>
      </w:r>
      <w:r>
        <w:rPr>
          <w:lang w:eastAsia="zh-CN"/>
        </w:rPr>
        <w:t>，不如用</w:t>
      </w:r>
      <w:r>
        <w:rPr>
          <w:rFonts w:eastAsia="宋体" w:hint="eastAsia"/>
          <w:lang w:eastAsia="zh-CN"/>
        </w:rPr>
        <w:t>《</w:t>
      </w:r>
      <w:r>
        <w:rPr>
          <w:lang w:eastAsia="zh-CN"/>
        </w:rPr>
        <w:t>左传</w:t>
      </w:r>
      <w:r>
        <w:rPr>
          <w:rFonts w:eastAsia="宋体" w:hint="eastAsia"/>
          <w:lang w:eastAsia="zh-CN"/>
        </w:rPr>
        <w:t>》</w:t>
      </w:r>
      <w:r>
        <w:rPr>
          <w:lang w:eastAsia="zh-CN"/>
        </w:rPr>
        <w:t>杜注訓</w:t>
      </w:r>
      <w:r>
        <w:rPr>
          <w:rFonts w:eastAsia="宋体" w:hint="eastAsia"/>
          <w:lang w:eastAsia="zh-CN"/>
        </w:rPr>
        <w:t>“</w:t>
      </w:r>
      <w:r>
        <w:rPr>
          <w:lang w:eastAsia="zh-CN"/>
        </w:rPr>
        <w:t>匪</w:t>
      </w:r>
      <w:r>
        <w:rPr>
          <w:rFonts w:eastAsia="宋体" w:hint="eastAsia"/>
          <w:lang w:eastAsia="zh-CN"/>
        </w:rPr>
        <w:t>”</w:t>
      </w:r>
      <w:r>
        <w:rPr>
          <w:lang w:eastAsia="zh-CN"/>
        </w:rPr>
        <w:t>爲</w:t>
      </w:r>
      <w:r>
        <w:rPr>
          <w:rFonts w:eastAsia="宋体" w:hint="eastAsia"/>
          <w:lang w:eastAsia="zh-CN"/>
        </w:rPr>
        <w:t>“</w:t>
      </w:r>
      <w:r>
        <w:rPr>
          <w:lang w:eastAsia="zh-CN"/>
        </w:rPr>
        <w:t>彼</w:t>
      </w:r>
      <w:r>
        <w:rPr>
          <w:rFonts w:eastAsia="宋体" w:hint="eastAsia"/>
          <w:lang w:eastAsia="zh-CN"/>
        </w:rPr>
        <w:t>”</w:t>
      </w:r>
      <w:r>
        <w:rPr>
          <w:lang w:eastAsia="zh-CN"/>
        </w:rPr>
        <w:t>之善也。</w:t>
      </w:r>
      <w:r>
        <w:rPr>
          <w:rFonts w:eastAsia="宋体" w:hint="eastAsia"/>
          <w:lang w:eastAsia="zh-CN"/>
        </w:rPr>
        <w:t>《</w:t>
      </w:r>
      <w:r>
        <w:rPr>
          <w:lang w:eastAsia="zh-CN"/>
        </w:rPr>
        <w:t>王風</w:t>
      </w:r>
      <w:r>
        <w:rPr>
          <w:rFonts w:eastAsia="宋体" w:hint="eastAsia"/>
          <w:lang w:eastAsia="zh-CN"/>
        </w:rPr>
        <w:t>•</w:t>
      </w:r>
      <w:r>
        <w:rPr>
          <w:lang w:eastAsia="zh-CN"/>
        </w:rPr>
        <w:t>中谷有蓷</w:t>
      </w:r>
      <w:r>
        <w:rPr>
          <w:rFonts w:eastAsia="宋体" w:hint="eastAsia"/>
          <w:lang w:eastAsia="zh-CN"/>
        </w:rPr>
        <w:t>》</w:t>
      </w:r>
      <w:r>
        <w:rPr>
          <w:lang w:eastAsia="zh-CN"/>
        </w:rPr>
        <w:t>篇</w:t>
      </w:r>
      <w:r>
        <w:rPr>
          <w:rFonts w:eastAsia="宋体" w:hint="eastAsia"/>
          <w:lang w:eastAsia="zh-CN"/>
        </w:rPr>
        <w:t>“</w:t>
      </w:r>
      <w:proofErr w:type="gramStart"/>
      <w:r>
        <w:rPr>
          <w:lang w:eastAsia="zh-CN"/>
        </w:rPr>
        <w:t>暵</w:t>
      </w:r>
      <w:proofErr w:type="gramEnd"/>
    </w:p>
    <w:p w14:paraId="5B960709" w14:textId="77777777" w:rsidR="007A29CB" w:rsidRDefault="00000000">
      <w:pPr>
        <w:rPr>
          <w:lang w:eastAsia="zh-CN"/>
        </w:rPr>
      </w:pPr>
      <w:r>
        <w:rPr>
          <w:lang w:eastAsia="zh-CN"/>
        </w:rPr>
        <w:lastRenderedPageBreak/>
        <w:t>【第</w:t>
      </w:r>
      <w:r>
        <w:rPr>
          <w:lang w:eastAsia="zh-CN"/>
        </w:rPr>
        <w:t>66</w:t>
      </w:r>
      <w:r>
        <w:rPr>
          <w:lang w:eastAsia="zh-CN"/>
        </w:rPr>
        <w:t>页】</w:t>
      </w:r>
    </w:p>
    <w:p w14:paraId="2598B917" w14:textId="77777777" w:rsidR="007A29CB" w:rsidRDefault="00000000">
      <w:pPr>
        <w:rPr>
          <w:lang w:eastAsia="zh-CN"/>
        </w:rPr>
      </w:pPr>
      <w:r>
        <w:rPr>
          <w:lang w:eastAsia="zh-CN"/>
        </w:rPr>
        <w:t>其</w:t>
      </w:r>
      <w:proofErr w:type="gramStart"/>
      <w:r>
        <w:rPr>
          <w:lang w:eastAsia="zh-CN"/>
        </w:rPr>
        <w:t>濕</w:t>
      </w:r>
      <w:proofErr w:type="gramEnd"/>
      <w:r>
        <w:rPr>
          <w:lang w:eastAsia="zh-CN"/>
        </w:rPr>
        <w:t>矣</w:t>
      </w:r>
      <w:proofErr w:type="gramStart"/>
      <w:r>
        <w:rPr>
          <w:rFonts w:eastAsia="宋体" w:hint="eastAsia"/>
          <w:lang w:eastAsia="zh-CN"/>
        </w:rPr>
        <w:t>”</w:t>
      </w:r>
      <w:proofErr w:type="gramEnd"/>
      <w:r>
        <w:rPr>
          <w:lang w:eastAsia="zh-CN"/>
        </w:rPr>
        <w:t>，</w:t>
      </w:r>
      <w:proofErr w:type="gramStart"/>
      <w:r>
        <w:rPr>
          <w:lang w:eastAsia="zh-CN"/>
        </w:rPr>
        <w:t>傳</w:t>
      </w:r>
      <w:proofErr w:type="gramEnd"/>
      <w:r>
        <w:rPr>
          <w:lang w:eastAsia="zh-CN"/>
        </w:rPr>
        <w:t>、箋並解爲</w:t>
      </w:r>
      <w:r>
        <w:rPr>
          <w:rFonts w:eastAsia="宋体" w:hint="eastAsia"/>
          <w:lang w:eastAsia="zh-CN"/>
        </w:rPr>
        <w:t>“</w:t>
      </w:r>
      <w:r>
        <w:rPr>
          <w:lang w:eastAsia="zh-CN"/>
        </w:rPr>
        <w:t>水濕</w:t>
      </w:r>
      <w:r>
        <w:rPr>
          <w:rFonts w:eastAsia="宋体" w:hint="eastAsia"/>
          <w:lang w:eastAsia="zh-CN"/>
        </w:rPr>
        <w:t>”</w:t>
      </w:r>
      <w:r>
        <w:rPr>
          <w:lang w:eastAsia="zh-CN"/>
        </w:rPr>
        <w:t>，與</w:t>
      </w:r>
      <w:r>
        <w:rPr>
          <w:rFonts w:eastAsia="宋体" w:hint="eastAsia"/>
          <w:lang w:eastAsia="zh-CN"/>
        </w:rPr>
        <w:t>“</w:t>
      </w:r>
      <w:r>
        <w:rPr>
          <w:lang w:eastAsia="zh-CN"/>
        </w:rPr>
        <w:t>暵</w:t>
      </w:r>
      <w:r>
        <w:rPr>
          <w:rFonts w:eastAsia="宋体" w:hint="eastAsia"/>
          <w:lang w:eastAsia="zh-CN"/>
        </w:rPr>
        <w:t>”</w:t>
      </w:r>
      <w:r>
        <w:rPr>
          <w:lang w:eastAsia="zh-CN"/>
        </w:rPr>
        <w:t>字之義相反，不如讀</w:t>
      </w:r>
      <w:r>
        <w:rPr>
          <w:rFonts w:eastAsia="宋体" w:hint="eastAsia"/>
          <w:lang w:eastAsia="zh-CN"/>
        </w:rPr>
        <w:t>“</w:t>
      </w:r>
      <w:r>
        <w:rPr>
          <w:lang w:eastAsia="zh-CN"/>
        </w:rPr>
        <w:t>濕</w:t>
      </w:r>
      <w:r>
        <w:rPr>
          <w:rFonts w:eastAsia="宋体" w:hint="eastAsia"/>
          <w:lang w:eastAsia="zh-CN"/>
        </w:rPr>
        <w:t>”</w:t>
      </w:r>
      <w:r>
        <w:rPr>
          <w:lang w:eastAsia="zh-CN"/>
        </w:rPr>
        <w:t>爲</w:t>
      </w:r>
      <w:r>
        <w:rPr>
          <w:rFonts w:eastAsia="宋体" w:hint="eastAsia"/>
          <w:lang w:eastAsia="zh-CN"/>
        </w:rPr>
        <w:t>“</w:t>
      </w:r>
      <w:r>
        <w:rPr>
          <w:lang w:eastAsia="zh-CN"/>
        </w:rPr>
        <w:t>㬤</w:t>
      </w:r>
      <w:r>
        <w:rPr>
          <w:rFonts w:eastAsia="宋体" w:hint="eastAsia"/>
          <w:lang w:eastAsia="zh-CN"/>
        </w:rPr>
        <w:t>”</w:t>
      </w:r>
      <w:r>
        <w:rPr>
          <w:lang w:eastAsia="zh-CN"/>
        </w:rPr>
        <w:t>，用</w:t>
      </w:r>
      <w:r>
        <w:rPr>
          <w:rFonts w:eastAsia="宋体" w:hint="eastAsia"/>
          <w:lang w:eastAsia="zh-CN"/>
        </w:rPr>
        <w:t>《</w:t>
      </w:r>
      <w:r>
        <w:rPr>
          <w:lang w:eastAsia="zh-CN"/>
        </w:rPr>
        <w:t>通俗文</w:t>
      </w:r>
      <w:r>
        <w:rPr>
          <w:rFonts w:eastAsia="宋体" w:hint="eastAsia"/>
          <w:lang w:eastAsia="zh-CN"/>
        </w:rPr>
        <w:t>》“</w:t>
      </w:r>
      <w:r>
        <w:rPr>
          <w:lang w:eastAsia="zh-CN"/>
        </w:rPr>
        <w:t>欲燥曰㬤</w:t>
      </w:r>
      <w:r>
        <w:rPr>
          <w:rFonts w:eastAsia="宋体" w:hint="eastAsia"/>
          <w:lang w:eastAsia="zh-CN"/>
        </w:rPr>
        <w:t>”</w:t>
      </w:r>
      <w:r>
        <w:rPr>
          <w:lang w:eastAsia="zh-CN"/>
        </w:rPr>
        <w:t>之善</w:t>
      </w:r>
    </w:p>
    <w:p w14:paraId="6F017282" w14:textId="77777777" w:rsidR="007A29CB" w:rsidRDefault="00000000">
      <w:pPr>
        <w:rPr>
          <w:lang w:eastAsia="zh-CN"/>
        </w:rPr>
      </w:pPr>
      <w:r>
        <w:rPr>
          <w:lang w:eastAsia="zh-CN"/>
        </w:rPr>
        <w:t>也。</w:t>
      </w:r>
      <w:r>
        <w:rPr>
          <w:rFonts w:eastAsia="宋体" w:hint="eastAsia"/>
          <w:lang w:eastAsia="zh-CN"/>
        </w:rPr>
        <w:t>《</w:t>
      </w:r>
      <w:r>
        <w:rPr>
          <w:lang w:eastAsia="zh-CN"/>
        </w:rPr>
        <w:t>魏風。陟岵</w:t>
      </w:r>
      <w:r>
        <w:rPr>
          <w:rFonts w:eastAsia="宋体" w:hint="eastAsia"/>
          <w:lang w:eastAsia="zh-CN"/>
        </w:rPr>
        <w:t>》</w:t>
      </w:r>
      <w:r>
        <w:rPr>
          <w:lang w:eastAsia="zh-CN"/>
        </w:rPr>
        <w:t>篇</w:t>
      </w:r>
      <w:r>
        <w:rPr>
          <w:rFonts w:eastAsia="宋体" w:hint="eastAsia"/>
          <w:lang w:eastAsia="zh-CN"/>
        </w:rPr>
        <w:t>“</w:t>
      </w:r>
      <w:r>
        <w:rPr>
          <w:lang w:eastAsia="zh-CN"/>
        </w:rPr>
        <w:t>行役夙夜無</w:t>
      </w:r>
      <w:proofErr w:type="gramStart"/>
      <w:r>
        <w:rPr>
          <w:lang w:eastAsia="zh-CN"/>
        </w:rPr>
        <w:t>寐</w:t>
      </w:r>
      <w:proofErr w:type="gramEnd"/>
      <w:r>
        <w:rPr>
          <w:rFonts w:eastAsia="宋体" w:hint="eastAsia"/>
          <w:lang w:eastAsia="zh-CN"/>
        </w:rPr>
        <w:t>”</w:t>
      </w:r>
      <w:r>
        <w:rPr>
          <w:lang w:eastAsia="zh-CN"/>
        </w:rPr>
        <w:t>，传以爲</w:t>
      </w:r>
      <w:r>
        <w:rPr>
          <w:rFonts w:eastAsia="宋体" w:hint="eastAsia"/>
          <w:lang w:eastAsia="zh-CN"/>
        </w:rPr>
        <w:t>“</w:t>
      </w:r>
      <w:r>
        <w:rPr>
          <w:lang w:eastAsia="zh-CN"/>
        </w:rPr>
        <w:t>寤寐</w:t>
      </w:r>
      <w:r>
        <w:rPr>
          <w:rFonts w:eastAsia="宋体" w:hint="eastAsia"/>
          <w:lang w:eastAsia="zh-CN"/>
        </w:rPr>
        <w:t>”</w:t>
      </w:r>
      <w:r>
        <w:rPr>
          <w:lang w:eastAsia="zh-CN"/>
        </w:rPr>
        <w:t>之</w:t>
      </w:r>
      <w:r>
        <w:rPr>
          <w:rFonts w:eastAsia="宋体" w:hint="eastAsia"/>
          <w:lang w:eastAsia="zh-CN"/>
        </w:rPr>
        <w:t>“</w:t>
      </w:r>
      <w:r>
        <w:rPr>
          <w:lang w:eastAsia="zh-CN"/>
        </w:rPr>
        <w:t>寐</w:t>
      </w:r>
      <w:r>
        <w:rPr>
          <w:rFonts w:eastAsia="宋体" w:hint="eastAsia"/>
          <w:lang w:eastAsia="zh-CN"/>
        </w:rPr>
        <w:t>”</w:t>
      </w:r>
      <w:r>
        <w:rPr>
          <w:lang w:eastAsia="zh-CN"/>
        </w:rPr>
        <w:t>，不如讀</w:t>
      </w:r>
      <w:r>
        <w:rPr>
          <w:rFonts w:eastAsia="宋体" w:hint="eastAsia"/>
          <w:lang w:eastAsia="zh-CN"/>
        </w:rPr>
        <w:t>“</w:t>
      </w:r>
      <w:r>
        <w:rPr>
          <w:lang w:eastAsia="zh-CN"/>
        </w:rPr>
        <w:t>寐</w:t>
      </w:r>
      <w:r>
        <w:rPr>
          <w:rFonts w:eastAsia="宋体" w:hint="eastAsia"/>
          <w:lang w:eastAsia="zh-CN"/>
        </w:rPr>
        <w:t>”</w:t>
      </w:r>
      <w:r>
        <w:rPr>
          <w:lang w:eastAsia="zh-CN"/>
        </w:rPr>
        <w:t>爲</w:t>
      </w:r>
      <w:r>
        <w:rPr>
          <w:rFonts w:eastAsia="宋体" w:hint="eastAsia"/>
          <w:lang w:eastAsia="zh-CN"/>
        </w:rPr>
        <w:t>“</w:t>
      </w:r>
      <w:r>
        <w:rPr>
          <w:lang w:eastAsia="zh-CN"/>
        </w:rPr>
        <w:t>沬</w:t>
      </w:r>
      <w:r>
        <w:rPr>
          <w:rFonts w:eastAsia="宋体" w:hint="eastAsia"/>
          <w:lang w:eastAsia="zh-CN"/>
        </w:rPr>
        <w:t>”</w:t>
      </w:r>
      <w:r>
        <w:rPr>
          <w:lang w:eastAsia="zh-CN"/>
        </w:rPr>
        <w:t>，而用</w:t>
      </w:r>
      <w:r>
        <w:rPr>
          <w:rFonts w:eastAsia="宋体" w:hint="eastAsia"/>
          <w:lang w:eastAsia="zh-CN"/>
        </w:rPr>
        <w:t>《</w:t>
      </w:r>
      <w:r>
        <w:rPr>
          <w:lang w:eastAsia="zh-CN"/>
        </w:rPr>
        <w:t>楚辭</w:t>
      </w:r>
      <w:r>
        <w:rPr>
          <w:rFonts w:eastAsia="宋体" w:hint="eastAsia"/>
          <w:lang w:eastAsia="zh-CN"/>
        </w:rPr>
        <w:t>》</w:t>
      </w:r>
      <w:r>
        <w:rPr>
          <w:lang w:eastAsia="zh-CN"/>
        </w:rPr>
        <w:t>注</w:t>
      </w:r>
      <w:r>
        <w:rPr>
          <w:rFonts w:eastAsia="宋体" w:hint="eastAsia"/>
          <w:lang w:eastAsia="zh-CN"/>
        </w:rPr>
        <w:t>“</w:t>
      </w:r>
      <w:r>
        <w:rPr>
          <w:lang w:eastAsia="zh-CN"/>
        </w:rPr>
        <w:t>沬，已</w:t>
      </w:r>
    </w:p>
    <w:p w14:paraId="2592C630" w14:textId="77777777" w:rsidR="007A29CB" w:rsidRDefault="00000000">
      <w:pPr>
        <w:rPr>
          <w:lang w:eastAsia="zh-CN"/>
        </w:rPr>
      </w:pPr>
      <w:r>
        <w:t>也</w:t>
      </w:r>
      <w:proofErr w:type="gramStart"/>
      <w:r>
        <w:rPr>
          <w:rFonts w:eastAsia="宋体" w:hint="eastAsia"/>
          <w:lang w:eastAsia="zh-CN"/>
        </w:rPr>
        <w:t>”</w:t>
      </w:r>
      <w:proofErr w:type="spellStart"/>
      <w:proofErr w:type="gramEnd"/>
      <w:r>
        <w:t>之訓之善也</w:t>
      </w:r>
      <w:proofErr w:type="spellEnd"/>
      <w:r>
        <w:t>。</w:t>
      </w:r>
      <w:r>
        <w:rPr>
          <w:rFonts w:eastAsia="宋体" w:hint="eastAsia"/>
          <w:lang w:eastAsia="zh-CN"/>
        </w:rPr>
        <w:t>《</w:t>
      </w:r>
      <w:proofErr w:type="spellStart"/>
      <w:r>
        <w:t>小雅</w:t>
      </w:r>
      <w:proofErr w:type="spellEnd"/>
      <w:r>
        <w:t>。</w:t>
      </w:r>
      <w:r>
        <w:rPr>
          <w:lang w:eastAsia="zh-CN"/>
        </w:rPr>
        <w:t>南有嘉魚</w:t>
      </w:r>
      <w:r>
        <w:rPr>
          <w:rFonts w:eastAsia="宋体" w:hint="eastAsia"/>
          <w:lang w:eastAsia="zh-CN"/>
        </w:rPr>
        <w:t>》</w:t>
      </w:r>
      <w:r>
        <w:rPr>
          <w:lang w:eastAsia="zh-CN"/>
        </w:rPr>
        <w:t>篇</w:t>
      </w:r>
      <w:r>
        <w:rPr>
          <w:rFonts w:eastAsia="宋体" w:hint="eastAsia"/>
          <w:lang w:eastAsia="zh-CN"/>
        </w:rPr>
        <w:t>“</w:t>
      </w:r>
      <w:r>
        <w:rPr>
          <w:lang w:eastAsia="zh-CN"/>
        </w:rPr>
        <w:t>烝然罩</w:t>
      </w:r>
      <w:proofErr w:type="gramStart"/>
      <w:r>
        <w:rPr>
          <w:lang w:eastAsia="zh-CN"/>
        </w:rPr>
        <w:t>罩</w:t>
      </w:r>
      <w:proofErr w:type="gramEnd"/>
      <w:r>
        <w:rPr>
          <w:rFonts w:eastAsia="宋体" w:hint="eastAsia"/>
          <w:lang w:eastAsia="zh-CN"/>
        </w:rPr>
        <w:t>”</w:t>
      </w:r>
      <w:r>
        <w:rPr>
          <w:lang w:eastAsia="zh-CN"/>
        </w:rPr>
        <w:t>、</w:t>
      </w:r>
      <w:r>
        <w:rPr>
          <w:rFonts w:eastAsia="宋体" w:hint="eastAsia"/>
          <w:lang w:eastAsia="zh-CN"/>
        </w:rPr>
        <w:t>“</w:t>
      </w:r>
      <w:r>
        <w:rPr>
          <w:lang w:eastAsia="zh-CN"/>
        </w:rPr>
        <w:t>烝然汕汕</w:t>
      </w:r>
      <w:r>
        <w:rPr>
          <w:rFonts w:eastAsia="宋体" w:hint="eastAsia"/>
          <w:lang w:eastAsia="zh-CN"/>
        </w:rPr>
        <w:t>”</w:t>
      </w:r>
      <w:r>
        <w:rPr>
          <w:lang w:eastAsia="zh-CN"/>
        </w:rPr>
        <w:t>，传依</w:t>
      </w:r>
      <w:r>
        <w:rPr>
          <w:rFonts w:eastAsia="宋体" w:hint="eastAsia"/>
          <w:lang w:eastAsia="zh-CN"/>
        </w:rPr>
        <w:t>《</w:t>
      </w:r>
      <w:r>
        <w:rPr>
          <w:lang w:eastAsia="zh-CN"/>
        </w:rPr>
        <w:t>尔雅</w:t>
      </w:r>
      <w:r>
        <w:rPr>
          <w:rFonts w:eastAsia="宋体" w:hint="eastAsia"/>
          <w:lang w:eastAsia="zh-CN"/>
        </w:rPr>
        <w:t>》</w:t>
      </w:r>
      <w:r>
        <w:rPr>
          <w:lang w:eastAsia="zh-CN"/>
        </w:rPr>
        <w:t>云：</w:t>
      </w:r>
      <w:r>
        <w:rPr>
          <w:rFonts w:eastAsia="宋体" w:hint="eastAsia"/>
          <w:lang w:eastAsia="zh-CN"/>
        </w:rPr>
        <w:t>“</w:t>
      </w:r>
      <w:r>
        <w:rPr>
          <w:lang w:eastAsia="zh-CN"/>
        </w:rPr>
        <w:t>罩</w:t>
      </w:r>
      <w:proofErr w:type="gramStart"/>
      <w:r>
        <w:rPr>
          <w:lang w:eastAsia="zh-CN"/>
        </w:rPr>
        <w:t>罩</w:t>
      </w:r>
      <w:proofErr w:type="gramEnd"/>
      <w:r>
        <w:rPr>
          <w:lang w:eastAsia="zh-CN"/>
        </w:rPr>
        <w:t>，篧也；</w:t>
      </w:r>
      <w:proofErr w:type="gramStart"/>
      <w:r>
        <w:rPr>
          <w:lang w:eastAsia="zh-CN"/>
        </w:rPr>
        <w:t>汕</w:t>
      </w:r>
      <w:proofErr w:type="gramEnd"/>
      <w:r>
        <w:rPr>
          <w:lang w:eastAsia="zh-CN"/>
        </w:rPr>
        <w:t>汕</w:t>
      </w:r>
    </w:p>
    <w:p w14:paraId="0AC9D4B7" w14:textId="77777777" w:rsidR="007A29CB" w:rsidRDefault="00000000">
      <w:proofErr w:type="spellStart"/>
      <w:proofErr w:type="gramStart"/>
      <w:r>
        <w:t>樔</w:t>
      </w:r>
      <w:proofErr w:type="gramEnd"/>
      <w:r>
        <w:t>也</w:t>
      </w:r>
      <w:proofErr w:type="spellEnd"/>
      <w:r>
        <w:t>。</w:t>
      </w:r>
      <w:r>
        <w:rPr>
          <w:rFonts w:eastAsia="宋体" w:hint="eastAsia"/>
          <w:lang w:eastAsia="zh-CN"/>
        </w:rPr>
        <w:t>”</w:t>
      </w:r>
      <w:proofErr w:type="spellStart"/>
      <w:r>
        <w:t>不如</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訓爲</w:t>
      </w:r>
      <w:proofErr w:type="spellEnd"/>
      <w:r>
        <w:rPr>
          <w:rFonts w:eastAsia="宋体" w:hint="eastAsia"/>
          <w:lang w:eastAsia="zh-CN"/>
        </w:rPr>
        <w:t>“</w:t>
      </w:r>
      <w:proofErr w:type="spellStart"/>
      <w:r>
        <w:t>魚游水貌</w:t>
      </w:r>
      <w:proofErr w:type="spellEnd"/>
      <w:r>
        <w:rPr>
          <w:rFonts w:eastAsia="宋体" w:hint="eastAsia"/>
          <w:lang w:eastAsia="zh-CN"/>
        </w:rPr>
        <w:t>”</w:t>
      </w:r>
      <w:proofErr w:type="spellStart"/>
      <w:r>
        <w:t>之善也</w:t>
      </w:r>
      <w:proofErr w:type="spellEnd"/>
      <w:r>
        <w:t>。</w:t>
      </w:r>
      <w:r>
        <w:rPr>
          <w:rFonts w:eastAsia="宋体" w:hint="eastAsia"/>
          <w:lang w:eastAsia="zh-CN"/>
        </w:rPr>
        <w:t>《</w:t>
      </w:r>
      <w:proofErr w:type="spellStart"/>
      <w:r>
        <w:t>菁菁者莪</w:t>
      </w:r>
      <w:proofErr w:type="spellEnd"/>
      <w:r>
        <w:rPr>
          <w:rFonts w:eastAsia="宋体" w:hint="eastAsia"/>
          <w:lang w:eastAsia="zh-CN"/>
        </w:rPr>
        <w:t>》</w:t>
      </w:r>
      <w:r>
        <w:t>篇</w:t>
      </w:r>
      <w:r>
        <w:rPr>
          <w:rFonts w:eastAsia="宋体" w:hint="eastAsia"/>
          <w:lang w:eastAsia="zh-CN"/>
        </w:rPr>
        <w:t>“</w:t>
      </w:r>
      <w:proofErr w:type="spellStart"/>
      <w:r>
        <w:t>我心則休</w:t>
      </w:r>
      <w:proofErr w:type="spellEnd"/>
      <w:r>
        <w:rPr>
          <w:rFonts w:eastAsia="宋体" w:hint="eastAsia"/>
          <w:lang w:eastAsia="zh-CN"/>
        </w:rPr>
        <w:t>”</w:t>
      </w:r>
      <w:r>
        <w:t>，</w:t>
      </w:r>
      <w:proofErr w:type="spellStart"/>
      <w:r>
        <w:t>釋文、正義並以</w:t>
      </w:r>
      <w:proofErr w:type="spellEnd"/>
      <w:r>
        <w:rPr>
          <w:rFonts w:eastAsia="宋体" w:hint="eastAsia"/>
          <w:lang w:eastAsia="zh-CN"/>
        </w:rPr>
        <w:t>“</w:t>
      </w:r>
      <w:r>
        <w:t>休</w:t>
      </w:r>
      <w:r>
        <w:rPr>
          <w:rFonts w:eastAsia="宋体" w:hint="eastAsia"/>
          <w:lang w:eastAsia="zh-CN"/>
        </w:rPr>
        <w:t>”</w:t>
      </w:r>
      <w:r>
        <w:t>爲</w:t>
      </w:r>
      <w:r>
        <w:rPr>
          <w:rFonts w:eastAsia="宋体" w:hint="eastAsia"/>
          <w:lang w:eastAsia="zh-CN"/>
        </w:rPr>
        <w:t>“</w:t>
      </w:r>
      <w:r>
        <w:t>美</w:t>
      </w:r>
      <w:r>
        <w:rPr>
          <w:rFonts w:eastAsia="宋体" w:hint="eastAsia"/>
          <w:lang w:eastAsia="zh-CN"/>
        </w:rPr>
        <w:t>”</w:t>
      </w:r>
      <w:r>
        <w:t>，不</w:t>
      </w:r>
    </w:p>
    <w:p w14:paraId="7BF22993" w14:textId="77777777" w:rsidR="007A29CB" w:rsidRDefault="00000000">
      <w:pPr>
        <w:rPr>
          <w:rFonts w:eastAsia="宋体"/>
          <w:lang w:eastAsia="zh-CN"/>
        </w:rPr>
      </w:pPr>
      <w:r>
        <w:t>如</w:t>
      </w:r>
      <w:r>
        <w:rPr>
          <w:rFonts w:eastAsia="宋体" w:hint="eastAsia"/>
          <w:lang w:eastAsia="zh-CN"/>
        </w:rPr>
        <w:t>《</w:t>
      </w:r>
      <w:proofErr w:type="spellStart"/>
      <w:r>
        <w:t>國語</w:t>
      </w:r>
      <w:proofErr w:type="spellEnd"/>
      <w:r>
        <w:rPr>
          <w:rFonts w:eastAsia="宋体" w:hint="eastAsia"/>
          <w:lang w:eastAsia="zh-CN"/>
        </w:rPr>
        <w:t>》</w:t>
      </w:r>
      <w:proofErr w:type="spellStart"/>
      <w:r>
        <w:t>韋注</w:t>
      </w:r>
      <w:proofErr w:type="spellEnd"/>
      <w:r>
        <w:rPr>
          <w:rFonts w:eastAsia="宋体" w:hint="eastAsia"/>
          <w:lang w:eastAsia="zh-CN"/>
        </w:rPr>
        <w:t>“</w:t>
      </w:r>
      <w:proofErr w:type="spellStart"/>
      <w:r>
        <w:t>休，喜也</w:t>
      </w:r>
      <w:proofErr w:type="spellEnd"/>
      <w:r>
        <w:rPr>
          <w:rFonts w:eastAsia="宋体" w:hint="eastAsia"/>
          <w:lang w:eastAsia="zh-CN"/>
        </w:rPr>
        <w:t>”</w:t>
      </w:r>
      <w:proofErr w:type="spellStart"/>
      <w:r>
        <w:t>之訓之善也</w:t>
      </w:r>
      <w:proofErr w:type="spellEnd"/>
      <w:r>
        <w:t>。</w:t>
      </w:r>
      <w:r>
        <w:rPr>
          <w:rFonts w:eastAsia="宋体" w:hint="eastAsia"/>
          <w:lang w:eastAsia="zh-CN"/>
        </w:rPr>
        <w:t>《</w:t>
      </w:r>
      <w:r>
        <w:rPr>
          <w:lang w:eastAsia="zh-CN"/>
        </w:rPr>
        <w:t>北山</w:t>
      </w:r>
      <w:r>
        <w:rPr>
          <w:rFonts w:eastAsia="宋体" w:hint="eastAsia"/>
          <w:lang w:eastAsia="zh-CN"/>
        </w:rPr>
        <w:t>》</w:t>
      </w:r>
      <w:r>
        <w:rPr>
          <w:lang w:eastAsia="zh-CN"/>
        </w:rPr>
        <w:t>篇</w:t>
      </w:r>
      <w:r>
        <w:rPr>
          <w:rFonts w:eastAsia="宋体" w:hint="eastAsia"/>
          <w:lang w:eastAsia="zh-CN"/>
        </w:rPr>
        <w:t>“</w:t>
      </w:r>
      <w:r>
        <w:rPr>
          <w:lang w:eastAsia="zh-CN"/>
        </w:rPr>
        <w:t>我</w:t>
      </w:r>
      <w:proofErr w:type="gramStart"/>
      <w:r>
        <w:rPr>
          <w:lang w:eastAsia="zh-CN"/>
        </w:rPr>
        <w:t>從</w:t>
      </w:r>
      <w:proofErr w:type="gramEnd"/>
      <w:r>
        <w:rPr>
          <w:lang w:eastAsia="zh-CN"/>
        </w:rPr>
        <w:t>事獨賢</w:t>
      </w:r>
      <w:r>
        <w:rPr>
          <w:rFonts w:eastAsia="宋体" w:hint="eastAsia"/>
          <w:lang w:eastAsia="zh-CN"/>
        </w:rPr>
        <w:t>”</w:t>
      </w:r>
      <w:r>
        <w:rPr>
          <w:lang w:eastAsia="zh-CN"/>
        </w:rPr>
        <w:t>，箋以爲</w:t>
      </w:r>
      <w:r>
        <w:rPr>
          <w:rFonts w:eastAsia="宋体" w:hint="eastAsia"/>
          <w:lang w:eastAsia="zh-CN"/>
        </w:rPr>
        <w:t>“</w:t>
      </w:r>
      <w:r>
        <w:rPr>
          <w:lang w:eastAsia="zh-CN"/>
        </w:rPr>
        <w:t>賢才</w:t>
      </w:r>
      <w:r>
        <w:rPr>
          <w:rFonts w:eastAsia="宋体" w:hint="eastAsia"/>
          <w:lang w:eastAsia="zh-CN"/>
        </w:rPr>
        <w:t>”</w:t>
      </w:r>
      <w:r>
        <w:rPr>
          <w:lang w:eastAsia="zh-CN"/>
        </w:rPr>
        <w:t>之</w:t>
      </w:r>
      <w:r>
        <w:rPr>
          <w:rFonts w:eastAsia="宋体" w:hint="eastAsia"/>
          <w:lang w:eastAsia="zh-CN"/>
        </w:rPr>
        <w:t>“</w:t>
      </w:r>
      <w:r>
        <w:rPr>
          <w:lang w:eastAsia="zh-CN"/>
        </w:rPr>
        <w:t>賢</w:t>
      </w:r>
      <w:r>
        <w:rPr>
          <w:rFonts w:eastAsia="宋体" w:hint="eastAsia"/>
          <w:lang w:eastAsia="zh-CN"/>
        </w:rPr>
        <w:t>”</w:t>
      </w:r>
      <w:r>
        <w:rPr>
          <w:lang w:eastAsia="zh-CN"/>
        </w:rPr>
        <w:t>，不如毛传訓</w:t>
      </w:r>
      <w:r>
        <w:rPr>
          <w:rFonts w:eastAsia="宋体" w:hint="eastAsia"/>
          <w:lang w:eastAsia="zh-CN"/>
        </w:rPr>
        <w:t>“</w:t>
      </w:r>
      <w:r>
        <w:rPr>
          <w:lang w:eastAsia="zh-CN"/>
        </w:rPr>
        <w:t>賢</w:t>
      </w:r>
      <w:r>
        <w:rPr>
          <w:rFonts w:eastAsia="宋体" w:hint="eastAsia"/>
          <w:lang w:eastAsia="zh-CN"/>
        </w:rPr>
        <w:t>”</w:t>
      </w:r>
    </w:p>
    <w:p w14:paraId="1431D5FB" w14:textId="77777777" w:rsidR="007A29CB" w:rsidRDefault="00000000">
      <w:pPr>
        <w:rPr>
          <w:lang w:eastAsia="zh-CN"/>
        </w:rPr>
      </w:pPr>
      <w:r>
        <w:rPr>
          <w:lang w:eastAsia="zh-CN"/>
        </w:rPr>
        <w:t>爲</w:t>
      </w:r>
      <w:r>
        <w:rPr>
          <w:rFonts w:eastAsia="宋体" w:hint="eastAsia"/>
          <w:lang w:eastAsia="zh-CN"/>
        </w:rPr>
        <w:t>“</w:t>
      </w:r>
      <w:r>
        <w:rPr>
          <w:lang w:eastAsia="zh-CN"/>
        </w:rPr>
        <w:t>勞</w:t>
      </w:r>
      <w:r>
        <w:rPr>
          <w:rFonts w:eastAsia="宋体" w:hint="eastAsia"/>
          <w:lang w:eastAsia="zh-CN"/>
        </w:rPr>
        <w:t>”</w:t>
      </w:r>
      <w:r>
        <w:rPr>
          <w:lang w:eastAsia="zh-CN"/>
        </w:rPr>
        <w:t>之善也。</w:t>
      </w:r>
      <w:r>
        <w:rPr>
          <w:rFonts w:eastAsia="宋体" w:hint="eastAsia"/>
          <w:lang w:eastAsia="zh-CN"/>
        </w:rPr>
        <w:t>《</w:t>
      </w:r>
      <w:r>
        <w:rPr>
          <w:lang w:eastAsia="zh-CN"/>
        </w:rPr>
        <w:t>菀柳</w:t>
      </w:r>
      <w:r>
        <w:rPr>
          <w:rFonts w:eastAsia="宋体" w:hint="eastAsia"/>
          <w:lang w:eastAsia="zh-CN"/>
        </w:rPr>
        <w:t>》</w:t>
      </w:r>
      <w:r>
        <w:rPr>
          <w:lang w:eastAsia="zh-CN"/>
        </w:rPr>
        <w:t>篇</w:t>
      </w:r>
      <w:r>
        <w:rPr>
          <w:rFonts w:eastAsia="宋体" w:hint="eastAsia"/>
          <w:lang w:eastAsia="zh-CN"/>
        </w:rPr>
        <w:t>“</w:t>
      </w:r>
      <w:r>
        <w:rPr>
          <w:lang w:eastAsia="zh-CN"/>
        </w:rPr>
        <w:t>無自</w:t>
      </w:r>
      <w:proofErr w:type="gramStart"/>
      <w:r>
        <w:rPr>
          <w:lang w:eastAsia="zh-CN"/>
        </w:rPr>
        <w:t>暱</w:t>
      </w:r>
      <w:proofErr w:type="gramEnd"/>
      <w:r>
        <w:rPr>
          <w:lang w:eastAsia="zh-CN"/>
        </w:rPr>
        <w:t>焉</w:t>
      </w:r>
      <w:r>
        <w:rPr>
          <w:rFonts w:eastAsia="宋体" w:hint="eastAsia"/>
          <w:lang w:eastAsia="zh-CN"/>
        </w:rPr>
        <w:t>”</w:t>
      </w:r>
      <w:r>
        <w:rPr>
          <w:lang w:eastAsia="zh-CN"/>
        </w:rPr>
        <w:t>，传訓</w:t>
      </w:r>
      <w:r>
        <w:rPr>
          <w:rFonts w:eastAsia="宋体" w:hint="eastAsia"/>
          <w:lang w:eastAsia="zh-CN"/>
        </w:rPr>
        <w:t>“</w:t>
      </w:r>
      <w:r>
        <w:rPr>
          <w:lang w:eastAsia="zh-CN"/>
        </w:rPr>
        <w:t>暱</w:t>
      </w:r>
      <w:r>
        <w:rPr>
          <w:rFonts w:eastAsia="宋体" w:hint="eastAsia"/>
          <w:lang w:eastAsia="zh-CN"/>
        </w:rPr>
        <w:t>”</w:t>
      </w:r>
      <w:r>
        <w:rPr>
          <w:lang w:eastAsia="zh-CN"/>
        </w:rPr>
        <w:t>爲</w:t>
      </w:r>
      <w:r>
        <w:rPr>
          <w:rFonts w:eastAsia="宋体" w:hint="eastAsia"/>
          <w:lang w:eastAsia="zh-CN"/>
        </w:rPr>
        <w:t>“</w:t>
      </w:r>
      <w:r>
        <w:rPr>
          <w:lang w:eastAsia="zh-CN"/>
        </w:rPr>
        <w:t>近</w:t>
      </w:r>
      <w:r>
        <w:rPr>
          <w:rFonts w:eastAsia="宋体" w:hint="eastAsia"/>
          <w:lang w:eastAsia="zh-CN"/>
        </w:rPr>
        <w:t>”</w:t>
      </w:r>
      <w:r>
        <w:rPr>
          <w:lang w:eastAsia="zh-CN"/>
        </w:rPr>
        <w:t>，則與</w:t>
      </w:r>
      <w:r>
        <w:rPr>
          <w:rFonts w:eastAsia="宋体" w:hint="eastAsia"/>
          <w:lang w:eastAsia="zh-CN"/>
        </w:rPr>
        <w:t>“</w:t>
      </w:r>
      <w:r>
        <w:rPr>
          <w:lang w:eastAsia="zh-CN"/>
        </w:rPr>
        <w:t>無自</w:t>
      </w:r>
      <w:proofErr w:type="gramStart"/>
      <w:r>
        <w:rPr>
          <w:lang w:eastAsia="zh-CN"/>
        </w:rPr>
        <w:t>瘵</w:t>
      </w:r>
      <w:proofErr w:type="gramEnd"/>
      <w:r>
        <w:rPr>
          <w:lang w:eastAsia="zh-CN"/>
        </w:rPr>
        <w:t>焉</w:t>
      </w:r>
      <w:r>
        <w:rPr>
          <w:rFonts w:eastAsia="宋体" w:hint="eastAsia"/>
          <w:lang w:eastAsia="zh-CN"/>
        </w:rPr>
        <w:t>”</w:t>
      </w:r>
      <w:r>
        <w:rPr>
          <w:lang w:eastAsia="zh-CN"/>
        </w:rPr>
        <w:t>之文不類，不如用</w:t>
      </w:r>
      <w:r>
        <w:rPr>
          <w:rFonts w:eastAsia="宋体" w:hint="eastAsia"/>
          <w:lang w:eastAsia="zh-CN"/>
        </w:rPr>
        <w:t>《</w:t>
      </w:r>
      <w:r>
        <w:rPr>
          <w:lang w:eastAsia="zh-CN"/>
        </w:rPr>
        <w:t>廣雅</w:t>
      </w:r>
      <w:r>
        <w:rPr>
          <w:rFonts w:eastAsia="宋体" w:hint="eastAsia"/>
          <w:lang w:eastAsia="zh-CN"/>
        </w:rPr>
        <w:t>》“</w:t>
      </w:r>
      <w:proofErr w:type="gramStart"/>
      <w:r>
        <w:rPr>
          <w:lang w:eastAsia="zh-CN"/>
        </w:rPr>
        <w:t>暱</w:t>
      </w:r>
      <w:proofErr w:type="gramEnd"/>
    </w:p>
    <w:p w14:paraId="56EAAF1C" w14:textId="77777777" w:rsidR="007A29CB" w:rsidRDefault="00000000">
      <w:proofErr w:type="spellStart"/>
      <w:r>
        <w:t>病也</w:t>
      </w:r>
      <w:proofErr w:type="spellEnd"/>
      <w:proofErr w:type="gramStart"/>
      <w:r>
        <w:rPr>
          <w:rFonts w:eastAsia="宋体" w:hint="eastAsia"/>
          <w:lang w:eastAsia="zh-CN"/>
        </w:rPr>
        <w:t>”</w:t>
      </w:r>
      <w:proofErr w:type="spellStart"/>
      <w:proofErr w:type="gramEnd"/>
      <w:r>
        <w:t>之訓之善也</w:t>
      </w:r>
      <w:proofErr w:type="spellEnd"/>
      <w:r>
        <w:t>。</w:t>
      </w:r>
      <w:r>
        <w:rPr>
          <w:rFonts w:eastAsia="宋体" w:hint="eastAsia"/>
          <w:lang w:eastAsia="zh-CN"/>
        </w:rPr>
        <w:t>《</w:t>
      </w:r>
      <w:proofErr w:type="spellStart"/>
      <w:r>
        <w:t>都人士</w:t>
      </w:r>
      <w:proofErr w:type="spellEnd"/>
      <w:r>
        <w:rPr>
          <w:rFonts w:eastAsia="宋体" w:hint="eastAsia"/>
          <w:lang w:eastAsia="zh-CN"/>
        </w:rPr>
        <w:t>》</w:t>
      </w:r>
      <w:proofErr w:type="spellStart"/>
      <w:r>
        <w:t>篇序</w:t>
      </w:r>
      <w:proofErr w:type="spellEnd"/>
      <w:r>
        <w:rPr>
          <w:rFonts w:eastAsia="宋体" w:hint="eastAsia"/>
          <w:lang w:eastAsia="zh-CN"/>
        </w:rPr>
        <w:t>“</w:t>
      </w:r>
      <w:proofErr w:type="spellStart"/>
      <w:r>
        <w:t>衣服不貳，</w:t>
      </w:r>
      <w:proofErr w:type="gramStart"/>
      <w:r>
        <w:t>從</w:t>
      </w:r>
      <w:proofErr w:type="gramEnd"/>
      <w:r>
        <w:t>容有常</w:t>
      </w:r>
      <w:proofErr w:type="spellEnd"/>
      <w:r>
        <w:t>。</w:t>
      </w:r>
      <w:r>
        <w:rPr>
          <w:rFonts w:eastAsia="宋体" w:hint="eastAsia"/>
          <w:lang w:eastAsia="zh-CN"/>
        </w:rPr>
        <w:t>”</w:t>
      </w:r>
      <w:proofErr w:type="spellStart"/>
      <w:r>
        <w:t>鄭訓</w:t>
      </w:r>
      <w:proofErr w:type="spellEnd"/>
      <w:r>
        <w:rPr>
          <w:rFonts w:eastAsia="宋体" w:hint="eastAsia"/>
          <w:lang w:eastAsia="zh-CN"/>
        </w:rPr>
        <w:t>“</w:t>
      </w:r>
      <w:proofErr w:type="spellStart"/>
      <w:r>
        <w:t>從容</w:t>
      </w:r>
      <w:proofErr w:type="spellEnd"/>
      <w:r>
        <w:rPr>
          <w:rFonts w:eastAsia="宋体" w:hint="eastAsia"/>
          <w:lang w:eastAsia="zh-CN"/>
        </w:rPr>
        <w:t>”</w:t>
      </w:r>
      <w:r>
        <w:t>爲</w:t>
      </w:r>
      <w:r>
        <w:rPr>
          <w:rFonts w:eastAsia="宋体" w:hint="eastAsia"/>
          <w:lang w:eastAsia="zh-CN"/>
        </w:rPr>
        <w:t>“</w:t>
      </w:r>
      <w:r>
        <w:t>休燕</w:t>
      </w:r>
      <w:r>
        <w:t>1</w:t>
      </w:r>
      <w:r>
        <w:t>，不如</w:t>
      </w:r>
      <w:r>
        <w:rPr>
          <w:rFonts w:eastAsia="宋体" w:hint="eastAsia"/>
          <w:lang w:eastAsia="zh-CN"/>
        </w:rPr>
        <w:t>《</w:t>
      </w:r>
      <w:proofErr w:type="spellStart"/>
      <w:r>
        <w:t>緇衣</w:t>
      </w:r>
      <w:proofErr w:type="spellEnd"/>
      <w:r>
        <w:rPr>
          <w:rFonts w:eastAsia="宋体" w:hint="eastAsia"/>
          <w:lang w:eastAsia="zh-CN"/>
        </w:rPr>
        <w:t>》</w:t>
      </w:r>
      <w:proofErr w:type="spellStart"/>
      <w:r>
        <w:t>正義訓</w:t>
      </w:r>
      <w:proofErr w:type="spellEnd"/>
    </w:p>
    <w:p w14:paraId="044CB678" w14:textId="77777777" w:rsidR="007A29CB" w:rsidRDefault="00000000">
      <w:pPr>
        <w:rPr>
          <w:lang w:eastAsia="zh-CN"/>
        </w:rPr>
      </w:pPr>
      <w:r>
        <w:rPr>
          <w:lang w:eastAsia="zh-CN"/>
        </w:rPr>
        <w:t>为</w:t>
      </w:r>
      <w:r>
        <w:rPr>
          <w:rFonts w:eastAsia="宋体" w:hint="eastAsia"/>
          <w:lang w:eastAsia="zh-CN"/>
        </w:rPr>
        <w:t>“</w:t>
      </w:r>
      <w:r>
        <w:rPr>
          <w:lang w:eastAsia="zh-CN"/>
        </w:rPr>
        <w:t>舉動</w:t>
      </w:r>
      <w:r>
        <w:rPr>
          <w:rFonts w:eastAsia="宋体" w:hint="eastAsia"/>
          <w:lang w:eastAsia="zh-CN"/>
        </w:rPr>
        <w:t>”</w:t>
      </w:r>
      <w:r>
        <w:rPr>
          <w:lang w:eastAsia="zh-CN"/>
        </w:rPr>
        <w:t>之善也。</w:t>
      </w:r>
      <w:r>
        <w:rPr>
          <w:rFonts w:eastAsia="宋体" w:hint="eastAsia"/>
          <w:lang w:eastAsia="zh-CN"/>
        </w:rPr>
        <w:t>《</w:t>
      </w:r>
      <w:r>
        <w:rPr>
          <w:lang w:eastAsia="zh-CN"/>
        </w:rPr>
        <w:t>大雅</w:t>
      </w:r>
      <w:r>
        <w:rPr>
          <w:rFonts w:eastAsia="宋体" w:hint="eastAsia"/>
          <w:lang w:eastAsia="zh-CN"/>
        </w:rPr>
        <w:t>•</w:t>
      </w:r>
      <w:r>
        <w:rPr>
          <w:lang w:eastAsia="zh-CN"/>
        </w:rPr>
        <w:t>綿</w:t>
      </w:r>
      <w:r>
        <w:rPr>
          <w:rFonts w:eastAsia="宋体" w:hint="eastAsia"/>
          <w:lang w:eastAsia="zh-CN"/>
        </w:rPr>
        <w:t>》</w:t>
      </w:r>
      <w:r>
        <w:rPr>
          <w:lang w:eastAsia="zh-CN"/>
        </w:rPr>
        <w:t>篇</w:t>
      </w:r>
      <w:r>
        <w:rPr>
          <w:rFonts w:eastAsia="宋体" w:hint="eastAsia"/>
          <w:lang w:eastAsia="zh-CN"/>
        </w:rPr>
        <w:t>“</w:t>
      </w:r>
      <w:r>
        <w:rPr>
          <w:lang w:eastAsia="zh-CN"/>
        </w:rPr>
        <w:t>曰止曰时</w:t>
      </w:r>
      <w:r>
        <w:rPr>
          <w:rFonts w:eastAsia="宋体" w:hint="eastAsia"/>
          <w:lang w:eastAsia="zh-CN"/>
        </w:rPr>
        <w:t>”</w:t>
      </w:r>
      <w:r>
        <w:rPr>
          <w:lang w:eastAsia="zh-CN"/>
        </w:rPr>
        <w:t>，箋訓</w:t>
      </w:r>
      <w:r>
        <w:rPr>
          <w:rFonts w:eastAsia="宋体" w:hint="eastAsia"/>
          <w:lang w:eastAsia="zh-CN"/>
        </w:rPr>
        <w:t>“</w:t>
      </w:r>
      <w:r>
        <w:rPr>
          <w:lang w:eastAsia="zh-CN"/>
        </w:rPr>
        <w:t>时</w:t>
      </w:r>
      <w:r>
        <w:rPr>
          <w:rFonts w:eastAsia="宋体" w:hint="eastAsia"/>
          <w:lang w:eastAsia="zh-CN"/>
        </w:rPr>
        <w:t>”</w:t>
      </w:r>
      <w:r>
        <w:rPr>
          <w:lang w:eastAsia="zh-CN"/>
        </w:rPr>
        <w:t>爲</w:t>
      </w:r>
      <w:r>
        <w:rPr>
          <w:rFonts w:eastAsia="宋体" w:hint="eastAsia"/>
          <w:lang w:eastAsia="zh-CN"/>
        </w:rPr>
        <w:t>“</w:t>
      </w:r>
      <w:r>
        <w:rPr>
          <w:lang w:eastAsia="zh-CN"/>
        </w:rPr>
        <w:t>是</w:t>
      </w:r>
      <w:r>
        <w:rPr>
          <w:rFonts w:eastAsia="宋体" w:hint="eastAsia"/>
          <w:lang w:eastAsia="zh-CN"/>
        </w:rPr>
        <w:t>”</w:t>
      </w:r>
      <w:r>
        <w:rPr>
          <w:lang w:eastAsia="zh-CN"/>
        </w:rPr>
        <w:t>，與</w:t>
      </w:r>
      <w:r>
        <w:rPr>
          <w:rFonts w:eastAsia="宋体" w:hint="eastAsia"/>
          <w:lang w:eastAsia="zh-CN"/>
        </w:rPr>
        <w:t>“</w:t>
      </w:r>
      <w:r>
        <w:rPr>
          <w:lang w:eastAsia="zh-CN"/>
        </w:rPr>
        <w:t>曰止</w:t>
      </w:r>
      <w:r>
        <w:rPr>
          <w:rFonts w:eastAsia="宋体" w:hint="eastAsia"/>
          <w:lang w:eastAsia="zh-CN"/>
        </w:rPr>
        <w:t>”</w:t>
      </w:r>
      <w:r>
        <w:rPr>
          <w:lang w:eastAsia="zh-CN"/>
        </w:rPr>
        <w:t>異義，不如訓</w:t>
      </w:r>
      <w:r>
        <w:rPr>
          <w:rFonts w:eastAsia="宋体" w:hint="eastAsia"/>
          <w:lang w:eastAsia="zh-CN"/>
        </w:rPr>
        <w:t>“</w:t>
      </w:r>
      <w:r>
        <w:rPr>
          <w:lang w:eastAsia="zh-CN"/>
        </w:rPr>
        <w:t>时</w:t>
      </w:r>
      <w:r>
        <w:rPr>
          <w:rFonts w:eastAsia="宋体" w:hint="eastAsia"/>
          <w:lang w:eastAsia="zh-CN"/>
        </w:rPr>
        <w:t>”</w:t>
      </w:r>
      <w:r>
        <w:rPr>
          <w:lang w:eastAsia="zh-CN"/>
        </w:rPr>
        <w:t>爲</w:t>
      </w:r>
      <w:r>
        <w:rPr>
          <w:rFonts w:eastAsia="宋体" w:hint="eastAsia"/>
          <w:lang w:eastAsia="zh-CN"/>
        </w:rPr>
        <w:t>“</w:t>
      </w:r>
      <w:r>
        <w:rPr>
          <w:lang w:eastAsia="zh-CN"/>
        </w:rPr>
        <w:t>止</w:t>
      </w:r>
      <w:r>
        <w:rPr>
          <w:rFonts w:eastAsia="宋体" w:hint="eastAsia"/>
          <w:lang w:eastAsia="zh-CN"/>
        </w:rPr>
        <w:t>”</w:t>
      </w:r>
      <w:r>
        <w:rPr>
          <w:lang w:eastAsia="zh-CN"/>
        </w:rPr>
        <w:t>之善</w:t>
      </w:r>
    </w:p>
    <w:p w14:paraId="0E00BF49" w14:textId="77777777" w:rsidR="007A29CB" w:rsidRDefault="00000000">
      <w:r>
        <w:rPr>
          <w:lang w:eastAsia="zh-CN"/>
        </w:rPr>
        <w:t>也。</w:t>
      </w:r>
      <w:r>
        <w:rPr>
          <w:rFonts w:eastAsia="宋体" w:hint="eastAsia"/>
          <w:lang w:eastAsia="zh-CN"/>
        </w:rPr>
        <w:t>《</w:t>
      </w:r>
      <w:r>
        <w:rPr>
          <w:lang w:eastAsia="zh-CN"/>
        </w:rPr>
        <w:t>卷阿</w:t>
      </w:r>
      <w:r>
        <w:rPr>
          <w:rFonts w:eastAsia="宋体" w:hint="eastAsia"/>
          <w:lang w:eastAsia="zh-CN"/>
        </w:rPr>
        <w:t>》</w:t>
      </w:r>
      <w:r>
        <w:rPr>
          <w:lang w:eastAsia="zh-CN"/>
        </w:rPr>
        <w:t>篇</w:t>
      </w:r>
      <w:r>
        <w:rPr>
          <w:rFonts w:eastAsia="宋体" w:hint="eastAsia"/>
          <w:lang w:eastAsia="zh-CN"/>
        </w:rPr>
        <w:t>“</w:t>
      </w:r>
      <w:r>
        <w:rPr>
          <w:lang w:eastAsia="zh-CN"/>
        </w:rPr>
        <w:t>有馮有翼</w:t>
      </w:r>
      <w:r>
        <w:rPr>
          <w:rFonts w:eastAsia="宋体" w:hint="eastAsia"/>
          <w:lang w:eastAsia="zh-CN"/>
        </w:rPr>
        <w:t>”</w:t>
      </w:r>
      <w:r>
        <w:rPr>
          <w:lang w:eastAsia="zh-CN"/>
        </w:rPr>
        <w:t>传云</w:t>
      </w:r>
      <w:r>
        <w:rPr>
          <w:rFonts w:eastAsia="宋体" w:hint="eastAsia"/>
          <w:lang w:eastAsia="zh-CN"/>
        </w:rPr>
        <w:t>“</w:t>
      </w:r>
      <w:r>
        <w:rPr>
          <w:lang w:eastAsia="zh-CN"/>
        </w:rPr>
        <w:t>道可馮依以爲輔翼。</w:t>
      </w:r>
      <w:r>
        <w:rPr>
          <w:rFonts w:eastAsia="宋体" w:hint="eastAsia"/>
          <w:lang w:eastAsia="zh-CN"/>
        </w:rPr>
        <w:t>”</w:t>
      </w:r>
      <w:r>
        <w:rPr>
          <w:lang w:eastAsia="zh-CN"/>
        </w:rPr>
        <w:t>不如訓爲</w:t>
      </w:r>
      <w:r>
        <w:rPr>
          <w:rFonts w:eastAsia="宋体" w:hint="eastAsia"/>
          <w:lang w:eastAsia="zh-CN"/>
        </w:rPr>
        <w:t>“</w:t>
      </w:r>
      <w:r>
        <w:rPr>
          <w:lang w:eastAsia="zh-CN"/>
        </w:rPr>
        <w:t>馮</w:t>
      </w:r>
      <w:proofErr w:type="gramStart"/>
      <w:r>
        <w:rPr>
          <w:lang w:eastAsia="zh-CN"/>
        </w:rPr>
        <w:t>馮</w:t>
      </w:r>
      <w:proofErr w:type="gramEnd"/>
      <w:r>
        <w:rPr>
          <w:lang w:eastAsia="zh-CN"/>
        </w:rPr>
        <w:t>翼翼滿盛貌</w:t>
      </w:r>
      <w:r>
        <w:rPr>
          <w:rFonts w:eastAsia="宋体" w:hint="eastAsia"/>
          <w:lang w:eastAsia="zh-CN"/>
        </w:rPr>
        <w:t>”</w:t>
      </w:r>
      <w:r>
        <w:rPr>
          <w:lang w:eastAsia="zh-CN"/>
        </w:rPr>
        <w:t>之善也。</w:t>
      </w:r>
      <w:r>
        <w:rPr>
          <w:rFonts w:eastAsia="宋体" w:hint="eastAsia"/>
          <w:lang w:eastAsia="zh-CN"/>
        </w:rPr>
        <w:t>《</w:t>
      </w:r>
      <w:proofErr w:type="spellStart"/>
      <w:r>
        <w:t>民勞</w:t>
      </w:r>
      <w:proofErr w:type="spellEnd"/>
    </w:p>
    <w:p w14:paraId="4DB71502" w14:textId="77777777" w:rsidR="007A29CB" w:rsidRDefault="00000000">
      <w:pPr>
        <w:rPr>
          <w:lang w:eastAsia="zh-CN"/>
        </w:rPr>
      </w:pPr>
      <w:r>
        <w:rPr>
          <w:lang w:eastAsia="zh-CN"/>
        </w:rPr>
        <w:t>篇</w:t>
      </w:r>
      <w:r>
        <w:rPr>
          <w:rFonts w:eastAsia="宋体" w:hint="eastAsia"/>
          <w:lang w:eastAsia="zh-CN"/>
        </w:rPr>
        <w:t>“</w:t>
      </w:r>
      <w:r>
        <w:rPr>
          <w:lang w:eastAsia="zh-CN"/>
        </w:rPr>
        <w:t>無縱詭随</w:t>
      </w:r>
      <w:r>
        <w:rPr>
          <w:rFonts w:eastAsia="宋体" w:hint="eastAsia"/>
          <w:lang w:eastAsia="zh-CN"/>
        </w:rPr>
        <w:t>”</w:t>
      </w:r>
      <w:r>
        <w:rPr>
          <w:lang w:eastAsia="zh-CN"/>
        </w:rPr>
        <w:t>，传云</w:t>
      </w:r>
      <w:r>
        <w:rPr>
          <w:rFonts w:eastAsia="宋体" w:hint="eastAsia"/>
          <w:lang w:eastAsia="zh-CN"/>
        </w:rPr>
        <w:t>“</w:t>
      </w:r>
      <w:r>
        <w:rPr>
          <w:lang w:eastAsia="zh-CN"/>
        </w:rPr>
        <w:t>詭人之善，随人之</w:t>
      </w:r>
      <w:proofErr w:type="gramStart"/>
      <w:r>
        <w:rPr>
          <w:lang w:eastAsia="zh-CN"/>
        </w:rPr>
        <w:t>惡</w:t>
      </w:r>
      <w:proofErr w:type="gramEnd"/>
      <w:r>
        <w:rPr>
          <w:lang w:eastAsia="zh-CN"/>
        </w:rPr>
        <w:t>。</w:t>
      </w:r>
      <w:r>
        <w:rPr>
          <w:rFonts w:eastAsia="宋体" w:hint="eastAsia"/>
          <w:lang w:eastAsia="zh-CN"/>
        </w:rPr>
        <w:t>”</w:t>
      </w:r>
      <w:r>
        <w:rPr>
          <w:lang w:eastAsia="zh-CN"/>
        </w:rPr>
        <w:t>以疊韻之字而上下异訓，不如讀</w:t>
      </w:r>
      <w:r>
        <w:rPr>
          <w:rFonts w:eastAsia="宋体" w:hint="eastAsia"/>
          <w:lang w:eastAsia="zh-CN"/>
        </w:rPr>
        <w:t>“</w:t>
      </w:r>
      <w:r>
        <w:rPr>
          <w:lang w:eastAsia="zh-CN"/>
        </w:rPr>
        <w:t>随</w:t>
      </w:r>
      <w:r>
        <w:rPr>
          <w:rFonts w:eastAsia="宋体" w:hint="eastAsia"/>
          <w:lang w:eastAsia="zh-CN"/>
        </w:rPr>
        <w:t>”</w:t>
      </w:r>
      <w:r>
        <w:rPr>
          <w:lang w:eastAsia="zh-CN"/>
        </w:rPr>
        <w:t>爲</w:t>
      </w:r>
      <w:r>
        <w:rPr>
          <w:rFonts w:eastAsia="宋体" w:hint="eastAsia"/>
          <w:lang w:eastAsia="zh-CN"/>
        </w:rPr>
        <w:t>“</w:t>
      </w:r>
      <w:r>
        <w:rPr>
          <w:lang w:eastAsia="zh-CN"/>
        </w:rPr>
        <w:t>䜏</w:t>
      </w:r>
      <w:r>
        <w:rPr>
          <w:rFonts w:eastAsia="宋体" w:hint="eastAsia"/>
          <w:lang w:eastAsia="zh-CN"/>
        </w:rPr>
        <w:t>”</w:t>
      </w:r>
      <w:r>
        <w:rPr>
          <w:lang w:eastAsia="zh-CN"/>
        </w:rPr>
        <w:t>而訓</w:t>
      </w:r>
      <w:r>
        <w:rPr>
          <w:rFonts w:eastAsia="宋体" w:hint="eastAsia"/>
          <w:lang w:eastAsia="zh-CN"/>
        </w:rPr>
        <w:t>“</w:t>
      </w:r>
      <w:r>
        <w:rPr>
          <w:lang w:eastAsia="zh-CN"/>
        </w:rPr>
        <w:t>詭譎</w:t>
      </w:r>
    </w:p>
    <w:p w14:paraId="03ADBE21" w14:textId="77777777" w:rsidR="007A29CB" w:rsidRDefault="00000000">
      <w:proofErr w:type="spellStart"/>
      <w:r>
        <w:t>之善也</w:t>
      </w:r>
      <w:proofErr w:type="spellEnd"/>
      <w:r>
        <w:t>。</w:t>
      </w:r>
      <w:r>
        <w:rPr>
          <w:rFonts w:eastAsia="宋体" w:hint="eastAsia"/>
          <w:lang w:eastAsia="zh-CN"/>
        </w:rPr>
        <w:t>《</w:t>
      </w:r>
      <w:proofErr w:type="spellStart"/>
      <w:r>
        <w:t>雲漢</w:t>
      </w:r>
      <w:proofErr w:type="spellEnd"/>
      <w:r>
        <w:rPr>
          <w:rFonts w:eastAsia="宋体" w:hint="eastAsia"/>
          <w:lang w:eastAsia="zh-CN"/>
        </w:rPr>
        <w:t>》</w:t>
      </w:r>
      <w:proofErr w:type="gramStart"/>
      <w:r>
        <w:t>篇</w:t>
      </w:r>
      <w:r>
        <w:rPr>
          <w:rFonts w:eastAsia="宋体" w:hint="eastAsia"/>
          <w:lang w:eastAsia="zh-CN"/>
        </w:rPr>
        <w:t>“</w:t>
      </w:r>
      <w:proofErr w:type="spellStart"/>
      <w:proofErr w:type="gramEnd"/>
      <w:r>
        <w:t>昊天上帝則不我虞</w:t>
      </w:r>
      <w:proofErr w:type="spellEnd"/>
      <w:r>
        <w:t>。</w:t>
      </w:r>
      <w:r>
        <w:rPr>
          <w:rFonts w:eastAsia="宋体" w:hint="eastAsia"/>
          <w:lang w:eastAsia="zh-CN"/>
        </w:rPr>
        <w:t>”</w:t>
      </w:r>
      <w:proofErr w:type="spellStart"/>
      <w:r>
        <w:t>箋訓</w:t>
      </w:r>
      <w:proofErr w:type="spellEnd"/>
      <w:r>
        <w:rPr>
          <w:rFonts w:eastAsia="宋体" w:hint="eastAsia"/>
          <w:lang w:eastAsia="zh-CN"/>
        </w:rPr>
        <w:t>“</w:t>
      </w:r>
      <w:r>
        <w:t>虞</w:t>
      </w:r>
      <w:r>
        <w:rPr>
          <w:rFonts w:eastAsia="宋体" w:hint="eastAsia"/>
          <w:lang w:eastAsia="zh-CN"/>
        </w:rPr>
        <w:t>”</w:t>
      </w:r>
      <w:r>
        <w:t>爲</w:t>
      </w:r>
      <w:r>
        <w:rPr>
          <w:rFonts w:eastAsia="宋体" w:hint="eastAsia"/>
          <w:lang w:eastAsia="zh-CN"/>
        </w:rPr>
        <w:t>“</w:t>
      </w:r>
      <w:r>
        <w:t>度</w:t>
      </w:r>
      <w:r>
        <w:rPr>
          <w:rFonts w:eastAsia="宋体" w:hint="eastAsia"/>
          <w:lang w:eastAsia="zh-CN"/>
        </w:rPr>
        <w:t>”</w:t>
      </w:r>
      <w:r>
        <w:t>，</w:t>
      </w:r>
      <w:proofErr w:type="spellStart"/>
      <w:r>
        <w:t>文義未允，不如訓</w:t>
      </w:r>
      <w:proofErr w:type="spellEnd"/>
      <w:r>
        <w:rPr>
          <w:rFonts w:eastAsia="宋体" w:hint="eastAsia"/>
          <w:lang w:eastAsia="zh-CN"/>
        </w:rPr>
        <w:t>“</w:t>
      </w:r>
      <w:r>
        <w:t>有</w:t>
      </w:r>
      <w:r>
        <w:rPr>
          <w:rFonts w:eastAsia="宋体" w:hint="eastAsia"/>
          <w:lang w:eastAsia="zh-CN"/>
        </w:rPr>
        <w:t>”</w:t>
      </w:r>
      <w:r>
        <w:t>訓</w:t>
      </w:r>
      <w:r>
        <w:rPr>
          <w:rFonts w:eastAsia="宋体" w:hint="eastAsia"/>
          <w:lang w:eastAsia="zh-CN"/>
        </w:rPr>
        <w:t>“</w:t>
      </w:r>
      <w:r>
        <w:t>助</w:t>
      </w:r>
      <w:r>
        <w:rPr>
          <w:rFonts w:eastAsia="宋体" w:hint="eastAsia"/>
          <w:lang w:eastAsia="zh-CN"/>
        </w:rPr>
        <w:t>”</w:t>
      </w:r>
      <w:proofErr w:type="spellStart"/>
      <w:r>
        <w:t>之善也</w:t>
      </w:r>
      <w:proofErr w:type="spellEnd"/>
    </w:p>
    <w:p w14:paraId="3B63A7A5" w14:textId="77777777" w:rsidR="007A29CB" w:rsidRDefault="00000000">
      <w:pPr>
        <w:rPr>
          <w:rFonts w:eastAsia="宋体"/>
          <w:lang w:eastAsia="zh-CN"/>
        </w:rPr>
      </w:pPr>
      <w:r>
        <w:rPr>
          <w:rFonts w:eastAsia="宋体" w:hint="eastAsia"/>
          <w:lang w:eastAsia="zh-CN"/>
        </w:rPr>
        <w:t>《</w:t>
      </w:r>
      <w:proofErr w:type="spellStart"/>
      <w:r>
        <w:t>月令</w:t>
      </w:r>
      <w:proofErr w:type="spellEnd"/>
      <w:r>
        <w:rPr>
          <w:rFonts w:eastAsia="宋体" w:hint="eastAsia"/>
          <w:lang w:eastAsia="zh-CN"/>
        </w:rPr>
        <w:t>》“</w:t>
      </w:r>
      <w:proofErr w:type="spellStart"/>
      <w:r>
        <w:t>養壯佼</w:t>
      </w:r>
      <w:proofErr w:type="spellEnd"/>
      <w:r>
        <w:rPr>
          <w:rFonts w:eastAsia="宋体" w:hint="eastAsia"/>
          <w:lang w:eastAsia="zh-CN"/>
        </w:rPr>
        <w:t>”</w:t>
      </w:r>
      <w:r>
        <w:t>，</w:t>
      </w:r>
      <w:proofErr w:type="spellStart"/>
      <w:r>
        <w:t>正義以</w:t>
      </w:r>
      <w:proofErr w:type="spellEnd"/>
      <w:r>
        <w:rPr>
          <w:rFonts w:eastAsia="宋体" w:hint="eastAsia"/>
          <w:lang w:eastAsia="zh-CN"/>
        </w:rPr>
        <w:t>“</w:t>
      </w:r>
      <w:r>
        <w:t>佼</w:t>
      </w:r>
      <w:r>
        <w:rPr>
          <w:rFonts w:eastAsia="宋体" w:hint="eastAsia"/>
          <w:lang w:eastAsia="zh-CN"/>
        </w:rPr>
        <w:t>”</w:t>
      </w:r>
      <w:r>
        <w:t>爲</w:t>
      </w:r>
      <w:r>
        <w:rPr>
          <w:rFonts w:eastAsia="宋体" w:hint="eastAsia"/>
          <w:lang w:eastAsia="zh-CN"/>
        </w:rPr>
        <w:t>“</w:t>
      </w:r>
      <w:proofErr w:type="spellStart"/>
      <w:r>
        <w:t>形容佼好</w:t>
      </w:r>
      <w:proofErr w:type="spellEnd"/>
      <w:r>
        <w:rPr>
          <w:rFonts w:eastAsia="宋体" w:hint="eastAsia"/>
          <w:lang w:eastAsia="zh-CN"/>
        </w:rPr>
        <w:t>”</w:t>
      </w:r>
      <w:r>
        <w:t>，與</w:t>
      </w:r>
      <w:r>
        <w:rPr>
          <w:rFonts w:eastAsia="宋体" w:hint="eastAsia"/>
          <w:lang w:eastAsia="zh-CN"/>
        </w:rPr>
        <w:t>“</w:t>
      </w:r>
      <w:r>
        <w:t>壯</w:t>
      </w:r>
      <w:r>
        <w:rPr>
          <w:rFonts w:eastAsia="宋体" w:hint="eastAsia"/>
          <w:lang w:eastAsia="zh-CN"/>
        </w:rPr>
        <w:t>”</w:t>
      </w:r>
      <w:proofErr w:type="spellStart"/>
      <w:r>
        <w:t>异義，不如訓</w:t>
      </w:r>
      <w:proofErr w:type="spellEnd"/>
      <w:r>
        <w:rPr>
          <w:rFonts w:eastAsia="宋体" w:hint="eastAsia"/>
          <w:lang w:eastAsia="zh-CN"/>
        </w:rPr>
        <w:t>“</w:t>
      </w:r>
      <w:r>
        <w:t>佼</w:t>
      </w:r>
      <w:r>
        <w:rPr>
          <w:rFonts w:eastAsia="宋体" w:hint="eastAsia"/>
          <w:lang w:eastAsia="zh-CN"/>
        </w:rPr>
        <w:t>”</w:t>
      </w:r>
      <w:r>
        <w:t>爲</w:t>
      </w:r>
      <w:r>
        <w:rPr>
          <w:rFonts w:eastAsia="宋体" w:hint="eastAsia"/>
          <w:lang w:eastAsia="zh-CN"/>
        </w:rPr>
        <w:t>“</w:t>
      </w:r>
      <w:r>
        <w:t>健</w:t>
      </w:r>
      <w:r>
        <w:rPr>
          <w:rFonts w:eastAsia="宋体" w:hint="eastAsia"/>
          <w:lang w:eastAsia="zh-CN"/>
        </w:rPr>
        <w:t>”</w:t>
      </w:r>
      <w:proofErr w:type="spellStart"/>
      <w:r>
        <w:t>之善也</w:t>
      </w:r>
      <w:proofErr w:type="spellEnd"/>
      <w:r>
        <w:t>。</w:t>
      </w:r>
      <w:r>
        <w:rPr>
          <w:rFonts w:eastAsia="宋体" w:hint="eastAsia"/>
          <w:lang w:eastAsia="zh-CN"/>
        </w:rPr>
        <w:t>《</w:t>
      </w:r>
      <w:r>
        <w:rPr>
          <w:lang w:eastAsia="zh-CN"/>
        </w:rPr>
        <w:t>桓十一年左传</w:t>
      </w:r>
      <w:r>
        <w:rPr>
          <w:rFonts w:eastAsia="宋体" w:hint="eastAsia"/>
          <w:lang w:eastAsia="zh-CN"/>
        </w:rPr>
        <w:t>》</w:t>
      </w:r>
    </w:p>
    <w:p w14:paraId="79232C7F" w14:textId="77777777" w:rsidR="007A29CB" w:rsidRDefault="00000000">
      <w:pPr>
        <w:rPr>
          <w:lang w:eastAsia="zh-CN"/>
        </w:rPr>
      </w:pPr>
      <w:r>
        <w:rPr>
          <w:rFonts w:eastAsia="宋体" w:hint="eastAsia"/>
          <w:lang w:eastAsia="zh-CN"/>
        </w:rPr>
        <w:lastRenderedPageBreak/>
        <w:t>“</w:t>
      </w:r>
      <w:r>
        <w:rPr>
          <w:lang w:eastAsia="zh-CN"/>
        </w:rPr>
        <w:t>且日虞四邑之至也</w:t>
      </w:r>
      <w:r>
        <w:rPr>
          <w:rFonts w:eastAsia="宋体" w:hint="eastAsia"/>
          <w:lang w:eastAsia="zh-CN"/>
        </w:rPr>
        <w:t>”</w:t>
      </w:r>
      <w:r>
        <w:rPr>
          <w:lang w:eastAsia="zh-CN"/>
        </w:rPr>
        <w:t>，</w:t>
      </w:r>
      <w:r>
        <w:rPr>
          <w:rFonts w:eastAsia="宋体" w:hint="eastAsia"/>
          <w:lang w:eastAsia="zh-CN"/>
        </w:rPr>
        <w:t>《</w:t>
      </w:r>
      <w:r>
        <w:rPr>
          <w:lang w:eastAsia="zh-CN"/>
        </w:rPr>
        <w:t>昭六年传</w:t>
      </w:r>
      <w:r>
        <w:rPr>
          <w:rFonts w:eastAsia="宋体" w:hint="eastAsia"/>
          <w:lang w:eastAsia="zh-CN"/>
        </w:rPr>
        <w:t>》“</w:t>
      </w:r>
      <w:r>
        <w:rPr>
          <w:lang w:eastAsia="zh-CN"/>
        </w:rPr>
        <w:t>始吾有虞</w:t>
      </w:r>
      <w:proofErr w:type="gramStart"/>
      <w:r>
        <w:rPr>
          <w:lang w:eastAsia="zh-CN"/>
        </w:rPr>
        <w:t>於</w:t>
      </w:r>
      <w:proofErr w:type="gramEnd"/>
      <w:r>
        <w:rPr>
          <w:lang w:eastAsia="zh-CN"/>
        </w:rPr>
        <w:t>子</w:t>
      </w:r>
      <w:r>
        <w:rPr>
          <w:rFonts w:eastAsia="宋体" w:hint="eastAsia"/>
          <w:lang w:eastAsia="zh-CN"/>
        </w:rPr>
        <w:t>”</w:t>
      </w:r>
      <w:r>
        <w:rPr>
          <w:lang w:eastAsia="zh-CN"/>
        </w:rPr>
        <w:t>，杜注並訓为</w:t>
      </w:r>
      <w:r>
        <w:rPr>
          <w:rFonts w:eastAsia="宋体" w:hint="eastAsia"/>
          <w:lang w:eastAsia="zh-CN"/>
        </w:rPr>
        <w:t>“</w:t>
      </w:r>
      <w:r>
        <w:rPr>
          <w:lang w:eastAsia="zh-CN"/>
        </w:rPr>
        <w:t>度</w:t>
      </w:r>
      <w:r>
        <w:rPr>
          <w:rFonts w:eastAsia="宋体" w:hint="eastAsia"/>
          <w:lang w:eastAsia="zh-CN"/>
        </w:rPr>
        <w:t>”</w:t>
      </w:r>
      <w:r>
        <w:rPr>
          <w:lang w:eastAsia="zh-CN"/>
        </w:rPr>
        <w:t>，不如訓爲</w:t>
      </w:r>
      <w:r>
        <w:rPr>
          <w:rFonts w:eastAsia="宋体" w:hint="eastAsia"/>
          <w:lang w:eastAsia="zh-CN"/>
        </w:rPr>
        <w:t>“</w:t>
      </w:r>
      <w:r>
        <w:rPr>
          <w:lang w:eastAsia="zh-CN"/>
        </w:rPr>
        <w:t>望</w:t>
      </w:r>
      <w:r>
        <w:rPr>
          <w:rFonts w:eastAsia="宋体" w:hint="eastAsia"/>
          <w:lang w:eastAsia="zh-CN"/>
        </w:rPr>
        <w:t>”</w:t>
      </w:r>
      <w:r>
        <w:rPr>
          <w:lang w:eastAsia="zh-CN"/>
        </w:rPr>
        <w:t>之善也。</w:t>
      </w:r>
      <w:proofErr w:type="gramStart"/>
      <w:r>
        <w:rPr>
          <w:rFonts w:eastAsia="宋体" w:hint="eastAsia"/>
          <w:lang w:eastAsia="zh-CN"/>
        </w:rPr>
        <w:t>《</w:t>
      </w:r>
      <w:proofErr w:type="gramEnd"/>
      <w:r>
        <w:rPr>
          <w:lang w:eastAsia="zh-CN"/>
        </w:rPr>
        <w:t>宣十二</w:t>
      </w:r>
    </w:p>
    <w:p w14:paraId="556EEFE2" w14:textId="77777777" w:rsidR="007A29CB" w:rsidRDefault="00000000">
      <w:pPr>
        <w:rPr>
          <w:lang w:eastAsia="zh-CN"/>
        </w:rPr>
      </w:pPr>
      <w:r>
        <w:rPr>
          <w:lang w:eastAsia="zh-CN"/>
        </w:rPr>
        <w:t>年传</w:t>
      </w:r>
      <w:proofErr w:type="gramStart"/>
      <w:r>
        <w:rPr>
          <w:rFonts w:eastAsia="宋体" w:hint="eastAsia"/>
          <w:lang w:eastAsia="zh-CN"/>
        </w:rPr>
        <w:t>》</w:t>
      </w:r>
      <w:proofErr w:type="gramEnd"/>
      <w:r>
        <w:rPr>
          <w:rFonts w:eastAsia="宋体" w:hint="eastAsia"/>
          <w:lang w:eastAsia="zh-CN"/>
        </w:rPr>
        <w:t>“</w:t>
      </w:r>
      <w:r>
        <w:rPr>
          <w:lang w:eastAsia="zh-CN"/>
        </w:rPr>
        <w:t>董泽之蒲，可</w:t>
      </w:r>
      <w:proofErr w:type="gramStart"/>
      <w:r>
        <w:rPr>
          <w:lang w:eastAsia="zh-CN"/>
        </w:rPr>
        <w:t>勝</w:t>
      </w:r>
      <w:proofErr w:type="gramEnd"/>
      <w:r>
        <w:rPr>
          <w:lang w:eastAsia="zh-CN"/>
        </w:rPr>
        <w:t>既乎？</w:t>
      </w:r>
      <w:r>
        <w:rPr>
          <w:rFonts w:eastAsia="宋体" w:hint="eastAsia"/>
          <w:lang w:eastAsia="zh-CN"/>
        </w:rPr>
        <w:t>”</w:t>
      </w:r>
      <w:r>
        <w:rPr>
          <w:lang w:eastAsia="zh-CN"/>
        </w:rPr>
        <w:t>杜訓</w:t>
      </w:r>
      <w:r>
        <w:rPr>
          <w:rFonts w:eastAsia="宋体" w:hint="eastAsia"/>
          <w:lang w:eastAsia="zh-CN"/>
        </w:rPr>
        <w:t>“</w:t>
      </w:r>
      <w:r>
        <w:rPr>
          <w:lang w:eastAsia="zh-CN"/>
        </w:rPr>
        <w:t>既</w:t>
      </w:r>
      <w:r>
        <w:rPr>
          <w:rFonts w:eastAsia="宋体" w:hint="eastAsia"/>
          <w:lang w:eastAsia="zh-CN"/>
        </w:rPr>
        <w:t>”</w:t>
      </w:r>
      <w:r>
        <w:rPr>
          <w:lang w:eastAsia="zh-CN"/>
        </w:rPr>
        <w:t>爲</w:t>
      </w:r>
      <w:r>
        <w:rPr>
          <w:rFonts w:eastAsia="宋体" w:hint="eastAsia"/>
          <w:lang w:eastAsia="zh-CN"/>
        </w:rPr>
        <w:t>“</w:t>
      </w:r>
      <w:r>
        <w:rPr>
          <w:lang w:eastAsia="zh-CN"/>
        </w:rPr>
        <w:t>盡</w:t>
      </w:r>
      <w:r>
        <w:rPr>
          <w:rFonts w:eastAsia="宋体" w:hint="eastAsia"/>
          <w:lang w:eastAsia="zh-CN"/>
        </w:rPr>
        <w:t>”</w:t>
      </w:r>
      <w:r>
        <w:rPr>
          <w:lang w:eastAsia="zh-CN"/>
        </w:rPr>
        <w:t>，不如讀</w:t>
      </w:r>
      <w:r>
        <w:rPr>
          <w:rFonts w:eastAsia="宋体" w:hint="eastAsia"/>
          <w:lang w:eastAsia="zh-CN"/>
        </w:rPr>
        <w:t>“</w:t>
      </w:r>
      <w:r>
        <w:rPr>
          <w:lang w:eastAsia="zh-CN"/>
        </w:rPr>
        <w:t>既</w:t>
      </w:r>
      <w:r>
        <w:rPr>
          <w:rFonts w:eastAsia="宋体" w:hint="eastAsia"/>
          <w:lang w:eastAsia="zh-CN"/>
        </w:rPr>
        <w:t>”</w:t>
      </w:r>
      <w:r>
        <w:rPr>
          <w:lang w:eastAsia="zh-CN"/>
        </w:rPr>
        <w:t>爲</w:t>
      </w:r>
      <w:r>
        <w:rPr>
          <w:rFonts w:eastAsia="宋体" w:hint="eastAsia"/>
          <w:lang w:eastAsia="zh-CN"/>
        </w:rPr>
        <w:t>“</w:t>
      </w:r>
      <w:r>
        <w:rPr>
          <w:lang w:eastAsia="zh-CN"/>
        </w:rPr>
        <w:t>塈</w:t>
      </w:r>
      <w:r>
        <w:rPr>
          <w:rFonts w:eastAsia="宋体" w:hint="eastAsia"/>
          <w:lang w:eastAsia="zh-CN"/>
        </w:rPr>
        <w:t>”</w:t>
      </w:r>
      <w:r>
        <w:rPr>
          <w:lang w:eastAsia="zh-CN"/>
        </w:rPr>
        <w:t>，用</w:t>
      </w:r>
      <w:r>
        <w:rPr>
          <w:rFonts w:eastAsia="宋体" w:hint="eastAsia"/>
          <w:lang w:eastAsia="zh-CN"/>
        </w:rPr>
        <w:t>《</w:t>
      </w:r>
      <w:r>
        <w:rPr>
          <w:lang w:eastAsia="zh-CN"/>
        </w:rPr>
        <w:t>摽有梅</w:t>
      </w:r>
      <w:r>
        <w:rPr>
          <w:rFonts w:eastAsia="宋体" w:hint="eastAsia"/>
          <w:lang w:eastAsia="zh-CN"/>
        </w:rPr>
        <w:t>》</w:t>
      </w:r>
      <w:r>
        <w:rPr>
          <w:lang w:eastAsia="zh-CN"/>
        </w:rPr>
        <w:t>詩传</w:t>
      </w:r>
      <w:r>
        <w:rPr>
          <w:rFonts w:eastAsia="宋体" w:hint="eastAsia"/>
          <w:lang w:eastAsia="zh-CN"/>
        </w:rPr>
        <w:t>“</w:t>
      </w:r>
      <w:r>
        <w:rPr>
          <w:lang w:eastAsia="zh-CN"/>
        </w:rPr>
        <w:t>塈，取也</w:t>
      </w:r>
      <w:r>
        <w:rPr>
          <w:rFonts w:eastAsia="宋体" w:hint="eastAsia"/>
          <w:lang w:eastAsia="zh-CN"/>
        </w:rPr>
        <w:t>”</w:t>
      </w:r>
      <w:r>
        <w:rPr>
          <w:lang w:eastAsia="zh-CN"/>
        </w:rPr>
        <w:t>之</w:t>
      </w:r>
    </w:p>
    <w:p w14:paraId="1BF592BC" w14:textId="77777777" w:rsidR="007A29CB" w:rsidRDefault="00000000">
      <w:pPr>
        <w:rPr>
          <w:lang w:eastAsia="zh-CN"/>
        </w:rPr>
      </w:pPr>
      <w:r>
        <w:rPr>
          <w:lang w:eastAsia="zh-CN"/>
        </w:rPr>
        <w:t>訓之善也。</w:t>
      </w:r>
      <w:r>
        <w:rPr>
          <w:rFonts w:eastAsia="宋体" w:hint="eastAsia"/>
          <w:lang w:eastAsia="zh-CN"/>
        </w:rPr>
        <w:t>《</w:t>
      </w:r>
      <w:r>
        <w:rPr>
          <w:lang w:eastAsia="zh-CN"/>
        </w:rPr>
        <w:t>襄二十五年传</w:t>
      </w:r>
      <w:r>
        <w:rPr>
          <w:rFonts w:eastAsia="宋体" w:hint="eastAsia"/>
          <w:lang w:eastAsia="zh-CN"/>
        </w:rPr>
        <w:t>》</w:t>
      </w:r>
      <w:r>
        <w:rPr>
          <w:lang w:eastAsia="zh-CN"/>
        </w:rPr>
        <w:t>：</w:t>
      </w:r>
      <w:r>
        <w:rPr>
          <w:rFonts w:eastAsia="宋体" w:hint="eastAsia"/>
          <w:lang w:eastAsia="zh-CN"/>
        </w:rPr>
        <w:t>“</w:t>
      </w:r>
      <w:r>
        <w:rPr>
          <w:lang w:eastAsia="zh-CN"/>
        </w:rPr>
        <w:t>馮陵我敝邑，不可億逞。</w:t>
      </w:r>
      <w:r>
        <w:rPr>
          <w:rFonts w:eastAsia="宋体" w:hint="eastAsia"/>
          <w:lang w:eastAsia="zh-CN"/>
        </w:rPr>
        <w:t>”</w:t>
      </w:r>
      <w:r>
        <w:rPr>
          <w:lang w:eastAsia="zh-CN"/>
        </w:rPr>
        <w:t>杜訓</w:t>
      </w:r>
      <w:r>
        <w:rPr>
          <w:rFonts w:eastAsia="宋体" w:hint="eastAsia"/>
          <w:lang w:eastAsia="zh-CN"/>
        </w:rPr>
        <w:t>“</w:t>
      </w:r>
      <w:r>
        <w:rPr>
          <w:lang w:eastAsia="zh-CN"/>
        </w:rPr>
        <w:t>億</w:t>
      </w:r>
      <w:r>
        <w:rPr>
          <w:rFonts w:eastAsia="宋体" w:hint="eastAsia"/>
          <w:lang w:eastAsia="zh-CN"/>
        </w:rPr>
        <w:t>”</w:t>
      </w:r>
      <w:r>
        <w:rPr>
          <w:lang w:eastAsia="zh-CN"/>
        </w:rPr>
        <w:t>爲</w:t>
      </w:r>
      <w:r>
        <w:rPr>
          <w:rFonts w:eastAsia="宋体" w:hint="eastAsia"/>
          <w:lang w:eastAsia="zh-CN"/>
        </w:rPr>
        <w:t>“</w:t>
      </w:r>
      <w:r>
        <w:rPr>
          <w:lang w:eastAsia="zh-CN"/>
        </w:rPr>
        <w:t>度</w:t>
      </w:r>
      <w:r>
        <w:rPr>
          <w:rFonts w:eastAsia="宋体" w:hint="eastAsia"/>
          <w:lang w:eastAsia="zh-CN"/>
        </w:rPr>
        <w:t>”</w:t>
      </w:r>
      <w:r>
        <w:rPr>
          <w:lang w:eastAsia="zh-CN"/>
        </w:rPr>
        <w:t>，</w:t>
      </w:r>
      <w:r>
        <w:rPr>
          <w:rFonts w:eastAsia="宋体" w:hint="eastAsia"/>
          <w:lang w:eastAsia="zh-CN"/>
        </w:rPr>
        <w:t>“</w:t>
      </w:r>
      <w:r>
        <w:rPr>
          <w:lang w:eastAsia="zh-CN"/>
        </w:rPr>
        <w:t>逞</w:t>
      </w:r>
      <w:r>
        <w:rPr>
          <w:rFonts w:eastAsia="宋体" w:hint="eastAsia"/>
          <w:lang w:eastAsia="zh-CN"/>
        </w:rPr>
        <w:t>”</w:t>
      </w:r>
      <w:r>
        <w:rPr>
          <w:lang w:eastAsia="zh-CN"/>
        </w:rPr>
        <w:t>爲</w:t>
      </w:r>
      <w:r>
        <w:rPr>
          <w:rFonts w:eastAsia="宋体" w:hint="eastAsia"/>
          <w:lang w:eastAsia="zh-CN"/>
        </w:rPr>
        <w:t>“</w:t>
      </w:r>
      <w:r>
        <w:rPr>
          <w:lang w:eastAsia="zh-CN"/>
        </w:rPr>
        <w:t>盡</w:t>
      </w:r>
      <w:r>
        <w:rPr>
          <w:rFonts w:eastAsia="宋体" w:hint="eastAsia"/>
          <w:lang w:eastAsia="zh-CN"/>
        </w:rPr>
        <w:t>”</w:t>
      </w:r>
      <w:r>
        <w:rPr>
          <w:lang w:eastAsia="zh-CN"/>
        </w:rPr>
        <w:t>，不如訓爲</w:t>
      </w:r>
      <w:r>
        <w:rPr>
          <w:rFonts w:eastAsia="宋体" w:hint="eastAsia"/>
          <w:lang w:eastAsia="zh-CN"/>
        </w:rPr>
        <w:t>“</w:t>
      </w:r>
      <w:r>
        <w:rPr>
          <w:lang w:eastAsia="zh-CN"/>
        </w:rPr>
        <w:t>盈</w:t>
      </w:r>
    </w:p>
    <w:p w14:paraId="370B03C6" w14:textId="77777777" w:rsidR="007A29CB" w:rsidRDefault="00000000">
      <w:pPr>
        <w:rPr>
          <w:lang w:eastAsia="zh-CN"/>
        </w:rPr>
      </w:pPr>
      <w:r>
        <w:rPr>
          <w:lang w:eastAsia="zh-CN"/>
        </w:rPr>
        <w:t>滿</w:t>
      </w:r>
      <w:proofErr w:type="gramStart"/>
      <w:r>
        <w:rPr>
          <w:rFonts w:eastAsia="宋体" w:hint="eastAsia"/>
          <w:lang w:eastAsia="zh-CN"/>
        </w:rPr>
        <w:t>”</w:t>
      </w:r>
      <w:proofErr w:type="gramEnd"/>
      <w:r>
        <w:rPr>
          <w:lang w:eastAsia="zh-CN"/>
        </w:rPr>
        <w:t>之善也。</w:t>
      </w:r>
      <w:proofErr w:type="gramStart"/>
      <w:r>
        <w:rPr>
          <w:lang w:eastAsia="zh-CN"/>
        </w:rPr>
        <w:t>後</w:t>
      </w:r>
      <w:proofErr w:type="gramEnd"/>
      <w:r>
        <w:rPr>
          <w:lang w:eastAsia="zh-CN"/>
        </w:rPr>
        <w:t>之覽是</w:t>
      </w:r>
      <w:proofErr w:type="gramStart"/>
      <w:r>
        <w:rPr>
          <w:lang w:eastAsia="zh-CN"/>
        </w:rPr>
        <w:t>書</w:t>
      </w:r>
      <w:proofErr w:type="gramEnd"/>
      <w:r>
        <w:rPr>
          <w:lang w:eastAsia="zh-CN"/>
        </w:rPr>
        <w:t>者，去鑿空</w:t>
      </w:r>
      <w:proofErr w:type="gramStart"/>
      <w:r>
        <w:rPr>
          <w:lang w:eastAsia="zh-CN"/>
        </w:rPr>
        <w:t>妄</w:t>
      </w:r>
      <w:proofErr w:type="gramEnd"/>
      <w:r>
        <w:rPr>
          <w:lang w:eastAsia="zh-CN"/>
        </w:rPr>
        <w:t>談之病而</w:t>
      </w:r>
      <w:proofErr w:type="gramStart"/>
      <w:r>
        <w:rPr>
          <w:lang w:eastAsia="zh-CN"/>
        </w:rPr>
        <w:t>稽於</w:t>
      </w:r>
      <w:proofErr w:type="gramEnd"/>
      <w:r>
        <w:rPr>
          <w:lang w:eastAsia="zh-CN"/>
        </w:rPr>
        <w:t>古，取古人之传注，而得其聲音之理，以知其所以</w:t>
      </w:r>
    </w:p>
    <w:p w14:paraId="3C9C95BA" w14:textId="77777777" w:rsidR="007A29CB" w:rsidRDefault="00000000">
      <w:pPr>
        <w:rPr>
          <w:lang w:eastAsia="zh-CN"/>
        </w:rPr>
      </w:pPr>
      <w:r>
        <w:rPr>
          <w:lang w:eastAsia="zh-CN"/>
        </w:rPr>
        <w:t>【第</w:t>
      </w:r>
      <w:r>
        <w:rPr>
          <w:lang w:eastAsia="zh-CN"/>
        </w:rPr>
        <w:t>67</w:t>
      </w:r>
      <w:r>
        <w:rPr>
          <w:lang w:eastAsia="zh-CN"/>
        </w:rPr>
        <w:t>页】</w:t>
      </w:r>
    </w:p>
    <w:p w14:paraId="5E28CF65" w14:textId="77777777" w:rsidR="007A29CB" w:rsidRDefault="00000000">
      <w:pPr>
        <w:rPr>
          <w:lang w:eastAsia="zh-CN"/>
        </w:rPr>
      </w:pPr>
      <w:r>
        <w:rPr>
          <w:lang w:eastAsia="zh-CN"/>
        </w:rPr>
        <w:t>然；而传注之未安者，又能博考前訓以正之，</w:t>
      </w:r>
      <w:proofErr w:type="gramStart"/>
      <w:r>
        <w:rPr>
          <w:lang w:eastAsia="zh-CN"/>
        </w:rPr>
        <w:t>庶</w:t>
      </w:r>
      <w:proofErr w:type="gramEnd"/>
      <w:r>
        <w:rPr>
          <w:lang w:eastAsia="zh-CN"/>
        </w:rPr>
        <w:t>可传古聖賢著書本旨，且不失吾師籑是書之意與</w:t>
      </w:r>
    </w:p>
    <w:p w14:paraId="5EA932D3" w14:textId="77777777" w:rsidR="007A29CB" w:rsidRDefault="00000000">
      <w:proofErr w:type="spellStart"/>
      <w:r>
        <w:t>貴州鄉試録</w:t>
      </w:r>
      <w:proofErr w:type="spellEnd"/>
      <w:proofErr w:type="gramStart"/>
      <w:r>
        <w:rPr>
          <w:rFonts w:eastAsia="宋体" w:hint="eastAsia"/>
          <w:lang w:eastAsia="zh-CN"/>
        </w:rPr>
        <w:t>》</w:t>
      </w:r>
      <w:proofErr w:type="gramEnd"/>
      <w:r>
        <w:t>序</w:t>
      </w:r>
    </w:p>
    <w:p w14:paraId="1C0FC064" w14:textId="77777777" w:rsidR="007A29CB" w:rsidRDefault="00000000">
      <w:proofErr w:type="spellStart"/>
      <w:r>
        <w:t>皇上御極之六年恭逢辛酉科鄉試禮。臣以貴州試官請皇上命編修臣王引之爲正考官編修臣</w:t>
      </w:r>
      <w:proofErr w:type="spellEnd"/>
    </w:p>
    <w:p w14:paraId="235479D9" w14:textId="77777777" w:rsidR="007A29CB" w:rsidRDefault="00000000">
      <w:pPr>
        <w:rPr>
          <w:lang w:eastAsia="zh-CN"/>
        </w:rPr>
      </w:pPr>
      <w:r>
        <w:rPr>
          <w:lang w:eastAsia="zh-CN"/>
        </w:rPr>
        <w:t>吴雲副之。</w:t>
      </w:r>
      <w:proofErr w:type="gramStart"/>
      <w:r>
        <w:rPr>
          <w:lang w:eastAsia="zh-CN"/>
        </w:rPr>
        <w:t>伏念臣世受國</w:t>
      </w:r>
      <w:proofErr w:type="gramEnd"/>
      <w:r>
        <w:rPr>
          <w:lang w:eastAsia="zh-CN"/>
        </w:rPr>
        <w:t>恩，毫無知識，由己未科一甲三名進士授職編修。今科辛酉，</w:t>
      </w:r>
      <w:proofErr w:type="gramStart"/>
      <w:r>
        <w:rPr>
          <w:lang w:eastAsia="zh-CN"/>
        </w:rPr>
        <w:t>甫</w:t>
      </w:r>
      <w:proofErr w:type="gramEnd"/>
      <w:r>
        <w:rPr>
          <w:lang w:eastAsia="zh-CN"/>
        </w:rPr>
        <w:t>經散館，旋奉</w:t>
      </w:r>
    </w:p>
    <w:p w14:paraId="7AD3322D" w14:textId="77777777" w:rsidR="007A29CB" w:rsidRDefault="00000000">
      <w:proofErr w:type="spellStart"/>
      <w:r>
        <w:t>恩綸，俾司文柄，聞命震驚，悚惶莫措。自維譾陋，恐負聖天子樂育之本懷，爰與臣雲即日星馳就道，於</w:t>
      </w:r>
      <w:proofErr w:type="spellEnd"/>
    </w:p>
    <w:p w14:paraId="1338D8F8" w14:textId="77777777" w:rsidR="007A29CB" w:rsidRDefault="00000000">
      <w:pPr>
        <w:rPr>
          <w:lang w:eastAsia="zh-CN"/>
        </w:rPr>
      </w:pPr>
      <w:r>
        <w:rPr>
          <w:lang w:eastAsia="zh-CN"/>
        </w:rPr>
        <w:t>八月初一日行抵貴陽，届期進使院。時監臨則</w:t>
      </w:r>
      <w:proofErr w:type="gramStart"/>
      <w:r>
        <w:rPr>
          <w:lang w:eastAsia="zh-CN"/>
        </w:rPr>
        <w:t>厶</w:t>
      </w:r>
      <w:r>
        <w:rPr>
          <w:rFonts w:eastAsia="宋体" w:hint="eastAsia"/>
          <w:lang w:eastAsia="zh-CN"/>
        </w:rPr>
        <w:t>【</w:t>
      </w:r>
      <w:proofErr w:type="gramEnd"/>
      <w:r>
        <w:rPr>
          <w:lang w:eastAsia="zh-CN"/>
        </w:rPr>
        <w:t>J</w:t>
      </w:r>
      <w:r>
        <w:rPr>
          <w:lang w:eastAsia="zh-CN"/>
        </w:rPr>
        <w:t>，提調則</w:t>
      </w:r>
      <w:proofErr w:type="gramStart"/>
      <w:r>
        <w:rPr>
          <w:lang w:eastAsia="zh-CN"/>
        </w:rPr>
        <w:t>厶</w:t>
      </w:r>
      <w:proofErr w:type="gramEnd"/>
      <w:r>
        <w:rPr>
          <w:lang w:eastAsia="zh-CN"/>
        </w:rPr>
        <w:t>，監試則</w:t>
      </w:r>
      <w:proofErr w:type="gramStart"/>
      <w:r>
        <w:rPr>
          <w:lang w:eastAsia="zh-CN"/>
        </w:rPr>
        <w:t>厶</w:t>
      </w:r>
      <w:proofErr w:type="gramEnd"/>
      <w:r>
        <w:rPr>
          <w:lang w:eastAsia="zh-CN"/>
        </w:rPr>
        <w:t>，内簾監試則</w:t>
      </w:r>
      <w:proofErr w:type="gramStart"/>
      <w:r>
        <w:rPr>
          <w:lang w:eastAsia="zh-CN"/>
        </w:rPr>
        <w:t>厶</w:t>
      </w:r>
      <w:proofErr w:type="gramEnd"/>
      <w:r>
        <w:rPr>
          <w:lang w:eastAsia="zh-CN"/>
        </w:rPr>
        <w:t>，内收掌則</w:t>
      </w:r>
      <w:proofErr w:type="gramStart"/>
      <w:r>
        <w:rPr>
          <w:lang w:eastAsia="zh-CN"/>
        </w:rPr>
        <w:t>厶</w:t>
      </w:r>
      <w:proofErr w:type="gramEnd"/>
      <w:r>
        <w:rPr>
          <w:lang w:eastAsia="zh-CN"/>
        </w:rPr>
        <w:t>，</w:t>
      </w:r>
    </w:p>
    <w:p w14:paraId="06E855DF" w14:textId="77777777" w:rsidR="007A29CB" w:rsidRDefault="00000000">
      <w:r>
        <w:rPr>
          <w:lang w:eastAsia="zh-CN"/>
        </w:rPr>
        <w:t>肅勤匪</w:t>
      </w:r>
      <w:proofErr w:type="gramStart"/>
      <w:r>
        <w:rPr>
          <w:lang w:eastAsia="zh-CN"/>
        </w:rPr>
        <w:t>懈</w:t>
      </w:r>
      <w:proofErr w:type="gramEnd"/>
      <w:r>
        <w:rPr>
          <w:lang w:eastAsia="zh-CN"/>
        </w:rPr>
        <w:t>，將事綦嚴。</w:t>
      </w:r>
      <w:proofErr w:type="gramStart"/>
      <w:r>
        <w:rPr>
          <w:lang w:eastAsia="zh-CN"/>
        </w:rPr>
        <w:t>爰</w:t>
      </w:r>
      <w:proofErr w:type="gramEnd"/>
      <w:r>
        <w:rPr>
          <w:lang w:eastAsia="zh-CN"/>
        </w:rPr>
        <w:t>進</w:t>
      </w:r>
      <w:proofErr w:type="gramStart"/>
      <w:r>
        <w:rPr>
          <w:lang w:eastAsia="zh-CN"/>
        </w:rPr>
        <w:t>學政臣周</w:t>
      </w:r>
      <w:proofErr w:type="gramEnd"/>
      <w:r>
        <w:rPr>
          <w:lang w:eastAsia="zh-CN"/>
        </w:rPr>
        <w:t>鍔所取士三千餘人，扃闈而三試之，率同考官厶得士如額。</w:t>
      </w:r>
      <w:proofErr w:type="spellStart"/>
      <w:r>
        <w:t>乃擇</w:t>
      </w:r>
      <w:proofErr w:type="spellEnd"/>
    </w:p>
    <w:p w14:paraId="1A331332" w14:textId="77777777" w:rsidR="007A29CB" w:rsidRDefault="00000000">
      <w:proofErr w:type="spellStart"/>
      <w:r>
        <w:t>其言尤雅者十四篇，恭呈御覽，而序之曰：臣聞，文者載道之器，而言者心之聲也。制舉之文尤顯白易</w:t>
      </w:r>
      <w:proofErr w:type="spellEnd"/>
    </w:p>
    <w:p w14:paraId="34742E12" w14:textId="77777777" w:rsidR="007A29CB" w:rsidRDefault="00000000">
      <w:proofErr w:type="spellStart"/>
      <w:r>
        <w:t>見。士子學古入官，籍賢書爲登進之階。而用心不底于至純，則不足以代古聖賢立言，而措正施行，必</w:t>
      </w:r>
      <w:proofErr w:type="spellEnd"/>
    </w:p>
    <w:p w14:paraId="68183843" w14:textId="77777777" w:rsidR="007A29CB" w:rsidRDefault="00000000">
      <w:proofErr w:type="spellStart"/>
      <w:r>
        <w:t>不能推之，曲得其次序。貴州爲古黔中地，牂牁、夜郎之域，漢世始通中國。近者距京師數千里，遠者</w:t>
      </w:r>
      <w:proofErr w:type="spellEnd"/>
    </w:p>
    <w:p w14:paraId="04334660" w14:textId="77777777" w:rsidR="007A29CB" w:rsidRDefault="00000000">
      <w:proofErr w:type="spellStart"/>
      <w:r>
        <w:lastRenderedPageBreak/>
        <w:t>殆將萬里。士之彳亍而來者，莫不鼓舞奮興，卓然有所表見。良由國家久道化成，聖天子文教覃敷，凡</w:t>
      </w:r>
      <w:proofErr w:type="spellEnd"/>
    </w:p>
    <w:p w14:paraId="3E1F70CB" w14:textId="77777777" w:rsidR="007A29CB" w:rsidRDefault="00000000">
      <w:pPr>
        <w:rPr>
          <w:lang w:eastAsia="zh-CN"/>
        </w:rPr>
      </w:pPr>
      <w:r>
        <w:rPr>
          <w:lang w:eastAsia="zh-CN"/>
        </w:rPr>
        <w:t>士之諷咏詩</w:t>
      </w:r>
      <w:proofErr w:type="gramStart"/>
      <w:r>
        <w:rPr>
          <w:lang w:eastAsia="zh-CN"/>
        </w:rPr>
        <w:t>書</w:t>
      </w:r>
      <w:proofErr w:type="gramEnd"/>
      <w:r>
        <w:rPr>
          <w:lang w:eastAsia="zh-CN"/>
        </w:rPr>
        <w:t>、涵</w:t>
      </w:r>
      <w:proofErr w:type="gramStart"/>
      <w:r>
        <w:rPr>
          <w:lang w:eastAsia="zh-CN"/>
        </w:rPr>
        <w:t>濡</w:t>
      </w:r>
      <w:proofErr w:type="gramEnd"/>
      <w:r>
        <w:rPr>
          <w:lang w:eastAsia="zh-CN"/>
        </w:rPr>
        <w:t>膏</w:t>
      </w:r>
      <w:proofErr w:type="gramStart"/>
      <w:r>
        <w:rPr>
          <w:lang w:eastAsia="zh-CN"/>
        </w:rPr>
        <w:t>澤</w:t>
      </w:r>
      <w:proofErr w:type="gramEnd"/>
      <w:r>
        <w:rPr>
          <w:lang w:eastAsia="zh-CN"/>
        </w:rPr>
        <w:t>者，甚深且遠，故文風之蒸然日上，不以</w:t>
      </w:r>
      <w:proofErr w:type="gramStart"/>
      <w:r>
        <w:rPr>
          <w:lang w:eastAsia="zh-CN"/>
        </w:rPr>
        <w:t>遐陬</w:t>
      </w:r>
      <w:proofErr w:type="gramEnd"/>
      <w:r>
        <w:rPr>
          <w:lang w:eastAsia="zh-CN"/>
        </w:rPr>
        <w:t>僻壤而間也。方今版圖式廓，宜</w:t>
      </w:r>
    </w:p>
    <w:p w14:paraId="5737041F" w14:textId="77777777" w:rsidR="007A29CB" w:rsidRDefault="00000000">
      <w:pPr>
        <w:rPr>
          <w:lang w:eastAsia="zh-CN"/>
        </w:rPr>
      </w:pPr>
      <w:r>
        <w:rPr>
          <w:lang w:eastAsia="zh-CN"/>
        </w:rPr>
        <w:t>禾、奇台之地，皆得置守令，立學官，每三年大比，轂</w:t>
      </w:r>
      <w:proofErr w:type="gramStart"/>
      <w:r>
        <w:rPr>
          <w:lang w:eastAsia="zh-CN"/>
        </w:rPr>
        <w:t>擊</w:t>
      </w:r>
      <w:proofErr w:type="gramEnd"/>
      <w:r>
        <w:rPr>
          <w:lang w:eastAsia="zh-CN"/>
        </w:rPr>
        <w:t>車馳，以自適于賓興之路，況貴州爲</w:t>
      </w:r>
      <w:proofErr w:type="gramStart"/>
      <w:r>
        <w:rPr>
          <w:lang w:eastAsia="zh-CN"/>
        </w:rPr>
        <w:t>九服所</w:t>
      </w:r>
      <w:proofErr w:type="gramEnd"/>
      <w:r>
        <w:rPr>
          <w:lang w:eastAsia="zh-CN"/>
        </w:rPr>
        <w:t>統域</w:t>
      </w:r>
    </w:p>
    <w:p w14:paraId="74A5F412" w14:textId="77777777" w:rsidR="007A29CB" w:rsidRDefault="00000000">
      <w:proofErr w:type="spellStart"/>
      <w:r>
        <w:t>中之近乎？特臣以章句小儒、詞垣後進，謬膺衡鑒之任，得簪筆以操進退人才之柄，而相與以有成也</w:t>
      </w:r>
      <w:proofErr w:type="spellEnd"/>
    </w:p>
    <w:p w14:paraId="1D915C70" w14:textId="77777777" w:rsidR="007A29CB" w:rsidRDefault="00000000">
      <w:pPr>
        <w:rPr>
          <w:lang w:eastAsia="zh-CN"/>
        </w:rPr>
      </w:pPr>
      <w:r>
        <w:rPr>
          <w:lang w:eastAsia="zh-CN"/>
        </w:rPr>
        <w:t>【第</w:t>
      </w:r>
      <w:r>
        <w:rPr>
          <w:lang w:eastAsia="zh-CN"/>
        </w:rPr>
        <w:t>68</w:t>
      </w:r>
      <w:r>
        <w:rPr>
          <w:lang w:eastAsia="zh-CN"/>
        </w:rPr>
        <w:t>页】</w:t>
      </w:r>
    </w:p>
    <w:p w14:paraId="6C93FEF0" w14:textId="77777777" w:rsidR="007A29CB" w:rsidRDefault="00000000">
      <w:pPr>
        <w:rPr>
          <w:lang w:eastAsia="zh-CN"/>
        </w:rPr>
      </w:pPr>
      <w:r>
        <w:rPr>
          <w:lang w:eastAsia="zh-CN"/>
        </w:rPr>
        <w:t>兹榮也，乃其所以爲愧也歟。</w:t>
      </w:r>
      <w:proofErr w:type="gramStart"/>
      <w:r>
        <w:rPr>
          <w:lang w:eastAsia="zh-CN"/>
        </w:rPr>
        <w:t>時官斯土</w:t>
      </w:r>
      <w:proofErr w:type="gramEnd"/>
      <w:r>
        <w:rPr>
          <w:lang w:eastAsia="zh-CN"/>
        </w:rPr>
        <w:t>者</w:t>
      </w:r>
      <w:proofErr w:type="gramStart"/>
      <w:r>
        <w:rPr>
          <w:lang w:eastAsia="zh-CN"/>
        </w:rPr>
        <w:t>厶</w:t>
      </w:r>
      <w:proofErr w:type="gramEnd"/>
      <w:r>
        <w:rPr>
          <w:lang w:eastAsia="zh-CN"/>
        </w:rPr>
        <w:t>＄例得</w:t>
      </w:r>
      <w:proofErr w:type="gramStart"/>
      <w:r>
        <w:rPr>
          <w:lang w:eastAsia="zh-CN"/>
        </w:rPr>
        <w:t>備書</w:t>
      </w:r>
      <w:proofErr w:type="gramEnd"/>
    </w:p>
    <w:p w14:paraId="04A83D9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55096C3"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卷三，作</w:t>
      </w:r>
      <w:proofErr w:type="gramStart"/>
      <w:r>
        <w:t>於</w:t>
      </w:r>
      <w:proofErr w:type="gramEnd"/>
      <w:r>
        <w:t>嘉慶六年辛酉。是年五月，王引之充貴州鄉試正考官。九月，鄉</w:t>
      </w:r>
      <w:proofErr w:type="spellEnd"/>
    </w:p>
    <w:p w14:paraId="3FB491CE" w14:textId="77777777" w:rsidR="007A29CB" w:rsidRDefault="00000000">
      <w:proofErr w:type="spellStart"/>
      <w:r>
        <w:t>試放榜，得士四十人。王引之擇録考卷言論優秀者十四篇，作此</w:t>
      </w:r>
      <w:proofErr w:type="spellEnd"/>
      <w:r>
        <w:rPr>
          <w:rFonts w:eastAsia="宋体" w:hint="eastAsia"/>
          <w:lang w:eastAsia="zh-CN"/>
        </w:rPr>
        <w:t>《</w:t>
      </w:r>
      <w:r>
        <w:t>序</w:t>
      </w:r>
      <w:r>
        <w:rPr>
          <w:rFonts w:eastAsia="宋体" w:hint="eastAsia"/>
          <w:lang w:eastAsia="zh-CN"/>
        </w:rPr>
        <w:t>》</w:t>
      </w:r>
      <w:proofErr w:type="spellStart"/>
      <w:r>
        <w:t>恭呈御覽</w:t>
      </w:r>
      <w:proofErr w:type="spellEnd"/>
    </w:p>
    <w:p w14:paraId="0D4A52F2"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775CCFD9"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proofErr w:type="gramStart"/>
      <w:r>
        <w:rPr>
          <w:lang w:eastAsia="zh-CN"/>
        </w:rPr>
        <w:t>厶</w:t>
      </w:r>
      <w:proofErr w:type="gramEnd"/>
      <w:r>
        <w:rPr>
          <w:lang w:eastAsia="zh-CN"/>
        </w:rPr>
        <w:t>，古</w:t>
      </w:r>
      <w:r>
        <w:rPr>
          <w:rFonts w:eastAsia="宋体" w:hint="eastAsia"/>
          <w:lang w:eastAsia="zh-CN"/>
        </w:rPr>
        <w:t>“</w:t>
      </w:r>
      <w:r>
        <w:rPr>
          <w:lang w:eastAsia="zh-CN"/>
        </w:rPr>
        <w:t>某</w:t>
      </w:r>
      <w:r>
        <w:rPr>
          <w:rFonts w:eastAsia="宋体" w:hint="eastAsia"/>
          <w:lang w:eastAsia="zh-CN"/>
        </w:rPr>
        <w:t>”</w:t>
      </w:r>
      <w:r>
        <w:rPr>
          <w:lang w:eastAsia="zh-CN"/>
        </w:rPr>
        <w:t>字，見</w:t>
      </w:r>
      <w:r>
        <w:rPr>
          <w:rFonts w:eastAsia="宋体" w:hint="eastAsia"/>
          <w:lang w:eastAsia="zh-CN"/>
        </w:rPr>
        <w:t>《</w:t>
      </w:r>
      <w:r>
        <w:rPr>
          <w:lang w:eastAsia="zh-CN"/>
        </w:rPr>
        <w:t>玉篇</w:t>
      </w:r>
      <w:r>
        <w:rPr>
          <w:rFonts w:eastAsia="宋体" w:hint="eastAsia"/>
          <w:lang w:eastAsia="zh-CN"/>
        </w:rPr>
        <w:t>》</w:t>
      </w:r>
      <w:r>
        <w:rPr>
          <w:lang w:eastAsia="zh-CN"/>
        </w:rPr>
        <w:t>。正式稿件中</w:t>
      </w:r>
      <w:proofErr w:type="gramStart"/>
      <w:r>
        <w:rPr>
          <w:lang w:eastAsia="zh-CN"/>
        </w:rPr>
        <w:t>應</w:t>
      </w:r>
      <w:proofErr w:type="gramEnd"/>
      <w:r>
        <w:rPr>
          <w:lang w:eastAsia="zh-CN"/>
        </w:rPr>
        <w:t>填上姓名</w:t>
      </w:r>
    </w:p>
    <w:p w14:paraId="3E9EB20A" w14:textId="77777777" w:rsidR="007A29CB" w:rsidRDefault="00000000">
      <w:pPr>
        <w:rPr>
          <w:lang w:eastAsia="zh-CN"/>
        </w:rPr>
      </w:pPr>
      <w:r>
        <w:rPr>
          <w:lang w:eastAsia="zh-CN"/>
        </w:rPr>
        <w:t>恭進</w:t>
      </w:r>
      <w:r>
        <w:rPr>
          <w:rFonts w:eastAsia="宋体" w:hint="eastAsia"/>
          <w:lang w:eastAsia="zh-CN"/>
        </w:rPr>
        <w:t>《</w:t>
      </w:r>
      <w:r>
        <w:rPr>
          <w:lang w:eastAsia="zh-CN"/>
        </w:rPr>
        <w:t>起居注册</w:t>
      </w:r>
      <w:r>
        <w:rPr>
          <w:rFonts w:eastAsia="宋体" w:hint="eastAsia"/>
          <w:lang w:eastAsia="zh-CN"/>
        </w:rPr>
        <w:t>》</w:t>
      </w:r>
      <w:r>
        <w:rPr>
          <w:lang w:eastAsia="zh-CN"/>
        </w:rPr>
        <w:t>前序</w:t>
      </w:r>
    </w:p>
    <w:p w14:paraId="69210D5C" w14:textId="77777777" w:rsidR="007A29CB" w:rsidRDefault="00000000">
      <w:proofErr w:type="gramStart"/>
      <w:r>
        <w:rPr>
          <w:rFonts w:eastAsia="宋体" w:hint="eastAsia"/>
          <w:lang w:eastAsia="zh-CN"/>
        </w:rPr>
        <w:t>【</w:t>
      </w:r>
      <w:proofErr w:type="gramEnd"/>
      <w:r>
        <w:rPr>
          <w:rFonts w:eastAsia="宋体" w:hint="eastAsia"/>
          <w:lang w:eastAsia="zh-CN"/>
        </w:rPr>
        <w:t>）</w:t>
      </w:r>
      <w:proofErr w:type="spellStart"/>
      <w:r>
        <w:t>嘉慶七年</w:t>
      </w:r>
      <w:proofErr w:type="spellEnd"/>
    </w:p>
    <w:p w14:paraId="340A798F" w14:textId="77777777" w:rsidR="007A29CB" w:rsidRDefault="00000000">
      <w:pPr>
        <w:rPr>
          <w:lang w:eastAsia="zh-CN"/>
        </w:rPr>
      </w:pPr>
      <w:proofErr w:type="spellStart"/>
      <w:r>
        <w:t>欽惟我皇上，得一居貞，奉三建極</w:t>
      </w:r>
      <w:proofErr w:type="spellEnd"/>
      <w:r>
        <w:t>。</w:t>
      </w:r>
      <w:r>
        <w:rPr>
          <w:lang w:eastAsia="zh-CN"/>
        </w:rPr>
        <w:t>春之温，秋之肅，謂大順而撰合乾行；德以道，禮以齊，致中龢</w:t>
      </w:r>
    </w:p>
    <w:p w14:paraId="10E63573" w14:textId="77777777" w:rsidR="007A29CB" w:rsidRDefault="00000000">
      <w:pPr>
        <w:rPr>
          <w:lang w:eastAsia="zh-CN"/>
        </w:rPr>
      </w:pPr>
      <w:r>
        <w:rPr>
          <w:lang w:eastAsia="zh-CN"/>
        </w:rPr>
        <w:t>而</w:t>
      </w:r>
      <w:proofErr w:type="gramStart"/>
      <w:r>
        <w:rPr>
          <w:lang w:eastAsia="zh-CN"/>
        </w:rPr>
        <w:t>昭登泰</w:t>
      </w:r>
      <w:proofErr w:type="gramEnd"/>
      <w:r>
        <w:rPr>
          <w:lang w:eastAsia="zh-CN"/>
        </w:rPr>
        <w:t>運。彝倫</w:t>
      </w:r>
      <w:proofErr w:type="gramStart"/>
      <w:r>
        <w:rPr>
          <w:lang w:eastAsia="zh-CN"/>
        </w:rPr>
        <w:t>攸</w:t>
      </w:r>
      <w:proofErr w:type="gramEnd"/>
      <w:r>
        <w:rPr>
          <w:lang w:eastAsia="zh-CN"/>
        </w:rPr>
        <w:t>叙，</w:t>
      </w:r>
      <w:proofErr w:type="gramStart"/>
      <w:r>
        <w:rPr>
          <w:lang w:eastAsia="zh-CN"/>
        </w:rPr>
        <w:t>教周治於</w:t>
      </w:r>
      <w:proofErr w:type="gramEnd"/>
      <w:r>
        <w:rPr>
          <w:lang w:eastAsia="zh-CN"/>
        </w:rPr>
        <w:t>七年；吉事有</w:t>
      </w:r>
      <w:proofErr w:type="gramStart"/>
      <w:r>
        <w:rPr>
          <w:lang w:eastAsia="zh-CN"/>
        </w:rPr>
        <w:t>祥</w:t>
      </w:r>
      <w:proofErr w:type="gramEnd"/>
      <w:r>
        <w:rPr>
          <w:lang w:eastAsia="zh-CN"/>
        </w:rPr>
        <w:t>，</w:t>
      </w:r>
      <w:proofErr w:type="gramStart"/>
      <w:r>
        <w:rPr>
          <w:lang w:eastAsia="zh-CN"/>
        </w:rPr>
        <w:t>德茂存乎</w:t>
      </w:r>
      <w:proofErr w:type="gramEnd"/>
      <w:r>
        <w:rPr>
          <w:lang w:eastAsia="zh-CN"/>
        </w:rPr>
        <w:t>六世。繼述善，肯堂肯構，贏</w:t>
      </w:r>
      <w:proofErr w:type="gramStart"/>
      <w:r>
        <w:rPr>
          <w:lang w:eastAsia="zh-CN"/>
        </w:rPr>
        <w:t>勣</w:t>
      </w:r>
      <w:proofErr w:type="gramEnd"/>
      <w:r>
        <w:rPr>
          <w:lang w:eastAsia="zh-CN"/>
        </w:rPr>
        <w:t>十全；覲</w:t>
      </w:r>
    </w:p>
    <w:p w14:paraId="6A9D2FBA" w14:textId="77777777" w:rsidR="007A29CB" w:rsidRDefault="00000000">
      <w:proofErr w:type="spellStart"/>
      <w:r>
        <w:t>揚在，丕顯丕承，咸龢九有</w:t>
      </w:r>
      <w:proofErr w:type="spellEnd"/>
      <w:r>
        <w:t>。</w:t>
      </w:r>
      <w:r>
        <w:rPr>
          <w:lang w:eastAsia="zh-CN"/>
        </w:rPr>
        <w:t>兹者，有壬推幹任養，既協夫資生；在戌占枝奄茂，更徵諸藏用。</w:t>
      </w:r>
      <w:proofErr w:type="spellStart"/>
      <w:r>
        <w:t>欣逢治</w:t>
      </w:r>
      <w:proofErr w:type="spellEnd"/>
    </w:p>
    <w:p w14:paraId="2B3CE031" w14:textId="77777777" w:rsidR="007A29CB" w:rsidRDefault="00000000">
      <w:proofErr w:type="spellStart"/>
      <w:r>
        <w:t>定功成之會，允際階平衡正之時。臣等效職編摩，叨塵侍從趨承螭陛祗扈鸞輿。仰身度聲律之有</w:t>
      </w:r>
      <w:proofErr w:type="spellEnd"/>
    </w:p>
    <w:p w14:paraId="597187AC" w14:textId="77777777" w:rsidR="007A29CB" w:rsidRDefault="00000000">
      <w:proofErr w:type="spellStart"/>
      <w:r>
        <w:lastRenderedPageBreak/>
        <w:t>恒，偕珥筆簪豪以就列。伏見我皇上，觀孚昭事，巽命通微。典三禮，則豫戒潔齊秩百靈而端歸精</w:t>
      </w:r>
      <w:proofErr w:type="spellEnd"/>
    </w:p>
    <w:p w14:paraId="736EC373" w14:textId="77777777" w:rsidR="007A29CB" w:rsidRDefault="00000000">
      <w:proofErr w:type="spellStart"/>
      <w:r>
        <w:t>慤。饗皇穹於正月，祈年祗練初辛宜大社於仲春，諱日弗移次戊。泰元泰折，璧琮展二至之儀祭</w:t>
      </w:r>
      <w:proofErr w:type="spellEnd"/>
    </w:p>
    <w:p w14:paraId="7B4CF72E" w14:textId="77777777" w:rsidR="007A29CB" w:rsidRDefault="00000000">
      <w:proofErr w:type="spellStart"/>
      <w:r>
        <w:t>日祭星，黼藻承三光之照。蒼龍見，宿時膏，祝雩禜，濃湑蔥；犗行鞭，御耦禮，農祥夙，正待澤。禱三</w:t>
      </w:r>
      <w:proofErr w:type="spellEnd"/>
    </w:p>
    <w:p w14:paraId="52B388D6" w14:textId="77777777" w:rsidR="007A29CB" w:rsidRDefault="00000000">
      <w:pPr>
        <w:rPr>
          <w:lang w:eastAsia="zh-CN"/>
        </w:rPr>
      </w:pPr>
      <w:r>
        <w:rPr>
          <w:lang w:eastAsia="zh-CN"/>
        </w:rPr>
        <w:t>【第</w:t>
      </w:r>
      <w:r>
        <w:rPr>
          <w:lang w:eastAsia="zh-CN"/>
        </w:rPr>
        <w:t>69</w:t>
      </w:r>
      <w:r>
        <w:rPr>
          <w:lang w:eastAsia="zh-CN"/>
        </w:rPr>
        <w:t>页】</w:t>
      </w:r>
    </w:p>
    <w:p w14:paraId="4C954D96" w14:textId="77777777" w:rsidR="007A29CB" w:rsidRDefault="00000000">
      <w:pPr>
        <w:rPr>
          <w:lang w:eastAsia="zh-CN"/>
        </w:rPr>
      </w:pPr>
      <w:proofErr w:type="gramStart"/>
      <w:r>
        <w:rPr>
          <w:lang w:eastAsia="zh-CN"/>
        </w:rPr>
        <w:t>壇</w:t>
      </w:r>
      <w:proofErr w:type="gramEnd"/>
      <w:r>
        <w:rPr>
          <w:lang w:eastAsia="zh-CN"/>
        </w:rPr>
        <w:t>之</w:t>
      </w:r>
      <w:proofErr w:type="gramStart"/>
      <w:r>
        <w:rPr>
          <w:lang w:eastAsia="zh-CN"/>
        </w:rPr>
        <w:t>澤</w:t>
      </w:r>
      <w:proofErr w:type="gramEnd"/>
      <w:r>
        <w:rPr>
          <w:lang w:eastAsia="zh-CN"/>
        </w:rPr>
        <w:t>，</w:t>
      </w:r>
      <w:proofErr w:type="gramStart"/>
      <w:r>
        <w:rPr>
          <w:lang w:eastAsia="zh-CN"/>
        </w:rPr>
        <w:t>靈昭先甲</w:t>
      </w:r>
      <w:proofErr w:type="gramEnd"/>
      <w:r>
        <w:rPr>
          <w:lang w:eastAsia="zh-CN"/>
        </w:rPr>
        <w:t>，無淹作師；尊萬</w:t>
      </w:r>
      <w:proofErr w:type="gramStart"/>
      <w:r>
        <w:rPr>
          <w:lang w:eastAsia="zh-CN"/>
        </w:rPr>
        <w:t>世</w:t>
      </w:r>
      <w:proofErr w:type="gramEnd"/>
      <w:r>
        <w:rPr>
          <w:lang w:eastAsia="zh-CN"/>
        </w:rPr>
        <w:t>之師，奠釋上丁，惟恪四時。承饎玄堂，並</w:t>
      </w:r>
      <w:proofErr w:type="gramStart"/>
      <w:r>
        <w:rPr>
          <w:lang w:eastAsia="zh-CN"/>
        </w:rPr>
        <w:t>致夫思</w:t>
      </w:r>
      <w:proofErr w:type="gramEnd"/>
      <w:r>
        <w:rPr>
          <w:lang w:eastAsia="zh-CN"/>
        </w:rPr>
        <w:t>成大祫；居歆</w:t>
      </w:r>
    </w:p>
    <w:p w14:paraId="16CE5726" w14:textId="77777777" w:rsidR="007A29CB" w:rsidRDefault="00000000">
      <w:proofErr w:type="spellStart"/>
      <w:r>
        <w:t>太室，專通於奏假。元正朔，戒塗展慕，愴雨露之三週；東西陵，追遠抒誠</w:t>
      </w:r>
      <w:proofErr w:type="spellEnd"/>
      <w:r>
        <w:rPr>
          <w:rFonts w:eastAsia="宋体" w:hint="eastAsia"/>
          <w:lang w:eastAsia="zh-CN"/>
        </w:rPr>
        <w:t>•</w:t>
      </w:r>
      <w:proofErr w:type="spellStart"/>
      <w:r>
        <w:t>分春秋而再謁。慶工成於</w:t>
      </w:r>
      <w:proofErr w:type="spellEnd"/>
    </w:p>
    <w:p w14:paraId="04F2169D" w14:textId="77777777" w:rsidR="007A29CB" w:rsidRDefault="00000000">
      <w:proofErr w:type="spellStart"/>
      <w:r>
        <w:t>永定，紆僉騎而荅庥龢；奏軌順於長河，賚神香以酬肸蠁。西域以狸沈設版。仍原文則歸善垂型；太</w:t>
      </w:r>
      <w:proofErr w:type="spellEnd"/>
    </w:p>
    <w:p w14:paraId="565A354A" w14:textId="77777777" w:rsidR="007A29CB" w:rsidRDefault="00000000">
      <w:proofErr w:type="spellStart"/>
      <w:r>
        <w:t>常以毖祀騰箋，先披覽而潔衷薦敬。愛則存，慤則著，咸秩無文；力於民，成於神，聿懷多福。粤自上</w:t>
      </w:r>
      <w:proofErr w:type="spellEnd"/>
    </w:p>
    <w:p w14:paraId="5DBB30D2" w14:textId="77777777" w:rsidR="007A29CB" w:rsidRDefault="00000000">
      <w:proofErr w:type="spellStart"/>
      <w:r>
        <w:t>年之霪潦，實爲三輔之沈災。緬舜儆而工賑成書，溯禹功則府事允治。猶恐一夫之不獲，切厪九陛之</w:t>
      </w:r>
      <w:proofErr w:type="spellEnd"/>
    </w:p>
    <w:p w14:paraId="714CD96E" w14:textId="77777777" w:rsidR="007A29CB" w:rsidRDefault="00000000">
      <w:proofErr w:type="spellStart"/>
      <w:r>
        <w:t>疇咨。封圻未逮圅陳，蔀屋已先燭照</w:t>
      </w:r>
      <w:proofErr w:type="spellEnd"/>
      <w:r>
        <w:t>。</w:t>
      </w:r>
      <w:r>
        <w:rPr>
          <w:lang w:eastAsia="zh-CN"/>
        </w:rPr>
        <w:t>鴻嗷安集計食，而普與行糜；鶉結改爲授衣，而温添挾纊。</w:t>
      </w:r>
      <w:r>
        <w:t>十</w:t>
      </w:r>
    </w:p>
    <w:p w14:paraId="2C3E3571" w14:textId="77777777" w:rsidR="007A29CB" w:rsidRDefault="00000000">
      <w:proofErr w:type="spellStart"/>
      <w:r>
        <w:t>廠五廠頻增，弗限於柏冬；三旬兩旬遞展，直臨於蒲夏。臺卿監放，毋嗟貿貿而來官廩宣頒，偕得原</w:t>
      </w:r>
      <w:proofErr w:type="spellEnd"/>
    </w:p>
    <w:p w14:paraId="6994F9DA" w14:textId="77777777" w:rsidR="007A29CB" w:rsidRDefault="00000000">
      <w:pPr>
        <w:rPr>
          <w:lang w:eastAsia="zh-CN"/>
        </w:rPr>
      </w:pPr>
      <w:r>
        <w:rPr>
          <w:lang w:eastAsia="zh-CN"/>
        </w:rPr>
        <w:t>原而</w:t>
      </w:r>
      <w:proofErr w:type="gramStart"/>
      <w:r>
        <w:rPr>
          <w:lang w:eastAsia="zh-CN"/>
        </w:rPr>
        <w:t>濟</w:t>
      </w:r>
      <w:proofErr w:type="gramEnd"/>
      <w:r>
        <w:rPr>
          <w:lang w:eastAsia="zh-CN"/>
        </w:rPr>
        <w:t>。水沖沙</w:t>
      </w:r>
      <w:proofErr w:type="gramStart"/>
      <w:r>
        <w:rPr>
          <w:lang w:eastAsia="zh-CN"/>
        </w:rPr>
        <w:t>壓</w:t>
      </w:r>
      <w:proofErr w:type="gramEnd"/>
      <w:r>
        <w:rPr>
          <w:lang w:eastAsia="zh-CN"/>
        </w:rPr>
        <w:t>，對户帖而全除；</w:t>
      </w:r>
      <w:proofErr w:type="gramStart"/>
      <w:r>
        <w:rPr>
          <w:lang w:eastAsia="zh-CN"/>
        </w:rPr>
        <w:t>潦溢旱乾</w:t>
      </w:r>
      <w:proofErr w:type="gramEnd"/>
      <w:r>
        <w:rPr>
          <w:lang w:eastAsia="zh-CN"/>
        </w:rPr>
        <w:t>。核名糧而半入。大窪</w:t>
      </w:r>
      <w:proofErr w:type="gramStart"/>
      <w:r>
        <w:rPr>
          <w:lang w:eastAsia="zh-CN"/>
        </w:rPr>
        <w:t>標</w:t>
      </w:r>
      <w:proofErr w:type="gramEnd"/>
      <w:r>
        <w:rPr>
          <w:lang w:eastAsia="zh-CN"/>
        </w:rPr>
        <w:t>著卿帳，準以七成；平糴通融</w:t>
      </w:r>
    </w:p>
    <w:p w14:paraId="13421D2E" w14:textId="77777777" w:rsidR="007A29CB" w:rsidRDefault="00000000">
      <w:proofErr w:type="spellStart"/>
      <w:r>
        <w:t>市價，昂而再減。免三蠲五，償其清蹕路之塵；貸舊徵新，緩尚待來年之熟。列之剡牘，奬牧民撫字之</w:t>
      </w:r>
      <w:proofErr w:type="spellEnd"/>
    </w:p>
    <w:p w14:paraId="6A662049" w14:textId="77777777" w:rsidR="007A29CB" w:rsidRDefault="00000000">
      <w:pPr>
        <w:rPr>
          <w:lang w:eastAsia="zh-CN"/>
        </w:rPr>
      </w:pPr>
      <w:r>
        <w:rPr>
          <w:lang w:eastAsia="zh-CN"/>
        </w:rPr>
        <w:t>殷；叙以名銜，</w:t>
      </w:r>
      <w:proofErr w:type="gramStart"/>
      <w:r>
        <w:rPr>
          <w:lang w:eastAsia="zh-CN"/>
        </w:rPr>
        <w:t>旌</w:t>
      </w:r>
      <w:proofErr w:type="gramEnd"/>
      <w:r>
        <w:rPr>
          <w:lang w:eastAsia="zh-CN"/>
        </w:rPr>
        <w:t>庶</w:t>
      </w:r>
      <w:proofErr w:type="gramStart"/>
      <w:r>
        <w:rPr>
          <w:lang w:eastAsia="zh-CN"/>
        </w:rPr>
        <w:t>士急公之</w:t>
      </w:r>
      <w:proofErr w:type="gramEnd"/>
      <w:r>
        <w:rPr>
          <w:lang w:eastAsia="zh-CN"/>
        </w:rPr>
        <w:t>誼。取禾三百，寒</w:t>
      </w:r>
      <w:proofErr w:type="gramStart"/>
      <w:r>
        <w:rPr>
          <w:lang w:eastAsia="zh-CN"/>
        </w:rPr>
        <w:t>棲</w:t>
      </w:r>
      <w:proofErr w:type="gramEnd"/>
      <w:r>
        <w:rPr>
          <w:lang w:eastAsia="zh-CN"/>
        </w:rPr>
        <w:t>早輯</w:t>
      </w:r>
      <w:proofErr w:type="gramStart"/>
      <w:r>
        <w:rPr>
          <w:lang w:eastAsia="zh-CN"/>
        </w:rPr>
        <w:t>夫流庸</w:t>
      </w:r>
      <w:proofErr w:type="gramEnd"/>
      <w:r>
        <w:rPr>
          <w:lang w:eastAsia="zh-CN"/>
        </w:rPr>
        <w:t>；出</w:t>
      </w:r>
      <w:proofErr w:type="gramStart"/>
      <w:r>
        <w:rPr>
          <w:lang w:eastAsia="zh-CN"/>
        </w:rPr>
        <w:t>帑</w:t>
      </w:r>
      <w:proofErr w:type="gramEnd"/>
      <w:r>
        <w:rPr>
          <w:lang w:eastAsia="zh-CN"/>
        </w:rPr>
        <w:t>五千，歲息永存於普濟。施恩邇</w:t>
      </w:r>
    </w:p>
    <w:p w14:paraId="6AF181A9" w14:textId="77777777" w:rsidR="007A29CB" w:rsidRDefault="00000000">
      <w:pPr>
        <w:rPr>
          <w:lang w:eastAsia="zh-CN"/>
        </w:rPr>
      </w:pPr>
      <w:proofErr w:type="gramStart"/>
      <w:r>
        <w:rPr>
          <w:lang w:eastAsia="zh-CN"/>
        </w:rPr>
        <w:lastRenderedPageBreak/>
        <w:t>甸</w:t>
      </w:r>
      <w:proofErr w:type="gramEnd"/>
      <w:r>
        <w:rPr>
          <w:lang w:eastAsia="zh-CN"/>
        </w:rPr>
        <w:t>，届澤窵鄉。五嶺東西，太行左右，</w:t>
      </w:r>
      <w:proofErr w:type="gramStart"/>
      <w:r>
        <w:rPr>
          <w:lang w:eastAsia="zh-CN"/>
        </w:rPr>
        <w:t>爰</w:t>
      </w:r>
      <w:proofErr w:type="gramEnd"/>
      <w:r>
        <w:rPr>
          <w:lang w:eastAsia="zh-CN"/>
        </w:rPr>
        <w:t>及於雍豫荆揚之域，</w:t>
      </w:r>
      <w:proofErr w:type="gramStart"/>
      <w:r>
        <w:rPr>
          <w:lang w:eastAsia="zh-CN"/>
        </w:rPr>
        <w:t>兼逮夫滇</w:t>
      </w:r>
      <w:proofErr w:type="gramEnd"/>
      <w:r>
        <w:rPr>
          <w:lang w:eastAsia="zh-CN"/>
        </w:rPr>
        <w:t>黔蜀隴之疆。偏</w:t>
      </w:r>
      <w:proofErr w:type="gramStart"/>
      <w:r>
        <w:rPr>
          <w:lang w:eastAsia="zh-CN"/>
        </w:rPr>
        <w:t>災</w:t>
      </w:r>
      <w:proofErr w:type="gramEnd"/>
      <w:r>
        <w:rPr>
          <w:lang w:eastAsia="zh-CN"/>
        </w:rPr>
        <w:t>偶</w:t>
      </w:r>
      <w:proofErr w:type="gramStart"/>
      <w:r>
        <w:rPr>
          <w:lang w:eastAsia="zh-CN"/>
        </w:rPr>
        <w:t>致庚呼</w:t>
      </w:r>
      <w:proofErr w:type="gramEnd"/>
      <w:r>
        <w:rPr>
          <w:lang w:eastAsia="zh-CN"/>
        </w:rPr>
        <w:t>，大</w:t>
      </w:r>
    </w:p>
    <w:p w14:paraId="4E0814DF" w14:textId="77777777" w:rsidR="007A29CB" w:rsidRDefault="00000000">
      <w:r>
        <w:rPr>
          <w:lang w:eastAsia="zh-CN"/>
        </w:rPr>
        <w:t>吏隨而辰告。</w:t>
      </w:r>
      <w:proofErr w:type="gramStart"/>
      <w:r>
        <w:rPr>
          <w:lang w:eastAsia="zh-CN"/>
        </w:rPr>
        <w:t>蠲符迅下，逋</w:t>
      </w:r>
      <w:proofErr w:type="gramEnd"/>
      <w:r>
        <w:rPr>
          <w:lang w:eastAsia="zh-CN"/>
        </w:rPr>
        <w:t>籍連除。極貧迄</w:t>
      </w:r>
      <w:proofErr w:type="gramStart"/>
      <w:r>
        <w:rPr>
          <w:lang w:eastAsia="zh-CN"/>
        </w:rPr>
        <w:t>於</w:t>
      </w:r>
      <w:proofErr w:type="gramEnd"/>
      <w:r>
        <w:rPr>
          <w:lang w:eastAsia="zh-CN"/>
        </w:rPr>
        <w:t>次貧，胥謀宿飽本色通籌折色，溥給優饒。</w:t>
      </w:r>
      <w:proofErr w:type="spellStart"/>
      <w:r>
        <w:t>籽借三倉</w:t>
      </w:r>
      <w:proofErr w:type="spellEnd"/>
    </w:p>
    <w:p w14:paraId="27159F2E" w14:textId="77777777" w:rsidR="007A29CB" w:rsidRDefault="00000000">
      <w:pPr>
        <w:rPr>
          <w:lang w:eastAsia="zh-CN"/>
        </w:rPr>
      </w:pPr>
      <w:proofErr w:type="gramStart"/>
      <w:r>
        <w:rPr>
          <w:lang w:eastAsia="zh-CN"/>
        </w:rPr>
        <w:t>權</w:t>
      </w:r>
      <w:proofErr w:type="gramEnd"/>
      <w:r>
        <w:rPr>
          <w:lang w:eastAsia="zh-CN"/>
        </w:rPr>
        <w:t>息詳差</w:t>
      </w:r>
      <w:proofErr w:type="gramStart"/>
      <w:r>
        <w:rPr>
          <w:lang w:eastAsia="zh-CN"/>
        </w:rPr>
        <w:t>於</w:t>
      </w:r>
      <w:proofErr w:type="gramEnd"/>
      <w:r>
        <w:rPr>
          <w:lang w:eastAsia="zh-CN"/>
        </w:rPr>
        <w:t>減免；賦寬</w:t>
      </w:r>
      <w:proofErr w:type="gramStart"/>
      <w:r>
        <w:rPr>
          <w:lang w:eastAsia="zh-CN"/>
        </w:rPr>
        <w:t>兩</w:t>
      </w:r>
      <w:proofErr w:type="gramEnd"/>
      <w:r>
        <w:rPr>
          <w:lang w:eastAsia="zh-CN"/>
        </w:rPr>
        <w:t>税，稽籍毋混於畸零。寇擾邨莊，疊寬倚閣；師行枕席，仍</w:t>
      </w:r>
      <w:proofErr w:type="gramStart"/>
      <w:r>
        <w:rPr>
          <w:lang w:eastAsia="zh-CN"/>
        </w:rPr>
        <w:t>弛</w:t>
      </w:r>
      <w:proofErr w:type="gramEnd"/>
      <w:r>
        <w:rPr>
          <w:lang w:eastAsia="zh-CN"/>
        </w:rPr>
        <w:t>納司。酌</w:t>
      </w:r>
      <w:proofErr w:type="gramStart"/>
      <w:r>
        <w:rPr>
          <w:lang w:eastAsia="zh-CN"/>
        </w:rPr>
        <w:t>復</w:t>
      </w:r>
      <w:proofErr w:type="gramEnd"/>
      <w:r>
        <w:rPr>
          <w:lang w:eastAsia="zh-CN"/>
        </w:rPr>
        <w:t>旗</w:t>
      </w:r>
    </w:p>
    <w:p w14:paraId="03887E55" w14:textId="77777777" w:rsidR="007A29CB" w:rsidRDefault="00000000">
      <w:pPr>
        <w:rPr>
          <w:lang w:eastAsia="zh-CN"/>
        </w:rPr>
      </w:pPr>
      <w:r>
        <w:rPr>
          <w:lang w:eastAsia="zh-CN"/>
        </w:rPr>
        <w:t>租，</w:t>
      </w:r>
      <w:proofErr w:type="gramStart"/>
      <w:r>
        <w:rPr>
          <w:lang w:eastAsia="zh-CN"/>
        </w:rPr>
        <w:t>查民欠官侵</w:t>
      </w:r>
      <w:proofErr w:type="gramEnd"/>
      <w:r>
        <w:rPr>
          <w:lang w:eastAsia="zh-CN"/>
        </w:rPr>
        <w:t>而别辨，徵隨耗羨，偕站銀屯餉以胥蠲。蘆洲</w:t>
      </w:r>
      <w:proofErr w:type="gramStart"/>
      <w:r>
        <w:rPr>
          <w:lang w:eastAsia="zh-CN"/>
        </w:rPr>
        <w:t>毗</w:t>
      </w:r>
      <w:proofErr w:type="gramEnd"/>
      <w:r>
        <w:rPr>
          <w:lang w:eastAsia="zh-CN"/>
        </w:rPr>
        <w:t>及漕河，攤徵遞展；鹽</w:t>
      </w:r>
      <w:proofErr w:type="gramStart"/>
      <w:r>
        <w:rPr>
          <w:lang w:eastAsia="zh-CN"/>
        </w:rPr>
        <w:t>場</w:t>
      </w:r>
      <w:proofErr w:type="gramEnd"/>
      <w:r>
        <w:rPr>
          <w:lang w:eastAsia="zh-CN"/>
        </w:rPr>
        <w:t>區其井竈，緩</w:t>
      </w:r>
    </w:p>
    <w:p w14:paraId="26633575" w14:textId="77777777" w:rsidR="007A29CB" w:rsidRDefault="00000000">
      <w:pPr>
        <w:rPr>
          <w:lang w:eastAsia="zh-CN"/>
        </w:rPr>
      </w:pPr>
      <w:r>
        <w:rPr>
          <w:lang w:eastAsia="zh-CN"/>
        </w:rPr>
        <w:t>課</w:t>
      </w:r>
      <w:proofErr w:type="gramStart"/>
      <w:r>
        <w:rPr>
          <w:lang w:eastAsia="zh-CN"/>
        </w:rPr>
        <w:t>從</w:t>
      </w:r>
      <w:proofErr w:type="gramEnd"/>
      <w:r>
        <w:rPr>
          <w:lang w:eastAsia="zh-CN"/>
        </w:rPr>
        <w:t>同。金礦苗微，定減廠夫之額；山</w:t>
      </w:r>
      <w:proofErr w:type="gramStart"/>
      <w:r>
        <w:rPr>
          <w:lang w:eastAsia="zh-CN"/>
        </w:rPr>
        <w:t>場</w:t>
      </w:r>
      <w:proofErr w:type="gramEnd"/>
      <w:r>
        <w:rPr>
          <w:lang w:eastAsia="zh-CN"/>
        </w:rPr>
        <w:t>木盡，宜删商税之條。准</w:t>
      </w:r>
      <w:proofErr w:type="gramStart"/>
      <w:r>
        <w:rPr>
          <w:lang w:eastAsia="zh-CN"/>
        </w:rPr>
        <w:t>鬻</w:t>
      </w:r>
      <w:proofErr w:type="gramEnd"/>
      <w:r>
        <w:rPr>
          <w:lang w:eastAsia="zh-CN"/>
        </w:rPr>
        <w:t>餘糧，憫運丁之支絀；承售官豆</w:t>
      </w:r>
    </w:p>
    <w:p w14:paraId="47069448" w14:textId="77777777" w:rsidR="007A29CB" w:rsidRDefault="00000000">
      <w:r>
        <w:rPr>
          <w:lang w:eastAsia="zh-CN"/>
        </w:rPr>
        <w:t>卹車户之拮据。上下之交接以誠，覈</w:t>
      </w:r>
      <w:proofErr w:type="gramStart"/>
      <w:r>
        <w:rPr>
          <w:lang w:eastAsia="zh-CN"/>
        </w:rPr>
        <w:t>軍需何容</w:t>
      </w:r>
      <w:proofErr w:type="gramEnd"/>
      <w:r>
        <w:rPr>
          <w:lang w:eastAsia="zh-CN"/>
        </w:rPr>
        <w:t>飛灑；夷險之相縣無定，</w:t>
      </w:r>
      <w:proofErr w:type="gramStart"/>
      <w:r>
        <w:rPr>
          <w:lang w:eastAsia="zh-CN"/>
        </w:rPr>
        <w:t>揆</w:t>
      </w:r>
      <w:proofErr w:type="gramEnd"/>
      <w:r>
        <w:rPr>
          <w:lang w:eastAsia="zh-CN"/>
        </w:rPr>
        <w:t>形勢亦與通銷。</w:t>
      </w:r>
      <w:proofErr w:type="spellStart"/>
      <w:r>
        <w:t>惟兹發政而</w:t>
      </w:r>
      <w:proofErr w:type="spellEnd"/>
    </w:p>
    <w:p w14:paraId="627372A2" w14:textId="77777777" w:rsidR="007A29CB" w:rsidRDefault="00000000">
      <w:pPr>
        <w:rPr>
          <w:lang w:eastAsia="zh-CN"/>
        </w:rPr>
      </w:pPr>
      <w:r>
        <w:rPr>
          <w:lang w:eastAsia="zh-CN"/>
        </w:rPr>
        <w:t>【第</w:t>
      </w:r>
      <w:r>
        <w:rPr>
          <w:lang w:eastAsia="zh-CN"/>
        </w:rPr>
        <w:t>70</w:t>
      </w:r>
      <w:r>
        <w:rPr>
          <w:lang w:eastAsia="zh-CN"/>
        </w:rPr>
        <w:t>页】</w:t>
      </w:r>
    </w:p>
    <w:p w14:paraId="0201A0F3" w14:textId="77777777" w:rsidR="007A29CB" w:rsidRDefault="00000000">
      <w:pPr>
        <w:rPr>
          <w:lang w:eastAsia="zh-CN"/>
        </w:rPr>
      </w:pPr>
      <w:r>
        <w:rPr>
          <w:lang w:eastAsia="zh-CN"/>
        </w:rPr>
        <w:t>施仁，悉本損上以益下。蓋五行並列，以水爲先；而八政同陳，惟食最重。桃浪駭唐彎之</w:t>
      </w:r>
      <w:proofErr w:type="gramStart"/>
      <w:r>
        <w:rPr>
          <w:lang w:eastAsia="zh-CN"/>
        </w:rPr>
        <w:t>潰</w:t>
      </w:r>
      <w:proofErr w:type="gramEnd"/>
      <w:r>
        <w:rPr>
          <w:lang w:eastAsia="zh-CN"/>
        </w:rPr>
        <w:t>，疏漲則湖</w:t>
      </w:r>
    </w:p>
    <w:p w14:paraId="13883391" w14:textId="77777777" w:rsidR="007A29CB" w:rsidRDefault="00000000">
      <w:pPr>
        <w:rPr>
          <w:lang w:eastAsia="zh-CN"/>
        </w:rPr>
      </w:pPr>
      <w:proofErr w:type="spellStart"/>
      <w:r>
        <w:t>共霜清；桑乾安石洫之瀾，沔流而溝連月曉</w:t>
      </w:r>
      <w:proofErr w:type="spellEnd"/>
      <w:r>
        <w:t>。</w:t>
      </w:r>
      <w:r>
        <w:rPr>
          <w:lang w:eastAsia="zh-CN"/>
        </w:rPr>
        <w:t>粟供天庾，清浮收折兑之原；幫轉雲颿，剔津帖厮留之</w:t>
      </w:r>
    </w:p>
    <w:p w14:paraId="6B2EF860" w14:textId="77777777" w:rsidR="007A29CB" w:rsidRDefault="00000000">
      <w:r>
        <w:rPr>
          <w:lang w:eastAsia="zh-CN"/>
        </w:rPr>
        <w:t>習。</w:t>
      </w:r>
      <w:proofErr w:type="gramStart"/>
      <w:r>
        <w:rPr>
          <w:lang w:eastAsia="zh-CN"/>
        </w:rPr>
        <w:t>掃三代以遥之</w:t>
      </w:r>
      <w:proofErr w:type="gramEnd"/>
      <w:r>
        <w:rPr>
          <w:lang w:eastAsia="zh-CN"/>
        </w:rPr>
        <w:t>粃政，</w:t>
      </w:r>
      <w:proofErr w:type="gramStart"/>
      <w:r>
        <w:rPr>
          <w:lang w:eastAsia="zh-CN"/>
        </w:rPr>
        <w:t>紹百王以上</w:t>
      </w:r>
      <w:proofErr w:type="gramEnd"/>
      <w:r>
        <w:rPr>
          <w:lang w:eastAsia="zh-CN"/>
        </w:rPr>
        <w:t>之薪傳。講延開内聖之宗，</w:t>
      </w:r>
      <w:proofErr w:type="gramStart"/>
      <w:r>
        <w:rPr>
          <w:lang w:eastAsia="zh-CN"/>
        </w:rPr>
        <w:t>御集示</w:t>
      </w:r>
      <w:proofErr w:type="gramEnd"/>
      <w:r>
        <w:rPr>
          <w:lang w:eastAsia="zh-CN"/>
        </w:rPr>
        <w:t>大文之焕。</w:t>
      </w:r>
      <w:proofErr w:type="spellStart"/>
      <w:r>
        <w:t>籲俊溯建元之歲</w:t>
      </w:r>
      <w:proofErr w:type="spellEnd"/>
    </w:p>
    <w:p w14:paraId="03FB5C49" w14:textId="77777777" w:rsidR="007A29CB" w:rsidRDefault="00000000">
      <w:pPr>
        <w:rPr>
          <w:lang w:eastAsia="zh-CN"/>
        </w:rPr>
      </w:pPr>
      <w:r>
        <w:rPr>
          <w:lang w:eastAsia="zh-CN"/>
        </w:rPr>
        <w:t>届已成三；登賢寬拔十之途，</w:t>
      </w:r>
      <w:proofErr w:type="gramStart"/>
      <w:r>
        <w:rPr>
          <w:lang w:eastAsia="zh-CN"/>
        </w:rPr>
        <w:t>數</w:t>
      </w:r>
      <w:proofErr w:type="gramEnd"/>
      <w:r>
        <w:rPr>
          <w:lang w:eastAsia="zh-CN"/>
        </w:rPr>
        <w:t>期得五。宗枝射策，題雁塔者，同步瀛洲；貢</w:t>
      </w:r>
      <w:proofErr w:type="gramStart"/>
      <w:r>
        <w:rPr>
          <w:lang w:eastAsia="zh-CN"/>
        </w:rPr>
        <w:t>樹</w:t>
      </w:r>
      <w:proofErr w:type="gramEnd"/>
      <w:r>
        <w:rPr>
          <w:lang w:eastAsia="zh-CN"/>
        </w:rPr>
        <w:t>標香，躍龍門者，分通</w:t>
      </w:r>
    </w:p>
    <w:p w14:paraId="5D101517" w14:textId="77777777" w:rsidR="007A29CB" w:rsidRDefault="00000000">
      <w:proofErr w:type="spellStart"/>
      <w:r>
        <w:t>華籍。科今拔萃彙徵，而重擷茅茹；榜昔掄元明試，而再留芸館。曠典曲覃，繙譯貢士開科；向隅慰</w:t>
      </w:r>
      <w:proofErr w:type="spellEnd"/>
    </w:p>
    <w:p w14:paraId="4D05F284" w14:textId="77777777" w:rsidR="007A29CB" w:rsidRDefault="00000000">
      <w:proofErr w:type="spellStart"/>
      <w:r>
        <w:t>及，新安容童在泮。㑹闈詳勘，黜珷玞之久混圭璋；流品明甄，著皁隸之先非樂郤。訓于蒙士，繹實録</w:t>
      </w:r>
      <w:proofErr w:type="spellEnd"/>
    </w:p>
    <w:p w14:paraId="78357FA7" w14:textId="77777777" w:rsidR="007A29CB" w:rsidRDefault="00000000">
      <w:proofErr w:type="spellStart"/>
      <w:r>
        <w:t>之崇實去華；禁厲稗官，務讀書以移風易俗。惟辰居星拱，政以德成；即畜衆容民，師由貞正。若夫</w:t>
      </w:r>
      <w:proofErr w:type="spellEnd"/>
    </w:p>
    <w:p w14:paraId="376F115F" w14:textId="77777777" w:rsidR="007A29CB" w:rsidRDefault="00000000">
      <w:proofErr w:type="spellStart"/>
      <w:r>
        <w:lastRenderedPageBreak/>
        <w:t>教匪之滋蔓，已爲殘劫之零灰</w:t>
      </w:r>
      <w:proofErr w:type="spellEnd"/>
      <w:r>
        <w:t>。</w:t>
      </w:r>
      <w:r>
        <w:rPr>
          <w:lang w:eastAsia="zh-CN"/>
        </w:rPr>
        <w:t>竄匿於陝甘楚蜀之疆，錯雜夫黄白青藍之號。</w:t>
      </w:r>
      <w:proofErr w:type="spellStart"/>
      <w:r>
        <w:t>元日朝陵之次，御行殿</w:t>
      </w:r>
      <w:proofErr w:type="spellEnd"/>
    </w:p>
    <w:p w14:paraId="3AFA2BF9" w14:textId="77777777" w:rsidR="007A29CB" w:rsidRDefault="00000000">
      <w:proofErr w:type="spellStart"/>
      <w:r>
        <w:t>而適奏薇歌；季秋校獵之前，駐鳴鸞而遞傳竹破。期臨北畤，疊飛報訊之章；日近南郊，豫報殲除之</w:t>
      </w:r>
      <w:proofErr w:type="spellEnd"/>
    </w:p>
    <w:p w14:paraId="2A75CDB8" w14:textId="77777777" w:rsidR="007A29CB" w:rsidRDefault="00000000">
      <w:pPr>
        <w:rPr>
          <w:lang w:eastAsia="zh-CN"/>
        </w:rPr>
      </w:pPr>
      <w:proofErr w:type="spellStart"/>
      <w:r>
        <w:t>兆。矛矢集黑甜之境，夢蝶無歸；罝罘結緑刺之叢，窮猿忽掛</w:t>
      </w:r>
      <w:proofErr w:type="spellEnd"/>
      <w:r>
        <w:t>。</w:t>
      </w:r>
      <w:r>
        <w:rPr>
          <w:lang w:eastAsia="zh-CN"/>
        </w:rPr>
        <w:t>漁沱洗甲，洪濤自没夫飛鼪；華石傾</w:t>
      </w:r>
    </w:p>
    <w:p w14:paraId="0461D2A8" w14:textId="77777777" w:rsidR="007A29CB" w:rsidRDefault="00000000">
      <w:proofErr w:type="spellStart"/>
      <w:r>
        <w:t>巖，危穽立享夫走狗</w:t>
      </w:r>
      <w:proofErr w:type="spellEnd"/>
      <w:r>
        <w:t>。</w:t>
      </w:r>
      <w:r>
        <w:rPr>
          <w:rFonts w:eastAsia="宋体" w:hint="eastAsia"/>
          <w:lang w:eastAsia="zh-CN"/>
        </w:rPr>
        <w:t>（</w:t>
      </w:r>
      <w:r>
        <w:t>鳴</w:t>
      </w:r>
      <w:r>
        <w:rPr>
          <w:rFonts w:eastAsia="宋体" w:hint="eastAsia"/>
          <w:lang w:eastAsia="zh-CN"/>
        </w:rPr>
        <w:t>）【</w:t>
      </w:r>
      <w:r>
        <w:t>嗚</w:t>
      </w:r>
      <w:r>
        <w:rPr>
          <w:rFonts w:eastAsia="宋体" w:hint="eastAsia"/>
          <w:lang w:eastAsia="zh-CN"/>
        </w:rPr>
        <w:t>】</w:t>
      </w:r>
      <w:proofErr w:type="spellStart"/>
      <w:r>
        <w:t>咽鳳溝之血，一束流蒲；悠揚佛洞之魂，三摩斷度。火炎砂罐，鐵板煙</w:t>
      </w:r>
      <w:proofErr w:type="spellEnd"/>
    </w:p>
    <w:p w14:paraId="37DB1D18" w14:textId="77777777" w:rsidR="007A29CB" w:rsidRDefault="00000000">
      <w:proofErr w:type="spellStart"/>
      <w:r>
        <w:t>消；烽到芝芭，么䯢風化。驗鄋瞞之族，骨每專車數貳負之囚，尸皆反梏。三帥會米倉之道，九衢歡</w:t>
      </w:r>
      <w:proofErr w:type="spellEnd"/>
    </w:p>
    <w:p w14:paraId="6BF8060C" w14:textId="77777777" w:rsidR="007A29CB" w:rsidRDefault="00000000">
      <w:r>
        <w:rPr>
          <w:lang w:eastAsia="zh-CN"/>
        </w:rPr>
        <w:t>露布之騰。而且撤臺海之竪旗，毁羅浮之爛</w:t>
      </w:r>
      <w:proofErr w:type="gramStart"/>
      <w:r>
        <w:rPr>
          <w:lang w:eastAsia="zh-CN"/>
        </w:rPr>
        <w:t>屐</w:t>
      </w:r>
      <w:proofErr w:type="gramEnd"/>
      <w:r>
        <w:rPr>
          <w:lang w:eastAsia="zh-CN"/>
        </w:rPr>
        <w:t>。符離寇警，</w:t>
      </w:r>
      <w:proofErr w:type="gramStart"/>
      <w:r>
        <w:rPr>
          <w:lang w:eastAsia="zh-CN"/>
        </w:rPr>
        <w:t>霧障旋空</w:t>
      </w:r>
      <w:proofErr w:type="gramEnd"/>
      <w:r>
        <w:rPr>
          <w:lang w:eastAsia="zh-CN"/>
        </w:rPr>
        <w:t>；木刻夷</w:t>
      </w:r>
      <w:proofErr w:type="gramStart"/>
      <w:r>
        <w:rPr>
          <w:lang w:eastAsia="zh-CN"/>
        </w:rPr>
        <w:t>傳</w:t>
      </w:r>
      <w:proofErr w:type="gramEnd"/>
      <w:r>
        <w:rPr>
          <w:lang w:eastAsia="zh-CN"/>
        </w:rPr>
        <w:t>，雷波不沸。</w:t>
      </w:r>
      <w:proofErr w:type="spellStart"/>
      <w:r>
        <w:t>凡此鴻</w:t>
      </w:r>
      <w:proofErr w:type="spellEnd"/>
    </w:p>
    <w:p w14:paraId="250CDC84" w14:textId="77777777" w:rsidR="007A29CB" w:rsidRDefault="00000000">
      <w:pPr>
        <w:rPr>
          <w:lang w:eastAsia="zh-CN"/>
        </w:rPr>
      </w:pPr>
      <w:proofErr w:type="gramStart"/>
      <w:r>
        <w:rPr>
          <w:lang w:eastAsia="zh-CN"/>
        </w:rPr>
        <w:t>猷</w:t>
      </w:r>
      <w:proofErr w:type="gramEnd"/>
      <w:r>
        <w:rPr>
          <w:lang w:eastAsia="zh-CN"/>
        </w:rPr>
        <w:t>之</w:t>
      </w:r>
      <w:proofErr w:type="gramStart"/>
      <w:r>
        <w:rPr>
          <w:lang w:eastAsia="zh-CN"/>
        </w:rPr>
        <w:t>耆</w:t>
      </w:r>
      <w:proofErr w:type="gramEnd"/>
      <w:r>
        <w:rPr>
          <w:lang w:eastAsia="zh-CN"/>
        </w:rPr>
        <w:t>定，發機咸在</w:t>
      </w:r>
      <w:proofErr w:type="gramStart"/>
      <w:r>
        <w:rPr>
          <w:lang w:eastAsia="zh-CN"/>
        </w:rPr>
        <w:t>旰</w:t>
      </w:r>
      <w:proofErr w:type="gramEnd"/>
      <w:r>
        <w:rPr>
          <w:lang w:eastAsia="zh-CN"/>
        </w:rPr>
        <w:t>宵；而逢駿捷之遥宣，垂祐必稱天考。至</w:t>
      </w:r>
      <w:proofErr w:type="gramStart"/>
      <w:r>
        <w:rPr>
          <w:lang w:eastAsia="zh-CN"/>
        </w:rPr>
        <w:t>於</w:t>
      </w:r>
      <w:proofErr w:type="gramEnd"/>
      <w:r>
        <w:rPr>
          <w:lang w:eastAsia="zh-CN"/>
        </w:rPr>
        <w:t>述寶訓而獮禽，習</w:t>
      </w:r>
      <w:proofErr w:type="gramStart"/>
      <w:r>
        <w:rPr>
          <w:lang w:eastAsia="zh-CN"/>
        </w:rPr>
        <w:t>勞</w:t>
      </w:r>
      <w:proofErr w:type="gramEnd"/>
      <w:r>
        <w:rPr>
          <w:lang w:eastAsia="zh-CN"/>
        </w:rPr>
        <w:t>因之</w:t>
      </w:r>
      <w:proofErr w:type="gramStart"/>
      <w:r>
        <w:rPr>
          <w:lang w:eastAsia="zh-CN"/>
        </w:rPr>
        <w:t>肄</w:t>
      </w:r>
      <w:proofErr w:type="gramEnd"/>
      <w:r>
        <w:rPr>
          <w:lang w:eastAsia="zh-CN"/>
        </w:rPr>
        <w:t>武順</w:t>
      </w:r>
    </w:p>
    <w:p w14:paraId="79748BFE" w14:textId="77777777" w:rsidR="007A29CB" w:rsidRDefault="00000000">
      <w:proofErr w:type="spellStart"/>
      <w:r>
        <w:t>金行而表貉，結戎寓於懷柔。載纘成謨，用諏</w:t>
      </w:r>
      <w:proofErr w:type="spellEnd"/>
      <w:r>
        <w:rPr>
          <w:rFonts w:eastAsia="宋体" w:hint="eastAsia"/>
          <w:lang w:eastAsia="zh-CN"/>
        </w:rPr>
        <w:t>《</w:t>
      </w:r>
      <w:proofErr w:type="spellStart"/>
      <w:r>
        <w:t>吉日</w:t>
      </w:r>
      <w:proofErr w:type="spellEnd"/>
      <w:r>
        <w:rPr>
          <w:rFonts w:eastAsia="宋体" w:hint="eastAsia"/>
          <w:lang w:eastAsia="zh-CN"/>
        </w:rPr>
        <w:t>》</w:t>
      </w:r>
      <w:r>
        <w:t>。</w:t>
      </w:r>
      <w:proofErr w:type="spellStart"/>
      <w:r>
        <w:t>虹旃左轉，仙莊緬陟降之靈；雲罕前驅，文囿迓</w:t>
      </w:r>
      <w:proofErr w:type="spellEnd"/>
    </w:p>
    <w:p w14:paraId="072B7987" w14:textId="77777777" w:rsidR="007A29CB" w:rsidRDefault="00000000">
      <w:pPr>
        <w:rPr>
          <w:lang w:eastAsia="zh-CN"/>
        </w:rPr>
      </w:pPr>
      <w:r>
        <w:rPr>
          <w:lang w:eastAsia="zh-CN"/>
        </w:rPr>
        <w:t>兜離之部。</w:t>
      </w:r>
      <w:proofErr w:type="gramStart"/>
      <w:r>
        <w:rPr>
          <w:lang w:eastAsia="zh-CN"/>
        </w:rPr>
        <w:t>刹崇黄教</w:t>
      </w:r>
      <w:proofErr w:type="gramEnd"/>
      <w:r>
        <w:rPr>
          <w:lang w:eastAsia="zh-CN"/>
        </w:rPr>
        <w:t>，</w:t>
      </w:r>
      <w:proofErr w:type="gramStart"/>
      <w:r>
        <w:rPr>
          <w:lang w:eastAsia="zh-CN"/>
        </w:rPr>
        <w:t>名藩瞻步踏而</w:t>
      </w:r>
      <w:proofErr w:type="gramEnd"/>
      <w:r>
        <w:rPr>
          <w:lang w:eastAsia="zh-CN"/>
        </w:rPr>
        <w:t>皈依；星耀青林，徒</w:t>
      </w:r>
      <w:proofErr w:type="gramStart"/>
      <w:r>
        <w:rPr>
          <w:lang w:eastAsia="zh-CN"/>
        </w:rPr>
        <w:t>御效伊</w:t>
      </w:r>
      <w:proofErr w:type="gramEnd"/>
      <w:r>
        <w:rPr>
          <w:lang w:eastAsia="zh-CN"/>
        </w:rPr>
        <w:t>緜而麋集。</w:t>
      </w:r>
      <w:proofErr w:type="gramStart"/>
      <w:r>
        <w:rPr>
          <w:lang w:eastAsia="zh-CN"/>
        </w:rPr>
        <w:t>筵</w:t>
      </w:r>
      <w:proofErr w:type="gramEnd"/>
      <w:r>
        <w:rPr>
          <w:lang w:eastAsia="zh-CN"/>
        </w:rPr>
        <w:t>呈筰馬教駣，本馬政之</w:t>
      </w:r>
    </w:p>
    <w:p w14:paraId="29E1D309" w14:textId="77777777" w:rsidR="007A29CB" w:rsidRDefault="00000000">
      <w:pPr>
        <w:rPr>
          <w:lang w:eastAsia="zh-CN"/>
        </w:rPr>
      </w:pPr>
      <w:r>
        <w:rPr>
          <w:lang w:eastAsia="zh-CN"/>
        </w:rPr>
        <w:t>【第</w:t>
      </w:r>
      <w:r>
        <w:rPr>
          <w:lang w:eastAsia="zh-CN"/>
        </w:rPr>
        <w:t>71</w:t>
      </w:r>
      <w:r>
        <w:rPr>
          <w:lang w:eastAsia="zh-CN"/>
        </w:rPr>
        <w:t>页】</w:t>
      </w:r>
    </w:p>
    <w:p w14:paraId="5769D370" w14:textId="77777777" w:rsidR="007A29CB" w:rsidRDefault="00000000">
      <w:r>
        <w:rPr>
          <w:lang w:eastAsia="zh-CN"/>
        </w:rPr>
        <w:t>經；射節騶</w:t>
      </w:r>
      <w:proofErr w:type="gramStart"/>
      <w:r>
        <w:rPr>
          <w:lang w:eastAsia="zh-CN"/>
        </w:rPr>
        <w:t>虞即鹿</w:t>
      </w:r>
      <w:proofErr w:type="gramEnd"/>
      <w:r>
        <w:rPr>
          <w:lang w:eastAsia="zh-CN"/>
        </w:rPr>
        <w:t>。課虞人之績。</w:t>
      </w:r>
      <w:proofErr w:type="gramStart"/>
      <w:r>
        <w:rPr>
          <w:lang w:eastAsia="zh-CN"/>
        </w:rPr>
        <w:t>御威弧</w:t>
      </w:r>
      <w:proofErr w:type="gramEnd"/>
      <w:r>
        <w:rPr>
          <w:lang w:eastAsia="zh-CN"/>
        </w:rPr>
        <w:t>而滿月，同看中必疊雙；較舉柴</w:t>
      </w:r>
      <w:proofErr w:type="gramStart"/>
      <w:r>
        <w:rPr>
          <w:lang w:eastAsia="zh-CN"/>
        </w:rPr>
        <w:t>於</w:t>
      </w:r>
      <w:proofErr w:type="gramEnd"/>
      <w:r>
        <w:rPr>
          <w:lang w:eastAsia="zh-CN"/>
        </w:rPr>
        <w:t>昔年，誰竟吞其八九。</w:t>
      </w:r>
      <w:r>
        <w:t>哨</w:t>
      </w:r>
    </w:p>
    <w:p w14:paraId="11E1615B" w14:textId="77777777" w:rsidR="007A29CB" w:rsidRDefault="00000000">
      <w:proofErr w:type="spellStart"/>
      <w:r>
        <w:t>門重閉，有嚴出柙之防；戎幕專開，獨擁圍場之節。典原由舊，玩則加以作新；帖雖無名，人必求其得</w:t>
      </w:r>
      <w:proofErr w:type="spellEnd"/>
    </w:p>
    <w:p w14:paraId="0E60A898" w14:textId="77777777" w:rsidR="007A29CB" w:rsidRDefault="00000000">
      <w:proofErr w:type="spellStart"/>
      <w:r>
        <w:t>實。庚郵遄達，聽到投籤；乙夜勤披，答無留牘。月銓引對，恒量缺以簡材；秋讞持平，期無刑而止</w:t>
      </w:r>
      <w:proofErr w:type="spellEnd"/>
    </w:p>
    <w:p w14:paraId="2D307C1A" w14:textId="77777777" w:rsidR="007A29CB" w:rsidRDefault="00000000">
      <w:pPr>
        <w:rPr>
          <w:lang w:eastAsia="zh-CN"/>
        </w:rPr>
      </w:pPr>
      <w:proofErr w:type="spellStart"/>
      <w:r>
        <w:t>辟。恩施驩浹，下覃列卒之鏐銀；禮洽鑣迴，順簡軍門之組練</w:t>
      </w:r>
      <w:proofErr w:type="spellEnd"/>
      <w:r>
        <w:t>。</w:t>
      </w:r>
      <w:r>
        <w:rPr>
          <w:lang w:eastAsia="zh-CN"/>
        </w:rPr>
        <w:t>顧纘緒毋忘遠略，而冲懷尤察邇言</w:t>
      </w:r>
    </w:p>
    <w:p w14:paraId="3815C3B8" w14:textId="77777777" w:rsidR="007A29CB" w:rsidRDefault="00000000">
      <w:proofErr w:type="spellStart"/>
      <w:r>
        <w:t>臺臣提風紀之綱，豈供隨帶；京尹置堂皇之署，何事僑居？列廥多儲，合付巡邏於司隸；外郎徵秩，亦</w:t>
      </w:r>
      <w:proofErr w:type="spellEnd"/>
    </w:p>
    <w:p w14:paraId="36022E41" w14:textId="77777777" w:rsidR="007A29CB" w:rsidRDefault="00000000">
      <w:proofErr w:type="spellStart"/>
      <w:r>
        <w:lastRenderedPageBreak/>
        <w:t>應收録於考官。章貢阻饑，量汛江淮之糴；郊圻仰食，權通遼瀋之商。雙縑賚陝士之敷陳，勉以潛修</w:t>
      </w:r>
      <w:proofErr w:type="spellEnd"/>
    </w:p>
    <w:p w14:paraId="0CB5473D" w14:textId="77777777" w:rsidR="007A29CB" w:rsidRDefault="00000000">
      <w:proofErr w:type="spellStart"/>
      <w:r>
        <w:t>待用；側席佇藎臣之忠謹，戒其摭拾浮辭。每詢采於芻，亦言示其莠。司道職當核轉畀專讞，則大府</w:t>
      </w:r>
      <w:proofErr w:type="spellEnd"/>
    </w:p>
    <w:p w14:paraId="217A978C" w14:textId="77777777" w:rsidR="007A29CB" w:rsidRDefault="00000000">
      <w:proofErr w:type="spellStart"/>
      <w:r>
        <w:t>綴旒；膠庠使以論升兼巡察，而持衡離局。糾保留於銓部，事覺文深；取進止於機廷，權將畸重。靈</w:t>
      </w:r>
      <w:proofErr w:type="spellEnd"/>
    </w:p>
    <w:p w14:paraId="7714AC06" w14:textId="77777777" w:rsidR="007A29CB" w:rsidRDefault="00000000">
      <w:proofErr w:type="spellStart"/>
      <w:r>
        <w:t>臺驗蝕，奚可誣於皆仰之時「輿誦成碑，何必復其去思之舊？歇山違偷刨之禁，況聽私栽；司坊本緝</w:t>
      </w:r>
      <w:proofErr w:type="spellEnd"/>
    </w:p>
    <w:p w14:paraId="6F185E09" w14:textId="77777777" w:rsidR="007A29CB" w:rsidRDefault="00000000">
      <w:r>
        <w:rPr>
          <w:lang w:eastAsia="zh-CN"/>
        </w:rPr>
        <w:t>捕之官，</w:t>
      </w:r>
      <w:proofErr w:type="gramStart"/>
      <w:r>
        <w:rPr>
          <w:lang w:eastAsia="zh-CN"/>
        </w:rPr>
        <w:t>甯</w:t>
      </w:r>
      <w:proofErr w:type="gramEnd"/>
      <w:r>
        <w:rPr>
          <w:lang w:eastAsia="zh-CN"/>
        </w:rPr>
        <w:t>邀濫叙？梅針换移、星斗施鎗者，自昧</w:t>
      </w:r>
      <w:proofErr w:type="gramStart"/>
      <w:r>
        <w:rPr>
          <w:lang w:eastAsia="zh-CN"/>
        </w:rPr>
        <w:t>棲</w:t>
      </w:r>
      <w:proofErr w:type="gramEnd"/>
      <w:r>
        <w:rPr>
          <w:lang w:eastAsia="zh-CN"/>
        </w:rPr>
        <w:t>皮；玉英充斥、闐河貢珍者。</w:t>
      </w:r>
      <w:proofErr w:type="spellStart"/>
      <w:r>
        <w:t>真堪抵鵲。擯爾荒唐</w:t>
      </w:r>
      <w:proofErr w:type="spellEnd"/>
    </w:p>
    <w:p w14:paraId="14DC62DA" w14:textId="77777777" w:rsidR="007A29CB" w:rsidRDefault="00000000">
      <w:pPr>
        <w:rPr>
          <w:lang w:eastAsia="zh-CN"/>
        </w:rPr>
      </w:pPr>
      <w:proofErr w:type="spellStart"/>
      <w:r>
        <w:t>之舉，漢字右行；摘其望蜀之私，崇銜兼乞</w:t>
      </w:r>
      <w:proofErr w:type="spellEnd"/>
      <w:r>
        <w:t>。</w:t>
      </w:r>
      <w:r>
        <w:rPr>
          <w:lang w:eastAsia="zh-CN"/>
        </w:rPr>
        <w:t>勘黔中之翻案，無逃反噬之情；正粤省之爰書，獨照相傾</w:t>
      </w:r>
    </w:p>
    <w:p w14:paraId="65C9081B" w14:textId="77777777" w:rsidR="007A29CB" w:rsidRDefault="00000000">
      <w:proofErr w:type="spellStart"/>
      <w:r>
        <w:t>之隱。咎寡謀非緣失律，詫節使之戕生；稱親歷爲懼緩師，逮撫軍之飾奏。鶉圈起獄罰，同麗於夤</w:t>
      </w:r>
      <w:proofErr w:type="spellEnd"/>
    </w:p>
    <w:p w14:paraId="6C48D583" w14:textId="77777777" w:rsidR="007A29CB" w:rsidRDefault="00000000">
      <w:proofErr w:type="spellStart"/>
      <w:r>
        <w:t>緣；蝗旱隱災譴，並繩其羅織。燬寶華實由焚寺，原一線出自無心；伐雜樹因在依敖。連九闉誠爲多</w:t>
      </w:r>
      <w:proofErr w:type="spellEnd"/>
    </w:p>
    <w:p w14:paraId="4133FD66" w14:textId="77777777" w:rsidR="007A29CB" w:rsidRDefault="00000000">
      <w:proofErr w:type="spellStart"/>
      <w:r>
        <w:t>事。絶業本皆叛産，撥民勇而務審均平；普兒通自回疆，憑市集而毋拘定價。供職既能黽勉，詎不可</w:t>
      </w:r>
      <w:proofErr w:type="spellEnd"/>
    </w:p>
    <w:p w14:paraId="028D00CF" w14:textId="77777777" w:rsidR="007A29CB" w:rsidRDefault="00000000">
      <w:proofErr w:type="spellStart"/>
      <w:r>
        <w:t>假以理煩；在官叢積處分，更何取調之治劇？聽其言不勝觀察，且教粉署含香；徵諸民謂善拊循，復</w:t>
      </w:r>
      <w:proofErr w:type="spellEnd"/>
    </w:p>
    <w:p w14:paraId="7664B500" w14:textId="77777777" w:rsidR="007A29CB" w:rsidRDefault="00000000">
      <w:pPr>
        <w:rPr>
          <w:lang w:eastAsia="zh-CN"/>
        </w:rPr>
      </w:pPr>
      <w:proofErr w:type="spellStart"/>
      <w:r>
        <w:t>起華封綰綬。斯皆積恒沙而擬其紛賾，無不歸宸衷而析及豪釐</w:t>
      </w:r>
      <w:proofErr w:type="spellEnd"/>
      <w:r>
        <w:t>。</w:t>
      </w:r>
      <w:r>
        <w:rPr>
          <w:lang w:eastAsia="zh-CN"/>
        </w:rPr>
        <w:t>至若眷良輔之引年，予告而仍支禄</w:t>
      </w:r>
    </w:p>
    <w:p w14:paraId="1080BCDD" w14:textId="77777777" w:rsidR="007A29CB" w:rsidRDefault="00000000">
      <w:pPr>
        <w:rPr>
          <w:lang w:eastAsia="zh-CN"/>
        </w:rPr>
      </w:pPr>
      <w:r>
        <w:rPr>
          <w:lang w:eastAsia="zh-CN"/>
        </w:rPr>
        <w:t>【第</w:t>
      </w:r>
      <w:r>
        <w:rPr>
          <w:lang w:eastAsia="zh-CN"/>
        </w:rPr>
        <w:t>72</w:t>
      </w:r>
      <w:r>
        <w:rPr>
          <w:lang w:eastAsia="zh-CN"/>
        </w:rPr>
        <w:t>页】</w:t>
      </w:r>
    </w:p>
    <w:p w14:paraId="35DA1811" w14:textId="77777777" w:rsidR="007A29CB" w:rsidRDefault="00000000">
      <w:pPr>
        <w:rPr>
          <w:lang w:eastAsia="zh-CN"/>
        </w:rPr>
      </w:pPr>
      <w:proofErr w:type="gramStart"/>
      <w:r>
        <w:rPr>
          <w:lang w:eastAsia="zh-CN"/>
        </w:rPr>
        <w:t>糈</w:t>
      </w:r>
      <w:proofErr w:type="gramEnd"/>
      <w:r>
        <w:rPr>
          <w:lang w:eastAsia="zh-CN"/>
        </w:rPr>
        <w:t>；</w:t>
      </w:r>
      <w:proofErr w:type="gramStart"/>
      <w:r>
        <w:rPr>
          <w:lang w:eastAsia="zh-CN"/>
        </w:rPr>
        <w:t>愍</w:t>
      </w:r>
      <w:proofErr w:type="gramEnd"/>
      <w:r>
        <w:rPr>
          <w:lang w:eastAsia="zh-CN"/>
        </w:rPr>
        <w:t>宗藩之謝世，輟朝而</w:t>
      </w:r>
      <w:proofErr w:type="gramStart"/>
      <w:r>
        <w:rPr>
          <w:lang w:eastAsia="zh-CN"/>
        </w:rPr>
        <w:t>備考彝章</w:t>
      </w:r>
      <w:proofErr w:type="gramEnd"/>
      <w:r>
        <w:rPr>
          <w:lang w:eastAsia="zh-CN"/>
        </w:rPr>
        <w:t>。惟</w:t>
      </w:r>
      <w:proofErr w:type="gramStart"/>
      <w:r>
        <w:rPr>
          <w:lang w:eastAsia="zh-CN"/>
        </w:rPr>
        <w:t>矢</w:t>
      </w:r>
      <w:proofErr w:type="gramEnd"/>
      <w:r>
        <w:rPr>
          <w:lang w:eastAsia="zh-CN"/>
        </w:rPr>
        <w:t>慎而禁闥曾趨，</w:t>
      </w:r>
      <w:proofErr w:type="gramStart"/>
      <w:r>
        <w:rPr>
          <w:lang w:eastAsia="zh-CN"/>
        </w:rPr>
        <w:t>勞特</w:t>
      </w:r>
      <w:proofErr w:type="gramEnd"/>
      <w:r>
        <w:rPr>
          <w:lang w:eastAsia="zh-CN"/>
        </w:rPr>
        <w:t>酬其平昔；若克勤而</w:t>
      </w:r>
      <w:proofErr w:type="gramStart"/>
      <w:r>
        <w:rPr>
          <w:lang w:eastAsia="zh-CN"/>
        </w:rPr>
        <w:t>提封久</w:t>
      </w:r>
      <w:proofErr w:type="gramEnd"/>
      <w:r>
        <w:rPr>
          <w:lang w:eastAsia="zh-CN"/>
        </w:rPr>
        <w:t>歷，卹且</w:t>
      </w:r>
    </w:p>
    <w:p w14:paraId="0ADA1D58" w14:textId="77777777" w:rsidR="007A29CB" w:rsidRDefault="00000000">
      <w:proofErr w:type="spellStart"/>
      <w:r>
        <w:t>及其後昆。給囘子之孤糧，還許去留從便；停旗丁之扣餉，切教節儉謀生。至盡掃夫欃槍，更優加夫</w:t>
      </w:r>
      <w:proofErr w:type="spellEnd"/>
    </w:p>
    <w:p w14:paraId="6CA47249" w14:textId="77777777" w:rsidR="007A29CB" w:rsidRDefault="00000000">
      <w:proofErr w:type="spellStart"/>
      <w:r>
        <w:t>酬錫。或展專征之略，或參密勿之謀。或效儲芻置駉之劬，或襄團練緝偵之役。鉅則分圭儋爵，繼世</w:t>
      </w:r>
      <w:proofErr w:type="spellEnd"/>
    </w:p>
    <w:p w14:paraId="7BC158FF" w14:textId="77777777" w:rsidR="007A29CB" w:rsidRDefault="00000000">
      <w:pPr>
        <w:rPr>
          <w:lang w:eastAsia="zh-CN"/>
        </w:rPr>
      </w:pPr>
      <w:r>
        <w:rPr>
          <w:lang w:eastAsia="zh-CN"/>
        </w:rPr>
        <w:lastRenderedPageBreak/>
        <w:t>賞延次猶叙級升階及身</w:t>
      </w:r>
      <w:proofErr w:type="gramStart"/>
      <w:r>
        <w:rPr>
          <w:lang w:eastAsia="zh-CN"/>
        </w:rPr>
        <w:t>榮受既以</w:t>
      </w:r>
      <w:proofErr w:type="gramEnd"/>
      <w:r>
        <w:rPr>
          <w:lang w:eastAsia="zh-CN"/>
        </w:rPr>
        <w:t>一蕕</w:t>
      </w:r>
      <w:proofErr w:type="gramStart"/>
      <w:r>
        <w:rPr>
          <w:lang w:eastAsia="zh-CN"/>
        </w:rPr>
        <w:t>同署追褫從</w:t>
      </w:r>
      <w:proofErr w:type="gramEnd"/>
      <w:r>
        <w:rPr>
          <w:lang w:eastAsia="zh-CN"/>
        </w:rPr>
        <w:t>賊之游魂即看雙烈</w:t>
      </w:r>
      <w:proofErr w:type="gramStart"/>
      <w:r>
        <w:rPr>
          <w:lang w:eastAsia="zh-CN"/>
        </w:rPr>
        <w:t>標</w:t>
      </w:r>
      <w:proofErr w:type="gramEnd"/>
      <w:r>
        <w:rPr>
          <w:lang w:eastAsia="zh-CN"/>
        </w:rPr>
        <w:t>祠或妥勤王之毅</w:t>
      </w:r>
      <w:proofErr w:type="gramStart"/>
      <w:r>
        <w:rPr>
          <w:lang w:eastAsia="zh-CN"/>
        </w:rPr>
        <w:t>魄</w:t>
      </w:r>
      <w:proofErr w:type="gramEnd"/>
    </w:p>
    <w:p w14:paraId="43801FDA" w14:textId="77777777" w:rsidR="007A29CB" w:rsidRDefault="00000000">
      <w:proofErr w:type="spellStart"/>
      <w:r>
        <w:t>子身出險，旌能有懷印之寡妻；西子捐軀，憐老見賜金之嫠母。隱無幽而不燭，澤靡遠而弗覃。是以</w:t>
      </w:r>
      <w:proofErr w:type="spellEnd"/>
    </w:p>
    <w:p w14:paraId="2552D9B8" w14:textId="77777777" w:rsidR="007A29CB" w:rsidRDefault="00000000">
      <w:proofErr w:type="spellStart"/>
      <w:r>
        <w:t>馨業登閎，蘿圖襲慶。仁育衍大生之化，産三男者八家壽祺溥難老之祥，逾百齡者廿口。補叨秋賦</w:t>
      </w:r>
      <w:proofErr w:type="spellEnd"/>
    </w:p>
    <w:p w14:paraId="7677346B" w14:textId="77777777" w:rsidR="007A29CB" w:rsidRDefault="00000000">
      <w:pPr>
        <w:rPr>
          <w:lang w:eastAsia="zh-CN"/>
        </w:rPr>
      </w:pPr>
      <w:r>
        <w:rPr>
          <w:lang w:eastAsia="zh-CN"/>
        </w:rPr>
        <w:t>登科多黄髮之人；親歷春闈，加</w:t>
      </w:r>
      <w:proofErr w:type="gramStart"/>
      <w:r>
        <w:rPr>
          <w:lang w:eastAsia="zh-CN"/>
        </w:rPr>
        <w:t>秩</w:t>
      </w:r>
      <w:proofErr w:type="gramEnd"/>
      <w:r>
        <w:rPr>
          <w:lang w:eastAsia="zh-CN"/>
        </w:rPr>
        <w:t>盡龐眉之士。</w:t>
      </w:r>
      <w:proofErr w:type="gramStart"/>
      <w:r>
        <w:rPr>
          <w:lang w:eastAsia="zh-CN"/>
        </w:rPr>
        <w:t>雁使值年班偕</w:t>
      </w:r>
      <w:proofErr w:type="gramEnd"/>
      <w:r>
        <w:rPr>
          <w:lang w:eastAsia="zh-CN"/>
        </w:rPr>
        <w:t>至，聽臘鼓而閲冰</w:t>
      </w:r>
      <w:proofErr w:type="gramStart"/>
      <w:r>
        <w:rPr>
          <w:lang w:eastAsia="zh-CN"/>
        </w:rPr>
        <w:t>嬉</w:t>
      </w:r>
      <w:proofErr w:type="gramEnd"/>
      <w:r>
        <w:rPr>
          <w:lang w:eastAsia="zh-CN"/>
        </w:rPr>
        <w:t>；鴻</w:t>
      </w:r>
      <w:proofErr w:type="gramStart"/>
      <w:r>
        <w:rPr>
          <w:lang w:eastAsia="zh-CN"/>
        </w:rPr>
        <w:t>臣朝正朔胥</w:t>
      </w:r>
      <w:proofErr w:type="gramEnd"/>
    </w:p>
    <w:p w14:paraId="5622DF23" w14:textId="77777777" w:rsidR="007A29CB" w:rsidRDefault="00000000">
      <w:pPr>
        <w:rPr>
          <w:lang w:eastAsia="zh-CN"/>
        </w:rPr>
      </w:pPr>
      <w:proofErr w:type="gramStart"/>
      <w:r>
        <w:rPr>
          <w:lang w:eastAsia="zh-CN"/>
        </w:rPr>
        <w:t>來</w:t>
      </w:r>
      <w:proofErr w:type="gramEnd"/>
      <w:r>
        <w:rPr>
          <w:lang w:eastAsia="zh-CN"/>
        </w:rPr>
        <w:t>，迓春旂而瞻火戲。農耐申</w:t>
      </w:r>
      <w:proofErr w:type="gramStart"/>
      <w:r>
        <w:rPr>
          <w:lang w:eastAsia="zh-CN"/>
        </w:rPr>
        <w:t>復</w:t>
      </w:r>
      <w:proofErr w:type="gramEnd"/>
      <w:r>
        <w:rPr>
          <w:lang w:eastAsia="zh-CN"/>
        </w:rPr>
        <w:t>讎之義，籲新綸以再造南交；廓喀達表貢之誠，候遥邊而優綏西</w:t>
      </w:r>
      <w:proofErr w:type="gramStart"/>
      <w:r>
        <w:rPr>
          <w:lang w:eastAsia="zh-CN"/>
        </w:rPr>
        <w:t>汜</w:t>
      </w:r>
      <w:proofErr w:type="gramEnd"/>
    </w:p>
    <w:p w14:paraId="12D71BB5" w14:textId="77777777" w:rsidR="007A29CB" w:rsidRDefault="00000000">
      <w:proofErr w:type="spellStart"/>
      <w:r>
        <w:t>然猶握機無逸，祗求於益治益安；飭紀有常，交勵於汝爲汝翼。寅朝票本，命閣老以常川；午日承宣</w:t>
      </w:r>
      <w:proofErr w:type="spellEnd"/>
    </w:p>
    <w:p w14:paraId="614EA7FF" w14:textId="77777777" w:rsidR="007A29CB" w:rsidRDefault="00000000">
      <w:pPr>
        <w:rPr>
          <w:lang w:eastAsia="zh-CN"/>
        </w:rPr>
      </w:pPr>
      <w:proofErr w:type="spellStart"/>
      <w:r>
        <w:t>議部臣之夙退。政府就道綱德網絜八表以珠囊情田在學耨禮耕，調萬年以玉燭</w:t>
      </w:r>
      <w:proofErr w:type="spellEnd"/>
      <w:r>
        <w:t>。</w:t>
      </w:r>
      <w:r>
        <w:rPr>
          <w:lang w:eastAsia="zh-CN"/>
        </w:rPr>
        <w:t>臣等依光最近</w:t>
      </w:r>
    </w:p>
    <w:p w14:paraId="218FD926" w14:textId="77777777" w:rsidR="007A29CB" w:rsidRDefault="00000000">
      <w:pPr>
        <w:rPr>
          <w:lang w:eastAsia="zh-CN"/>
        </w:rPr>
      </w:pPr>
      <w:r>
        <w:rPr>
          <w:lang w:eastAsia="zh-CN"/>
        </w:rPr>
        <w:t>儤值無虚。有舉必</w:t>
      </w:r>
      <w:proofErr w:type="gramStart"/>
      <w:r>
        <w:rPr>
          <w:lang w:eastAsia="zh-CN"/>
        </w:rPr>
        <w:t>書</w:t>
      </w:r>
      <w:proofErr w:type="gramEnd"/>
      <w:r>
        <w:rPr>
          <w:lang w:eastAsia="zh-CN"/>
        </w:rPr>
        <w:t>。猶或有虞</w:t>
      </w:r>
      <w:proofErr w:type="gramStart"/>
      <w:r>
        <w:rPr>
          <w:lang w:eastAsia="zh-CN"/>
        </w:rPr>
        <w:t>於</w:t>
      </w:r>
      <w:proofErr w:type="gramEnd"/>
      <w:r>
        <w:rPr>
          <w:lang w:eastAsia="zh-CN"/>
        </w:rPr>
        <w:t>星漏；其文則史，無</w:t>
      </w:r>
      <w:proofErr w:type="gramStart"/>
      <w:r>
        <w:rPr>
          <w:lang w:eastAsia="zh-CN"/>
        </w:rPr>
        <w:t>敢稍涉於</w:t>
      </w:r>
      <w:proofErr w:type="gramEnd"/>
      <w:r>
        <w:rPr>
          <w:lang w:eastAsia="zh-CN"/>
        </w:rPr>
        <w:t>鋪張。約以銀繩，熙績光昭。緑</w:t>
      </w:r>
      <w:proofErr w:type="gramStart"/>
      <w:r>
        <w:rPr>
          <w:lang w:eastAsia="zh-CN"/>
        </w:rPr>
        <w:t>牒</w:t>
      </w:r>
      <w:proofErr w:type="gramEnd"/>
      <w:r>
        <w:rPr>
          <w:lang w:eastAsia="zh-CN"/>
        </w:rPr>
        <w:t>藏</w:t>
      </w:r>
    </w:p>
    <w:p w14:paraId="268A55C8" w14:textId="77777777" w:rsidR="007A29CB" w:rsidRDefault="00000000">
      <w:proofErr w:type="spellStart"/>
      <w:r>
        <w:t>諸金匱，祥暉流絢丹縢</w:t>
      </w:r>
      <w:proofErr w:type="spellEnd"/>
      <w:r>
        <w:t>。</w:t>
      </w:r>
    </w:p>
    <w:p w14:paraId="24099E5E" w14:textId="77777777" w:rsidR="007A29CB" w:rsidRDefault="00000000">
      <w:proofErr w:type="spellStart"/>
      <w:r>
        <w:t>嘉慶七年恭進</w:t>
      </w:r>
      <w:proofErr w:type="spellEnd"/>
      <w:r>
        <w:rPr>
          <w:rFonts w:eastAsia="宋体" w:hint="eastAsia"/>
          <w:lang w:eastAsia="zh-CN"/>
        </w:rPr>
        <w:t>《</w:t>
      </w:r>
      <w:proofErr w:type="spellStart"/>
      <w:r>
        <w:t>起居注</w:t>
      </w:r>
      <w:proofErr w:type="spellEnd"/>
      <w:r>
        <w:rPr>
          <w:rFonts w:eastAsia="宋体" w:hint="eastAsia"/>
          <w:lang w:eastAsia="zh-CN"/>
        </w:rPr>
        <w:t>》</w:t>
      </w:r>
      <w:proofErr w:type="spellStart"/>
      <w:proofErr w:type="gramStart"/>
      <w:r>
        <w:t>後</w:t>
      </w:r>
      <w:proofErr w:type="gramEnd"/>
      <w:r>
        <w:t>序</w:t>
      </w:r>
      <w:proofErr w:type="spellEnd"/>
    </w:p>
    <w:p w14:paraId="200D4548" w14:textId="77777777" w:rsidR="007A29CB" w:rsidRDefault="00000000">
      <w:proofErr w:type="spellStart"/>
      <w:r>
        <w:t>欽維皇上，允文允武，克儉克勤，仁育羣生，義征不譓，盛德大業，合撰清寧。八埏九垓以内，靡弗</w:t>
      </w:r>
      <w:proofErr w:type="spellEnd"/>
    </w:p>
    <w:p w14:paraId="3827996C" w14:textId="77777777" w:rsidR="007A29CB" w:rsidRDefault="00000000">
      <w:pPr>
        <w:rPr>
          <w:lang w:eastAsia="zh-CN"/>
        </w:rPr>
      </w:pPr>
      <w:r>
        <w:rPr>
          <w:lang w:eastAsia="zh-CN"/>
        </w:rPr>
        <w:t>【第</w:t>
      </w:r>
      <w:r>
        <w:rPr>
          <w:lang w:eastAsia="zh-CN"/>
        </w:rPr>
        <w:t>73</w:t>
      </w:r>
      <w:r>
        <w:rPr>
          <w:lang w:eastAsia="zh-CN"/>
        </w:rPr>
        <w:t>页】</w:t>
      </w:r>
    </w:p>
    <w:p w14:paraId="62359BE6" w14:textId="77777777" w:rsidR="007A29CB" w:rsidRDefault="00000000">
      <w:pPr>
        <w:rPr>
          <w:lang w:eastAsia="zh-CN"/>
        </w:rPr>
      </w:pPr>
      <w:r>
        <w:rPr>
          <w:lang w:eastAsia="zh-CN"/>
        </w:rPr>
        <w:t>泳沬游原澍</w:t>
      </w:r>
      <w:proofErr w:type="gramStart"/>
      <w:r>
        <w:rPr>
          <w:lang w:eastAsia="zh-CN"/>
        </w:rPr>
        <w:t>濡</w:t>
      </w:r>
      <w:proofErr w:type="gramEnd"/>
      <w:r>
        <w:rPr>
          <w:lang w:eastAsia="zh-CN"/>
        </w:rPr>
        <w:t>洋溢。而聖敬日躋緝熙</w:t>
      </w:r>
      <w:proofErr w:type="gramStart"/>
      <w:r>
        <w:rPr>
          <w:lang w:eastAsia="zh-CN"/>
        </w:rPr>
        <w:t>罔</w:t>
      </w:r>
      <w:proofErr w:type="gramEnd"/>
      <w:r>
        <w:rPr>
          <w:lang w:eastAsia="zh-CN"/>
        </w:rPr>
        <w:t>斁。是用大</w:t>
      </w:r>
      <w:proofErr w:type="gramStart"/>
      <w:r>
        <w:rPr>
          <w:lang w:eastAsia="zh-CN"/>
        </w:rPr>
        <w:t>烈耿光，懿</w:t>
      </w:r>
      <w:proofErr w:type="gramEnd"/>
      <w:r>
        <w:rPr>
          <w:lang w:eastAsia="zh-CN"/>
        </w:rPr>
        <w:t>鑠隆茂。超前古而</w:t>
      </w:r>
      <w:proofErr w:type="gramStart"/>
      <w:r>
        <w:rPr>
          <w:lang w:eastAsia="zh-CN"/>
        </w:rPr>
        <w:t>浹</w:t>
      </w:r>
      <w:proofErr w:type="gramEnd"/>
      <w:r>
        <w:rPr>
          <w:lang w:eastAsia="zh-CN"/>
        </w:rPr>
        <w:t>來兹。</w:t>
      </w:r>
      <w:proofErr w:type="gramStart"/>
      <w:r>
        <w:rPr>
          <w:lang w:eastAsia="zh-CN"/>
        </w:rPr>
        <w:t>俾</w:t>
      </w:r>
      <w:proofErr w:type="gramEnd"/>
      <w:r>
        <w:rPr>
          <w:lang w:eastAsia="zh-CN"/>
        </w:rPr>
        <w:t>夫五三</w:t>
      </w:r>
    </w:p>
    <w:p w14:paraId="3DAAB453" w14:textId="77777777" w:rsidR="007A29CB" w:rsidRDefault="00000000">
      <w:pPr>
        <w:rPr>
          <w:lang w:eastAsia="zh-CN"/>
        </w:rPr>
      </w:pPr>
      <w:proofErr w:type="spellStart"/>
      <w:r>
        <w:t>六經，莫能方駕於極軌焉。臣等侍直彤扉，仰瞻雲日，珥筆登載，厥職有常</w:t>
      </w:r>
      <w:proofErr w:type="spellEnd"/>
      <w:r>
        <w:t>。</w:t>
      </w:r>
      <w:r>
        <w:rPr>
          <w:lang w:eastAsia="zh-CN"/>
        </w:rPr>
        <w:t>兹者，恭纂嘉慶七年</w:t>
      </w:r>
      <w:r>
        <w:rPr>
          <w:rFonts w:eastAsia="宋体" w:hint="eastAsia"/>
          <w:lang w:eastAsia="zh-CN"/>
        </w:rPr>
        <w:t>《</w:t>
      </w:r>
      <w:r>
        <w:rPr>
          <w:lang w:eastAsia="zh-CN"/>
        </w:rPr>
        <w:t>起居</w:t>
      </w:r>
    </w:p>
    <w:p w14:paraId="58D4B1F6" w14:textId="77777777" w:rsidR="007A29CB" w:rsidRDefault="00000000">
      <w:pPr>
        <w:rPr>
          <w:lang w:eastAsia="zh-CN"/>
        </w:rPr>
      </w:pPr>
      <w:r>
        <w:rPr>
          <w:lang w:eastAsia="zh-CN"/>
        </w:rPr>
        <w:t>註册</w:t>
      </w:r>
      <w:proofErr w:type="gramStart"/>
      <w:r>
        <w:rPr>
          <w:rFonts w:eastAsia="宋体" w:hint="eastAsia"/>
          <w:lang w:eastAsia="zh-CN"/>
        </w:rPr>
        <w:t>》</w:t>
      </w:r>
      <w:r>
        <w:rPr>
          <w:lang w:eastAsia="zh-CN"/>
        </w:rPr>
        <w:t>成凡二十四卷</w:t>
      </w:r>
      <w:proofErr w:type="gramEnd"/>
      <w:r>
        <w:rPr>
          <w:lang w:eastAsia="zh-CN"/>
        </w:rPr>
        <w:t>珍藏石室，爲億載無疆之</w:t>
      </w:r>
      <w:proofErr w:type="gramStart"/>
      <w:r>
        <w:rPr>
          <w:lang w:eastAsia="zh-CN"/>
        </w:rPr>
        <w:t>庥</w:t>
      </w:r>
      <w:proofErr w:type="gramEnd"/>
      <w:r>
        <w:rPr>
          <w:lang w:eastAsia="zh-CN"/>
        </w:rPr>
        <w:t>。竊聞聖人之德，無加</w:t>
      </w:r>
      <w:proofErr w:type="gramStart"/>
      <w:r>
        <w:rPr>
          <w:lang w:eastAsia="zh-CN"/>
        </w:rPr>
        <w:t>於</w:t>
      </w:r>
      <w:proofErr w:type="gramEnd"/>
      <w:r>
        <w:rPr>
          <w:lang w:eastAsia="zh-CN"/>
        </w:rPr>
        <w:t>孝；鬼神所享，惟在克誠</w:t>
      </w:r>
    </w:p>
    <w:p w14:paraId="72BC1417" w14:textId="77777777" w:rsidR="007A29CB" w:rsidRDefault="00000000">
      <w:proofErr w:type="spellStart"/>
      <w:r>
        <w:t>皇上懋膺丕緒，昭事小心，祈榖元辰，雩雨吉亥</w:t>
      </w:r>
      <w:proofErr w:type="spellEnd"/>
      <w:r>
        <w:t>。</w:t>
      </w:r>
      <w:r>
        <w:rPr>
          <w:lang w:eastAsia="zh-CN"/>
        </w:rPr>
        <w:t>蒼璧薦乎皇穹，黄琮禋於富媪。</w:t>
      </w:r>
      <w:proofErr w:type="spellStart"/>
      <w:r>
        <w:t>追養蒸嘗，則典修四</w:t>
      </w:r>
      <w:proofErr w:type="spellEnd"/>
    </w:p>
    <w:p w14:paraId="345B9B82" w14:textId="77777777" w:rsidR="007A29CB" w:rsidRDefault="00000000">
      <w:proofErr w:type="spellStart"/>
      <w:r>
        <w:lastRenderedPageBreak/>
        <w:t>孟躬耕帝耤則禮舉三推。遍及於朝日夕月之壇致虔於至聖先師之廟。推而至於黑龍潭、覺生寺</w:t>
      </w:r>
      <w:proofErr w:type="spellEnd"/>
    </w:p>
    <w:p w14:paraId="3969AC75" w14:textId="77777777" w:rsidR="007A29CB" w:rsidRDefault="00000000">
      <w:proofErr w:type="spellStart"/>
      <w:r>
        <w:t>爲民祈澤，肸蠁豐融。而其盡美盡善者，祈祀社稷，日遵上戊，聖慮精詳，準今酌古。播禮官而垂太常</w:t>
      </w:r>
      <w:proofErr w:type="spellEnd"/>
    </w:p>
    <w:p w14:paraId="2609E35D" w14:textId="77777777" w:rsidR="007A29CB" w:rsidRDefault="00000000">
      <w:proofErr w:type="spellStart"/>
      <w:r>
        <w:t>以篤天慶至豐也。以迓神庥至諴也。若夫雨露既濡，宸衷怵惕，錫類之心，感物增思。故正月上日，鑾</w:t>
      </w:r>
      <w:proofErr w:type="spellEnd"/>
    </w:p>
    <w:p w14:paraId="64643EF9" w14:textId="77777777" w:rsidR="007A29CB" w:rsidRDefault="00000000">
      <w:proofErr w:type="spellStart"/>
      <w:r>
        <w:t>輿載啓恭謁裕陵行三週年禮。及乎以獮治兵御射雙麅敬獻永佑寺。返蹕之日，展拜東陵以昭誠</w:t>
      </w:r>
      <w:proofErr w:type="spellEnd"/>
    </w:p>
    <w:p w14:paraId="74D0CEA4" w14:textId="77777777" w:rsidR="007A29CB" w:rsidRDefault="00000000">
      <w:proofErr w:type="spellStart"/>
      <w:r>
        <w:t>慤。而至十有二月，預計上春齋戒之期，與純皇帝忌日相值，乃降諭旨，改御青袍。蓋思慕之殷，久而</w:t>
      </w:r>
      <w:proofErr w:type="spellEnd"/>
    </w:p>
    <w:p w14:paraId="099450E8" w14:textId="77777777" w:rsidR="007A29CB" w:rsidRDefault="00000000">
      <w:proofErr w:type="spellStart"/>
      <w:r>
        <w:t>彌篤。所爲至德要道通神明、光四海者，垂之無窮施之罔極。是故類帝禋宗，則昭假隆矣奉先思</w:t>
      </w:r>
      <w:proofErr w:type="spellEnd"/>
    </w:p>
    <w:p w14:paraId="19F09A58" w14:textId="77777777" w:rsidR="007A29CB" w:rsidRDefault="00000000">
      <w:pPr>
        <w:rPr>
          <w:lang w:eastAsia="zh-CN"/>
        </w:rPr>
      </w:pPr>
      <w:proofErr w:type="spellStart"/>
      <w:r>
        <w:t>孝則慈愛達矣事天享親稱情立文而仁聖之道崇矣</w:t>
      </w:r>
      <w:proofErr w:type="spellEnd"/>
      <w:r>
        <w:t>。</w:t>
      </w:r>
      <w:r>
        <w:rPr>
          <w:lang w:eastAsia="zh-CN"/>
        </w:rPr>
        <w:t>然且叙官方卹民隱，飭言路＄慎刑章，重河</w:t>
      </w:r>
    </w:p>
    <w:p w14:paraId="3E5DCF13" w14:textId="77777777" w:rsidR="007A29CB" w:rsidRDefault="00000000">
      <w:proofErr w:type="spellStart"/>
      <w:r>
        <w:t>防，清漕政。典試而受苞苴則貶之，而大吏逢迎者又加以申飭也聽情而招賄賂則遣之而同謀過復</w:t>
      </w:r>
      <w:proofErr w:type="spellEnd"/>
    </w:p>
    <w:p w14:paraId="2FDDF314" w14:textId="77777777" w:rsidR="007A29CB" w:rsidRDefault="00000000">
      <w:pPr>
        <w:rPr>
          <w:lang w:eastAsia="zh-CN"/>
        </w:rPr>
      </w:pPr>
      <w:r>
        <w:rPr>
          <w:lang w:eastAsia="zh-CN"/>
        </w:rPr>
        <w:t>者亦予以</w:t>
      </w:r>
      <w:proofErr w:type="gramStart"/>
      <w:r>
        <w:rPr>
          <w:lang w:eastAsia="zh-CN"/>
        </w:rPr>
        <w:t>懲</w:t>
      </w:r>
      <w:proofErr w:type="gramEnd"/>
      <w:r>
        <w:rPr>
          <w:lang w:eastAsia="zh-CN"/>
        </w:rPr>
        <w:t>創也。侵没錢糧之員事經舉發欲諱飭而無</w:t>
      </w:r>
      <w:proofErr w:type="gramStart"/>
      <w:r>
        <w:rPr>
          <w:lang w:eastAsia="zh-CN"/>
        </w:rPr>
        <w:t>從</w:t>
      </w:r>
      <w:proofErr w:type="gramEnd"/>
      <w:r>
        <w:rPr>
          <w:lang w:eastAsia="zh-CN"/>
        </w:rPr>
        <w:t>私買鉛丸</w:t>
      </w:r>
      <w:proofErr w:type="gramStart"/>
      <w:r>
        <w:rPr>
          <w:lang w:eastAsia="zh-CN"/>
        </w:rPr>
        <w:t>之官罪已</w:t>
      </w:r>
      <w:proofErr w:type="gramEnd"/>
      <w:r>
        <w:rPr>
          <w:lang w:eastAsia="zh-CN"/>
        </w:rPr>
        <w:t>昭彰疚國恩之深</w:t>
      </w:r>
    </w:p>
    <w:p w14:paraId="70C324AC" w14:textId="77777777" w:rsidR="007A29CB" w:rsidRDefault="00000000">
      <w:proofErr w:type="spellStart"/>
      <w:r>
        <w:t>負。購物而吝價者褫其職以儆官貪家居而牟利者弊其罪以除狡獪。取贓罰以辦公＄稍從末減</w:t>
      </w:r>
      <w:proofErr w:type="spellEnd"/>
    </w:p>
    <w:p w14:paraId="0962D598" w14:textId="77777777" w:rsidR="007A29CB" w:rsidRDefault="00000000">
      <w:proofErr w:type="spellStart"/>
      <w:r>
        <w:t>借調停爲狥庇難任旬宣。允協輿情，不以小眚而離任曾經告發，必專長吏之責成。以崇舊例，則年</w:t>
      </w:r>
      <w:proofErr w:type="spellEnd"/>
    </w:p>
    <w:p w14:paraId="2FA8EC7B" w14:textId="77777777" w:rsidR="007A29CB" w:rsidRDefault="00000000">
      <w:proofErr w:type="spellStart"/>
      <w:r>
        <w:t>例驗其不符以慎卿班則考語嚴於各部。飭京尹居辦公之署，諭閣臣勤到館之期。統領則毋攝秋</w:t>
      </w:r>
      <w:proofErr w:type="spellEnd"/>
    </w:p>
    <w:p w14:paraId="7E84F05D" w14:textId="77777777" w:rsidR="007A29CB" w:rsidRDefault="00000000">
      <w:pPr>
        <w:rPr>
          <w:lang w:eastAsia="zh-CN"/>
        </w:rPr>
      </w:pPr>
      <w:r>
        <w:rPr>
          <w:lang w:eastAsia="zh-CN"/>
        </w:rPr>
        <w:t>【第</w:t>
      </w:r>
      <w:r>
        <w:rPr>
          <w:lang w:eastAsia="zh-CN"/>
        </w:rPr>
        <w:t>74</w:t>
      </w:r>
      <w:r>
        <w:rPr>
          <w:lang w:eastAsia="zh-CN"/>
        </w:rPr>
        <w:t>页】</w:t>
      </w:r>
    </w:p>
    <w:p w14:paraId="4D061D24" w14:textId="77777777" w:rsidR="007A29CB" w:rsidRDefault="00000000">
      <w:pPr>
        <w:rPr>
          <w:lang w:eastAsia="zh-CN"/>
        </w:rPr>
      </w:pPr>
      <w:r>
        <w:rPr>
          <w:lang w:eastAsia="zh-CN"/>
        </w:rPr>
        <w:t>官，總兵則</w:t>
      </w:r>
      <w:proofErr w:type="gramStart"/>
      <w:r>
        <w:rPr>
          <w:lang w:eastAsia="zh-CN"/>
        </w:rPr>
        <w:t>勿兼都</w:t>
      </w:r>
      <w:proofErr w:type="gramEnd"/>
      <w:r>
        <w:rPr>
          <w:lang w:eastAsia="zh-CN"/>
        </w:rPr>
        <w:t>統。請訓遲延，則</w:t>
      </w:r>
      <w:proofErr w:type="gramStart"/>
      <w:r>
        <w:rPr>
          <w:lang w:eastAsia="zh-CN"/>
        </w:rPr>
        <w:t>懸</w:t>
      </w:r>
      <w:proofErr w:type="gramEnd"/>
      <w:r>
        <w:rPr>
          <w:lang w:eastAsia="zh-CN"/>
        </w:rPr>
        <w:t>以爲戒舉止粗率，則降以爲郎。杜營求</w:t>
      </w:r>
      <w:proofErr w:type="gramStart"/>
      <w:r>
        <w:rPr>
          <w:lang w:eastAsia="zh-CN"/>
        </w:rPr>
        <w:t>於</w:t>
      </w:r>
      <w:proofErr w:type="gramEnd"/>
      <w:r>
        <w:rPr>
          <w:lang w:eastAsia="zh-CN"/>
        </w:rPr>
        <w:t>攜</w:t>
      </w:r>
      <w:proofErr w:type="gramStart"/>
      <w:r>
        <w:rPr>
          <w:lang w:eastAsia="zh-CN"/>
        </w:rPr>
        <w:t>帶</w:t>
      </w:r>
      <w:proofErr w:type="gramEnd"/>
      <w:r>
        <w:rPr>
          <w:lang w:eastAsia="zh-CN"/>
        </w:rPr>
        <w:t>之員，防</w:t>
      </w:r>
      <w:proofErr w:type="gramStart"/>
      <w:r>
        <w:rPr>
          <w:lang w:eastAsia="zh-CN"/>
        </w:rPr>
        <w:t>專</w:t>
      </w:r>
      <w:proofErr w:type="gramEnd"/>
      <w:r>
        <w:rPr>
          <w:lang w:eastAsia="zh-CN"/>
        </w:rPr>
        <w:t>擅</w:t>
      </w:r>
      <w:proofErr w:type="gramStart"/>
      <w:r>
        <w:rPr>
          <w:lang w:eastAsia="zh-CN"/>
        </w:rPr>
        <w:t>於</w:t>
      </w:r>
      <w:proofErr w:type="gramEnd"/>
    </w:p>
    <w:p w14:paraId="7E98C391" w14:textId="77777777" w:rsidR="007A29CB" w:rsidRDefault="00000000">
      <w:proofErr w:type="spellStart"/>
      <w:r>
        <w:t>隨同之奏。毋曰疎嬾，退食何可獨先；毋或紛更，加銜豈容妄冀？服滿而未請差者，責必加；摺繕而</w:t>
      </w:r>
      <w:proofErr w:type="spellEnd"/>
    </w:p>
    <w:p w14:paraId="45939B8B" w14:textId="77777777" w:rsidR="007A29CB" w:rsidRDefault="00000000">
      <w:proofErr w:type="spellStart"/>
      <w:r>
        <w:lastRenderedPageBreak/>
        <w:t>違體制者，遷必左。正酷暑濫刑之罪，罰匿蝗不報之愆。賑卹能周，宜膺大員之保奏；官聲可採，更慮</w:t>
      </w:r>
      <w:proofErr w:type="spellEnd"/>
    </w:p>
    <w:p w14:paraId="4AC305BA" w14:textId="77777777" w:rsidR="007A29CB" w:rsidRDefault="00000000">
      <w:proofErr w:type="spellStart"/>
      <w:r>
        <w:t>州縣之效尤。案未結者，考語奚以從優；咎不深者，參劾毋庸過當。冒功揑飾者，燭其欺誣；據實上</w:t>
      </w:r>
      <w:proofErr w:type="spellEnd"/>
    </w:p>
    <w:p w14:paraId="36BF8F6E" w14:textId="77777777" w:rsidR="007A29CB" w:rsidRDefault="00000000">
      <w:proofErr w:type="spellStart"/>
      <w:r>
        <w:t>聞者，嘉其公正。交章入奏，識挾私傾軋之心；殘孽易除，詰奏報張皇之失。擢授者，鑒聲名之廉潔</w:t>
      </w:r>
      <w:proofErr w:type="spellEnd"/>
      <w:r>
        <w:t>；</w:t>
      </w:r>
    </w:p>
    <w:p w14:paraId="6DEE4726" w14:textId="77777777" w:rsidR="007A29CB" w:rsidRDefault="00000000">
      <w:pPr>
        <w:rPr>
          <w:lang w:eastAsia="zh-CN"/>
        </w:rPr>
      </w:pPr>
      <w:r>
        <w:rPr>
          <w:lang w:eastAsia="zh-CN"/>
        </w:rPr>
        <w:t>起用者，恕軍旅之不</w:t>
      </w:r>
      <w:proofErr w:type="gramStart"/>
      <w:r>
        <w:rPr>
          <w:lang w:eastAsia="zh-CN"/>
        </w:rPr>
        <w:t>嫻</w:t>
      </w:r>
      <w:proofErr w:type="gramEnd"/>
      <w:r>
        <w:rPr>
          <w:lang w:eastAsia="zh-CN"/>
        </w:rPr>
        <w:t>：皆皇上所以叙官方也。</w:t>
      </w:r>
      <w:proofErr w:type="gramStart"/>
      <w:r>
        <w:rPr>
          <w:lang w:eastAsia="zh-CN"/>
        </w:rPr>
        <w:t>畿</w:t>
      </w:r>
      <w:proofErr w:type="gramEnd"/>
      <w:r>
        <w:rPr>
          <w:lang w:eastAsia="zh-CN"/>
        </w:rPr>
        <w:t>輔偶饑，疇咨時切。平糴</w:t>
      </w:r>
      <w:proofErr w:type="gramStart"/>
      <w:r>
        <w:rPr>
          <w:lang w:eastAsia="zh-CN"/>
        </w:rPr>
        <w:t>於</w:t>
      </w:r>
      <w:proofErr w:type="gramEnd"/>
      <w:r>
        <w:rPr>
          <w:lang w:eastAsia="zh-CN"/>
        </w:rPr>
        <w:t>廠，簡重臣以監之；放</w:t>
      </w:r>
    </w:p>
    <w:p w14:paraId="692C74FD" w14:textId="77777777" w:rsidR="007A29CB" w:rsidRDefault="00000000">
      <w:proofErr w:type="spellStart"/>
      <w:r>
        <w:t>飯於郊，命卿貳以司之。慮其遺失，則飯廠不須分設；虞其倒斃，則各縣毋俾領回。米麥廣儲，則人可</w:t>
      </w:r>
      <w:proofErr w:type="spellEnd"/>
    </w:p>
    <w:p w14:paraId="6990F53C" w14:textId="77777777" w:rsidR="007A29CB" w:rsidRDefault="00000000">
      <w:proofErr w:type="spellStart"/>
      <w:r>
        <w:t>以飽棉衣散給，則民不知寒。展賑端陽，咸仰恩波普洽；近京關口，務令商運通流。米頒三百，軫無</w:t>
      </w:r>
      <w:proofErr w:type="spellEnd"/>
    </w:p>
    <w:p w14:paraId="791CEB24" w14:textId="77777777" w:rsidR="007A29CB" w:rsidRDefault="00000000">
      <w:proofErr w:type="spellStart"/>
      <w:r>
        <w:t>業之貧民；銀賜五千＄作將來之經費。普濟堂既展一月之限，文安縣又卹被水之村。謁陵則蠲免有</w:t>
      </w:r>
      <w:proofErr w:type="spellEnd"/>
    </w:p>
    <w:p w14:paraId="6575B6F1" w14:textId="77777777" w:rsidR="007A29CB" w:rsidRDefault="00000000">
      <w:proofErr w:type="spellStart"/>
      <w:r>
        <w:t>差，駐蹕則錢糧盡復。地減旗租之數，糧免蟲患之鄉。始於輦轂之旁，遍及方州之遠。孟春始和，首賑</w:t>
      </w:r>
      <w:proofErr w:type="spellEnd"/>
    </w:p>
    <w:p w14:paraId="6FF826EC" w14:textId="77777777" w:rsidR="007A29CB" w:rsidRDefault="00000000">
      <w:pPr>
        <w:rPr>
          <w:lang w:eastAsia="zh-CN"/>
        </w:rPr>
      </w:pPr>
      <w:r>
        <w:rPr>
          <w:lang w:eastAsia="zh-CN"/>
        </w:rPr>
        <w:t>甘肅</w:t>
      </w:r>
      <w:proofErr w:type="gramStart"/>
      <w:r>
        <w:rPr>
          <w:lang w:eastAsia="zh-CN"/>
        </w:rPr>
        <w:t>皋</w:t>
      </w:r>
      <w:proofErr w:type="gramEnd"/>
      <w:r>
        <w:rPr>
          <w:lang w:eastAsia="zh-CN"/>
        </w:rPr>
        <w:t>蘭等四十四廳州縣，其</w:t>
      </w:r>
      <w:proofErr w:type="gramStart"/>
      <w:r>
        <w:rPr>
          <w:lang w:eastAsia="zh-CN"/>
        </w:rPr>
        <w:t>後</w:t>
      </w:r>
      <w:proofErr w:type="gramEnd"/>
      <w:r>
        <w:rPr>
          <w:lang w:eastAsia="zh-CN"/>
        </w:rPr>
        <w:t>則川陝楚豫，浙水滇池，山東江右之區，百粤七閩之地，旁及江左。至</w:t>
      </w:r>
      <w:proofErr w:type="gramStart"/>
      <w:r>
        <w:rPr>
          <w:lang w:eastAsia="zh-CN"/>
        </w:rPr>
        <w:t>於</w:t>
      </w:r>
      <w:proofErr w:type="gramEnd"/>
    </w:p>
    <w:p w14:paraId="1DFA10BD" w14:textId="77777777" w:rsidR="007A29CB" w:rsidRDefault="00000000">
      <w:pPr>
        <w:rPr>
          <w:lang w:eastAsia="zh-CN"/>
        </w:rPr>
      </w:pPr>
      <w:r>
        <w:rPr>
          <w:lang w:eastAsia="zh-CN"/>
        </w:rPr>
        <w:t>安徽。關東被水之城，蒙古</w:t>
      </w:r>
      <w:proofErr w:type="gramStart"/>
      <w:r>
        <w:rPr>
          <w:lang w:eastAsia="zh-CN"/>
        </w:rPr>
        <w:t>兩</w:t>
      </w:r>
      <w:proofErr w:type="gramEnd"/>
      <w:r>
        <w:rPr>
          <w:lang w:eastAsia="zh-CN"/>
        </w:rPr>
        <w:t>廳之境，偏灾偶告，荒政先籌。況</w:t>
      </w:r>
      <w:proofErr w:type="gramStart"/>
      <w:r>
        <w:rPr>
          <w:lang w:eastAsia="zh-CN"/>
        </w:rPr>
        <w:t>復</w:t>
      </w:r>
      <w:proofErr w:type="gramEnd"/>
      <w:r>
        <w:rPr>
          <w:lang w:eastAsia="zh-CN"/>
        </w:rPr>
        <w:t>酬厥捐輸，憫其蹂躪，或緩徵丁銀，或</w:t>
      </w:r>
    </w:p>
    <w:p w14:paraId="1D60F6CF" w14:textId="77777777" w:rsidR="007A29CB" w:rsidRDefault="00000000">
      <w:proofErr w:type="spellStart"/>
      <w:r>
        <w:t>借給糧種，發倉施賑，下詔捐租。螟蝝攸生，慮及毗連之省；義倉碾運，以資糶糴之平。緩南河攤徵之</w:t>
      </w:r>
      <w:proofErr w:type="spellEnd"/>
    </w:p>
    <w:p w14:paraId="2BE91601" w14:textId="77777777" w:rsidR="007A29CB" w:rsidRDefault="00000000">
      <w:proofErr w:type="spellStart"/>
      <w:r>
        <w:t>款，准弁兵押解之銀。熱河之賞賚有加，鹽場之蠲賑從厚。剔以銀折錢之弊，頒難民給産之恩。哨船</w:t>
      </w:r>
      <w:proofErr w:type="spellEnd"/>
    </w:p>
    <w:p w14:paraId="27FDDDAF" w14:textId="77777777" w:rsidR="007A29CB" w:rsidRDefault="00000000">
      <w:proofErr w:type="spellStart"/>
      <w:r>
        <w:t>遭風者卹之，軍營落後者寬之：皆皇上所以卹民隱也</w:t>
      </w:r>
      <w:proofErr w:type="spellEnd"/>
      <w:r>
        <w:t>。</w:t>
      </w:r>
      <w:r>
        <w:rPr>
          <w:lang w:eastAsia="zh-CN"/>
        </w:rPr>
        <w:t>披覽章奏，鑒别妍媸。請重軍機之責成。</w:t>
      </w:r>
      <w:proofErr w:type="spellStart"/>
      <w:r>
        <w:t>指其</w:t>
      </w:r>
      <w:proofErr w:type="spellEnd"/>
    </w:p>
    <w:p w14:paraId="512E5AB0" w14:textId="77777777" w:rsidR="007A29CB" w:rsidRDefault="00000000">
      <w:proofErr w:type="spellStart"/>
      <w:r>
        <w:t>謬妄；諫止木蘭之巡狩，出自沽名。奏秋審之事宜，瑕瑜各半；陳時政之梗槩，准駁兼施。崇文門税</w:t>
      </w:r>
      <w:proofErr w:type="spellEnd"/>
    </w:p>
    <w:p w14:paraId="7A5A0327" w14:textId="77777777" w:rsidR="007A29CB" w:rsidRDefault="00000000">
      <w:pPr>
        <w:rPr>
          <w:lang w:eastAsia="zh-CN"/>
        </w:rPr>
      </w:pPr>
      <w:r>
        <w:rPr>
          <w:lang w:eastAsia="zh-CN"/>
        </w:rPr>
        <w:t>【第</w:t>
      </w:r>
      <w:r>
        <w:rPr>
          <w:lang w:eastAsia="zh-CN"/>
        </w:rPr>
        <w:t>75</w:t>
      </w:r>
      <w:r>
        <w:rPr>
          <w:lang w:eastAsia="zh-CN"/>
        </w:rPr>
        <w:t>页】</w:t>
      </w:r>
    </w:p>
    <w:p w14:paraId="6A37DA9D" w14:textId="77777777" w:rsidR="007A29CB" w:rsidRDefault="00000000">
      <w:pPr>
        <w:rPr>
          <w:lang w:eastAsia="zh-CN"/>
        </w:rPr>
      </w:pPr>
      <w:r>
        <w:rPr>
          <w:lang w:eastAsia="zh-CN"/>
        </w:rPr>
        <w:lastRenderedPageBreak/>
        <w:t>請</w:t>
      </w:r>
      <w:proofErr w:type="gramStart"/>
      <w:r>
        <w:rPr>
          <w:lang w:eastAsia="zh-CN"/>
        </w:rPr>
        <w:t>暫</w:t>
      </w:r>
      <w:proofErr w:type="gramEnd"/>
      <w:r>
        <w:rPr>
          <w:lang w:eastAsia="zh-CN"/>
        </w:rPr>
        <w:t>減，議不可行；常平倉積本宜豐，事須交部。進</w:t>
      </w:r>
      <w:proofErr w:type="gramStart"/>
      <w:r>
        <w:rPr>
          <w:lang w:eastAsia="zh-CN"/>
        </w:rPr>
        <w:t>揀</w:t>
      </w:r>
      <w:proofErr w:type="gramEnd"/>
      <w:r>
        <w:rPr>
          <w:lang w:eastAsia="zh-CN"/>
        </w:rPr>
        <w:t>選武舉之</w:t>
      </w:r>
      <w:proofErr w:type="gramStart"/>
      <w:r>
        <w:rPr>
          <w:lang w:eastAsia="zh-CN"/>
        </w:rPr>
        <w:t>摺</w:t>
      </w:r>
      <w:proofErr w:type="gramEnd"/>
      <w:r>
        <w:rPr>
          <w:lang w:eastAsia="zh-CN"/>
        </w:rPr>
        <w:t>，不知其得缺無期；論察核部員之</w:t>
      </w:r>
    </w:p>
    <w:p w14:paraId="7BCAA527" w14:textId="77777777" w:rsidR="007A29CB" w:rsidRDefault="00000000">
      <w:proofErr w:type="spellStart"/>
      <w:r>
        <w:t>方詎識其銓政有礙。多用庶常知縣敷奏者燭其取巧之心揣摩天象日躔進言者，指厥妄談之謬</w:t>
      </w:r>
      <w:proofErr w:type="spellEnd"/>
    </w:p>
    <w:p w14:paraId="282ECD7E" w14:textId="77777777" w:rsidR="007A29CB" w:rsidRDefault="00000000">
      <w:proofErr w:type="spellStart"/>
      <w:r>
        <w:t>給頂予銜，豈可及堵禦無功之輩；赴川給票，適足開吏胥勒索之端。督撫須待之以誠，安有任司道之</w:t>
      </w:r>
      <w:proofErr w:type="spellEnd"/>
    </w:p>
    <w:p w14:paraId="268E2C39" w14:textId="77777777" w:rsidR="007A29CB" w:rsidRDefault="00000000">
      <w:pPr>
        <w:rPr>
          <w:lang w:eastAsia="zh-CN"/>
        </w:rPr>
      </w:pPr>
      <w:r>
        <w:rPr>
          <w:lang w:eastAsia="zh-CN"/>
        </w:rPr>
        <w:t>理</w:t>
      </w:r>
      <w:proofErr w:type="gramStart"/>
      <w:r>
        <w:rPr>
          <w:lang w:eastAsia="zh-CN"/>
        </w:rPr>
        <w:t>學政乃使之</w:t>
      </w:r>
      <w:proofErr w:type="gramEnd"/>
      <w:r>
        <w:rPr>
          <w:lang w:eastAsia="zh-CN"/>
        </w:rPr>
        <w:t>校士</w:t>
      </w:r>
      <w:proofErr w:type="gramStart"/>
      <w:r>
        <w:rPr>
          <w:lang w:eastAsia="zh-CN"/>
        </w:rPr>
        <w:t>柰何操巡按</w:t>
      </w:r>
      <w:proofErr w:type="gramEnd"/>
      <w:r>
        <w:rPr>
          <w:lang w:eastAsia="zh-CN"/>
        </w:rPr>
        <w:t>之</w:t>
      </w:r>
      <w:proofErr w:type="gramStart"/>
      <w:r>
        <w:rPr>
          <w:lang w:eastAsia="zh-CN"/>
        </w:rPr>
        <w:t>權</w:t>
      </w:r>
      <w:proofErr w:type="gramEnd"/>
      <w:r>
        <w:rPr>
          <w:lang w:eastAsia="zh-CN"/>
        </w:rPr>
        <w:t>？首府取</w:t>
      </w:r>
      <w:proofErr w:type="gramStart"/>
      <w:r>
        <w:rPr>
          <w:lang w:eastAsia="zh-CN"/>
        </w:rPr>
        <w:t>諸京察何能熟</w:t>
      </w:r>
      <w:proofErr w:type="gramEnd"/>
      <w:r>
        <w:rPr>
          <w:lang w:eastAsia="zh-CN"/>
        </w:rPr>
        <w:t>習情形税票問諸地方反足侵漁商</w:t>
      </w:r>
    </w:p>
    <w:p w14:paraId="37434B31" w14:textId="77777777" w:rsidR="007A29CB" w:rsidRDefault="00000000">
      <w:r>
        <w:rPr>
          <w:lang w:eastAsia="zh-CN"/>
        </w:rPr>
        <w:t>賈。補缺本非越次，則</w:t>
      </w:r>
      <w:proofErr w:type="gramStart"/>
      <w:r>
        <w:rPr>
          <w:lang w:eastAsia="zh-CN"/>
        </w:rPr>
        <w:t>參</w:t>
      </w:r>
      <w:proofErr w:type="gramEnd"/>
      <w:r>
        <w:rPr>
          <w:lang w:eastAsia="zh-CN"/>
        </w:rPr>
        <w:t>奏者已涉虚誣升官或謂不符，而練習者無嫌入選。</w:t>
      </w:r>
      <w:proofErr w:type="spellStart"/>
      <w:r>
        <w:t>至於時届仲秋，天子乃</w:t>
      </w:r>
      <w:proofErr w:type="spellEnd"/>
    </w:p>
    <w:p w14:paraId="2BA87164" w14:textId="77777777" w:rsidR="007A29CB" w:rsidRDefault="00000000">
      <w:proofErr w:type="spellStart"/>
      <w:r>
        <w:t>以日食求言，諮諏察納，蓋所以集思廣益，執兩用中。無論博訪在廷，兼資羣策；下至寒微一介，詣闕</w:t>
      </w:r>
      <w:proofErr w:type="spellEnd"/>
    </w:p>
    <w:p w14:paraId="7812D3F4" w14:textId="77777777" w:rsidR="007A29CB" w:rsidRDefault="00000000">
      <w:proofErr w:type="spellStart"/>
      <w:r>
        <w:t>陳書。苟效芻蕘之獻，猶膺綵緞之榮。好問而察邇言，有如是者：皆皇上所以飭言路也。重職官逞兇</w:t>
      </w:r>
      <w:proofErr w:type="spellEnd"/>
    </w:p>
    <w:p w14:paraId="055A348D" w14:textId="77777777" w:rsidR="007A29CB" w:rsidRDefault="00000000">
      <w:proofErr w:type="spellStart"/>
      <w:r>
        <w:t>之罪，定大員釀命之條。事由義憤者矜之，釁出同謀者戮之，在賊而自投者免之，兵勇而恣縱者誅之</w:t>
      </w:r>
      <w:proofErr w:type="spellEnd"/>
      <w:r>
        <w:t>。</w:t>
      </w:r>
    </w:p>
    <w:p w14:paraId="709EB0E7" w14:textId="77777777" w:rsidR="007A29CB" w:rsidRDefault="00000000">
      <w:pPr>
        <w:rPr>
          <w:lang w:eastAsia="zh-CN"/>
        </w:rPr>
      </w:pPr>
      <w:r>
        <w:rPr>
          <w:lang w:eastAsia="zh-CN"/>
        </w:rPr>
        <w:t>聽</w:t>
      </w:r>
      <w:proofErr w:type="gramStart"/>
      <w:r>
        <w:rPr>
          <w:lang w:eastAsia="zh-CN"/>
        </w:rPr>
        <w:t>從</w:t>
      </w:r>
      <w:proofErr w:type="gramEnd"/>
      <w:r>
        <w:rPr>
          <w:lang w:eastAsia="zh-CN"/>
        </w:rPr>
        <w:t>糾刼分别，而舍重</w:t>
      </w:r>
      <w:proofErr w:type="gramStart"/>
      <w:r>
        <w:rPr>
          <w:lang w:eastAsia="zh-CN"/>
        </w:rPr>
        <w:t>從</w:t>
      </w:r>
      <w:proofErr w:type="gramEnd"/>
      <w:r>
        <w:rPr>
          <w:lang w:eastAsia="zh-CN"/>
        </w:rPr>
        <w:t>輕；『情切救親留養，而</w:t>
      </w:r>
      <w:proofErr w:type="gramStart"/>
      <w:r>
        <w:rPr>
          <w:lang w:eastAsia="zh-CN"/>
        </w:rPr>
        <w:t>準</w:t>
      </w:r>
      <w:proofErr w:type="gramEnd"/>
      <w:r>
        <w:rPr>
          <w:lang w:eastAsia="zh-CN"/>
        </w:rPr>
        <w:t>情酌理。誤</w:t>
      </w:r>
      <w:proofErr w:type="gramStart"/>
      <w:r>
        <w:rPr>
          <w:lang w:eastAsia="zh-CN"/>
        </w:rPr>
        <w:t>戕</w:t>
      </w:r>
      <w:proofErr w:type="gramEnd"/>
      <w:r>
        <w:rPr>
          <w:lang w:eastAsia="zh-CN"/>
        </w:rPr>
        <w:t>營</w:t>
      </w:r>
      <w:proofErr w:type="gramStart"/>
      <w:r>
        <w:rPr>
          <w:lang w:eastAsia="zh-CN"/>
        </w:rPr>
        <w:t>弁</w:t>
      </w:r>
      <w:proofErr w:type="gramEnd"/>
      <w:r>
        <w:rPr>
          <w:lang w:eastAsia="zh-CN"/>
        </w:rPr>
        <w:t>，憐其出自無心；焚毁寶花，法可</w:t>
      </w:r>
    </w:p>
    <w:p w14:paraId="12F58A27" w14:textId="77777777" w:rsidR="007A29CB" w:rsidRDefault="00000000">
      <w:proofErr w:type="spellStart"/>
      <w:r>
        <w:t>原其一綫。嚇詐本官，實無可贖之罪匿名揭告，必窮干禁之人。持衷敬折獄之心，斥改緩爲實之誤</w:t>
      </w:r>
      <w:proofErr w:type="spellEnd"/>
    </w:p>
    <w:p w14:paraId="70C1B3EF" w14:textId="77777777" w:rsidR="007A29CB" w:rsidRDefault="00000000">
      <w:proofErr w:type="spellStart"/>
      <w:r>
        <w:t>及至勾到之期，重加審定，罪疑惟輕，辟以止辟，好生之德，洽於民心：皆皇上所以慎刑章也。季春之</w:t>
      </w:r>
      <w:proofErr w:type="spellEnd"/>
    </w:p>
    <w:p w14:paraId="5220D9C0" w14:textId="77777777" w:rsidR="007A29CB" w:rsidRDefault="00000000">
      <w:proofErr w:type="spellStart"/>
      <w:r>
        <w:t>月，駕詣惠濟廟拈香，欽閲永定河土石各工</w:t>
      </w:r>
      <w:proofErr w:type="spellEnd"/>
      <w:r>
        <w:t>。</w:t>
      </w:r>
      <w:r>
        <w:rPr>
          <w:lang w:eastAsia="zh-CN"/>
        </w:rPr>
        <w:t>於是添設河兵，以資防護；議叙人員，以慶成功。</w:t>
      </w:r>
      <w:proofErr w:type="spellStart"/>
      <w:r>
        <w:t>運河則</w:t>
      </w:r>
      <w:proofErr w:type="spellEnd"/>
    </w:p>
    <w:p w14:paraId="514E7364" w14:textId="77777777" w:rsidR="007A29CB" w:rsidRDefault="00000000">
      <w:pPr>
        <w:rPr>
          <w:lang w:eastAsia="zh-CN"/>
        </w:rPr>
      </w:pPr>
      <w:r>
        <w:rPr>
          <w:lang w:eastAsia="zh-CN"/>
        </w:rPr>
        <w:t>淤沙必濬，黄河則堤岸加培。至</w:t>
      </w:r>
      <w:proofErr w:type="gramStart"/>
      <w:r>
        <w:rPr>
          <w:lang w:eastAsia="zh-CN"/>
        </w:rPr>
        <w:t>於</w:t>
      </w:r>
      <w:proofErr w:type="gramEnd"/>
      <w:r>
        <w:rPr>
          <w:lang w:eastAsia="zh-CN"/>
        </w:rPr>
        <w:t>唐</w:t>
      </w:r>
      <w:proofErr w:type="gramStart"/>
      <w:r>
        <w:rPr>
          <w:lang w:eastAsia="zh-CN"/>
        </w:rPr>
        <w:t>灣民堰</w:t>
      </w:r>
      <w:proofErr w:type="gramEnd"/>
      <w:r>
        <w:rPr>
          <w:lang w:eastAsia="zh-CN"/>
        </w:rPr>
        <w:t>偶有奔流猶命重臣</w:t>
      </w:r>
      <w:proofErr w:type="gramStart"/>
      <w:r>
        <w:rPr>
          <w:lang w:eastAsia="zh-CN"/>
        </w:rPr>
        <w:t>勸勷</w:t>
      </w:r>
      <w:proofErr w:type="gramEnd"/>
      <w:r>
        <w:rPr>
          <w:lang w:eastAsia="zh-CN"/>
        </w:rPr>
        <w:t>堵築藏香遥賁神貺潛</w:t>
      </w:r>
      <w:proofErr w:type="gramStart"/>
      <w:r>
        <w:rPr>
          <w:lang w:eastAsia="zh-CN"/>
        </w:rPr>
        <w:t>孚此皇</w:t>
      </w:r>
      <w:proofErr w:type="gramEnd"/>
    </w:p>
    <w:p w14:paraId="49AD9899" w14:textId="77777777" w:rsidR="007A29CB" w:rsidRDefault="00000000">
      <w:proofErr w:type="spellStart"/>
      <w:r>
        <w:t>上所以重河防也。申命有漕各省，毋取折色之糧毋踵浮收之弊。買米運通參以時價餘糧出售，愛</w:t>
      </w:r>
      <w:proofErr w:type="spellEnd"/>
    </w:p>
    <w:p w14:paraId="23C3F42F" w14:textId="77777777" w:rsidR="007A29CB" w:rsidRDefault="00000000">
      <w:proofErr w:type="spellStart"/>
      <w:r>
        <w:t>及旗丁：此皇上所以清漕政也。而由是勵臣節，則從逆之黔撫，撤焚牌座，而兄弟死事者，特建雙烈之</w:t>
      </w:r>
      <w:proofErr w:type="spellEnd"/>
    </w:p>
    <w:p w14:paraId="2F7B774E" w14:textId="77777777" w:rsidR="007A29CB" w:rsidRDefault="00000000">
      <w:proofErr w:type="spellStart"/>
      <w:r>
        <w:lastRenderedPageBreak/>
        <w:t>祠也。辨等威，則侍衞帶版，毋敢借用親王。而藻園之門，未賞馬匹者，不得擅乘也。獎義民，則雇募</w:t>
      </w:r>
      <w:proofErr w:type="spellEnd"/>
    </w:p>
    <w:p w14:paraId="2E9CC913" w14:textId="77777777" w:rsidR="007A29CB" w:rsidRDefault="00000000">
      <w:pPr>
        <w:rPr>
          <w:lang w:eastAsia="zh-CN"/>
        </w:rPr>
      </w:pPr>
      <w:r>
        <w:rPr>
          <w:lang w:eastAsia="zh-CN"/>
        </w:rPr>
        <w:t>【第</w:t>
      </w:r>
      <w:r>
        <w:rPr>
          <w:lang w:eastAsia="zh-CN"/>
        </w:rPr>
        <w:t>76</w:t>
      </w:r>
      <w:r>
        <w:rPr>
          <w:lang w:eastAsia="zh-CN"/>
        </w:rPr>
        <w:t>页】</w:t>
      </w:r>
    </w:p>
    <w:p w14:paraId="4FDA9A4B" w14:textId="77777777" w:rsidR="007A29CB" w:rsidRDefault="00000000">
      <w:pPr>
        <w:rPr>
          <w:lang w:eastAsia="zh-CN"/>
        </w:rPr>
      </w:pPr>
      <w:r>
        <w:rPr>
          <w:lang w:eastAsia="zh-CN"/>
        </w:rPr>
        <w:t>鄉勇之紳士，在所必</w:t>
      </w:r>
      <w:proofErr w:type="gramStart"/>
      <w:r>
        <w:rPr>
          <w:lang w:eastAsia="zh-CN"/>
        </w:rPr>
        <w:t>旌</w:t>
      </w:r>
      <w:proofErr w:type="gramEnd"/>
      <w:r>
        <w:rPr>
          <w:lang w:eastAsia="zh-CN"/>
        </w:rPr>
        <w:t>也。予忠勇，則奮不顧身之</w:t>
      </w:r>
      <w:proofErr w:type="gramStart"/>
      <w:r>
        <w:rPr>
          <w:lang w:eastAsia="zh-CN"/>
        </w:rPr>
        <w:t>臬</w:t>
      </w:r>
      <w:proofErr w:type="gramEnd"/>
      <w:r>
        <w:rPr>
          <w:lang w:eastAsia="zh-CN"/>
        </w:rPr>
        <w:t>司，用</w:t>
      </w:r>
      <w:proofErr w:type="gramStart"/>
      <w:r>
        <w:rPr>
          <w:lang w:eastAsia="zh-CN"/>
        </w:rPr>
        <w:t>膺懋</w:t>
      </w:r>
      <w:proofErr w:type="gramEnd"/>
      <w:r>
        <w:rPr>
          <w:lang w:eastAsia="zh-CN"/>
        </w:rPr>
        <w:t>賞也。通飭各省營伍，</w:t>
      </w:r>
      <w:proofErr w:type="gramStart"/>
      <w:r>
        <w:rPr>
          <w:lang w:eastAsia="zh-CN"/>
        </w:rPr>
        <w:t>勤慎操防</w:t>
      </w:r>
      <w:proofErr w:type="gramEnd"/>
      <w:r>
        <w:rPr>
          <w:lang w:eastAsia="zh-CN"/>
        </w:rPr>
        <w:t>，毋或</w:t>
      </w:r>
    </w:p>
    <w:p w14:paraId="105E1886" w14:textId="77777777" w:rsidR="007A29CB" w:rsidRDefault="00000000">
      <w:pPr>
        <w:rPr>
          <w:lang w:eastAsia="zh-CN"/>
        </w:rPr>
      </w:pPr>
      <w:proofErr w:type="spellStart"/>
      <w:r>
        <w:t>擅役兵丁，毋或輕改舊制。迨至秋獮回鑾，大閲古北口，行陣整齊，技藝嫻熟，則營伍之所以修也</w:t>
      </w:r>
      <w:proofErr w:type="spellEnd"/>
      <w:r>
        <w:t>。</w:t>
      </w:r>
      <w:r>
        <w:rPr>
          <w:lang w:eastAsia="zh-CN"/>
        </w:rPr>
        <w:t>歲</w:t>
      </w:r>
    </w:p>
    <w:p w14:paraId="04DF8807" w14:textId="77777777" w:rsidR="007A29CB" w:rsidRDefault="00000000">
      <w:pPr>
        <w:rPr>
          <w:lang w:eastAsia="zh-CN"/>
        </w:rPr>
      </w:pPr>
      <w:proofErr w:type="gramStart"/>
      <w:r>
        <w:rPr>
          <w:lang w:eastAsia="zh-CN"/>
        </w:rPr>
        <w:t>届大比</w:t>
      </w:r>
      <w:proofErr w:type="gramEnd"/>
      <w:r>
        <w:rPr>
          <w:lang w:eastAsia="zh-CN"/>
        </w:rPr>
        <w:t>，試事綦嚴。</w:t>
      </w:r>
      <w:proofErr w:type="gramStart"/>
      <w:r>
        <w:rPr>
          <w:lang w:eastAsia="zh-CN"/>
        </w:rPr>
        <w:t>掄</w:t>
      </w:r>
      <w:proofErr w:type="gramEnd"/>
      <w:r>
        <w:rPr>
          <w:lang w:eastAsia="zh-CN"/>
        </w:rPr>
        <w:t>文貢院。</w:t>
      </w:r>
      <w:proofErr w:type="gramStart"/>
      <w:r>
        <w:rPr>
          <w:lang w:eastAsia="zh-CN"/>
        </w:rPr>
        <w:t>對</w:t>
      </w:r>
      <w:proofErr w:type="gramEnd"/>
      <w:r>
        <w:rPr>
          <w:lang w:eastAsia="zh-CN"/>
        </w:rPr>
        <w:t>策彤墀。榜首同是一人，館選更踰舊額。得人之多，</w:t>
      </w:r>
      <w:proofErr w:type="gramStart"/>
      <w:r>
        <w:rPr>
          <w:lang w:eastAsia="zh-CN"/>
        </w:rPr>
        <w:t>於</w:t>
      </w:r>
      <w:proofErr w:type="gramEnd"/>
      <w:r>
        <w:rPr>
          <w:lang w:eastAsia="zh-CN"/>
        </w:rPr>
        <w:t>斯爲最。而又</w:t>
      </w:r>
    </w:p>
    <w:p w14:paraId="0E7222A1" w14:textId="77777777" w:rsidR="007A29CB" w:rsidRDefault="00000000">
      <w:pPr>
        <w:rPr>
          <w:lang w:eastAsia="zh-CN"/>
        </w:rPr>
      </w:pPr>
      <w:r>
        <w:rPr>
          <w:lang w:eastAsia="zh-CN"/>
        </w:rPr>
        <w:t>精選繙譯，</w:t>
      </w:r>
      <w:proofErr w:type="gramStart"/>
      <w:r>
        <w:rPr>
          <w:lang w:eastAsia="zh-CN"/>
        </w:rPr>
        <w:t>扃</w:t>
      </w:r>
      <w:proofErr w:type="gramEnd"/>
      <w:r>
        <w:rPr>
          <w:lang w:eastAsia="zh-CN"/>
        </w:rPr>
        <w:t>闈考試。他如比校選拔貢生，分别内外，</w:t>
      </w:r>
      <w:proofErr w:type="gramStart"/>
      <w:r>
        <w:rPr>
          <w:lang w:eastAsia="zh-CN"/>
        </w:rPr>
        <w:t>迪</w:t>
      </w:r>
      <w:proofErr w:type="gramEnd"/>
      <w:r>
        <w:rPr>
          <w:lang w:eastAsia="zh-CN"/>
        </w:rPr>
        <w:t>簡多士。其有</w:t>
      </w:r>
      <w:proofErr w:type="gramStart"/>
      <w:r>
        <w:rPr>
          <w:lang w:eastAsia="zh-CN"/>
        </w:rPr>
        <w:t>耆</w:t>
      </w:r>
      <w:proofErr w:type="gramEnd"/>
      <w:r>
        <w:rPr>
          <w:lang w:eastAsia="zh-CN"/>
        </w:rPr>
        <w:t>年應試者，或給编修檢討之</w:t>
      </w:r>
    </w:p>
    <w:p w14:paraId="4BA722CD" w14:textId="77777777" w:rsidR="007A29CB" w:rsidRDefault="00000000">
      <w:proofErr w:type="spellStart"/>
      <w:r>
        <w:t>銜，或邀舉人副榜之賜，賞賚從優，用彰人瑞</w:t>
      </w:r>
      <w:proofErr w:type="spellEnd"/>
      <w:r>
        <w:t>。</w:t>
      </w:r>
      <w:r>
        <w:rPr>
          <w:lang w:eastAsia="zh-CN"/>
        </w:rPr>
        <w:t>而一有字句乖謬，踪跡可疑者，則斥革之無少貸。</w:t>
      </w:r>
      <w:proofErr w:type="spellStart"/>
      <w:r>
        <w:t>故士</w:t>
      </w:r>
      <w:proofErr w:type="spellEnd"/>
    </w:p>
    <w:p w14:paraId="65EEE1AB" w14:textId="77777777" w:rsidR="007A29CB" w:rsidRDefault="00000000">
      <w:proofErr w:type="spellStart"/>
      <w:r>
        <w:t>皆績學勵行，弗敢怠荒，則選舉之所以正也。宗室會試，欽命試題，先令揭曉，超登虎榜，聯步蓬瀛，則</w:t>
      </w:r>
      <w:proofErr w:type="spellEnd"/>
    </w:p>
    <w:p w14:paraId="18545D1A" w14:textId="77777777" w:rsidR="007A29CB" w:rsidRDefault="00000000">
      <w:proofErr w:type="spellStart"/>
      <w:r>
        <w:t>宗支之所以盛也。表章詩書六藝之文，抑遠荒誕無稽之説</w:t>
      </w:r>
      <w:proofErr w:type="spellEnd"/>
      <w:r>
        <w:t>。</w:t>
      </w:r>
      <w:r>
        <w:rPr>
          <w:rFonts w:eastAsia="宋体" w:hint="eastAsia"/>
          <w:lang w:eastAsia="zh-CN"/>
        </w:rPr>
        <w:t>《</w:t>
      </w:r>
      <w:proofErr w:type="spellStart"/>
      <w:r>
        <w:t>水滸</w:t>
      </w:r>
      <w:proofErr w:type="spellEnd"/>
      <w:r>
        <w:rPr>
          <w:rFonts w:eastAsia="宋体" w:hint="eastAsia"/>
          <w:lang w:eastAsia="zh-CN"/>
        </w:rPr>
        <w:t>•</w:t>
      </w:r>
      <w:proofErr w:type="spellStart"/>
      <w:r>
        <w:t>西廂</w:t>
      </w:r>
      <w:proofErr w:type="spellEnd"/>
      <w:r>
        <w:rPr>
          <w:rFonts w:eastAsia="宋体" w:hint="eastAsia"/>
          <w:lang w:eastAsia="zh-CN"/>
        </w:rPr>
        <w:t>》</w:t>
      </w:r>
      <w:r>
        <w:t>，</w:t>
      </w:r>
      <w:proofErr w:type="spellStart"/>
      <w:r>
        <w:t>繙譯成書者，下令禁之，以</w:t>
      </w:r>
      <w:proofErr w:type="spellEnd"/>
    </w:p>
    <w:p w14:paraId="77846B36" w14:textId="77777777" w:rsidR="007A29CB" w:rsidRDefault="00000000">
      <w:pPr>
        <w:rPr>
          <w:lang w:eastAsia="zh-CN"/>
        </w:rPr>
      </w:pPr>
      <w:r>
        <w:rPr>
          <w:lang w:eastAsia="zh-CN"/>
        </w:rPr>
        <w:t>正人心，以端學術。而經</w:t>
      </w:r>
      <w:proofErr w:type="gramStart"/>
      <w:r>
        <w:rPr>
          <w:lang w:eastAsia="zh-CN"/>
        </w:rPr>
        <w:t>筵</w:t>
      </w:r>
      <w:proofErr w:type="gramEnd"/>
      <w:r>
        <w:rPr>
          <w:lang w:eastAsia="zh-CN"/>
        </w:rPr>
        <w:t>則聖藴淵深，御集則天文炳焕。</w:t>
      </w:r>
      <w:proofErr w:type="gramStart"/>
      <w:r>
        <w:rPr>
          <w:lang w:eastAsia="zh-CN"/>
        </w:rPr>
        <w:t>俾</w:t>
      </w:r>
      <w:proofErr w:type="gramEnd"/>
      <w:r>
        <w:rPr>
          <w:lang w:eastAsia="zh-CN"/>
        </w:rPr>
        <w:t>四方志學之士，去闇昧</w:t>
      </w:r>
      <w:proofErr w:type="gramStart"/>
      <w:r>
        <w:rPr>
          <w:lang w:eastAsia="zh-CN"/>
        </w:rPr>
        <w:t>而耀乎</w:t>
      </w:r>
      <w:proofErr w:type="gramEnd"/>
      <w:r>
        <w:rPr>
          <w:lang w:eastAsia="zh-CN"/>
        </w:rPr>
        <w:t>光明，則文</w:t>
      </w:r>
    </w:p>
    <w:p w14:paraId="2E11DC5F" w14:textId="77777777" w:rsidR="007A29CB" w:rsidRDefault="00000000">
      <w:pPr>
        <w:rPr>
          <w:lang w:eastAsia="zh-CN"/>
        </w:rPr>
      </w:pPr>
      <w:proofErr w:type="spellStart"/>
      <w:r>
        <w:t>教之所以興也。皂裔冒考，罰及袒庇之官</w:t>
      </w:r>
      <w:proofErr w:type="spellEnd"/>
      <w:r>
        <w:t>。</w:t>
      </w:r>
      <w:r>
        <w:rPr>
          <w:lang w:eastAsia="zh-CN"/>
        </w:rPr>
        <w:t>番役子孙，已仕者不予超遷，未仕者毋膺爵秩，則流品於是</w:t>
      </w:r>
    </w:p>
    <w:p w14:paraId="7E3FF5C2" w14:textId="77777777" w:rsidR="007A29CB" w:rsidRDefault="00000000">
      <w:proofErr w:type="spellStart"/>
      <w:r>
        <w:t>乎分焉。賢良等祠，服蟒袍補褂以將祀事，而勿用朝服，因使編入</w:t>
      </w:r>
      <w:proofErr w:type="spellEnd"/>
      <w:r>
        <w:rPr>
          <w:rFonts w:eastAsia="宋体" w:hint="eastAsia"/>
          <w:lang w:eastAsia="zh-CN"/>
        </w:rPr>
        <w:t>《</w:t>
      </w:r>
      <w:proofErr w:type="spellStart"/>
      <w:r>
        <w:t>會典</w:t>
      </w:r>
      <w:proofErr w:type="spellEnd"/>
      <w:r>
        <w:rPr>
          <w:rFonts w:eastAsia="宋体" w:hint="eastAsia"/>
          <w:lang w:eastAsia="zh-CN"/>
        </w:rPr>
        <w:t>》</w:t>
      </w:r>
      <w:r>
        <w:t>，</w:t>
      </w:r>
      <w:proofErr w:type="spellStart"/>
      <w:r>
        <w:t>著爲成式，則典禮於是乎端</w:t>
      </w:r>
      <w:proofErr w:type="spellEnd"/>
    </w:p>
    <w:p w14:paraId="76C41E17" w14:textId="77777777" w:rsidR="007A29CB" w:rsidRDefault="00000000">
      <w:proofErr w:type="spellStart"/>
      <w:r>
        <w:t>焉。停止各旗扣餉，而諭以撙節愛養之道，崇節儉也。和闐獲玉，冀荷渥恩；而聖德精純，不邇不殖</w:t>
      </w:r>
      <w:proofErr w:type="spellEnd"/>
    </w:p>
    <w:p w14:paraId="5CC35A0E" w14:textId="77777777" w:rsidR="007A29CB" w:rsidRDefault="00000000">
      <w:pPr>
        <w:rPr>
          <w:lang w:eastAsia="zh-CN"/>
        </w:rPr>
      </w:pPr>
      <w:proofErr w:type="spellStart"/>
      <w:r>
        <w:t>所寶惟在時和年豐，民安物阜</w:t>
      </w:r>
      <w:proofErr w:type="spellEnd"/>
      <w:r>
        <w:t>。</w:t>
      </w:r>
      <w:r>
        <w:rPr>
          <w:lang w:eastAsia="zh-CN"/>
        </w:rPr>
        <w:t>珠玉金銀，不使呈進，却貢獻也。大吏勤慎者，恤其後昆元老歸田</w:t>
      </w:r>
    </w:p>
    <w:p w14:paraId="4D62B51C" w14:textId="77777777" w:rsidR="007A29CB" w:rsidRDefault="00000000">
      <w:pPr>
        <w:rPr>
          <w:lang w:eastAsia="zh-CN"/>
        </w:rPr>
      </w:pPr>
      <w:proofErr w:type="spellStart"/>
      <w:r>
        <w:lastRenderedPageBreak/>
        <w:t>者，在籍食俸：則破格之殊恩也</w:t>
      </w:r>
      <w:proofErr w:type="spellEnd"/>
      <w:r>
        <w:t>。</w:t>
      </w:r>
      <w:r>
        <w:rPr>
          <w:lang w:eastAsia="zh-CN"/>
        </w:rPr>
        <w:t>編纂</w:t>
      </w:r>
      <w:r>
        <w:rPr>
          <w:rFonts w:eastAsia="宋体" w:hint="eastAsia"/>
          <w:lang w:eastAsia="zh-CN"/>
        </w:rPr>
        <w:t>《</w:t>
      </w:r>
      <w:r>
        <w:rPr>
          <w:lang w:eastAsia="zh-CN"/>
        </w:rPr>
        <w:t>實録</w:t>
      </w:r>
      <w:r>
        <w:rPr>
          <w:rFonts w:eastAsia="宋体" w:hint="eastAsia"/>
          <w:lang w:eastAsia="zh-CN"/>
        </w:rPr>
        <w:t>》</w:t>
      </w:r>
      <w:r>
        <w:rPr>
          <w:lang w:eastAsia="zh-CN"/>
        </w:rPr>
        <w:t>者，給以優叙；會試首選者，學習如前：則曲成之大德</w:t>
      </w:r>
    </w:p>
    <w:p w14:paraId="5ECACDD5" w14:textId="77777777" w:rsidR="007A29CB" w:rsidRDefault="00000000">
      <w:proofErr w:type="spellStart"/>
      <w:r>
        <w:t>也。廓喀入貢，念彼髫齡；農耐請封，亟頒恩諭：斯柔遠之政行焉。回民市錢，無須官爲。經理口糧</w:t>
      </w:r>
      <w:proofErr w:type="spellEnd"/>
    </w:p>
    <w:p w14:paraId="25475C57" w14:textId="77777777" w:rsidR="007A29CB" w:rsidRDefault="00000000">
      <w:pPr>
        <w:rPr>
          <w:lang w:eastAsia="zh-CN"/>
        </w:rPr>
      </w:pPr>
      <w:r>
        <w:rPr>
          <w:lang w:eastAsia="zh-CN"/>
        </w:rPr>
        <w:t>施放，必使四色均匀斯綏邊之</w:t>
      </w:r>
      <w:proofErr w:type="gramStart"/>
      <w:r>
        <w:rPr>
          <w:lang w:eastAsia="zh-CN"/>
        </w:rPr>
        <w:t>道裕焉</w:t>
      </w:r>
      <w:proofErr w:type="gramEnd"/>
      <w:r>
        <w:rPr>
          <w:lang w:eastAsia="zh-CN"/>
        </w:rPr>
        <w:t>。</w:t>
      </w:r>
      <w:proofErr w:type="gramStart"/>
      <w:r>
        <w:rPr>
          <w:lang w:eastAsia="zh-CN"/>
        </w:rPr>
        <w:t>乃若天威</w:t>
      </w:r>
      <w:proofErr w:type="gramEnd"/>
      <w:r>
        <w:rPr>
          <w:lang w:eastAsia="zh-CN"/>
        </w:rPr>
        <w:t>所震，</w:t>
      </w:r>
      <w:proofErr w:type="gramStart"/>
      <w:r>
        <w:rPr>
          <w:lang w:eastAsia="zh-CN"/>
        </w:rPr>
        <w:t>逋</w:t>
      </w:r>
      <w:proofErr w:type="gramEnd"/>
      <w:r>
        <w:rPr>
          <w:lang w:eastAsia="zh-CN"/>
        </w:rPr>
        <w:t>寇皆誅，捷</w:t>
      </w:r>
      <w:proofErr w:type="gramStart"/>
      <w:r>
        <w:rPr>
          <w:lang w:eastAsia="zh-CN"/>
        </w:rPr>
        <w:t>報</w:t>
      </w:r>
      <w:proofErr w:type="gramEnd"/>
      <w:r>
        <w:rPr>
          <w:lang w:eastAsia="zh-CN"/>
        </w:rPr>
        <w:t>交馳，三省寧謐。露布</w:t>
      </w:r>
      <w:proofErr w:type="gramStart"/>
      <w:r>
        <w:rPr>
          <w:lang w:eastAsia="zh-CN"/>
        </w:rPr>
        <w:t>於</w:t>
      </w:r>
      <w:proofErr w:type="gramEnd"/>
      <w:r>
        <w:rPr>
          <w:lang w:eastAsia="zh-CN"/>
        </w:rPr>
        <w:t>歲除</w:t>
      </w:r>
    </w:p>
    <w:p w14:paraId="3DAE4807" w14:textId="77777777" w:rsidR="007A29CB" w:rsidRDefault="00000000">
      <w:pPr>
        <w:rPr>
          <w:lang w:eastAsia="zh-CN"/>
        </w:rPr>
      </w:pPr>
      <w:r>
        <w:rPr>
          <w:lang w:eastAsia="zh-CN"/>
        </w:rPr>
        <w:t>之</w:t>
      </w:r>
      <w:proofErr w:type="gramStart"/>
      <w:r>
        <w:rPr>
          <w:lang w:eastAsia="zh-CN"/>
        </w:rPr>
        <w:t>後</w:t>
      </w:r>
      <w:proofErr w:type="gramEnd"/>
      <w:r>
        <w:rPr>
          <w:lang w:eastAsia="zh-CN"/>
        </w:rPr>
        <w:t>，聞喜於秋狩之前。際北郊而</w:t>
      </w:r>
      <w:proofErr w:type="gramStart"/>
      <w:r>
        <w:rPr>
          <w:lang w:eastAsia="zh-CN"/>
        </w:rPr>
        <w:t>勝</w:t>
      </w:r>
      <w:proofErr w:type="gramEnd"/>
      <w:r>
        <w:rPr>
          <w:lang w:eastAsia="zh-CN"/>
        </w:rPr>
        <w:t>仗頻</w:t>
      </w:r>
      <w:proofErr w:type="gramStart"/>
      <w:r>
        <w:rPr>
          <w:lang w:eastAsia="zh-CN"/>
        </w:rPr>
        <w:t>書</w:t>
      </w:r>
      <w:proofErr w:type="gramEnd"/>
      <w:r>
        <w:rPr>
          <w:lang w:eastAsia="zh-CN"/>
        </w:rPr>
        <w:t>，</w:t>
      </w:r>
      <w:proofErr w:type="gramStart"/>
      <w:r>
        <w:rPr>
          <w:lang w:eastAsia="zh-CN"/>
        </w:rPr>
        <w:t>近南至</w:t>
      </w:r>
      <w:proofErr w:type="gramEnd"/>
      <w:r>
        <w:rPr>
          <w:lang w:eastAsia="zh-CN"/>
        </w:rPr>
        <w:t>而鴻</w:t>
      </w:r>
      <w:proofErr w:type="gramStart"/>
      <w:r>
        <w:rPr>
          <w:lang w:eastAsia="zh-CN"/>
        </w:rPr>
        <w:t>勳</w:t>
      </w:r>
      <w:proofErr w:type="gramEnd"/>
      <w:r>
        <w:rPr>
          <w:lang w:eastAsia="zh-CN"/>
        </w:rPr>
        <w:t>載奏。或臨陣而生擒，或交鋒而</w:t>
      </w:r>
      <w:proofErr w:type="gramStart"/>
      <w:r>
        <w:rPr>
          <w:lang w:eastAsia="zh-CN"/>
        </w:rPr>
        <w:t>殄殪</w:t>
      </w:r>
      <w:proofErr w:type="gramEnd"/>
      <w:r>
        <w:rPr>
          <w:lang w:eastAsia="zh-CN"/>
        </w:rPr>
        <w:t>。或</w:t>
      </w:r>
    </w:p>
    <w:p w14:paraId="620E06E3" w14:textId="77777777" w:rsidR="007A29CB" w:rsidRDefault="00000000">
      <w:pPr>
        <w:rPr>
          <w:lang w:eastAsia="zh-CN"/>
        </w:rPr>
      </w:pPr>
      <w:r>
        <w:rPr>
          <w:lang w:eastAsia="zh-CN"/>
        </w:rPr>
        <w:t>【第</w:t>
      </w:r>
      <w:r>
        <w:rPr>
          <w:lang w:eastAsia="zh-CN"/>
        </w:rPr>
        <w:t>77</w:t>
      </w:r>
      <w:r>
        <w:rPr>
          <w:lang w:eastAsia="zh-CN"/>
        </w:rPr>
        <w:t>页】</w:t>
      </w:r>
    </w:p>
    <w:p w14:paraId="4F2B2435" w14:textId="77777777" w:rsidR="007A29CB" w:rsidRDefault="00000000">
      <w:pPr>
        <w:rPr>
          <w:lang w:eastAsia="zh-CN"/>
        </w:rPr>
      </w:pPr>
      <w:r>
        <w:rPr>
          <w:lang w:eastAsia="zh-CN"/>
        </w:rPr>
        <w:t>倒</w:t>
      </w:r>
      <w:proofErr w:type="gramStart"/>
      <w:r>
        <w:rPr>
          <w:lang w:eastAsia="zh-CN"/>
        </w:rPr>
        <w:t>懸</w:t>
      </w:r>
      <w:proofErr w:type="gramEnd"/>
      <w:r>
        <w:rPr>
          <w:lang w:eastAsia="zh-CN"/>
        </w:rPr>
        <w:t>於崖樹之前，或没溺於湍波之内。冒雪而剪鯨鯢，乘夜而除梟</w:t>
      </w:r>
      <w:proofErr w:type="gramStart"/>
      <w:r>
        <w:rPr>
          <w:lang w:eastAsia="zh-CN"/>
        </w:rPr>
        <w:t>獍</w:t>
      </w:r>
      <w:proofErr w:type="gramEnd"/>
      <w:r>
        <w:rPr>
          <w:lang w:eastAsia="zh-CN"/>
        </w:rPr>
        <w:t>。始則零星而奔散，終乃計日而</w:t>
      </w:r>
    </w:p>
    <w:p w14:paraId="4518D4C1" w14:textId="77777777" w:rsidR="007A29CB" w:rsidRDefault="00000000">
      <w:proofErr w:type="spellStart"/>
      <w:r>
        <w:t>廓清。譬若烈火之燎鴻毛，迅風之掃隕籜也。而且靖雷夷之寇，息臺海之波；蕩會匪於博羅之境，除</w:t>
      </w:r>
      <w:proofErr w:type="spellEnd"/>
    </w:p>
    <w:p w14:paraId="64A6BF3C" w14:textId="77777777" w:rsidR="007A29CB" w:rsidRDefault="00000000">
      <w:pPr>
        <w:rPr>
          <w:lang w:eastAsia="zh-CN"/>
        </w:rPr>
      </w:pPr>
      <w:r>
        <w:rPr>
          <w:lang w:eastAsia="zh-CN"/>
        </w:rPr>
        <w:t>邪逆</w:t>
      </w:r>
      <w:proofErr w:type="gramStart"/>
      <w:r>
        <w:rPr>
          <w:lang w:eastAsia="zh-CN"/>
        </w:rPr>
        <w:t>於</w:t>
      </w:r>
      <w:proofErr w:type="gramEnd"/>
      <w:r>
        <w:rPr>
          <w:lang w:eastAsia="zh-CN"/>
        </w:rPr>
        <w:t>宿州之城。</w:t>
      </w:r>
      <w:proofErr w:type="gramStart"/>
      <w:r>
        <w:rPr>
          <w:lang w:eastAsia="zh-CN"/>
        </w:rPr>
        <w:t>凡兹武</w:t>
      </w:r>
      <w:proofErr w:type="gramEnd"/>
      <w:r>
        <w:rPr>
          <w:lang w:eastAsia="zh-CN"/>
        </w:rPr>
        <w:t>烈之有成，悉本睿謨之預定。而又頒賞臣工，廣敷恩</w:t>
      </w:r>
      <w:proofErr w:type="gramStart"/>
      <w:r>
        <w:rPr>
          <w:lang w:eastAsia="zh-CN"/>
        </w:rPr>
        <w:t>澤</w:t>
      </w:r>
      <w:proofErr w:type="gramEnd"/>
      <w:r>
        <w:rPr>
          <w:lang w:eastAsia="zh-CN"/>
        </w:rPr>
        <w:t>，嘉其襄贊之謀，叙其</w:t>
      </w:r>
    </w:p>
    <w:p w14:paraId="6C0359CE" w14:textId="77777777" w:rsidR="007A29CB" w:rsidRDefault="00000000">
      <w:pPr>
        <w:rPr>
          <w:lang w:eastAsia="zh-CN"/>
        </w:rPr>
      </w:pPr>
      <w:proofErr w:type="spellStart"/>
      <w:r>
        <w:t>析衝之績，採其防堵之微勞，善其糧儲之早預</w:t>
      </w:r>
      <w:proofErr w:type="spellEnd"/>
      <w:r>
        <w:t>。</w:t>
      </w:r>
      <w:r>
        <w:rPr>
          <w:lang w:eastAsia="zh-CN"/>
        </w:rPr>
        <w:t>封伯封侯，授官授禄，遺顯號於後世，傳渥澤於子孫</w:t>
      </w:r>
    </w:p>
    <w:p w14:paraId="57991B16" w14:textId="77777777" w:rsidR="007A29CB" w:rsidRDefault="00000000">
      <w:proofErr w:type="spellStart"/>
      <w:r>
        <w:t>德既崇矣，功既劭矣，而猶行健法天，孜孜罔懈。瞻星閲摺，問夜披衣。召見羣臣，權衡庶務。緬祖宗</w:t>
      </w:r>
      <w:proofErr w:type="spellEnd"/>
    </w:p>
    <w:p w14:paraId="27B10086" w14:textId="77777777" w:rsidR="007A29CB" w:rsidRDefault="00000000">
      <w:proofErr w:type="spellStart"/>
      <w:r>
        <w:t>締造之勤，紹神聖相傳之緒。雖當保大定功之日不忘習勞肄武之心。信乎，我皇上體元則大爲平章</w:t>
      </w:r>
      <w:proofErr w:type="spellEnd"/>
    </w:p>
    <w:p w14:paraId="4C6DCCE0" w14:textId="77777777" w:rsidR="007A29CB" w:rsidRDefault="00000000">
      <w:proofErr w:type="spellStart"/>
      <w:r>
        <w:t>百姓、協和萬邦之本。宜乎，聲教布濩，盈溢天區也。臣等班次豹尾，獲遂管窺，謹就一歲中詔諭政令</w:t>
      </w:r>
      <w:proofErr w:type="spellEnd"/>
    </w:p>
    <w:p w14:paraId="2B59900F" w14:textId="77777777" w:rsidR="007A29CB" w:rsidRDefault="00000000">
      <w:pPr>
        <w:rPr>
          <w:lang w:eastAsia="zh-CN"/>
        </w:rPr>
      </w:pPr>
      <w:r>
        <w:rPr>
          <w:lang w:eastAsia="zh-CN"/>
        </w:rPr>
        <w:t>典章法度，繫日繫月，記</w:t>
      </w:r>
      <w:proofErr w:type="gramStart"/>
      <w:r>
        <w:rPr>
          <w:lang w:eastAsia="zh-CN"/>
        </w:rPr>
        <w:t>動</w:t>
      </w:r>
      <w:proofErr w:type="gramEnd"/>
      <w:r>
        <w:rPr>
          <w:lang w:eastAsia="zh-CN"/>
        </w:rPr>
        <w:t>記言，</w:t>
      </w:r>
      <w:proofErr w:type="gramStart"/>
      <w:r>
        <w:rPr>
          <w:lang w:eastAsia="zh-CN"/>
        </w:rPr>
        <w:t>庶</w:t>
      </w:r>
      <w:proofErr w:type="gramEnd"/>
      <w:r>
        <w:rPr>
          <w:lang w:eastAsia="zh-CN"/>
        </w:rPr>
        <w:t>天下萬</w:t>
      </w:r>
      <w:proofErr w:type="gramStart"/>
      <w:r>
        <w:rPr>
          <w:lang w:eastAsia="zh-CN"/>
        </w:rPr>
        <w:t>世</w:t>
      </w:r>
      <w:proofErr w:type="gramEnd"/>
      <w:r>
        <w:rPr>
          <w:lang w:eastAsia="zh-CN"/>
        </w:rPr>
        <w:t>，知聖天子稟欽命之度，致</w:t>
      </w:r>
      <w:proofErr w:type="gramStart"/>
      <w:r>
        <w:rPr>
          <w:lang w:eastAsia="zh-CN"/>
        </w:rPr>
        <w:t>巍焕</w:t>
      </w:r>
      <w:proofErr w:type="gramEnd"/>
      <w:r>
        <w:rPr>
          <w:lang w:eastAsia="zh-CN"/>
        </w:rPr>
        <w:t>之功，相與揚頌鼓舞，測高</w:t>
      </w:r>
    </w:p>
    <w:p w14:paraId="25F84B65" w14:textId="77777777" w:rsidR="007A29CB" w:rsidRDefault="00000000">
      <w:proofErr w:type="spellStart"/>
      <w:r>
        <w:t>深於萬一云爾</w:t>
      </w:r>
      <w:proofErr w:type="spellEnd"/>
      <w:r>
        <w:t>。</w:t>
      </w:r>
    </w:p>
    <w:p w14:paraId="41712128"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C11CF9A" w14:textId="77777777" w:rsidR="007A29CB" w:rsidRDefault="00000000">
      <w:proofErr w:type="spellStart"/>
      <w:r>
        <w:lastRenderedPageBreak/>
        <w:t>前</w:t>
      </w:r>
      <w:proofErr w:type="gramStart"/>
      <w:r>
        <w:t>後</w:t>
      </w:r>
      <w:proofErr w:type="spellEnd"/>
      <w:proofErr w:type="gramEnd"/>
      <w:r>
        <w:rPr>
          <w:rFonts w:eastAsia="宋体" w:hint="eastAsia"/>
          <w:lang w:eastAsia="zh-CN"/>
        </w:rPr>
        <w:t>《</w:t>
      </w:r>
      <w:r>
        <w:t>序</w:t>
      </w:r>
      <w:r>
        <w:rPr>
          <w:rFonts w:eastAsia="宋体" w:hint="eastAsia"/>
          <w:lang w:eastAsia="zh-CN"/>
        </w:rPr>
        <w:t>》</w:t>
      </w:r>
      <w:r>
        <w:t>載</w:t>
      </w:r>
      <w:r>
        <w:rPr>
          <w:rFonts w:eastAsia="宋体" w:hint="eastAsia"/>
          <w:lang w:eastAsia="zh-CN"/>
        </w:rPr>
        <w:t>《</w:t>
      </w:r>
      <w:proofErr w:type="spellStart"/>
      <w:r>
        <w:t>王文簡公文集</w:t>
      </w:r>
      <w:proofErr w:type="spellEnd"/>
      <w:r>
        <w:rPr>
          <w:rFonts w:eastAsia="宋体" w:hint="eastAsia"/>
          <w:lang w:eastAsia="zh-CN"/>
        </w:rPr>
        <w:t>》</w:t>
      </w:r>
      <w:proofErr w:type="spellStart"/>
      <w:r>
        <w:t>卷</w:t>
      </w:r>
      <w:proofErr w:type="gramStart"/>
      <w:r>
        <w:t>一</w:t>
      </w:r>
      <w:proofErr w:type="gramEnd"/>
      <w:r>
        <w:t>。嘉慶七年壬戌，王引之以翰林院編修銜奉欽命編</w:t>
      </w:r>
      <w:proofErr w:type="gramStart"/>
      <w:r>
        <w:t>纂</w:t>
      </w:r>
      <w:proofErr w:type="spellEnd"/>
      <w:r>
        <w:rPr>
          <w:rFonts w:eastAsia="宋体" w:hint="eastAsia"/>
          <w:lang w:eastAsia="zh-CN"/>
        </w:rPr>
        <w:t>《</w:t>
      </w:r>
      <w:proofErr w:type="spellStart"/>
      <w:proofErr w:type="gramEnd"/>
      <w:r>
        <w:t>起居註</w:t>
      </w:r>
      <w:proofErr w:type="spellEnd"/>
    </w:p>
    <w:p w14:paraId="42561924" w14:textId="77777777" w:rsidR="007A29CB" w:rsidRDefault="00000000">
      <w:pPr>
        <w:rPr>
          <w:lang w:eastAsia="zh-CN"/>
        </w:rPr>
      </w:pPr>
      <w:r>
        <w:rPr>
          <w:lang w:eastAsia="zh-CN"/>
        </w:rPr>
        <w:t>册</w:t>
      </w:r>
      <w:proofErr w:type="gramStart"/>
      <w:r>
        <w:rPr>
          <w:rFonts w:eastAsia="宋体" w:hint="eastAsia"/>
          <w:lang w:eastAsia="zh-CN"/>
        </w:rPr>
        <w:t>》</w:t>
      </w:r>
      <w:proofErr w:type="gramEnd"/>
      <w:r>
        <w:rPr>
          <w:lang w:eastAsia="zh-CN"/>
        </w:rPr>
        <w:t>二十四卷，並撰</w:t>
      </w:r>
      <w:r>
        <w:rPr>
          <w:rFonts w:eastAsia="宋体" w:hint="eastAsia"/>
          <w:lang w:eastAsia="zh-CN"/>
        </w:rPr>
        <w:t>《</w:t>
      </w:r>
      <w:r>
        <w:rPr>
          <w:lang w:eastAsia="zh-CN"/>
        </w:rPr>
        <w:t>序</w:t>
      </w:r>
      <w:r>
        <w:rPr>
          <w:rFonts w:eastAsia="宋体" w:hint="eastAsia"/>
          <w:lang w:eastAsia="zh-CN"/>
        </w:rPr>
        <w:t>》</w:t>
      </w:r>
      <w:r>
        <w:rPr>
          <w:lang w:eastAsia="zh-CN"/>
        </w:rPr>
        <w:t>以進。</w:t>
      </w:r>
      <w:r>
        <w:rPr>
          <w:rFonts w:eastAsia="宋体" w:hint="eastAsia"/>
          <w:lang w:eastAsia="zh-CN"/>
        </w:rPr>
        <w:t>《</w:t>
      </w:r>
      <w:r>
        <w:rPr>
          <w:lang w:eastAsia="zh-CN"/>
        </w:rPr>
        <w:t>前序</w:t>
      </w:r>
      <w:r>
        <w:rPr>
          <w:rFonts w:eastAsia="宋体" w:hint="eastAsia"/>
          <w:lang w:eastAsia="zh-CN"/>
        </w:rPr>
        <w:t>》</w:t>
      </w:r>
      <w:r>
        <w:rPr>
          <w:lang w:eastAsia="zh-CN"/>
        </w:rPr>
        <w:t>以評功爲主，</w:t>
      </w:r>
      <w:r>
        <w:rPr>
          <w:rFonts w:eastAsia="宋体" w:hint="eastAsia"/>
          <w:lang w:eastAsia="zh-CN"/>
        </w:rPr>
        <w:t>《</w:t>
      </w:r>
      <w:r>
        <w:rPr>
          <w:lang w:eastAsia="zh-CN"/>
        </w:rPr>
        <w:t>後序</w:t>
      </w:r>
      <w:r>
        <w:rPr>
          <w:rFonts w:eastAsia="宋体" w:hint="eastAsia"/>
          <w:lang w:eastAsia="zh-CN"/>
        </w:rPr>
        <w:t>》</w:t>
      </w:r>
      <w:r>
        <w:rPr>
          <w:lang w:eastAsia="zh-CN"/>
        </w:rPr>
        <w:t>以建言爲主</w:t>
      </w:r>
    </w:p>
    <w:p w14:paraId="7C0F5DE1"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4917ED7" w14:textId="77777777" w:rsidR="007A29CB" w:rsidRDefault="00000000">
      <w:r>
        <w:rPr>
          <w:rFonts w:eastAsia="宋体" w:hint="eastAsia"/>
          <w:lang w:eastAsia="zh-CN"/>
        </w:rPr>
        <w:t>【</w:t>
      </w:r>
      <w:r>
        <w:t>一</w:t>
      </w:r>
      <w:r>
        <w:rPr>
          <w:rFonts w:eastAsia="宋体" w:hint="eastAsia"/>
          <w:lang w:eastAsia="zh-CN"/>
        </w:rPr>
        <w:t>】</w:t>
      </w:r>
      <w:proofErr w:type="spellStart"/>
      <w:r>
        <w:t>起居注：皇帝言行録，相當於上古左右史。編纂起居注，一爲備史實，二爲警君王，故理應善</w:t>
      </w:r>
      <w:proofErr w:type="spellEnd"/>
    </w:p>
    <w:p w14:paraId="0CBBF2EC" w14:textId="77777777" w:rsidR="007A29CB" w:rsidRDefault="00000000">
      <w:pPr>
        <w:rPr>
          <w:lang w:eastAsia="zh-CN"/>
        </w:rPr>
      </w:pPr>
      <w:proofErr w:type="gramStart"/>
      <w:r>
        <w:rPr>
          <w:lang w:eastAsia="zh-CN"/>
        </w:rPr>
        <w:t>惡</w:t>
      </w:r>
      <w:proofErr w:type="gramEnd"/>
      <w:r>
        <w:rPr>
          <w:lang w:eastAsia="zh-CN"/>
        </w:rPr>
        <w:t>畢記。</w:t>
      </w:r>
    </w:p>
    <w:p w14:paraId="2163021B" w14:textId="77777777" w:rsidR="007A29CB" w:rsidRDefault="00000000">
      <w:pPr>
        <w:rPr>
          <w:lang w:eastAsia="zh-CN"/>
        </w:rPr>
      </w:pPr>
      <w:r>
        <w:rPr>
          <w:lang w:eastAsia="zh-CN"/>
        </w:rPr>
        <w:t>【第</w:t>
      </w:r>
      <w:r>
        <w:rPr>
          <w:lang w:eastAsia="zh-CN"/>
        </w:rPr>
        <w:t>78</w:t>
      </w:r>
      <w:r>
        <w:rPr>
          <w:lang w:eastAsia="zh-CN"/>
        </w:rPr>
        <w:t>页】</w:t>
      </w:r>
    </w:p>
    <w:p w14:paraId="6E548C63" w14:textId="77777777" w:rsidR="007A29CB" w:rsidRDefault="00000000">
      <w:pPr>
        <w:rPr>
          <w:lang w:eastAsia="zh-CN"/>
        </w:rPr>
      </w:pPr>
      <w:r>
        <w:rPr>
          <w:rFonts w:eastAsia="宋体" w:hint="eastAsia"/>
          <w:lang w:eastAsia="zh-CN"/>
        </w:rPr>
        <w:t>《</w:t>
      </w:r>
      <w:r>
        <w:rPr>
          <w:lang w:eastAsia="zh-CN"/>
        </w:rPr>
        <w:t>論語孔注證僞</w:t>
      </w:r>
      <w:r>
        <w:rPr>
          <w:rFonts w:eastAsia="宋体" w:hint="eastAsia"/>
          <w:lang w:eastAsia="zh-CN"/>
        </w:rPr>
        <w:t>》</w:t>
      </w:r>
      <w:r>
        <w:rPr>
          <w:lang w:eastAsia="zh-CN"/>
        </w:rPr>
        <w:t>序</w:t>
      </w:r>
    </w:p>
    <w:p w14:paraId="3C9AB637" w14:textId="77777777" w:rsidR="007A29CB" w:rsidRDefault="00000000">
      <w:proofErr w:type="spellStart"/>
      <w:r>
        <w:t>昔讀淮安</w:t>
      </w:r>
      <w:proofErr w:type="gramStart"/>
      <w:r>
        <w:t>閻徵君</w:t>
      </w:r>
      <w:proofErr w:type="spellEnd"/>
      <w:r>
        <w:rPr>
          <w:rFonts w:eastAsia="宋体" w:hint="eastAsia"/>
          <w:lang w:eastAsia="zh-CN"/>
        </w:rPr>
        <w:t>《</w:t>
      </w:r>
      <w:proofErr w:type="spellStart"/>
      <w:r>
        <w:t>尚書古文疏證</w:t>
      </w:r>
      <w:proofErr w:type="spellEnd"/>
      <w:r>
        <w:rPr>
          <w:rFonts w:eastAsia="宋体" w:hint="eastAsia"/>
          <w:lang w:eastAsia="zh-CN"/>
        </w:rPr>
        <w:t>》</w:t>
      </w:r>
      <w:proofErr w:type="spellStart"/>
      <w:proofErr w:type="gramEnd"/>
      <w:r>
        <w:t>歎其窮究僞</w:t>
      </w:r>
      <w:proofErr w:type="gramStart"/>
      <w:r>
        <w:t>書</w:t>
      </w:r>
      <w:proofErr w:type="gramEnd"/>
      <w:r>
        <w:t>之蹤跡若然</w:t>
      </w:r>
      <w:proofErr w:type="gramStart"/>
      <w:r>
        <w:t>犀</w:t>
      </w:r>
      <w:proofErr w:type="gramEnd"/>
      <w:r>
        <w:t>以燭幽怪無所不察其心力之所</w:t>
      </w:r>
      <w:proofErr w:type="spellEnd"/>
    </w:p>
    <w:p w14:paraId="164D2663" w14:textId="77777777" w:rsidR="007A29CB" w:rsidRDefault="00000000">
      <w:proofErr w:type="spellStart"/>
      <w:r>
        <w:t>至，若瀉水銀於地，無孔不入。自徵君以後，學識精悍能爲繼起者，蓋亦鮮矣。丁明經晏</w:t>
      </w:r>
      <w:proofErr w:type="spellEnd"/>
      <w:r>
        <w:rPr>
          <w:rFonts w:eastAsia="宋体" w:hint="eastAsia"/>
          <w:lang w:eastAsia="zh-CN"/>
        </w:rPr>
        <w:t>【</w:t>
      </w:r>
      <w:proofErr w:type="spellStart"/>
      <w:r>
        <w:t>J</w:t>
      </w:r>
      <w:r>
        <w:t>，徵君之同</w:t>
      </w:r>
      <w:proofErr w:type="spellEnd"/>
    </w:p>
    <w:p w14:paraId="28C6659B" w14:textId="77777777" w:rsidR="007A29CB" w:rsidRDefault="00000000">
      <w:proofErr w:type="spellStart"/>
      <w:r>
        <w:t>里也，生徵君</w:t>
      </w:r>
      <w:proofErr w:type="gramStart"/>
      <w:r>
        <w:t>後</w:t>
      </w:r>
      <w:proofErr w:type="gramEnd"/>
      <w:r>
        <w:t>百餘年，而能紹鄉前輩之學，觸類而引伸之，又相其説之所不及而補成之</w:t>
      </w:r>
      <w:r>
        <w:t>AD</w:t>
      </w:r>
      <w:r>
        <w:t>，爲</w:t>
      </w:r>
      <w:proofErr w:type="spellEnd"/>
      <w:proofErr w:type="gramStart"/>
      <w:r>
        <w:rPr>
          <w:rFonts w:eastAsia="宋体" w:hint="eastAsia"/>
          <w:lang w:eastAsia="zh-CN"/>
        </w:rPr>
        <w:t>《</w:t>
      </w:r>
      <w:proofErr w:type="spellStart"/>
      <w:proofErr w:type="gramEnd"/>
      <w:r>
        <w:t>論語孔</w:t>
      </w:r>
      <w:proofErr w:type="spellEnd"/>
    </w:p>
    <w:p w14:paraId="5E34A347" w14:textId="77777777" w:rsidR="007A29CB" w:rsidRDefault="00000000">
      <w:proofErr w:type="spellStart"/>
      <w:r>
        <w:t>注證僞</w:t>
      </w:r>
      <w:proofErr w:type="spellEnd"/>
      <w:proofErr w:type="gramStart"/>
      <w:r>
        <w:rPr>
          <w:rFonts w:eastAsia="宋体" w:hint="eastAsia"/>
          <w:lang w:eastAsia="zh-CN"/>
        </w:rPr>
        <w:t>》</w:t>
      </w:r>
      <w:proofErr w:type="spellStart"/>
      <w:r>
        <w:t>一書</w:t>
      </w:r>
      <w:proofErr w:type="gramEnd"/>
      <w:r>
        <w:t>。入都應朝考，予因得見其書。蓋其要證有四：一曰兩漢諸儒皆不言孔某爲</w:t>
      </w:r>
      <w:proofErr w:type="spellEnd"/>
      <w:r>
        <w:rPr>
          <w:rFonts w:eastAsia="宋体" w:hint="eastAsia"/>
          <w:lang w:eastAsia="zh-CN"/>
        </w:rPr>
        <w:t>《</w:t>
      </w:r>
      <w:proofErr w:type="spellStart"/>
      <w:r>
        <w:t>論語</w:t>
      </w:r>
      <w:proofErr w:type="spellEnd"/>
      <w:r>
        <w:rPr>
          <w:rFonts w:eastAsia="宋体" w:hint="eastAsia"/>
          <w:lang w:eastAsia="zh-CN"/>
        </w:rPr>
        <w:t>》</w:t>
      </w:r>
      <w:r>
        <w:t>訓</w:t>
      </w:r>
    </w:p>
    <w:p w14:paraId="2468CEEF" w14:textId="77777777" w:rsidR="007A29CB" w:rsidRDefault="00000000">
      <w:proofErr w:type="spellStart"/>
      <w:r>
        <w:t>二</w:t>
      </w:r>
      <w:proofErr w:type="gramStart"/>
      <w:r>
        <w:t>曰孔注不</w:t>
      </w:r>
      <w:proofErr w:type="gramEnd"/>
      <w:r>
        <w:t>諱漢高祖名；三曰孔某卒</w:t>
      </w:r>
      <w:proofErr w:type="gramStart"/>
      <w:r>
        <w:t>於</w:t>
      </w:r>
      <w:proofErr w:type="gramEnd"/>
      <w:r>
        <w:t>武帝元狩之末，不得至天漢</w:t>
      </w:r>
      <w:proofErr w:type="gramStart"/>
      <w:r>
        <w:t>後</w:t>
      </w:r>
      <w:proofErr w:type="gramEnd"/>
      <w:r>
        <w:t>訓解</w:t>
      </w:r>
      <w:proofErr w:type="spellEnd"/>
      <w:r>
        <w:rPr>
          <w:rFonts w:eastAsia="宋体" w:hint="eastAsia"/>
          <w:lang w:eastAsia="zh-CN"/>
        </w:rPr>
        <w:t>《</w:t>
      </w:r>
      <w:proofErr w:type="spellStart"/>
      <w:r>
        <w:t>論語</w:t>
      </w:r>
      <w:proofErr w:type="spellEnd"/>
      <w:r>
        <w:rPr>
          <w:rFonts w:eastAsia="宋体" w:hint="eastAsia"/>
          <w:lang w:eastAsia="zh-CN"/>
        </w:rPr>
        <w:t>》</w:t>
      </w:r>
      <w:r>
        <w:t>；</w:t>
      </w:r>
      <w:proofErr w:type="spellStart"/>
      <w:r>
        <w:t>四曰孔注與</w:t>
      </w:r>
      <w:proofErr w:type="spellEnd"/>
      <w:proofErr w:type="gramStart"/>
      <w:r>
        <w:rPr>
          <w:rFonts w:eastAsia="宋体" w:hint="eastAsia"/>
          <w:lang w:eastAsia="zh-CN"/>
        </w:rPr>
        <w:t>《</w:t>
      </w:r>
      <w:r>
        <w:t>書</w:t>
      </w:r>
      <w:proofErr w:type="gramEnd"/>
    </w:p>
    <w:p w14:paraId="63D76F21" w14:textId="77777777" w:rsidR="007A29CB" w:rsidRDefault="00000000">
      <w:proofErr w:type="gramStart"/>
      <w:r>
        <w:t>傳</w:t>
      </w:r>
      <w:r>
        <w:rPr>
          <w:rFonts w:eastAsia="宋体" w:hint="eastAsia"/>
          <w:lang w:eastAsia="zh-CN"/>
        </w:rPr>
        <w:t>》</w:t>
      </w:r>
      <w:proofErr w:type="gramEnd"/>
      <w:r>
        <w:t>、</w:t>
      </w:r>
      <w:r>
        <w:rPr>
          <w:rFonts w:eastAsia="宋体" w:hint="eastAsia"/>
          <w:lang w:eastAsia="zh-CN"/>
        </w:rPr>
        <w:t>《</w:t>
      </w:r>
      <w:proofErr w:type="spellStart"/>
      <w:r>
        <w:t>家語</w:t>
      </w:r>
      <w:proofErr w:type="spellEnd"/>
      <w:r>
        <w:rPr>
          <w:rFonts w:eastAsia="宋体" w:hint="eastAsia"/>
          <w:lang w:eastAsia="zh-CN"/>
        </w:rPr>
        <w:t>》</w:t>
      </w:r>
      <w:r>
        <w:t>、</w:t>
      </w:r>
      <w:r>
        <w:rPr>
          <w:rFonts w:eastAsia="宋体" w:hint="eastAsia"/>
          <w:lang w:eastAsia="zh-CN"/>
        </w:rPr>
        <w:t>《</w:t>
      </w:r>
      <w:proofErr w:type="spellStart"/>
      <w:r>
        <w:t>孔叢</w:t>
      </w:r>
      <w:proofErr w:type="spellEnd"/>
      <w:r>
        <w:rPr>
          <w:rFonts w:eastAsia="宋体" w:hint="eastAsia"/>
          <w:lang w:eastAsia="zh-CN"/>
        </w:rPr>
        <w:t>》</w:t>
      </w:r>
      <w:proofErr w:type="spellStart"/>
      <w:r>
        <w:t>説多相似。因是斷爲王肅所僞托。舉千數百年之愚惑，一朝而盡解之，其識卓</w:t>
      </w:r>
      <w:proofErr w:type="spellEnd"/>
    </w:p>
    <w:p w14:paraId="5ACF29B1" w14:textId="77777777" w:rsidR="007A29CB" w:rsidRDefault="00000000">
      <w:proofErr w:type="spellStart"/>
      <w:r>
        <w:t>矣。去年明經索序於予，予匆遽未能執筆。今年銜命典試浙江，道出運河。舟中多暇，乃略道梗概</w:t>
      </w:r>
      <w:proofErr w:type="spellEnd"/>
    </w:p>
    <w:p w14:paraId="587F49EF" w14:textId="77777777" w:rsidR="007A29CB" w:rsidRDefault="00000000">
      <w:proofErr w:type="spellStart"/>
      <w:r>
        <w:t>以附於明經之書。夫明經年甚富，而學之精鋭已如是＄況循是而日進焉，則博益博，精益精，寖與鄉</w:t>
      </w:r>
      <w:proofErr w:type="spellEnd"/>
    </w:p>
    <w:p w14:paraId="26443F7A" w14:textId="77777777" w:rsidR="007A29CB" w:rsidRDefault="00000000">
      <w:proofErr w:type="spellStart"/>
      <w:r>
        <w:t>前輩相頡頏，又寖與古經師相頡頏，而又烏能測其學之所至哉？道光元年歲在辛巳七月既望，高郵</w:t>
      </w:r>
      <w:proofErr w:type="spellEnd"/>
    </w:p>
    <w:p w14:paraId="2343E325" w14:textId="77777777" w:rsidR="007A29CB" w:rsidRDefault="00000000">
      <w:pPr>
        <w:rPr>
          <w:lang w:eastAsia="zh-CN"/>
        </w:rPr>
      </w:pPr>
      <w:r>
        <w:rPr>
          <w:lang w:eastAsia="zh-CN"/>
        </w:rPr>
        <w:t>王引之叙。</w:t>
      </w:r>
    </w:p>
    <w:p w14:paraId="7E6DC247" w14:textId="77777777" w:rsidR="007A29CB" w:rsidRDefault="00000000">
      <w:pPr>
        <w:rPr>
          <w:rFonts w:eastAsia="宋体"/>
          <w:lang w:eastAsia="zh-CN"/>
        </w:rPr>
      </w:pPr>
      <w:r>
        <w:rPr>
          <w:rFonts w:eastAsia="宋体" w:hint="eastAsia"/>
          <w:lang w:eastAsia="zh-CN"/>
        </w:rPr>
        <w:lastRenderedPageBreak/>
        <w:t>（</w:t>
      </w:r>
      <w:r>
        <w:rPr>
          <w:lang w:eastAsia="zh-CN"/>
        </w:rPr>
        <w:t>説明</w:t>
      </w:r>
      <w:r>
        <w:rPr>
          <w:rFonts w:eastAsia="宋体" w:hint="eastAsia"/>
          <w:lang w:eastAsia="zh-CN"/>
        </w:rPr>
        <w:t>）</w:t>
      </w:r>
    </w:p>
    <w:p w14:paraId="53C314B4" w14:textId="77777777" w:rsidR="007A29CB" w:rsidRDefault="00000000">
      <w:pPr>
        <w:rPr>
          <w:lang w:eastAsia="zh-CN"/>
        </w:rPr>
      </w:pPr>
      <w:r>
        <w:rPr>
          <w:rFonts w:eastAsia="宋体" w:hint="eastAsia"/>
          <w:lang w:eastAsia="zh-CN"/>
        </w:rPr>
        <w:t>《</w:t>
      </w:r>
      <w:r>
        <w:rPr>
          <w:lang w:eastAsia="zh-CN"/>
        </w:rPr>
        <w:t>序</w:t>
      </w:r>
      <w:r>
        <w:rPr>
          <w:rFonts w:eastAsia="宋体" w:hint="eastAsia"/>
          <w:lang w:eastAsia="zh-CN"/>
        </w:rPr>
        <w:t>》</w:t>
      </w:r>
      <w:r>
        <w:rPr>
          <w:lang w:eastAsia="zh-CN"/>
        </w:rPr>
        <w:t>載民</w:t>
      </w:r>
      <w:proofErr w:type="gramStart"/>
      <w:r>
        <w:rPr>
          <w:lang w:eastAsia="zh-CN"/>
        </w:rPr>
        <w:t>國</w:t>
      </w:r>
      <w:proofErr w:type="gramEnd"/>
      <w:r>
        <w:rPr>
          <w:lang w:eastAsia="zh-CN"/>
        </w:rPr>
        <w:t>三十四年合衆圆</w:t>
      </w:r>
      <w:proofErr w:type="gramStart"/>
      <w:r>
        <w:rPr>
          <w:lang w:eastAsia="zh-CN"/>
        </w:rPr>
        <w:t>書</w:t>
      </w:r>
      <w:proofErr w:type="gramEnd"/>
      <w:r>
        <w:rPr>
          <w:lang w:eastAsia="zh-CN"/>
        </w:rPr>
        <w:t>館</w:t>
      </w:r>
      <w:proofErr w:type="gramStart"/>
      <w:r>
        <w:rPr>
          <w:lang w:eastAsia="zh-CN"/>
        </w:rPr>
        <w:t>叢書</w:t>
      </w:r>
      <w:proofErr w:type="gramEnd"/>
      <w:r>
        <w:rPr>
          <w:lang w:eastAsia="zh-CN"/>
        </w:rPr>
        <w:t>第十二種</w:t>
      </w:r>
      <w:r>
        <w:rPr>
          <w:rFonts w:eastAsia="宋体" w:hint="eastAsia"/>
          <w:lang w:eastAsia="zh-CN"/>
        </w:rPr>
        <w:t>《</w:t>
      </w:r>
      <w:r>
        <w:rPr>
          <w:lang w:eastAsia="zh-CN"/>
        </w:rPr>
        <w:t>論語孔注證僞</w:t>
      </w:r>
      <w:r>
        <w:rPr>
          <w:rFonts w:eastAsia="宋体" w:hint="eastAsia"/>
          <w:lang w:eastAsia="zh-CN"/>
        </w:rPr>
        <w:t>》</w:t>
      </w:r>
      <w:r>
        <w:rPr>
          <w:lang w:eastAsia="zh-CN"/>
        </w:rPr>
        <w:t>卷首。王引之作</w:t>
      </w:r>
      <w:proofErr w:type="gramStart"/>
      <w:r>
        <w:rPr>
          <w:lang w:eastAsia="zh-CN"/>
        </w:rPr>
        <w:t>於</w:t>
      </w:r>
      <w:proofErr w:type="gramEnd"/>
      <w:r>
        <w:rPr>
          <w:lang w:eastAsia="zh-CN"/>
        </w:rPr>
        <w:t>嘉慶二十五</w:t>
      </w:r>
    </w:p>
    <w:p w14:paraId="7DFE216B" w14:textId="77777777" w:rsidR="007A29CB" w:rsidRDefault="00000000">
      <w:pPr>
        <w:rPr>
          <w:lang w:eastAsia="zh-CN"/>
        </w:rPr>
      </w:pPr>
      <w:r>
        <w:rPr>
          <w:lang w:eastAsia="zh-CN"/>
        </w:rPr>
        <w:t>年七月。互見</w:t>
      </w:r>
      <w:r>
        <w:rPr>
          <w:rFonts w:eastAsia="宋体" w:hint="eastAsia"/>
          <w:lang w:eastAsia="zh-CN"/>
        </w:rPr>
        <w:t>《</w:t>
      </w:r>
      <w:r>
        <w:rPr>
          <w:lang w:eastAsia="zh-CN"/>
        </w:rPr>
        <w:t>丙編。碑傳</w:t>
      </w:r>
      <w:r>
        <w:rPr>
          <w:rFonts w:eastAsia="宋体" w:hint="eastAsia"/>
          <w:lang w:eastAsia="zh-CN"/>
        </w:rPr>
        <w:t>》</w:t>
      </w:r>
      <w:r>
        <w:rPr>
          <w:lang w:eastAsia="zh-CN"/>
        </w:rPr>
        <w:t>丁晏</w:t>
      </w:r>
      <w:r>
        <w:rPr>
          <w:rFonts w:eastAsia="宋体" w:hint="eastAsia"/>
          <w:lang w:eastAsia="zh-CN"/>
        </w:rPr>
        <w:t>《</w:t>
      </w:r>
      <w:r>
        <w:rPr>
          <w:lang w:eastAsia="zh-CN"/>
        </w:rPr>
        <w:t>王伯申尚書</w:t>
      </w:r>
      <w:r>
        <w:rPr>
          <w:rFonts w:eastAsia="宋体" w:hint="eastAsia"/>
          <w:lang w:eastAsia="zh-CN"/>
        </w:rPr>
        <w:t>》</w:t>
      </w:r>
      <w:proofErr w:type="gramStart"/>
      <w:r>
        <w:rPr>
          <w:lang w:eastAsia="zh-CN"/>
        </w:rPr>
        <w:t>後</w:t>
      </w:r>
      <w:proofErr w:type="gramEnd"/>
      <w:r>
        <w:rPr>
          <w:lang w:eastAsia="zh-CN"/>
        </w:rPr>
        <w:t>注</w:t>
      </w:r>
    </w:p>
    <w:p w14:paraId="1954F285" w14:textId="77777777" w:rsidR="007A29CB" w:rsidRDefault="00000000">
      <w:pPr>
        <w:rPr>
          <w:lang w:eastAsia="zh-CN"/>
        </w:rPr>
      </w:pPr>
      <w:r>
        <w:rPr>
          <w:lang w:eastAsia="zh-CN"/>
        </w:rPr>
        <w:t>【第</w:t>
      </w:r>
      <w:r>
        <w:rPr>
          <w:lang w:eastAsia="zh-CN"/>
        </w:rPr>
        <w:t>79</w:t>
      </w:r>
      <w:r>
        <w:rPr>
          <w:lang w:eastAsia="zh-CN"/>
        </w:rPr>
        <w:t>页】</w:t>
      </w:r>
    </w:p>
    <w:p w14:paraId="6AE89A7A"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787B2311"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丁明經：丁晏，字儉卿、</w:t>
      </w:r>
      <w:proofErr w:type="gramStart"/>
      <w:r>
        <w:rPr>
          <w:lang w:eastAsia="zh-CN"/>
        </w:rPr>
        <w:t>柘</w:t>
      </w:r>
      <w:proofErr w:type="gramEnd"/>
      <w:r>
        <w:rPr>
          <w:lang w:eastAsia="zh-CN"/>
        </w:rPr>
        <w:t>堂，江蘇山陽今淮安。人。道光元年舉人。有</w:t>
      </w:r>
      <w:r>
        <w:rPr>
          <w:rFonts w:eastAsia="宋体" w:hint="eastAsia"/>
          <w:lang w:eastAsia="zh-CN"/>
        </w:rPr>
        <w:t>《</w:t>
      </w:r>
      <w:r>
        <w:rPr>
          <w:lang w:eastAsia="zh-CN"/>
        </w:rPr>
        <w:t>頤志齋文集</w:t>
      </w:r>
      <w:r>
        <w:rPr>
          <w:rFonts w:eastAsia="宋体" w:hint="eastAsia"/>
          <w:lang w:eastAsia="zh-CN"/>
        </w:rPr>
        <w:t>》</w:t>
      </w:r>
      <w:r>
        <w:rPr>
          <w:lang w:eastAsia="zh-CN"/>
        </w:rPr>
        <w:t>、</w:t>
      </w:r>
      <w:proofErr w:type="gramStart"/>
      <w:r>
        <w:rPr>
          <w:rFonts w:eastAsia="宋体" w:hint="eastAsia"/>
          <w:lang w:eastAsia="zh-CN"/>
        </w:rPr>
        <w:t>《</w:t>
      </w:r>
      <w:proofErr w:type="gramEnd"/>
      <w:r>
        <w:rPr>
          <w:lang w:eastAsia="zh-CN"/>
        </w:rPr>
        <w:t>尚書</w:t>
      </w:r>
    </w:p>
    <w:p w14:paraId="26FD40FB" w14:textId="77777777" w:rsidR="007A29CB" w:rsidRDefault="00000000">
      <w:pPr>
        <w:rPr>
          <w:rFonts w:eastAsia="宋体"/>
          <w:lang w:eastAsia="zh-CN"/>
        </w:rPr>
      </w:pPr>
      <w:proofErr w:type="spellStart"/>
      <w:r>
        <w:t>餘論</w:t>
      </w:r>
      <w:proofErr w:type="spellEnd"/>
      <w:proofErr w:type="gramStart"/>
      <w:r>
        <w:rPr>
          <w:rFonts w:eastAsia="宋体" w:hint="eastAsia"/>
          <w:lang w:eastAsia="zh-CN"/>
        </w:rPr>
        <w:t>》</w:t>
      </w:r>
      <w:proofErr w:type="gramEnd"/>
      <w:r>
        <w:t>、</w:t>
      </w:r>
      <w:r>
        <w:rPr>
          <w:rFonts w:eastAsia="宋体" w:hint="eastAsia"/>
          <w:lang w:eastAsia="zh-CN"/>
        </w:rPr>
        <w:t>《</w:t>
      </w:r>
      <w:proofErr w:type="spellStart"/>
      <w:r>
        <w:t>禮記釋注</w:t>
      </w:r>
      <w:proofErr w:type="spellEnd"/>
      <w:r>
        <w:rPr>
          <w:rFonts w:eastAsia="宋体" w:hint="eastAsia"/>
          <w:lang w:eastAsia="zh-CN"/>
        </w:rPr>
        <w:t>》</w:t>
      </w:r>
      <w:proofErr w:type="spellStart"/>
      <w:r>
        <w:t>等</w:t>
      </w:r>
      <w:proofErr w:type="gramStart"/>
      <w:r>
        <w:t>數</w:t>
      </w:r>
      <w:proofErr w:type="gramEnd"/>
      <w:r>
        <w:t>十種</w:t>
      </w:r>
      <w:proofErr w:type="gramStart"/>
      <w:r>
        <w:t>書</w:t>
      </w:r>
      <w:proofErr w:type="gramEnd"/>
      <w:r>
        <w:t>，已編爲</w:t>
      </w:r>
      <w:proofErr w:type="spellEnd"/>
      <w:r>
        <w:rPr>
          <w:rFonts w:eastAsia="宋体" w:hint="eastAsia"/>
          <w:lang w:eastAsia="zh-CN"/>
        </w:rPr>
        <w:t>《</w:t>
      </w:r>
      <w:proofErr w:type="spellStart"/>
      <w:r>
        <w:t>頤志齋叢書</w:t>
      </w:r>
      <w:proofErr w:type="spellEnd"/>
      <w:r>
        <w:rPr>
          <w:rFonts w:eastAsia="宋体" w:hint="eastAsia"/>
          <w:lang w:eastAsia="zh-CN"/>
        </w:rPr>
        <w:t>》</w:t>
      </w:r>
    </w:p>
    <w:p w14:paraId="5CB2B61F" w14:textId="77777777" w:rsidR="007A29CB" w:rsidRDefault="00000000">
      <w:r>
        <w:rPr>
          <w:rFonts w:eastAsia="宋体" w:hint="eastAsia"/>
          <w:lang w:eastAsia="zh-CN"/>
        </w:rPr>
        <w:t>【</w:t>
      </w:r>
      <w:r>
        <w:t>二</w:t>
      </w:r>
      <w:r>
        <w:rPr>
          <w:rFonts w:eastAsia="宋体" w:hint="eastAsia"/>
          <w:lang w:eastAsia="zh-CN"/>
        </w:rPr>
        <w:t>】</w:t>
      </w:r>
      <w:proofErr w:type="spellStart"/>
      <w:r>
        <w:t>又相其説之所不及：丁氏嘉慶二十二年</w:t>
      </w:r>
      <w:proofErr w:type="spellEnd"/>
      <w:r>
        <w:rPr>
          <w:rFonts w:eastAsia="宋体" w:hint="eastAsia"/>
          <w:lang w:eastAsia="zh-CN"/>
        </w:rPr>
        <w:t>《</w:t>
      </w:r>
      <w:proofErr w:type="spellStart"/>
      <w:r>
        <w:t>自序</w:t>
      </w:r>
      <w:proofErr w:type="spellEnd"/>
      <w:r>
        <w:rPr>
          <w:rFonts w:eastAsia="宋体" w:hint="eastAsia"/>
          <w:lang w:eastAsia="zh-CN"/>
        </w:rPr>
        <w:t>》</w:t>
      </w:r>
      <w:r>
        <w:t>云：</w:t>
      </w:r>
      <w:r>
        <w:rPr>
          <w:rFonts w:eastAsia="宋体" w:hint="eastAsia"/>
          <w:lang w:eastAsia="zh-CN"/>
        </w:rPr>
        <w:t>“</w:t>
      </w:r>
      <w:proofErr w:type="spellStart"/>
      <w:proofErr w:type="gramStart"/>
      <w:r>
        <w:t>曩</w:t>
      </w:r>
      <w:proofErr w:type="gramEnd"/>
      <w:r>
        <w:t>鄉先生閻潛丘徵君著</w:t>
      </w:r>
      <w:proofErr w:type="spellEnd"/>
      <w:proofErr w:type="gramStart"/>
      <w:r>
        <w:rPr>
          <w:rFonts w:eastAsia="宋体" w:hint="eastAsia"/>
          <w:lang w:eastAsia="zh-CN"/>
        </w:rPr>
        <w:t>《</w:t>
      </w:r>
      <w:proofErr w:type="spellStart"/>
      <w:proofErr w:type="gramEnd"/>
      <w:r>
        <w:t>尚</w:t>
      </w:r>
      <w:proofErr w:type="gramStart"/>
      <w:r>
        <w:t>書</w:t>
      </w:r>
      <w:proofErr w:type="gramEnd"/>
      <w:r>
        <w:t>古文疏</w:t>
      </w:r>
      <w:proofErr w:type="spellEnd"/>
    </w:p>
    <w:p w14:paraId="4F01B467" w14:textId="77777777" w:rsidR="007A29CB" w:rsidRDefault="00000000">
      <w:r>
        <w:t>證</w:t>
      </w:r>
      <w:proofErr w:type="gramStart"/>
      <w:r>
        <w:rPr>
          <w:rFonts w:eastAsia="宋体" w:hint="eastAsia"/>
          <w:lang w:eastAsia="zh-CN"/>
        </w:rPr>
        <w:t>》</w:t>
      </w:r>
      <w:proofErr w:type="spellStart"/>
      <w:proofErr w:type="gramEnd"/>
      <w:r>
        <w:t>八卷，證明僞</w:t>
      </w:r>
      <w:proofErr w:type="spellEnd"/>
      <w:r>
        <w:rPr>
          <w:rFonts w:eastAsia="宋体" w:hint="eastAsia"/>
          <w:lang w:eastAsia="zh-CN"/>
        </w:rPr>
        <w:t>《</w:t>
      </w:r>
      <w:r>
        <w:t>書</w:t>
      </w:r>
      <w:r>
        <w:rPr>
          <w:rFonts w:eastAsia="宋体" w:hint="eastAsia"/>
          <w:lang w:eastAsia="zh-CN"/>
        </w:rPr>
        <w:t>》</w:t>
      </w:r>
      <w:r>
        <w:t>，</w:t>
      </w:r>
      <w:proofErr w:type="spellStart"/>
      <w:r>
        <w:t>學者奉爲定論。然其卷二以</w:t>
      </w:r>
      <w:proofErr w:type="spellEnd"/>
      <w:r>
        <w:rPr>
          <w:rFonts w:eastAsia="宋体" w:hint="eastAsia"/>
          <w:lang w:eastAsia="zh-CN"/>
        </w:rPr>
        <w:t>《</w:t>
      </w:r>
      <w:proofErr w:type="spellStart"/>
      <w:r>
        <w:t>論語孔注</w:t>
      </w:r>
      <w:proofErr w:type="spellEnd"/>
      <w:r>
        <w:rPr>
          <w:rFonts w:eastAsia="宋体" w:hint="eastAsia"/>
          <w:lang w:eastAsia="zh-CN"/>
        </w:rPr>
        <w:t>》</w:t>
      </w:r>
      <w:r>
        <w:t>證</w:t>
      </w:r>
      <w:r>
        <w:rPr>
          <w:rFonts w:eastAsia="宋体" w:hint="eastAsia"/>
          <w:lang w:eastAsia="zh-CN"/>
        </w:rPr>
        <w:t>《</w:t>
      </w:r>
      <w:proofErr w:type="spellStart"/>
      <w:r>
        <w:t>書傳</w:t>
      </w:r>
      <w:proofErr w:type="spellEnd"/>
      <w:r>
        <w:rPr>
          <w:rFonts w:eastAsia="宋体" w:hint="eastAsia"/>
          <w:lang w:eastAsia="zh-CN"/>
        </w:rPr>
        <w:t>》</w:t>
      </w:r>
      <w:proofErr w:type="spellStart"/>
      <w:r>
        <w:t>之僞，蓋猶以</w:t>
      </w:r>
      <w:proofErr w:type="spellEnd"/>
      <w:r>
        <w:rPr>
          <w:rFonts w:eastAsia="宋体" w:hint="eastAsia"/>
          <w:lang w:eastAsia="zh-CN"/>
        </w:rPr>
        <w:t>《</w:t>
      </w:r>
      <w:proofErr w:type="spellStart"/>
      <w:r>
        <w:t>論語注</w:t>
      </w:r>
      <w:proofErr w:type="spellEnd"/>
      <w:r>
        <w:rPr>
          <w:rFonts w:eastAsia="宋体" w:hint="eastAsia"/>
          <w:lang w:eastAsia="zh-CN"/>
        </w:rPr>
        <w:t>》</w:t>
      </w:r>
      <w:proofErr w:type="spellStart"/>
      <w:r>
        <w:t>爲安</w:t>
      </w:r>
      <w:proofErr w:type="gramStart"/>
      <w:r>
        <w:t>國</w:t>
      </w:r>
      <w:proofErr w:type="spellEnd"/>
      <w:proofErr w:type="gramEnd"/>
    </w:p>
    <w:p w14:paraId="0F72B7E6" w14:textId="77777777" w:rsidR="007A29CB" w:rsidRDefault="00000000">
      <w:proofErr w:type="spellStart"/>
      <w:r>
        <w:t>作，而不知亦以僞證僞也</w:t>
      </w:r>
      <w:proofErr w:type="spellEnd"/>
      <w:r>
        <w:t>。</w:t>
      </w:r>
      <w:r>
        <w:rPr>
          <w:rFonts w:eastAsia="宋体" w:hint="eastAsia"/>
          <w:lang w:eastAsia="zh-CN"/>
        </w:rPr>
        <w:t>”</w:t>
      </w:r>
      <w:proofErr w:type="spellStart"/>
      <w:r>
        <w:t>丁氏此</w:t>
      </w:r>
      <w:proofErr w:type="gramStart"/>
      <w:r>
        <w:t>書</w:t>
      </w:r>
      <w:proofErr w:type="gramEnd"/>
      <w:r>
        <w:t>證成孔安</w:t>
      </w:r>
      <w:proofErr w:type="gramStart"/>
      <w:r>
        <w:t>國</w:t>
      </w:r>
      <w:proofErr w:type="spellEnd"/>
      <w:proofErr w:type="gramEnd"/>
      <w:r>
        <w:rPr>
          <w:rFonts w:eastAsia="宋体" w:hint="eastAsia"/>
          <w:lang w:eastAsia="zh-CN"/>
        </w:rPr>
        <w:t>《</w:t>
      </w:r>
      <w:proofErr w:type="spellStart"/>
      <w:r>
        <w:t>論語注</w:t>
      </w:r>
      <w:proofErr w:type="spellEnd"/>
      <w:r>
        <w:rPr>
          <w:rFonts w:eastAsia="宋体" w:hint="eastAsia"/>
          <w:lang w:eastAsia="zh-CN"/>
        </w:rPr>
        <w:t>》</w:t>
      </w:r>
      <w:proofErr w:type="spellStart"/>
      <w:r>
        <w:t>係王肅所僞托</w:t>
      </w:r>
      <w:proofErr w:type="spellEnd"/>
    </w:p>
    <w:p w14:paraId="3F05BC49" w14:textId="77777777" w:rsidR="007A29CB" w:rsidRDefault="00000000">
      <w:pPr>
        <w:rPr>
          <w:lang w:eastAsia="zh-CN"/>
        </w:rPr>
      </w:pPr>
      <w:r>
        <w:rPr>
          <w:lang w:eastAsia="zh-CN"/>
        </w:rPr>
        <w:t>癸未</w:t>
      </w:r>
      <w:proofErr w:type="gramStart"/>
      <w:r>
        <w:rPr>
          <w:lang w:eastAsia="zh-CN"/>
        </w:rPr>
        <w:t>會</w:t>
      </w:r>
      <w:proofErr w:type="gramEnd"/>
      <w:r>
        <w:rPr>
          <w:lang w:eastAsia="zh-CN"/>
        </w:rPr>
        <w:t>試録</w:t>
      </w:r>
      <w:r>
        <w:rPr>
          <w:rFonts w:eastAsia="宋体" w:hint="eastAsia"/>
          <w:lang w:eastAsia="zh-CN"/>
        </w:rPr>
        <w:t>》</w:t>
      </w:r>
      <w:r>
        <w:rPr>
          <w:lang w:eastAsia="zh-CN"/>
        </w:rPr>
        <w:t>叙</w:t>
      </w:r>
    </w:p>
    <w:p w14:paraId="5A150C2B" w14:textId="77777777" w:rsidR="007A29CB" w:rsidRDefault="00000000">
      <w:pPr>
        <w:rPr>
          <w:lang w:eastAsia="zh-CN"/>
        </w:rPr>
      </w:pPr>
      <w:r>
        <w:rPr>
          <w:lang w:eastAsia="zh-CN"/>
        </w:rPr>
        <w:t>歲在癸未三月六日，奉命以臣曹振鏞爲</w:t>
      </w:r>
      <w:proofErr w:type="gramStart"/>
      <w:r>
        <w:rPr>
          <w:lang w:eastAsia="zh-CN"/>
        </w:rPr>
        <w:t>會</w:t>
      </w:r>
      <w:proofErr w:type="gramEnd"/>
      <w:r>
        <w:rPr>
          <w:lang w:eastAsia="zh-CN"/>
        </w:rPr>
        <w:t>試正考官，而以臣汪廷珍、</w:t>
      </w:r>
      <w:proofErr w:type="gramStart"/>
      <w:r>
        <w:rPr>
          <w:lang w:eastAsia="zh-CN"/>
        </w:rPr>
        <w:t>穆彰阿及臣王</w:t>
      </w:r>
      <w:proofErr w:type="gramEnd"/>
      <w:r>
        <w:rPr>
          <w:lang w:eastAsia="zh-CN"/>
        </w:rPr>
        <w:t>引之爲之副，入</w:t>
      </w:r>
    </w:p>
    <w:p w14:paraId="7480AAAE" w14:textId="77777777" w:rsidR="007A29CB" w:rsidRDefault="00000000">
      <w:proofErr w:type="spellStart"/>
      <w:r>
        <w:t>闈校閲。凡三十有五日而榜發，得士二百四十人。自惟學識譾陋，衡鑑多疏，乃蒙皇上殊恩，屢司文</w:t>
      </w:r>
      <w:proofErr w:type="spellEnd"/>
    </w:p>
    <w:p w14:paraId="0720C5FB" w14:textId="77777777" w:rsidR="007A29CB" w:rsidRDefault="00000000">
      <w:proofErr w:type="spellStart"/>
      <w:r>
        <w:t>柄。戊寅之秋，已典試浙江矣，至辛巳，而又膺寵命，再典浙江鄉試。己卯之春，已爲會試考官之副矣</w:t>
      </w:r>
      <w:proofErr w:type="spellEnd"/>
    </w:p>
    <w:p w14:paraId="0F57EFE6" w14:textId="77777777" w:rsidR="007A29CB" w:rsidRDefault="00000000">
      <w:proofErr w:type="spellStart"/>
      <w:r>
        <w:t>至今歲而又膺寵命仍襄會試總裁。恩益深任益重，心益悚愧。昔之稱厥職，恐今之或爽其衡，誠不</w:t>
      </w:r>
      <w:proofErr w:type="spellEnd"/>
    </w:p>
    <w:p w14:paraId="3B9B097F" w14:textId="77777777" w:rsidR="007A29CB" w:rsidRDefault="00000000">
      <w:proofErr w:type="spellStart"/>
      <w:r>
        <w:t>敢謂途出已經而輕心以掉也。試録進呈，用敢自鳴其兢惕之衷，以附諸簡末。曰：會試者，古貢士之</w:t>
      </w:r>
      <w:proofErr w:type="spellEnd"/>
    </w:p>
    <w:p w14:paraId="45C816CB" w14:textId="77777777" w:rsidR="007A29CB" w:rsidRDefault="00000000">
      <w:pPr>
        <w:rPr>
          <w:lang w:eastAsia="zh-CN"/>
        </w:rPr>
      </w:pPr>
      <w:proofErr w:type="spellStart"/>
      <w:r>
        <w:t>遺意，賓興之典之大者也</w:t>
      </w:r>
      <w:proofErr w:type="spellEnd"/>
      <w:r>
        <w:t>。</w:t>
      </w:r>
      <w:r>
        <w:rPr>
          <w:rFonts w:eastAsia="宋体" w:hint="eastAsia"/>
          <w:lang w:eastAsia="zh-CN"/>
        </w:rPr>
        <w:t>《</w:t>
      </w:r>
      <w:r>
        <w:rPr>
          <w:lang w:eastAsia="zh-CN"/>
        </w:rPr>
        <w:t>周禮</w:t>
      </w:r>
      <w:r>
        <w:rPr>
          <w:rFonts w:eastAsia="宋体" w:hint="eastAsia"/>
          <w:lang w:eastAsia="zh-CN"/>
        </w:rPr>
        <w:t>》</w:t>
      </w:r>
      <w:r>
        <w:rPr>
          <w:lang w:eastAsia="zh-CN"/>
        </w:rPr>
        <w:t>叙賓興之事曰</w:t>
      </w:r>
      <w:proofErr w:type="gramStart"/>
      <w:r>
        <w:rPr>
          <w:lang w:eastAsia="zh-CN"/>
        </w:rPr>
        <w:t>：</w:t>
      </w:r>
      <w:r>
        <w:rPr>
          <w:rFonts w:eastAsia="宋体" w:hint="eastAsia"/>
          <w:lang w:eastAsia="zh-CN"/>
        </w:rPr>
        <w:t>“</w:t>
      </w:r>
      <w:proofErr w:type="gramEnd"/>
      <w:r>
        <w:rPr>
          <w:lang w:eastAsia="zh-CN"/>
        </w:rPr>
        <w:t>壹其德行道藝，而興賢者能者。</w:t>
      </w:r>
      <w:r>
        <w:rPr>
          <w:rFonts w:eastAsia="宋体" w:hint="eastAsia"/>
          <w:lang w:eastAsia="zh-CN"/>
        </w:rPr>
        <w:t>”</w:t>
      </w:r>
      <w:proofErr w:type="spellStart"/>
      <w:r>
        <w:rPr>
          <w:lang w:eastAsia="zh-CN"/>
        </w:rPr>
        <w:t>Ll</w:t>
      </w:r>
      <w:proofErr w:type="spellEnd"/>
      <w:r>
        <w:rPr>
          <w:lang w:eastAsia="zh-CN"/>
        </w:rPr>
        <w:t>…</w:t>
      </w:r>
      <w:r>
        <w:rPr>
          <w:lang w:eastAsia="zh-CN"/>
        </w:rPr>
        <w:t>文者，道藝之一</w:t>
      </w:r>
    </w:p>
    <w:p w14:paraId="281F326E" w14:textId="77777777" w:rsidR="007A29CB" w:rsidRDefault="00000000">
      <w:proofErr w:type="spellStart"/>
      <w:r>
        <w:lastRenderedPageBreak/>
        <w:t>端也。試以説經之文，而知其誦法於古也；試以當世之務，而知其貫徹乎今也</w:t>
      </w:r>
      <w:proofErr w:type="spellEnd"/>
      <w:r>
        <w:t>。。</w:t>
      </w:r>
      <w:proofErr w:type="spellStart"/>
      <w:r>
        <w:t>於其文之疏通知遠</w:t>
      </w:r>
      <w:proofErr w:type="spellEnd"/>
    </w:p>
    <w:p w14:paraId="4FDE60C7" w14:textId="77777777" w:rsidR="007A29CB" w:rsidRDefault="00000000">
      <w:pPr>
        <w:rPr>
          <w:lang w:eastAsia="zh-CN"/>
        </w:rPr>
      </w:pPr>
      <w:r>
        <w:rPr>
          <w:lang w:eastAsia="zh-CN"/>
        </w:rPr>
        <w:t>【第</w:t>
      </w:r>
      <w:r>
        <w:rPr>
          <w:lang w:eastAsia="zh-CN"/>
        </w:rPr>
        <w:t>80</w:t>
      </w:r>
      <w:r>
        <w:rPr>
          <w:lang w:eastAsia="zh-CN"/>
        </w:rPr>
        <w:t>页】</w:t>
      </w:r>
    </w:p>
    <w:p w14:paraId="2133A2B0" w14:textId="77777777" w:rsidR="007A29CB" w:rsidRDefault="00000000">
      <w:pPr>
        <w:rPr>
          <w:lang w:eastAsia="zh-CN"/>
        </w:rPr>
      </w:pPr>
      <w:r>
        <w:rPr>
          <w:lang w:eastAsia="zh-CN"/>
        </w:rPr>
        <w:t>而知其識之卓也；</w:t>
      </w:r>
      <w:proofErr w:type="gramStart"/>
      <w:r>
        <w:rPr>
          <w:lang w:eastAsia="zh-CN"/>
        </w:rPr>
        <w:t>於</w:t>
      </w:r>
      <w:proofErr w:type="gramEnd"/>
      <w:r>
        <w:rPr>
          <w:lang w:eastAsia="zh-CN"/>
        </w:rPr>
        <w:t>其文之温柔敦厚，而知其心之醇也。其文之質實而有要者，其人必無浮夸之習；</w:t>
      </w:r>
    </w:p>
    <w:p w14:paraId="54F4FF18" w14:textId="77777777" w:rsidR="007A29CB" w:rsidRDefault="00000000">
      <w:proofErr w:type="spellStart"/>
      <w:r>
        <w:t>其文之淹雅而不俚者，其人必無喬野之譏。故雖道藝之一偏，而德行之純駁往往而見。</w:t>
      </w:r>
      <w:proofErr w:type="gramStart"/>
      <w:r>
        <w:t>傳所謂</w:t>
      </w:r>
      <w:proofErr w:type="spellEnd"/>
      <w:r>
        <w:rPr>
          <w:rFonts w:eastAsia="宋体" w:hint="eastAsia"/>
          <w:lang w:eastAsia="zh-CN"/>
        </w:rPr>
        <w:t>“</w:t>
      </w:r>
      <w:proofErr w:type="spellStart"/>
      <w:proofErr w:type="gramEnd"/>
      <w:r>
        <w:t>以其</w:t>
      </w:r>
      <w:proofErr w:type="spellEnd"/>
    </w:p>
    <w:p w14:paraId="55EB2EA8" w14:textId="77777777" w:rsidR="007A29CB" w:rsidRDefault="00000000">
      <w:proofErr w:type="spellStart"/>
      <w:r>
        <w:t>見者，占其隱者</w:t>
      </w:r>
      <w:proofErr w:type="spellEnd"/>
      <w:proofErr w:type="gramStart"/>
      <w:r>
        <w:rPr>
          <w:rFonts w:eastAsia="宋体" w:hint="eastAsia"/>
          <w:lang w:eastAsia="zh-CN"/>
        </w:rPr>
        <w:t>”</w:t>
      </w:r>
      <w:proofErr w:type="gramEnd"/>
      <w:r>
        <w:t>Q</w:t>
      </w:r>
      <w:r>
        <w:rPr>
          <w:rFonts w:eastAsia="宋体" w:hint="eastAsia"/>
          <w:lang w:eastAsia="zh-CN"/>
        </w:rPr>
        <w:t>）</w:t>
      </w:r>
      <w:r>
        <w:t>，</w:t>
      </w:r>
      <w:proofErr w:type="spellStart"/>
      <w:r>
        <w:t>其是</w:t>
      </w:r>
      <w:proofErr w:type="gramStart"/>
      <w:r>
        <w:t>之</w:t>
      </w:r>
      <w:proofErr w:type="gramEnd"/>
      <w:r>
        <w:t>謂乎皇上興賢育才，闢門籲畯，</w:t>
      </w:r>
      <w:proofErr w:type="gramStart"/>
      <w:r>
        <w:t>將備</w:t>
      </w:r>
      <w:proofErr w:type="gramEnd"/>
      <w:r>
        <w:t>股肱之選，佐太平之業，意至厚也</w:t>
      </w:r>
      <w:proofErr w:type="spellEnd"/>
    </w:p>
    <w:p w14:paraId="3A69D54C" w14:textId="77777777" w:rsidR="007A29CB" w:rsidRDefault="00000000">
      <w:proofErr w:type="spellStart"/>
      <w:r>
        <w:t>爲試官者，仰體作人之意而振興之，豈惟是飾字句、脩聲調、雕琢之工、刻鏤之巧足以副明揚之選乎</w:t>
      </w:r>
      <w:proofErr w:type="spellEnd"/>
      <w:r>
        <w:t>？</w:t>
      </w:r>
    </w:p>
    <w:p w14:paraId="09289E87" w14:textId="77777777" w:rsidR="007A29CB" w:rsidRDefault="00000000">
      <w:proofErr w:type="spellStart"/>
      <w:r>
        <w:t>必將以品之端、識之遠、學之深且通者拔而進之以待任事位官之用而皆於文乎卜之。蓋言爲心聲</w:t>
      </w:r>
      <w:proofErr w:type="spellEnd"/>
    </w:p>
    <w:p w14:paraId="76565351" w14:textId="77777777" w:rsidR="007A29CB" w:rsidRDefault="00000000">
      <w:proofErr w:type="spellStart"/>
      <w:r>
        <w:t>文可見道。其平昔之砥厲者在是，則此日之敷陳者亦必在是；平昔之講求者在是，則此日之發明者亦</w:t>
      </w:r>
      <w:proofErr w:type="spellEnd"/>
    </w:p>
    <w:p w14:paraId="68C7460E" w14:textId="77777777" w:rsidR="007A29CB" w:rsidRDefault="00000000">
      <w:pPr>
        <w:rPr>
          <w:lang w:eastAsia="zh-CN"/>
        </w:rPr>
      </w:pPr>
      <w:proofErr w:type="spellStart"/>
      <w:r>
        <w:t>必在是。惟其學有本而有文，斯其言有倫而有脊</w:t>
      </w:r>
      <w:proofErr w:type="spellEnd"/>
      <w:r>
        <w:t>。</w:t>
      </w:r>
      <w:r>
        <w:rPr>
          <w:rFonts w:eastAsia="宋体" w:hint="eastAsia"/>
          <w:lang w:eastAsia="zh-CN"/>
        </w:rPr>
        <w:t>）</w:t>
      </w:r>
      <w:r>
        <w:rPr>
          <w:lang w:eastAsia="zh-CN"/>
        </w:rPr>
        <w:t>。持衡者剖别而録取之，則豈獨和聲鳴盛，蔚爲國</w:t>
      </w:r>
    </w:p>
    <w:p w14:paraId="3FD77C33" w14:textId="77777777" w:rsidR="007A29CB" w:rsidRDefault="00000000">
      <w:proofErr w:type="spellStart"/>
      <w:r>
        <w:t>華而先資以爲拜獻之地敷奏以爲明試之階。又將舉平昔之所學者而發之於謨猷見之於事業然則</w:t>
      </w:r>
      <w:proofErr w:type="spellEnd"/>
    </w:p>
    <w:p w14:paraId="48C486B2" w14:textId="77777777" w:rsidR="007A29CB" w:rsidRDefault="00000000">
      <w:proofErr w:type="spellStart"/>
      <w:r>
        <w:t>興賢興能入長出治以協古人賓興之典而昭盛世得人之慶者不於是乎在哉？經筵講官、吏部左侍</w:t>
      </w:r>
      <w:proofErr w:type="spellEnd"/>
    </w:p>
    <w:p w14:paraId="36703028" w14:textId="77777777" w:rsidR="007A29CB" w:rsidRDefault="00000000">
      <w:proofErr w:type="spellStart"/>
      <w:r>
        <w:t>郎、實録館國史館副總裁、教習翰林院庶吉士加三級臣王引之謹序</w:t>
      </w:r>
      <w:proofErr w:type="spellEnd"/>
    </w:p>
    <w:p w14:paraId="08F4520A"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FFC0581" w14:textId="77777777" w:rsidR="007A29CB" w:rsidRDefault="00000000">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卷上，作</w:t>
      </w:r>
      <w:proofErr w:type="gramStart"/>
      <w:r>
        <w:t>於</w:t>
      </w:r>
      <w:proofErr w:type="gramEnd"/>
      <w:r>
        <w:t>道光三年癸未。</w:t>
      </w:r>
      <w:proofErr w:type="gramStart"/>
      <w:r>
        <w:t>據</w:t>
      </w:r>
      <w:proofErr w:type="spellEnd"/>
      <w:proofErr w:type="gramEnd"/>
      <w:r>
        <w:rPr>
          <w:rFonts w:eastAsia="宋体" w:hint="eastAsia"/>
          <w:lang w:eastAsia="zh-CN"/>
        </w:rPr>
        <w:t>《</w:t>
      </w:r>
      <w:proofErr w:type="spellStart"/>
      <w:r>
        <w:t>清代職官表</w:t>
      </w:r>
      <w:proofErr w:type="spellEnd"/>
      <w:r>
        <w:rPr>
          <w:rFonts w:eastAsia="宋体" w:hint="eastAsia"/>
          <w:lang w:eastAsia="zh-CN"/>
        </w:rPr>
        <w:t>》</w:t>
      </w:r>
      <w:r>
        <w:t>，</w:t>
      </w:r>
      <w:proofErr w:type="spellStart"/>
      <w:r>
        <w:t>道光三年癸未科</w:t>
      </w:r>
      <w:proofErr w:type="gramStart"/>
      <w:r>
        <w:t>會</w:t>
      </w:r>
      <w:proofErr w:type="gramEnd"/>
      <w:r>
        <w:t>試＄王引</w:t>
      </w:r>
      <w:proofErr w:type="spellEnd"/>
    </w:p>
    <w:p w14:paraId="226BDE5D" w14:textId="77777777" w:rsidR="007A29CB" w:rsidRDefault="00000000">
      <w:proofErr w:type="spellStart"/>
      <w:r>
        <w:t>之任會試副總裁，撰此序</w:t>
      </w:r>
      <w:proofErr w:type="spellEnd"/>
    </w:p>
    <w:p w14:paraId="1F3E479D"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34E23DC"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r>
        <w:t>見</w:t>
      </w:r>
      <w:r>
        <w:rPr>
          <w:rFonts w:eastAsia="宋体" w:hint="eastAsia"/>
          <w:lang w:eastAsia="zh-CN"/>
        </w:rPr>
        <w:t>《</w:t>
      </w:r>
      <w:proofErr w:type="spellStart"/>
      <w:r>
        <w:t>周禮。地官</w:t>
      </w:r>
      <w:proofErr w:type="spellEnd"/>
      <w:r>
        <w:rPr>
          <w:rFonts w:eastAsia="宋体" w:hint="eastAsia"/>
          <w:lang w:eastAsia="zh-CN"/>
        </w:rPr>
        <w:t>•</w:t>
      </w:r>
      <w:proofErr w:type="spellStart"/>
      <w:r>
        <w:t>鄉大夫之職</w:t>
      </w:r>
      <w:proofErr w:type="spellEnd"/>
      <w:r>
        <w:rPr>
          <w:rFonts w:eastAsia="宋体" w:hint="eastAsia"/>
          <w:lang w:eastAsia="zh-CN"/>
        </w:rPr>
        <w:t>》</w:t>
      </w:r>
      <w:r>
        <w:t>：</w:t>
      </w:r>
      <w:r>
        <w:rPr>
          <w:rFonts w:eastAsia="宋体" w:hint="eastAsia"/>
          <w:lang w:eastAsia="zh-CN"/>
        </w:rPr>
        <w:t>“</w:t>
      </w:r>
      <w:proofErr w:type="spellStart"/>
      <w:r>
        <w:t>三年則大比，攷其德行道藝，而興賢者能者</w:t>
      </w:r>
      <w:proofErr w:type="spellEnd"/>
      <w:r>
        <w:t>。</w:t>
      </w:r>
      <w:r>
        <w:rPr>
          <w:rFonts w:eastAsia="宋体" w:hint="eastAsia"/>
          <w:lang w:eastAsia="zh-CN"/>
        </w:rPr>
        <w:t>”</w:t>
      </w:r>
    </w:p>
    <w:p w14:paraId="57C26FE2" w14:textId="77777777" w:rsidR="007A29CB" w:rsidRDefault="00000000">
      <w:pPr>
        <w:rPr>
          <w:lang w:eastAsia="zh-CN"/>
        </w:rPr>
      </w:pPr>
      <w:r>
        <w:rPr>
          <w:rFonts w:eastAsia="宋体" w:hint="eastAsia"/>
          <w:lang w:eastAsia="zh-CN"/>
        </w:rPr>
        <w:lastRenderedPageBreak/>
        <w:t>【</w:t>
      </w:r>
      <w:r>
        <w:t>二</w:t>
      </w:r>
      <w:r>
        <w:rPr>
          <w:rFonts w:eastAsia="宋体" w:hint="eastAsia"/>
          <w:lang w:eastAsia="zh-CN"/>
        </w:rPr>
        <w:t>】</w:t>
      </w:r>
      <w:r>
        <w:t>見</w:t>
      </w:r>
      <w:r>
        <w:rPr>
          <w:rFonts w:eastAsia="宋体" w:hint="eastAsia"/>
          <w:lang w:eastAsia="zh-CN"/>
        </w:rPr>
        <w:t>《</w:t>
      </w:r>
      <w:proofErr w:type="spellStart"/>
      <w:r>
        <w:t>大戴禮記</w:t>
      </w:r>
      <w:proofErr w:type="spellEnd"/>
      <w:r>
        <w:rPr>
          <w:rFonts w:eastAsia="宋体" w:hint="eastAsia"/>
          <w:lang w:eastAsia="zh-CN"/>
        </w:rPr>
        <w:t>•</w:t>
      </w:r>
      <w:proofErr w:type="spellStart"/>
      <w:r>
        <w:t>曾子立事</w:t>
      </w:r>
      <w:proofErr w:type="spellEnd"/>
      <w:r>
        <w:rPr>
          <w:rFonts w:eastAsia="宋体" w:hint="eastAsia"/>
          <w:lang w:eastAsia="zh-CN"/>
        </w:rPr>
        <w:t>》</w:t>
      </w:r>
      <w:r>
        <w:t>。</w:t>
      </w:r>
      <w:r>
        <w:rPr>
          <w:lang w:eastAsia="zh-CN"/>
        </w:rPr>
        <w:t>又見</w:t>
      </w:r>
      <w:r>
        <w:rPr>
          <w:rFonts w:eastAsia="宋体" w:hint="eastAsia"/>
          <w:lang w:eastAsia="zh-CN"/>
        </w:rPr>
        <w:t>《</w:t>
      </w:r>
      <w:r>
        <w:rPr>
          <w:lang w:eastAsia="zh-CN"/>
        </w:rPr>
        <w:t>鬼谷子</w:t>
      </w:r>
      <w:r>
        <w:rPr>
          <w:rFonts w:eastAsia="宋体" w:hint="eastAsia"/>
          <w:lang w:eastAsia="zh-CN"/>
        </w:rPr>
        <w:t>•</w:t>
      </w:r>
      <w:r>
        <w:rPr>
          <w:lang w:eastAsia="zh-CN"/>
        </w:rPr>
        <w:t>揣篇</w:t>
      </w:r>
      <w:r>
        <w:rPr>
          <w:rFonts w:eastAsia="宋体" w:hint="eastAsia"/>
          <w:lang w:eastAsia="zh-CN"/>
        </w:rPr>
        <w:t>》</w:t>
      </w:r>
      <w:r>
        <w:rPr>
          <w:lang w:eastAsia="zh-CN"/>
        </w:rPr>
        <w:t>。</w:t>
      </w:r>
    </w:p>
    <w:p w14:paraId="594B1D72" w14:textId="77777777" w:rsidR="007A29CB" w:rsidRDefault="00000000">
      <w:pPr>
        <w:rPr>
          <w:lang w:eastAsia="zh-CN"/>
        </w:rPr>
      </w:pPr>
      <w:r>
        <w:rPr>
          <w:lang w:eastAsia="zh-CN"/>
        </w:rPr>
        <w:t>【第</w:t>
      </w:r>
      <w:r>
        <w:rPr>
          <w:lang w:eastAsia="zh-CN"/>
        </w:rPr>
        <w:t>81</w:t>
      </w:r>
      <w:r>
        <w:rPr>
          <w:lang w:eastAsia="zh-CN"/>
        </w:rPr>
        <w:t>页】</w:t>
      </w:r>
    </w:p>
    <w:p w14:paraId="31B59148" w14:textId="77777777" w:rsidR="007A29CB" w:rsidRDefault="00000000">
      <w:pPr>
        <w:rPr>
          <w:rFonts w:eastAsia="宋体"/>
          <w:lang w:eastAsia="zh-CN"/>
        </w:rPr>
      </w:pPr>
      <w:proofErr w:type="gramStart"/>
      <w:r>
        <w:rPr>
          <w:rFonts w:eastAsia="宋体" w:hint="eastAsia"/>
          <w:lang w:eastAsia="zh-CN"/>
        </w:rPr>
        <w:t>【</w:t>
      </w:r>
      <w:proofErr w:type="spellStart"/>
      <w:proofErr w:type="gramEnd"/>
      <w:r>
        <w:t>三</w:t>
      </w:r>
      <w:proofErr w:type="gramStart"/>
      <w:r>
        <w:t>凵</w:t>
      </w:r>
      <w:proofErr w:type="gramEnd"/>
      <w:r>
        <w:t>有倫而有脊，謂有條理。語出</w:t>
      </w:r>
      <w:proofErr w:type="spellEnd"/>
      <w:r>
        <w:rPr>
          <w:rFonts w:eastAsia="宋体" w:hint="eastAsia"/>
          <w:lang w:eastAsia="zh-CN"/>
        </w:rPr>
        <w:t>《</w:t>
      </w:r>
      <w:r>
        <w:t>詩</w:t>
      </w:r>
      <w:r>
        <w:rPr>
          <w:rFonts w:eastAsia="宋体" w:hint="eastAsia"/>
          <w:lang w:eastAsia="zh-CN"/>
        </w:rPr>
        <w:t>•</w:t>
      </w:r>
      <w:proofErr w:type="spellStart"/>
      <w:r>
        <w:t>小雅</w:t>
      </w:r>
      <w:proofErr w:type="spellEnd"/>
      <w:r>
        <w:rPr>
          <w:rFonts w:eastAsia="宋体" w:hint="eastAsia"/>
          <w:lang w:eastAsia="zh-CN"/>
        </w:rPr>
        <w:t>•</w:t>
      </w:r>
      <w:proofErr w:type="spellStart"/>
      <w:r>
        <w:t>正月</w:t>
      </w:r>
      <w:proofErr w:type="spellEnd"/>
      <w:r>
        <w:rPr>
          <w:rFonts w:eastAsia="宋体" w:hint="eastAsia"/>
          <w:lang w:eastAsia="zh-CN"/>
        </w:rPr>
        <w:t>》</w:t>
      </w:r>
    </w:p>
    <w:p w14:paraId="1D933C18" w14:textId="77777777" w:rsidR="007A29CB" w:rsidRDefault="00000000">
      <w:bookmarkStart w:id="2" w:name="OLE_LINK5"/>
      <w:r>
        <w:rPr>
          <w:rFonts w:eastAsia="宋体" w:hint="eastAsia"/>
          <w:lang w:eastAsia="zh-CN"/>
        </w:rPr>
        <w:t>《</w:t>
      </w:r>
      <w:proofErr w:type="spellStart"/>
      <w:r>
        <w:t>中州試牘</w:t>
      </w:r>
      <w:proofErr w:type="spellEnd"/>
      <w:r>
        <w:rPr>
          <w:rFonts w:eastAsia="宋体" w:hint="eastAsia"/>
          <w:lang w:eastAsia="zh-CN"/>
        </w:rPr>
        <w:t>》</w:t>
      </w:r>
      <w:r>
        <w:t>序</w:t>
      </w:r>
    </w:p>
    <w:bookmarkEnd w:id="2"/>
    <w:p w14:paraId="34751C64" w14:textId="77777777" w:rsidR="007A29CB" w:rsidRDefault="00000000">
      <w:proofErr w:type="spellStart"/>
      <w:r>
        <w:t>制義者經説之支流也。</w:t>
      </w:r>
      <w:bookmarkStart w:id="3" w:name="OLE_LINK6"/>
      <w:r>
        <w:t>經之有説，觸類旁通。不通全書，不能説一句不通諸經，亦不能説一</w:t>
      </w:r>
      <w:proofErr w:type="spellEnd"/>
    </w:p>
    <w:p w14:paraId="0BCF0099" w14:textId="77777777" w:rsidR="007A29CB" w:rsidRDefault="00000000">
      <w:proofErr w:type="spellStart"/>
      <w:r>
        <w:t>制義之爲道，亦如是矣。不精熟於六經之文、儒先之説，而貿然爲之，則陋而已矣，俗而已矣。如</w:t>
      </w:r>
      <w:proofErr w:type="spellEnd"/>
    </w:p>
    <w:p w14:paraId="1F56A003" w14:textId="77777777" w:rsidR="007A29CB" w:rsidRDefault="00000000">
      <w:proofErr w:type="spellStart"/>
      <w:r>
        <w:t>牆然，吾未見狹其基而能高其墉者也。</w:t>
      </w:r>
      <w:r>
        <w:t>c</w:t>
      </w:r>
      <w:proofErr w:type="spellEnd"/>
      <w:r>
        <w:t>…</w:t>
      </w:r>
      <w:proofErr w:type="spellStart"/>
      <w:r>
        <w:t>D</w:t>
      </w:r>
      <w:r>
        <w:t>余自去年視學中州，以經術諷勸諸生俾知根柢，購</w:t>
      </w:r>
      <w:proofErr w:type="spellEnd"/>
      <w:r>
        <w:rPr>
          <w:rFonts w:eastAsia="宋体" w:hint="eastAsia"/>
          <w:lang w:eastAsia="zh-CN"/>
        </w:rPr>
        <w:t>《</w:t>
      </w:r>
      <w:proofErr w:type="spellStart"/>
      <w:r>
        <w:t>十三經註</w:t>
      </w:r>
      <w:proofErr w:type="spellEnd"/>
    </w:p>
    <w:p w14:paraId="59454FEE" w14:textId="77777777" w:rsidR="007A29CB" w:rsidRDefault="00000000">
      <w:pPr>
        <w:rPr>
          <w:lang w:eastAsia="zh-CN"/>
        </w:rPr>
      </w:pPr>
      <w:r>
        <w:rPr>
          <w:lang w:eastAsia="zh-CN"/>
        </w:rPr>
        <w:t>疏</w:t>
      </w:r>
      <w:proofErr w:type="gramStart"/>
      <w:r>
        <w:rPr>
          <w:rFonts w:eastAsia="宋体" w:hint="eastAsia"/>
          <w:lang w:eastAsia="zh-CN"/>
        </w:rPr>
        <w:t>》</w:t>
      </w:r>
      <w:proofErr w:type="gramEnd"/>
      <w:r>
        <w:rPr>
          <w:lang w:eastAsia="zh-CN"/>
        </w:rPr>
        <w:t>存</w:t>
      </w:r>
      <w:proofErr w:type="gramStart"/>
      <w:r>
        <w:rPr>
          <w:lang w:eastAsia="zh-CN"/>
        </w:rPr>
        <w:t>於</w:t>
      </w:r>
      <w:proofErr w:type="gramEnd"/>
      <w:r>
        <w:rPr>
          <w:lang w:eastAsia="zh-CN"/>
        </w:rPr>
        <w:t>學宫</w:t>
      </w:r>
      <w:proofErr w:type="gramStart"/>
      <w:r>
        <w:rPr>
          <w:lang w:eastAsia="zh-CN"/>
        </w:rPr>
        <w:t>書</w:t>
      </w:r>
      <w:proofErr w:type="gramEnd"/>
      <w:r>
        <w:rPr>
          <w:lang w:eastAsia="zh-CN"/>
        </w:rPr>
        <w:t>院，以廣誦習。考試之時，</w:t>
      </w:r>
      <w:proofErr w:type="gramStart"/>
      <w:r>
        <w:rPr>
          <w:lang w:eastAsia="zh-CN"/>
        </w:rPr>
        <w:t>擇</w:t>
      </w:r>
      <w:proofErr w:type="gramEnd"/>
      <w:r>
        <w:rPr>
          <w:lang w:eastAsia="zh-CN"/>
        </w:rPr>
        <w:t>典雅者録之，以</w:t>
      </w:r>
      <w:proofErr w:type="gramStart"/>
      <w:r>
        <w:rPr>
          <w:lang w:eastAsia="zh-CN"/>
        </w:rPr>
        <w:t>勸</w:t>
      </w:r>
      <w:proofErr w:type="gramEnd"/>
      <w:r>
        <w:rPr>
          <w:lang w:eastAsia="zh-CN"/>
        </w:rPr>
        <w:t>綴學之士。先之以經解，以</w:t>
      </w:r>
      <w:proofErr w:type="gramStart"/>
      <w:r>
        <w:rPr>
          <w:lang w:eastAsia="zh-CN"/>
        </w:rPr>
        <w:t>觀其素所</w:t>
      </w:r>
      <w:proofErr w:type="gramEnd"/>
      <w:r>
        <w:rPr>
          <w:lang w:eastAsia="zh-CN"/>
        </w:rPr>
        <w:t>藴</w:t>
      </w:r>
    </w:p>
    <w:p w14:paraId="53184A2E" w14:textId="77777777" w:rsidR="007A29CB" w:rsidRDefault="00000000">
      <w:proofErr w:type="spellStart"/>
      <w:r>
        <w:t>蓄，不欲使空疎者得以倖獲也。</w:t>
      </w:r>
      <w:bookmarkEnd w:id="3"/>
      <w:r>
        <w:t>至於試帖比偶之體、詮題之法略同制義非浸淫書卷者不能作，亦不</w:t>
      </w:r>
      <w:proofErr w:type="spellEnd"/>
    </w:p>
    <w:p w14:paraId="65E2B60D" w14:textId="77777777" w:rsidR="007A29CB" w:rsidRDefault="00000000">
      <w:proofErr w:type="spellStart"/>
      <w:r>
        <w:t>能工。爰取典雅者與制義經解並著於篇，使覽者知取精用物一本於經而汲汲討論於文之所自出，則</w:t>
      </w:r>
      <w:proofErr w:type="spellEnd"/>
    </w:p>
    <w:p w14:paraId="456F0DC7" w14:textId="77777777" w:rsidR="007A29CB" w:rsidRDefault="00000000">
      <w:proofErr w:type="spellStart"/>
      <w:r>
        <w:t>庶幾根茂而實遂也夫</w:t>
      </w:r>
      <w:proofErr w:type="spellEnd"/>
      <w:r>
        <w:t>。</w:t>
      </w:r>
    </w:p>
    <w:p w14:paraId="50706B33"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3CD708D"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卷三作</w:t>
      </w:r>
      <w:proofErr w:type="gramStart"/>
      <w:r>
        <w:t>於</w:t>
      </w:r>
      <w:proofErr w:type="gramEnd"/>
      <w:r>
        <w:t>嘉慶十三年戊辰。十二年王引之簡放河南學政</w:t>
      </w:r>
      <w:proofErr w:type="spellEnd"/>
    </w:p>
    <w:p w14:paraId="7B638FB6" w14:textId="77777777" w:rsidR="007A29CB" w:rsidRDefault="00000000">
      <w:r>
        <w:rPr>
          <w:rFonts w:eastAsia="宋体" w:hint="eastAsia"/>
          <w:lang w:eastAsia="zh-CN"/>
        </w:rPr>
        <w:t>（</w:t>
      </w:r>
      <w:proofErr w:type="spellStart"/>
      <w:r>
        <w:t>校注</w:t>
      </w:r>
      <w:proofErr w:type="spellEnd"/>
      <w:r>
        <w:t>︼</w:t>
      </w:r>
    </w:p>
    <w:p w14:paraId="358D25B0" w14:textId="77777777" w:rsidR="007A29CB" w:rsidRDefault="00000000">
      <w:r>
        <w:rPr>
          <w:rFonts w:eastAsia="宋体" w:hint="eastAsia"/>
          <w:lang w:eastAsia="zh-CN"/>
        </w:rPr>
        <w:t>【</w:t>
      </w:r>
      <w:proofErr w:type="spellStart"/>
      <w:r>
        <w:t>一凵</w:t>
      </w:r>
      <w:r>
        <w:t>Q</w:t>
      </w:r>
      <w:r>
        <w:t>二</w:t>
      </w:r>
      <w:proofErr w:type="spellEnd"/>
      <w:r>
        <w:rPr>
          <w:rFonts w:eastAsia="宋体" w:hint="eastAsia"/>
          <w:lang w:eastAsia="zh-CN"/>
        </w:rPr>
        <w:t>】</w:t>
      </w:r>
      <w:proofErr w:type="spellStart"/>
      <w:proofErr w:type="gramStart"/>
      <w:r>
        <w:t>劉盼遂</w:t>
      </w:r>
      <w:proofErr w:type="gramEnd"/>
      <w:r>
        <w:t>先生輯入</w:t>
      </w:r>
      <w:proofErr w:type="spellEnd"/>
      <w:r>
        <w:rPr>
          <w:rFonts w:eastAsia="宋体" w:hint="eastAsia"/>
          <w:lang w:eastAsia="zh-CN"/>
        </w:rPr>
        <w:t>《</w:t>
      </w:r>
      <w:proofErr w:type="spellStart"/>
      <w:r>
        <w:t>高郵王氏父子治學切要語</w:t>
      </w:r>
      <w:proofErr w:type="spellEnd"/>
      <w:r>
        <w:rPr>
          <w:rFonts w:eastAsia="宋体" w:hint="eastAsia"/>
          <w:lang w:eastAsia="zh-CN"/>
        </w:rPr>
        <w:t>》</w:t>
      </w:r>
      <w:r>
        <w:t>，</w:t>
      </w:r>
      <w:proofErr w:type="spellStart"/>
      <w:r>
        <w:t>大有深意</w:t>
      </w:r>
      <w:proofErr w:type="spellEnd"/>
    </w:p>
    <w:p w14:paraId="02EBB26C" w14:textId="77777777" w:rsidR="007A29CB" w:rsidRDefault="00000000">
      <w:pPr>
        <w:rPr>
          <w:lang w:eastAsia="zh-CN"/>
        </w:rPr>
      </w:pPr>
      <w:r>
        <w:rPr>
          <w:lang w:eastAsia="zh-CN"/>
        </w:rPr>
        <w:t>【第</w:t>
      </w:r>
      <w:r>
        <w:rPr>
          <w:lang w:eastAsia="zh-CN"/>
        </w:rPr>
        <w:t>82</w:t>
      </w:r>
      <w:r>
        <w:rPr>
          <w:lang w:eastAsia="zh-CN"/>
        </w:rPr>
        <w:t>页】</w:t>
      </w:r>
    </w:p>
    <w:p w14:paraId="272898C7" w14:textId="77777777" w:rsidR="007A29CB" w:rsidRDefault="00000000">
      <w:pPr>
        <w:rPr>
          <w:lang w:eastAsia="zh-CN"/>
        </w:rPr>
      </w:pPr>
      <w:r>
        <w:rPr>
          <w:rFonts w:eastAsia="宋体" w:hint="eastAsia"/>
          <w:lang w:eastAsia="zh-CN"/>
        </w:rPr>
        <w:t>《</w:t>
      </w:r>
      <w:r>
        <w:rPr>
          <w:lang w:eastAsia="zh-CN"/>
        </w:rPr>
        <w:t>儀禮釋官</w:t>
      </w:r>
      <w:r>
        <w:rPr>
          <w:rFonts w:eastAsia="宋体" w:hint="eastAsia"/>
          <w:lang w:eastAsia="zh-CN"/>
        </w:rPr>
        <w:t>》</w:t>
      </w:r>
      <w:r>
        <w:rPr>
          <w:lang w:eastAsia="zh-CN"/>
        </w:rPr>
        <w:t>序</w:t>
      </w:r>
    </w:p>
    <w:p w14:paraId="5B79BEF8" w14:textId="77777777" w:rsidR="007A29CB" w:rsidRDefault="00000000">
      <w:proofErr w:type="spellStart"/>
      <w:r>
        <w:t>古今治</w:t>
      </w:r>
      <w:proofErr w:type="spellEnd"/>
      <w:r>
        <w:rPr>
          <w:rFonts w:eastAsia="宋体" w:hint="eastAsia"/>
          <w:lang w:eastAsia="zh-CN"/>
        </w:rPr>
        <w:t>《</w:t>
      </w:r>
      <w:proofErr w:type="spellStart"/>
      <w:r>
        <w:t>儀禮</w:t>
      </w:r>
      <w:proofErr w:type="spellEnd"/>
      <w:r>
        <w:rPr>
          <w:rFonts w:eastAsia="宋体" w:hint="eastAsia"/>
          <w:lang w:eastAsia="zh-CN"/>
        </w:rPr>
        <w:t>》</w:t>
      </w:r>
      <w:proofErr w:type="spellStart"/>
      <w:r>
        <w:t>者，討論節文至詳且密，而于官名則略而</w:t>
      </w:r>
      <w:proofErr w:type="gramStart"/>
      <w:r>
        <w:t>弗</w:t>
      </w:r>
      <w:proofErr w:type="gramEnd"/>
      <w:r>
        <w:t>究。績溪胡樸齋先生獨研綜而探索</w:t>
      </w:r>
      <w:proofErr w:type="spellEnd"/>
    </w:p>
    <w:p w14:paraId="68A0152B" w14:textId="77777777" w:rsidR="007A29CB" w:rsidRDefault="00000000">
      <w:proofErr w:type="spellStart"/>
      <w:r>
        <w:t>之</w:t>
      </w:r>
      <w:r>
        <w:t>E</w:t>
      </w:r>
      <w:proofErr w:type="spellEnd"/>
      <w:r>
        <w:rPr>
          <w:rFonts w:eastAsia="宋体" w:hint="eastAsia"/>
          <w:lang w:eastAsia="zh-CN"/>
        </w:rPr>
        <w:t>）</w:t>
      </w:r>
      <w:r>
        <w:t>，</w:t>
      </w:r>
      <w:proofErr w:type="spellStart"/>
      <w:proofErr w:type="gramStart"/>
      <w:r>
        <w:t>備</w:t>
      </w:r>
      <w:proofErr w:type="gramEnd"/>
      <w:r>
        <w:t>録十七篇之官名，及鄭注所釋，而</w:t>
      </w:r>
      <w:proofErr w:type="gramStart"/>
      <w:r>
        <w:t>參</w:t>
      </w:r>
      <w:proofErr w:type="gramEnd"/>
      <w:r>
        <w:t>騐經</w:t>
      </w:r>
      <w:proofErr w:type="gramStart"/>
      <w:r>
        <w:t>傳</w:t>
      </w:r>
      <w:proofErr w:type="gramEnd"/>
      <w:r>
        <w:t>，訂其是非，爲</w:t>
      </w:r>
      <w:proofErr w:type="spellEnd"/>
      <w:r>
        <w:rPr>
          <w:rFonts w:eastAsia="宋体" w:hint="eastAsia"/>
          <w:lang w:eastAsia="zh-CN"/>
        </w:rPr>
        <w:t>《</w:t>
      </w:r>
      <w:proofErr w:type="spellStart"/>
      <w:r>
        <w:t>儀禮釋官</w:t>
      </w:r>
      <w:proofErr w:type="spellEnd"/>
      <w:r>
        <w:rPr>
          <w:rFonts w:eastAsia="宋体" w:hint="eastAsia"/>
          <w:lang w:eastAsia="zh-CN"/>
        </w:rPr>
        <w:t>》</w:t>
      </w:r>
      <w:proofErr w:type="spellStart"/>
      <w:r>
        <w:t>六卷，並附</w:t>
      </w:r>
      <w:proofErr w:type="spellEnd"/>
      <w:proofErr w:type="gramStart"/>
      <w:r>
        <w:rPr>
          <w:rFonts w:eastAsia="宋体" w:hint="eastAsia"/>
          <w:lang w:eastAsia="zh-CN"/>
        </w:rPr>
        <w:t>《</w:t>
      </w:r>
      <w:proofErr w:type="spellStart"/>
      <w:proofErr w:type="gramEnd"/>
      <w:r>
        <w:t>侯</w:t>
      </w:r>
      <w:proofErr w:type="gramStart"/>
      <w:r>
        <w:t>國</w:t>
      </w:r>
      <w:proofErr w:type="gramEnd"/>
      <w:r>
        <w:t>官制補</w:t>
      </w:r>
      <w:proofErr w:type="spellEnd"/>
    </w:p>
    <w:p w14:paraId="60591418" w14:textId="77777777" w:rsidR="007A29CB" w:rsidRDefault="00000000">
      <w:pPr>
        <w:rPr>
          <w:lang w:eastAsia="zh-CN"/>
        </w:rPr>
      </w:pPr>
      <w:r>
        <w:lastRenderedPageBreak/>
        <w:t>考</w:t>
      </w:r>
      <w:proofErr w:type="gramStart"/>
      <w:r>
        <w:rPr>
          <w:rFonts w:eastAsia="宋体" w:hint="eastAsia"/>
          <w:lang w:eastAsia="zh-CN"/>
        </w:rPr>
        <w:t>》</w:t>
      </w:r>
      <w:proofErr w:type="gramEnd"/>
      <w:r>
        <w:t>。</w:t>
      </w:r>
      <w:proofErr w:type="spellStart"/>
      <w:r>
        <w:t>拾遺補藝，其辯明也</w:t>
      </w:r>
      <w:proofErr w:type="spellEnd"/>
      <w:r>
        <w:t>。</w:t>
      </w:r>
      <w:r>
        <w:rPr>
          <w:lang w:eastAsia="zh-CN"/>
        </w:rPr>
        <w:t>迹其釐正舊説確有依據者，如釋</w:t>
      </w:r>
      <w:r>
        <w:rPr>
          <w:rFonts w:eastAsia="宋体" w:hint="eastAsia"/>
          <w:lang w:eastAsia="zh-CN"/>
        </w:rPr>
        <w:t>《</w:t>
      </w:r>
      <w:r>
        <w:rPr>
          <w:lang w:eastAsia="zh-CN"/>
        </w:rPr>
        <w:t>燕禮</w:t>
      </w:r>
      <w:proofErr w:type="gramStart"/>
      <w:r>
        <w:rPr>
          <w:rFonts w:eastAsia="宋体" w:hint="eastAsia"/>
          <w:lang w:eastAsia="zh-CN"/>
        </w:rPr>
        <w:t>》“</w:t>
      </w:r>
      <w:proofErr w:type="gramEnd"/>
      <w:r>
        <w:rPr>
          <w:lang w:eastAsia="zh-CN"/>
        </w:rPr>
        <w:t>膳宰</w:t>
      </w:r>
      <w:r>
        <w:rPr>
          <w:rFonts w:eastAsia="宋体" w:hint="eastAsia"/>
          <w:lang w:eastAsia="zh-CN"/>
        </w:rPr>
        <w:t>”</w:t>
      </w:r>
      <w:r>
        <w:rPr>
          <w:lang w:eastAsia="zh-CN"/>
        </w:rPr>
        <w:t>，據</w:t>
      </w:r>
      <w:r>
        <w:rPr>
          <w:rFonts w:eastAsia="宋体" w:hint="eastAsia"/>
          <w:lang w:eastAsia="zh-CN"/>
        </w:rPr>
        <w:t>《</w:t>
      </w:r>
      <w:r>
        <w:rPr>
          <w:lang w:eastAsia="zh-CN"/>
        </w:rPr>
        <w:t>禮記</w:t>
      </w:r>
      <w:r>
        <w:rPr>
          <w:rFonts w:eastAsia="宋体" w:hint="eastAsia"/>
          <w:lang w:eastAsia="zh-CN"/>
        </w:rPr>
        <w:t>•</w:t>
      </w:r>
      <w:r>
        <w:rPr>
          <w:lang w:eastAsia="zh-CN"/>
        </w:rPr>
        <w:t>文王世子</w:t>
      </w:r>
      <w:r>
        <w:rPr>
          <w:rFonts w:eastAsia="宋体" w:hint="eastAsia"/>
          <w:lang w:eastAsia="zh-CN"/>
        </w:rPr>
        <w:t>》“</w:t>
      </w:r>
      <w:r>
        <w:rPr>
          <w:lang w:eastAsia="zh-CN"/>
        </w:rPr>
        <w:t>膳宰</w:t>
      </w:r>
    </w:p>
    <w:p w14:paraId="5464D820" w14:textId="77777777" w:rsidR="007A29CB" w:rsidRDefault="00000000">
      <w:pPr>
        <w:rPr>
          <w:lang w:eastAsia="zh-CN"/>
        </w:rPr>
      </w:pPr>
      <w:proofErr w:type="spellStart"/>
      <w:r>
        <w:t>爲主人</w:t>
      </w:r>
      <w:proofErr w:type="spellEnd"/>
      <w:proofErr w:type="gramStart"/>
      <w:r>
        <w:rPr>
          <w:rFonts w:eastAsia="宋体" w:hint="eastAsia"/>
          <w:lang w:eastAsia="zh-CN"/>
        </w:rPr>
        <w:t>”</w:t>
      </w:r>
      <w:proofErr w:type="gramEnd"/>
      <w:r>
        <w:t>，</w:t>
      </w:r>
      <w:proofErr w:type="spellStart"/>
      <w:r>
        <w:t>謂主人</w:t>
      </w:r>
      <w:proofErr w:type="gramStart"/>
      <w:r>
        <w:t>當是膳宰</w:t>
      </w:r>
      <w:proofErr w:type="gramEnd"/>
      <w:r>
        <w:t>，</w:t>
      </w:r>
      <w:proofErr w:type="gramStart"/>
      <w:r>
        <w:t>鄭氏仍</w:t>
      </w:r>
      <w:proofErr w:type="spellEnd"/>
      <w:r>
        <w:rPr>
          <w:rFonts w:eastAsia="宋体" w:hint="eastAsia"/>
          <w:lang w:eastAsia="zh-CN"/>
        </w:rPr>
        <w:t>《</w:t>
      </w:r>
      <w:proofErr w:type="spellStart"/>
      <w:r>
        <w:t>燕義</w:t>
      </w:r>
      <w:proofErr w:type="spellEnd"/>
      <w:r>
        <w:rPr>
          <w:rFonts w:eastAsia="宋体" w:hint="eastAsia"/>
          <w:lang w:eastAsia="zh-CN"/>
        </w:rPr>
        <w:t>》</w:t>
      </w:r>
      <w:proofErr w:type="gramEnd"/>
      <w:r>
        <w:t>，</w:t>
      </w:r>
      <w:proofErr w:type="spellStart"/>
      <w:r>
        <w:t>以爲宰夫，非</w:t>
      </w:r>
      <w:proofErr w:type="spellEnd"/>
      <w:r>
        <w:t>。</w:t>
      </w:r>
      <w:r>
        <w:rPr>
          <w:lang w:eastAsia="zh-CN"/>
        </w:rPr>
        <w:t>釋</w:t>
      </w:r>
      <w:r>
        <w:rPr>
          <w:rFonts w:eastAsia="宋体" w:hint="eastAsia"/>
          <w:lang w:eastAsia="zh-CN"/>
        </w:rPr>
        <w:t>“</w:t>
      </w:r>
      <w:r>
        <w:rPr>
          <w:lang w:eastAsia="zh-CN"/>
        </w:rPr>
        <w:t>司宫</w:t>
      </w:r>
      <w:proofErr w:type="gramStart"/>
      <w:r>
        <w:rPr>
          <w:lang w:eastAsia="zh-CN"/>
        </w:rPr>
        <w:t>執</w:t>
      </w:r>
      <w:proofErr w:type="gramEnd"/>
      <w:r>
        <w:rPr>
          <w:lang w:eastAsia="zh-CN"/>
        </w:rPr>
        <w:t>燭</w:t>
      </w:r>
      <w:r>
        <w:rPr>
          <w:rFonts w:eastAsia="宋体" w:hint="eastAsia"/>
          <w:lang w:eastAsia="zh-CN"/>
        </w:rPr>
        <w:t>”</w:t>
      </w:r>
      <w:r>
        <w:rPr>
          <w:lang w:eastAsia="zh-CN"/>
        </w:rPr>
        <w:t>、</w:t>
      </w:r>
      <w:r>
        <w:rPr>
          <w:rFonts w:eastAsia="宋体" w:hint="eastAsia"/>
          <w:lang w:eastAsia="zh-CN"/>
        </w:rPr>
        <w:t>“</w:t>
      </w:r>
      <w:proofErr w:type="gramStart"/>
      <w:r>
        <w:rPr>
          <w:lang w:eastAsia="zh-CN"/>
        </w:rPr>
        <w:t>掃</w:t>
      </w:r>
      <w:proofErr w:type="gramEnd"/>
      <w:r>
        <w:rPr>
          <w:rFonts w:eastAsia="宋体" w:hint="eastAsia"/>
          <w:lang w:eastAsia="zh-CN"/>
        </w:rPr>
        <w:t>【</w:t>
      </w:r>
      <w:r>
        <w:rPr>
          <w:lang w:eastAsia="zh-CN"/>
        </w:rPr>
        <w:t>所</w:t>
      </w:r>
      <w:r>
        <w:rPr>
          <w:rFonts w:eastAsia="宋体" w:hint="eastAsia"/>
          <w:lang w:eastAsia="zh-CN"/>
        </w:rPr>
        <w:t>】</w:t>
      </w:r>
      <w:r>
        <w:rPr>
          <w:lang w:eastAsia="zh-CN"/>
        </w:rPr>
        <w:t>畫物</w:t>
      </w:r>
      <w:r>
        <w:rPr>
          <w:rFonts w:eastAsia="宋体" w:hint="eastAsia"/>
          <w:lang w:eastAsia="zh-CN"/>
        </w:rPr>
        <w:t>”</w:t>
      </w:r>
      <w:r>
        <w:rPr>
          <w:lang w:eastAsia="zh-CN"/>
        </w:rPr>
        <w:t>，</w:t>
      </w:r>
      <w:proofErr w:type="gramStart"/>
      <w:r>
        <w:rPr>
          <w:lang w:eastAsia="zh-CN"/>
        </w:rPr>
        <w:t>據</w:t>
      </w:r>
      <w:r>
        <w:rPr>
          <w:rFonts w:eastAsia="宋体" w:hint="eastAsia"/>
          <w:lang w:eastAsia="zh-CN"/>
        </w:rPr>
        <w:t>《</w:t>
      </w:r>
      <w:proofErr w:type="gramEnd"/>
      <w:r>
        <w:rPr>
          <w:lang w:eastAsia="zh-CN"/>
        </w:rPr>
        <w:t>周禮</w:t>
      </w:r>
      <w:r>
        <w:rPr>
          <w:rFonts w:eastAsia="宋体" w:hint="eastAsia"/>
          <w:lang w:eastAsia="zh-CN"/>
        </w:rPr>
        <w:t>•</w:t>
      </w:r>
      <w:r>
        <w:rPr>
          <w:lang w:eastAsia="zh-CN"/>
        </w:rPr>
        <w:t>宫</w:t>
      </w:r>
    </w:p>
    <w:p w14:paraId="3BC423AF" w14:textId="77777777" w:rsidR="007A29CB" w:rsidRDefault="00000000">
      <w:pPr>
        <w:rPr>
          <w:lang w:eastAsia="zh-CN"/>
        </w:rPr>
      </w:pPr>
      <w:r>
        <w:rPr>
          <w:lang w:eastAsia="zh-CN"/>
        </w:rPr>
        <w:t>人</w:t>
      </w:r>
      <w:proofErr w:type="gramStart"/>
      <w:r>
        <w:rPr>
          <w:rFonts w:eastAsia="宋体" w:hint="eastAsia"/>
          <w:lang w:eastAsia="zh-CN"/>
        </w:rPr>
        <w:t>》</w:t>
      </w:r>
      <w:proofErr w:type="gramEnd"/>
      <w:r>
        <w:rPr>
          <w:rFonts w:eastAsia="宋体" w:hint="eastAsia"/>
          <w:lang w:eastAsia="zh-CN"/>
        </w:rPr>
        <w:t>“</w:t>
      </w:r>
      <w:proofErr w:type="gramStart"/>
      <w:r>
        <w:rPr>
          <w:lang w:eastAsia="zh-CN"/>
        </w:rPr>
        <w:t>掃</w:t>
      </w:r>
      <w:proofErr w:type="gramEnd"/>
      <w:r>
        <w:rPr>
          <w:lang w:eastAsia="zh-CN"/>
        </w:rPr>
        <w:t>除、</w:t>
      </w:r>
      <w:proofErr w:type="gramStart"/>
      <w:r>
        <w:rPr>
          <w:lang w:eastAsia="zh-CN"/>
        </w:rPr>
        <w:t>執</w:t>
      </w:r>
      <w:proofErr w:type="gramEnd"/>
      <w:r>
        <w:rPr>
          <w:lang w:eastAsia="zh-CN"/>
        </w:rPr>
        <w:t>燭</w:t>
      </w:r>
      <w:r>
        <w:rPr>
          <w:rFonts w:eastAsia="宋体" w:hint="eastAsia"/>
          <w:lang w:eastAsia="zh-CN"/>
        </w:rPr>
        <w:t>”</w:t>
      </w:r>
      <w:r>
        <w:rPr>
          <w:lang w:eastAsia="zh-CN"/>
        </w:rPr>
        <w:t>，</w:t>
      </w:r>
      <w:proofErr w:type="gramStart"/>
      <w:r>
        <w:rPr>
          <w:lang w:eastAsia="zh-CN"/>
        </w:rPr>
        <w:t>謂司宫即</w:t>
      </w:r>
      <w:proofErr w:type="gramEnd"/>
      <w:r>
        <w:rPr>
          <w:lang w:eastAsia="zh-CN"/>
        </w:rPr>
        <w:t>宫人，鄭氏以爲小宰，非。釋</w:t>
      </w:r>
      <w:r>
        <w:rPr>
          <w:rFonts w:eastAsia="宋体" w:hint="eastAsia"/>
          <w:lang w:eastAsia="zh-CN"/>
        </w:rPr>
        <w:t>“</w:t>
      </w:r>
      <w:r>
        <w:rPr>
          <w:lang w:eastAsia="zh-CN"/>
        </w:rPr>
        <w:t>左右正</w:t>
      </w:r>
      <w:r>
        <w:rPr>
          <w:rFonts w:eastAsia="宋体" w:hint="eastAsia"/>
          <w:lang w:eastAsia="zh-CN"/>
        </w:rPr>
        <w:t>”</w:t>
      </w:r>
      <w:r>
        <w:rPr>
          <w:lang w:eastAsia="zh-CN"/>
        </w:rPr>
        <w:t>，</w:t>
      </w:r>
      <w:proofErr w:type="gramStart"/>
      <w:r>
        <w:rPr>
          <w:lang w:eastAsia="zh-CN"/>
        </w:rPr>
        <w:t>據</w:t>
      </w:r>
      <w:proofErr w:type="gramEnd"/>
      <w:r>
        <w:rPr>
          <w:rFonts w:eastAsia="宋体" w:hint="eastAsia"/>
          <w:lang w:eastAsia="zh-CN"/>
        </w:rPr>
        <w:t>《</w:t>
      </w:r>
      <w:r>
        <w:rPr>
          <w:lang w:eastAsia="zh-CN"/>
        </w:rPr>
        <w:t>書</w:t>
      </w:r>
      <w:r>
        <w:rPr>
          <w:rFonts w:eastAsia="宋体" w:hint="eastAsia"/>
          <w:lang w:eastAsia="zh-CN"/>
        </w:rPr>
        <w:t>》“</w:t>
      </w:r>
      <w:r>
        <w:rPr>
          <w:lang w:eastAsia="zh-CN"/>
        </w:rPr>
        <w:t>左右携僕</w:t>
      </w:r>
      <w:r>
        <w:rPr>
          <w:rFonts w:eastAsia="宋体" w:hint="eastAsia"/>
          <w:lang w:eastAsia="zh-CN"/>
        </w:rPr>
        <w:t>”</w:t>
      </w:r>
      <w:r>
        <w:rPr>
          <w:lang w:eastAsia="zh-CN"/>
        </w:rPr>
        <w:t>。謂左右爲僕</w:t>
      </w:r>
      <w:proofErr w:type="gramStart"/>
      <w:r>
        <w:rPr>
          <w:lang w:eastAsia="zh-CN"/>
        </w:rPr>
        <w:t>從</w:t>
      </w:r>
      <w:proofErr w:type="gramEnd"/>
    </w:p>
    <w:p w14:paraId="6E99C52A" w14:textId="77777777" w:rsidR="007A29CB" w:rsidRDefault="00000000">
      <w:pPr>
        <w:rPr>
          <w:lang w:eastAsia="zh-CN"/>
        </w:rPr>
      </w:pPr>
      <w:r>
        <w:rPr>
          <w:lang w:eastAsia="zh-CN"/>
        </w:rPr>
        <w:t>之官，不當兼指</w:t>
      </w:r>
      <w:proofErr w:type="gramStart"/>
      <w:r>
        <w:rPr>
          <w:lang w:eastAsia="zh-CN"/>
        </w:rPr>
        <w:t>樂</w:t>
      </w:r>
      <w:proofErr w:type="gramEnd"/>
      <w:r>
        <w:rPr>
          <w:lang w:eastAsia="zh-CN"/>
        </w:rPr>
        <w:t>正。釋</w:t>
      </w:r>
      <w:r>
        <w:rPr>
          <w:rFonts w:eastAsia="宋体" w:hint="eastAsia"/>
          <w:lang w:eastAsia="zh-CN"/>
        </w:rPr>
        <w:t>《</w:t>
      </w:r>
      <w:r>
        <w:rPr>
          <w:lang w:eastAsia="zh-CN"/>
        </w:rPr>
        <w:t>大射</w:t>
      </w:r>
      <w:r>
        <w:rPr>
          <w:rFonts w:eastAsia="宋体" w:hint="eastAsia"/>
          <w:lang w:eastAsia="zh-CN"/>
        </w:rPr>
        <w:t>》</w:t>
      </w:r>
      <w:r>
        <w:rPr>
          <w:lang w:eastAsia="zh-CN"/>
        </w:rPr>
        <w:t>f</w:t>
      </w:r>
      <w:r>
        <w:rPr>
          <w:lang w:eastAsia="zh-CN"/>
        </w:rPr>
        <w:t>小卿</w:t>
      </w:r>
      <w:proofErr w:type="gramStart"/>
      <w:r>
        <w:rPr>
          <w:rFonts w:eastAsia="宋体" w:hint="eastAsia"/>
          <w:lang w:eastAsia="zh-CN"/>
        </w:rPr>
        <w:t>”</w:t>
      </w:r>
      <w:proofErr w:type="gramEnd"/>
      <w:r>
        <w:rPr>
          <w:lang w:eastAsia="zh-CN"/>
        </w:rPr>
        <w:t>，</w:t>
      </w:r>
      <w:proofErr w:type="gramStart"/>
      <w:r>
        <w:rPr>
          <w:lang w:eastAsia="zh-CN"/>
        </w:rPr>
        <w:t>據</w:t>
      </w:r>
      <w:proofErr w:type="gramEnd"/>
      <w:r>
        <w:rPr>
          <w:lang w:eastAsia="zh-CN"/>
        </w:rPr>
        <w:t>經云</w:t>
      </w:r>
      <w:r>
        <w:rPr>
          <w:rFonts w:eastAsia="宋体" w:hint="eastAsia"/>
          <w:lang w:eastAsia="zh-CN"/>
        </w:rPr>
        <w:t>“</w:t>
      </w:r>
      <w:r>
        <w:rPr>
          <w:lang w:eastAsia="zh-CN"/>
        </w:rPr>
        <w:t>小卿賓西東上</w:t>
      </w:r>
      <w:r>
        <w:rPr>
          <w:rFonts w:eastAsia="宋体" w:hint="eastAsia"/>
          <w:lang w:eastAsia="zh-CN"/>
        </w:rPr>
        <w:t>”</w:t>
      </w:r>
      <w:r>
        <w:rPr>
          <w:lang w:eastAsia="zh-CN"/>
        </w:rPr>
        <w:t>，</w:t>
      </w:r>
      <w:r>
        <w:rPr>
          <w:rFonts w:eastAsia="宋体" w:hint="eastAsia"/>
          <w:lang w:eastAsia="zh-CN"/>
        </w:rPr>
        <w:t>“</w:t>
      </w:r>
      <w:proofErr w:type="gramStart"/>
      <w:r>
        <w:rPr>
          <w:lang w:eastAsia="zh-CN"/>
        </w:rPr>
        <w:t>後</w:t>
      </w:r>
      <w:proofErr w:type="gramEnd"/>
      <w:r>
        <w:rPr>
          <w:lang w:eastAsia="zh-CN"/>
        </w:rPr>
        <w:t>主人獻大夫</w:t>
      </w:r>
      <w:r>
        <w:rPr>
          <w:rFonts w:eastAsia="宋体" w:hint="eastAsia"/>
          <w:lang w:eastAsia="zh-CN"/>
        </w:rPr>
        <w:t>”</w:t>
      </w:r>
      <w:r>
        <w:rPr>
          <w:lang w:eastAsia="zh-CN"/>
        </w:rPr>
        <w:t>，云繼賓以西東上</w:t>
      </w:r>
    </w:p>
    <w:p w14:paraId="1C2DDF3C" w14:textId="77777777" w:rsidR="007A29CB" w:rsidRDefault="00000000">
      <w:pPr>
        <w:rPr>
          <w:rFonts w:eastAsia="宋体"/>
          <w:lang w:eastAsia="zh-CN"/>
        </w:rPr>
      </w:pPr>
      <w:proofErr w:type="spellStart"/>
      <w:r>
        <w:t>不云繼小卿，亦不更見獻小卿之文，謂小卿即三卿下五大夫副於卿者，非命於其君之卿。釋</w:t>
      </w:r>
      <w:proofErr w:type="spellEnd"/>
      <w:r>
        <w:rPr>
          <w:rFonts w:eastAsia="宋体" w:hint="eastAsia"/>
          <w:lang w:eastAsia="zh-CN"/>
        </w:rPr>
        <w:t>《</w:t>
      </w:r>
      <w:proofErr w:type="spellStart"/>
      <w:r>
        <w:t>士喪</w:t>
      </w:r>
      <w:proofErr w:type="spellEnd"/>
      <w:r>
        <w:rPr>
          <w:rFonts w:eastAsia="宋体" w:hint="eastAsia"/>
          <w:lang w:eastAsia="zh-CN"/>
        </w:rPr>
        <w:t>》</w:t>
      </w:r>
    </w:p>
    <w:p w14:paraId="26D9C7C1" w14:textId="77777777" w:rsidR="007A29CB" w:rsidRDefault="00000000">
      <w:r>
        <w:rPr>
          <w:rFonts w:eastAsia="宋体" w:hint="eastAsia"/>
          <w:lang w:eastAsia="zh-CN"/>
        </w:rPr>
        <w:t>《</w:t>
      </w:r>
      <w:proofErr w:type="spellStart"/>
      <w:r>
        <w:t>既夕</w:t>
      </w:r>
      <w:proofErr w:type="spellEnd"/>
      <w:r>
        <w:rPr>
          <w:rFonts w:eastAsia="宋体" w:hint="eastAsia"/>
          <w:lang w:eastAsia="zh-CN"/>
        </w:rPr>
        <w:t>》</w:t>
      </w:r>
      <w:r>
        <w:t>，</w:t>
      </w:r>
      <w:proofErr w:type="gramStart"/>
      <w:r>
        <w:t>據</w:t>
      </w:r>
      <w:proofErr w:type="gramEnd"/>
      <w:r>
        <w:rPr>
          <w:rFonts w:eastAsia="宋体" w:hint="eastAsia"/>
          <w:lang w:eastAsia="zh-CN"/>
        </w:rPr>
        <w:t>《</w:t>
      </w:r>
      <w:proofErr w:type="spellStart"/>
      <w:r>
        <w:t>周禮。宰夫</w:t>
      </w:r>
      <w:proofErr w:type="spellEnd"/>
      <w:r>
        <w:rPr>
          <w:rFonts w:eastAsia="宋体" w:hint="eastAsia"/>
          <w:lang w:eastAsia="zh-CN"/>
        </w:rPr>
        <w:t>》</w:t>
      </w:r>
      <w:r>
        <w:t>、</w:t>
      </w:r>
      <w:r>
        <w:rPr>
          <w:rFonts w:eastAsia="宋体" w:hint="eastAsia"/>
          <w:lang w:eastAsia="zh-CN"/>
        </w:rPr>
        <w:t>《</w:t>
      </w:r>
      <w:proofErr w:type="spellStart"/>
      <w:r>
        <w:t>職喪</w:t>
      </w:r>
      <w:proofErr w:type="spellEnd"/>
      <w:r>
        <w:rPr>
          <w:rFonts w:eastAsia="宋体" w:hint="eastAsia"/>
          <w:lang w:eastAsia="zh-CN"/>
        </w:rPr>
        <w:t>》</w:t>
      </w:r>
      <w:r>
        <w:t>、</w:t>
      </w:r>
      <w:r>
        <w:rPr>
          <w:rFonts w:eastAsia="宋体" w:hint="eastAsia"/>
          <w:lang w:eastAsia="zh-CN"/>
        </w:rPr>
        <w:t>《</w:t>
      </w:r>
      <w:proofErr w:type="spellStart"/>
      <w:r>
        <w:t>冢人</w:t>
      </w:r>
      <w:proofErr w:type="spellEnd"/>
      <w:r>
        <w:rPr>
          <w:rFonts w:eastAsia="宋体" w:hint="eastAsia"/>
          <w:lang w:eastAsia="zh-CN"/>
        </w:rPr>
        <w:t>》</w:t>
      </w:r>
      <w:proofErr w:type="spellStart"/>
      <w:r>
        <w:t>諸職之文，謂</w:t>
      </w:r>
      <w:proofErr w:type="gramStart"/>
      <w:r>
        <w:t>甸</w:t>
      </w:r>
      <w:proofErr w:type="gramEnd"/>
      <w:r>
        <w:t>人、管人、夏祝、商祝等皆公家之臣</w:t>
      </w:r>
      <w:proofErr w:type="gramStart"/>
      <w:r>
        <w:t>來</w:t>
      </w:r>
      <w:proofErr w:type="gramEnd"/>
      <w:r>
        <w:t>治事者</w:t>
      </w:r>
      <w:proofErr w:type="spellEnd"/>
    </w:p>
    <w:p w14:paraId="0BD1117B" w14:textId="77777777" w:rsidR="007A29CB" w:rsidRDefault="00000000">
      <w:r>
        <w:t>釋</w:t>
      </w:r>
      <w:r>
        <w:rPr>
          <w:rFonts w:eastAsia="宋体" w:hint="eastAsia"/>
          <w:lang w:eastAsia="zh-CN"/>
        </w:rPr>
        <w:t>《</w:t>
      </w:r>
      <w:proofErr w:type="spellStart"/>
      <w:r>
        <w:t>特牲饋食禮</w:t>
      </w:r>
      <w:proofErr w:type="spellEnd"/>
      <w:r>
        <w:rPr>
          <w:rFonts w:eastAsia="宋体" w:hint="eastAsia"/>
          <w:lang w:eastAsia="zh-CN"/>
        </w:rPr>
        <w:t>》</w:t>
      </w:r>
      <w:r>
        <w:t>，</w:t>
      </w:r>
      <w:proofErr w:type="spellStart"/>
      <w:proofErr w:type="gramStart"/>
      <w:r>
        <w:t>據</w:t>
      </w:r>
      <w:proofErr w:type="gramEnd"/>
      <w:r>
        <w:t>經文，士有私臣，謂士亦有臣，鄭</w:t>
      </w:r>
      <w:proofErr w:type="gramStart"/>
      <w:r>
        <w:t>注每云</w:t>
      </w:r>
      <w:proofErr w:type="gramEnd"/>
      <w:r>
        <w:t>士無臣，非。皆足以裨補前賢＄啓發後學</w:t>
      </w:r>
      <w:proofErr w:type="spellEnd"/>
    </w:p>
    <w:p w14:paraId="6E985168" w14:textId="77777777" w:rsidR="007A29CB" w:rsidRDefault="00000000">
      <w:proofErr w:type="spellStart"/>
      <w:r>
        <w:t>洵考官制者不可無之書也。先生之孫主政培翬出此書以示余</w:t>
      </w:r>
      <w:proofErr w:type="spellEnd"/>
      <w:r>
        <w:rPr>
          <w:rFonts w:eastAsia="宋体" w:hint="eastAsia"/>
          <w:lang w:eastAsia="zh-CN"/>
        </w:rPr>
        <w:t>【</w:t>
      </w:r>
      <w:proofErr w:type="spellStart"/>
      <w:r>
        <w:t>D</w:t>
      </w:r>
      <w:r>
        <w:t>，余讀而善之。乃知主政之實事求是</w:t>
      </w:r>
      <w:proofErr w:type="spellEnd"/>
    </w:p>
    <w:p w14:paraId="6477E5AF" w14:textId="77777777" w:rsidR="007A29CB" w:rsidRDefault="00000000">
      <w:proofErr w:type="spellStart"/>
      <w:r>
        <w:t>其紹聞蓋有自也。既美其家學，因爲識其書之崖略如此</w:t>
      </w:r>
      <w:proofErr w:type="spellEnd"/>
    </w:p>
    <w:p w14:paraId="66B361C8" w14:textId="77777777" w:rsidR="007A29CB" w:rsidRDefault="00000000">
      <w:pPr>
        <w:rPr>
          <w:lang w:eastAsia="zh-CN"/>
        </w:rPr>
      </w:pPr>
      <w:r>
        <w:rPr>
          <w:lang w:eastAsia="zh-CN"/>
        </w:rPr>
        <w:t>【第</w:t>
      </w:r>
      <w:r>
        <w:rPr>
          <w:lang w:eastAsia="zh-CN"/>
        </w:rPr>
        <w:t>83</w:t>
      </w:r>
      <w:r>
        <w:rPr>
          <w:lang w:eastAsia="zh-CN"/>
        </w:rPr>
        <w:t>页】</w:t>
      </w:r>
    </w:p>
    <w:p w14:paraId="0ABB357D" w14:textId="77777777" w:rsidR="007A29CB" w:rsidRDefault="00000000">
      <w:pPr>
        <w:rPr>
          <w:rFonts w:eastAsia="宋体"/>
          <w:lang w:eastAsia="zh-CN"/>
        </w:rPr>
      </w:pPr>
      <w:r>
        <w:rPr>
          <w:lang w:eastAsia="zh-CN"/>
        </w:rPr>
        <w:t>説明</w:t>
      </w:r>
      <w:r>
        <w:rPr>
          <w:rFonts w:eastAsia="宋体" w:hint="eastAsia"/>
          <w:lang w:eastAsia="zh-CN"/>
        </w:rPr>
        <w:t>）</w:t>
      </w:r>
    </w:p>
    <w:p w14:paraId="4AFFAB3D" w14:textId="77777777" w:rsidR="007A29CB" w:rsidRDefault="00000000">
      <w:pPr>
        <w:rPr>
          <w:lang w:eastAsia="zh-CN"/>
        </w:rPr>
      </w:pPr>
      <w:r>
        <w:rPr>
          <w:rFonts w:eastAsia="宋体" w:hint="eastAsia"/>
          <w:lang w:eastAsia="zh-CN"/>
        </w:rPr>
        <w:t>《</w:t>
      </w:r>
      <w:r>
        <w:rPr>
          <w:lang w:eastAsia="zh-CN"/>
        </w:rPr>
        <w:t>序</w:t>
      </w:r>
      <w:r>
        <w:rPr>
          <w:rFonts w:eastAsia="宋体" w:hint="eastAsia"/>
          <w:lang w:eastAsia="zh-CN"/>
        </w:rPr>
        <w:t>》</w:t>
      </w:r>
      <w:r>
        <w:rPr>
          <w:lang w:eastAsia="zh-CN"/>
        </w:rPr>
        <w:t>原載</w:t>
      </w:r>
      <w:r>
        <w:rPr>
          <w:rFonts w:eastAsia="宋体" w:hint="eastAsia"/>
          <w:lang w:eastAsia="zh-CN"/>
        </w:rPr>
        <w:t>《</w:t>
      </w:r>
      <w:r>
        <w:rPr>
          <w:lang w:eastAsia="zh-CN"/>
        </w:rPr>
        <w:t>儀禮釋官</w:t>
      </w:r>
      <w:r>
        <w:rPr>
          <w:rFonts w:eastAsia="宋体" w:hint="eastAsia"/>
          <w:lang w:eastAsia="zh-CN"/>
        </w:rPr>
        <w:t>》</w:t>
      </w:r>
      <w:r>
        <w:rPr>
          <w:lang w:eastAsia="zh-CN"/>
        </w:rPr>
        <w:t>卷首。</w:t>
      </w:r>
      <w:proofErr w:type="gramStart"/>
      <w:r>
        <w:rPr>
          <w:lang w:eastAsia="zh-CN"/>
        </w:rPr>
        <w:t>劉</w:t>
      </w:r>
      <w:proofErr w:type="gramEnd"/>
      <w:r>
        <w:rPr>
          <w:lang w:eastAsia="zh-CN"/>
        </w:rPr>
        <w:t>盼遂輯入</w:t>
      </w:r>
      <w:r>
        <w:rPr>
          <w:rFonts w:eastAsia="宋体" w:hint="eastAsia"/>
          <w:lang w:eastAsia="zh-CN"/>
        </w:rPr>
        <w:t>《</w:t>
      </w:r>
      <w:r>
        <w:rPr>
          <w:lang w:eastAsia="zh-CN"/>
        </w:rPr>
        <w:t>王伯申文集補編</w:t>
      </w:r>
      <w:r>
        <w:rPr>
          <w:rFonts w:eastAsia="宋体" w:hint="eastAsia"/>
          <w:lang w:eastAsia="zh-CN"/>
        </w:rPr>
        <w:t>》</w:t>
      </w:r>
      <w:r>
        <w:rPr>
          <w:lang w:eastAsia="zh-CN"/>
        </w:rPr>
        <w:t>卷上。</w:t>
      </w:r>
      <w:proofErr w:type="gramStart"/>
      <w:r>
        <w:rPr>
          <w:lang w:eastAsia="zh-CN"/>
        </w:rPr>
        <w:t>劉</w:t>
      </w:r>
      <w:proofErr w:type="gramEnd"/>
      <w:r>
        <w:rPr>
          <w:lang w:eastAsia="zh-CN"/>
        </w:rPr>
        <w:t>氏云：</w:t>
      </w:r>
      <w:r>
        <w:rPr>
          <w:rFonts w:eastAsia="宋体" w:hint="eastAsia"/>
          <w:lang w:eastAsia="zh-CN"/>
        </w:rPr>
        <w:t>“</w:t>
      </w:r>
      <w:r>
        <w:rPr>
          <w:lang w:eastAsia="zh-CN"/>
        </w:rPr>
        <w:t>案：此文依</w:t>
      </w:r>
      <w:proofErr w:type="gramStart"/>
      <w:r>
        <w:rPr>
          <w:lang w:eastAsia="zh-CN"/>
        </w:rPr>
        <w:t>研</w:t>
      </w:r>
      <w:proofErr w:type="gramEnd"/>
      <w:r>
        <w:rPr>
          <w:lang w:eastAsia="zh-CN"/>
        </w:rPr>
        <w:t>六閣本</w:t>
      </w:r>
    </w:p>
    <w:p w14:paraId="4D593128" w14:textId="77777777" w:rsidR="007A29CB" w:rsidRDefault="00000000">
      <w:r>
        <w:rPr>
          <w:rFonts w:eastAsia="宋体" w:hint="eastAsia"/>
          <w:lang w:eastAsia="zh-CN"/>
        </w:rPr>
        <w:t>《</w:t>
      </w:r>
      <w:proofErr w:type="spellStart"/>
      <w:r>
        <w:t>儀禮釋官</w:t>
      </w:r>
      <w:proofErr w:type="spellEnd"/>
      <w:r>
        <w:rPr>
          <w:rFonts w:eastAsia="宋体" w:hint="eastAsia"/>
          <w:lang w:eastAsia="zh-CN"/>
        </w:rPr>
        <w:t>》</w:t>
      </w:r>
      <w:proofErr w:type="spellStart"/>
      <w:r>
        <w:t>録出</w:t>
      </w:r>
      <w:proofErr w:type="spellEnd"/>
      <w:r>
        <w:t>。</w:t>
      </w:r>
      <w:r>
        <w:rPr>
          <w:rFonts w:eastAsia="宋体" w:hint="eastAsia"/>
          <w:lang w:eastAsia="zh-CN"/>
        </w:rPr>
        <w:t>”《</w:t>
      </w:r>
      <w:r>
        <w:t>序</w:t>
      </w:r>
      <w:r>
        <w:rPr>
          <w:rFonts w:eastAsia="宋体" w:hint="eastAsia"/>
          <w:lang w:eastAsia="zh-CN"/>
        </w:rPr>
        <w:t>》</w:t>
      </w:r>
      <w:proofErr w:type="spellStart"/>
      <w:r>
        <w:t>未署年月。</w:t>
      </w:r>
      <w:proofErr w:type="gramStart"/>
      <w:r>
        <w:t>據</w:t>
      </w:r>
      <w:proofErr w:type="spellEnd"/>
      <w:proofErr w:type="gramEnd"/>
      <w:r>
        <w:rPr>
          <w:rFonts w:eastAsia="宋体" w:hint="eastAsia"/>
          <w:lang w:eastAsia="zh-CN"/>
        </w:rPr>
        <w:t>《</w:t>
      </w:r>
      <w:proofErr w:type="spellStart"/>
      <w:r>
        <w:t>販書偶記</w:t>
      </w:r>
      <w:proofErr w:type="spellEnd"/>
      <w:r>
        <w:rPr>
          <w:rFonts w:eastAsia="宋体" w:hint="eastAsia"/>
          <w:lang w:eastAsia="zh-CN"/>
        </w:rPr>
        <w:t>》</w:t>
      </w:r>
      <w:r>
        <w:t>，</w:t>
      </w:r>
      <w:r>
        <w:rPr>
          <w:rFonts w:eastAsia="宋体" w:hint="eastAsia"/>
          <w:lang w:eastAsia="zh-CN"/>
        </w:rPr>
        <w:t>《</w:t>
      </w:r>
      <w:proofErr w:type="spellStart"/>
      <w:r>
        <w:t>儀禮釋官</w:t>
      </w:r>
      <w:proofErr w:type="spellEnd"/>
      <w:r>
        <w:rPr>
          <w:rFonts w:eastAsia="宋体" w:hint="eastAsia"/>
          <w:lang w:eastAsia="zh-CN"/>
        </w:rPr>
        <w:t>》</w:t>
      </w:r>
      <w:proofErr w:type="spellStart"/>
      <w:r>
        <w:t>初刊</w:t>
      </w:r>
      <w:proofErr w:type="gramStart"/>
      <w:r>
        <w:t>於</w:t>
      </w:r>
      <w:proofErr w:type="gramEnd"/>
      <w:r>
        <w:t>嘉慶丙子，二十一年。重刊於同治</w:t>
      </w:r>
      <w:proofErr w:type="spellEnd"/>
    </w:p>
    <w:p w14:paraId="71BF97E1" w14:textId="77777777" w:rsidR="007A29CB" w:rsidRDefault="00000000">
      <w:proofErr w:type="spellStart"/>
      <w:r>
        <w:t>己巳，則</w:t>
      </w:r>
      <w:proofErr w:type="spellEnd"/>
      <w:r>
        <w:rPr>
          <w:rFonts w:eastAsia="宋体" w:hint="eastAsia"/>
          <w:lang w:eastAsia="zh-CN"/>
        </w:rPr>
        <w:t>《</w:t>
      </w:r>
      <w:r>
        <w:t>序</w:t>
      </w:r>
      <w:r>
        <w:rPr>
          <w:rFonts w:eastAsia="宋体" w:hint="eastAsia"/>
          <w:lang w:eastAsia="zh-CN"/>
        </w:rPr>
        <w:t>》</w:t>
      </w:r>
      <w:proofErr w:type="spellStart"/>
      <w:r>
        <w:t>當寫</w:t>
      </w:r>
      <w:proofErr w:type="gramStart"/>
      <w:r>
        <w:t>於</w:t>
      </w:r>
      <w:proofErr w:type="gramEnd"/>
      <w:r>
        <w:t>嘉慶二十至二十一年</w:t>
      </w:r>
      <w:proofErr w:type="spellEnd"/>
    </w:p>
    <w:p w14:paraId="5E329676"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5C3134B" w14:textId="77777777" w:rsidR="007A29CB" w:rsidRDefault="00000000">
      <w:pPr>
        <w:rPr>
          <w:lang w:eastAsia="zh-CN"/>
        </w:rPr>
      </w:pPr>
      <w:r>
        <w:rPr>
          <w:rFonts w:eastAsia="宋体" w:hint="eastAsia"/>
          <w:lang w:eastAsia="zh-CN"/>
        </w:rPr>
        <w:t>【</w:t>
      </w:r>
      <w:r>
        <w:t>一</w:t>
      </w:r>
      <w:r>
        <w:rPr>
          <w:rFonts w:eastAsia="宋体" w:hint="eastAsia"/>
          <w:lang w:eastAsia="zh-CN"/>
        </w:rPr>
        <w:t>】</w:t>
      </w:r>
      <w:proofErr w:type="spellStart"/>
      <w:r>
        <w:t>胡匡</w:t>
      </w:r>
      <w:proofErr w:type="gramStart"/>
      <w:r>
        <w:t>衷</w:t>
      </w:r>
      <w:proofErr w:type="gramEnd"/>
      <w:r>
        <w:t>，</w:t>
      </w:r>
      <w:proofErr w:type="gramStart"/>
      <w:r>
        <w:t>字寅臣</w:t>
      </w:r>
      <w:proofErr w:type="gramEnd"/>
      <w:r>
        <w:t>，號</w:t>
      </w:r>
      <w:proofErr w:type="gramStart"/>
      <w:r>
        <w:t>樸</w:t>
      </w:r>
      <w:proofErr w:type="gramEnd"/>
      <w:r>
        <w:t>齋，安徽績溪人，歲貢。除</w:t>
      </w:r>
      <w:proofErr w:type="spellEnd"/>
      <w:r>
        <w:rPr>
          <w:rFonts w:eastAsia="宋体" w:hint="eastAsia"/>
          <w:lang w:eastAsia="zh-CN"/>
        </w:rPr>
        <w:t>《</w:t>
      </w:r>
      <w:proofErr w:type="spellStart"/>
      <w:r>
        <w:t>儀禮釋官</w:t>
      </w:r>
      <w:proofErr w:type="spellEnd"/>
      <w:r>
        <w:rPr>
          <w:rFonts w:eastAsia="宋体" w:hint="eastAsia"/>
          <w:lang w:eastAsia="zh-CN"/>
        </w:rPr>
        <w:t>》</w:t>
      </w:r>
      <w:proofErr w:type="spellStart"/>
      <w:r>
        <w:t>九卷，見</w:t>
      </w:r>
      <w:proofErr w:type="spellEnd"/>
      <w:r>
        <w:rPr>
          <w:rFonts w:eastAsia="宋体" w:hint="eastAsia"/>
          <w:lang w:eastAsia="zh-CN"/>
        </w:rPr>
        <w:t>《</w:t>
      </w:r>
      <w:proofErr w:type="spellStart"/>
      <w:r>
        <w:t>清經解</w:t>
      </w:r>
      <w:proofErr w:type="spellEnd"/>
      <w:r>
        <w:rPr>
          <w:rFonts w:eastAsia="宋体" w:hint="eastAsia"/>
          <w:lang w:eastAsia="zh-CN"/>
        </w:rPr>
        <w:t>》</w:t>
      </w:r>
      <w:r>
        <w:t>。</w:t>
      </w:r>
      <w:r>
        <w:rPr>
          <w:lang w:eastAsia="zh-CN"/>
        </w:rPr>
        <w:t>外，尚有</w:t>
      </w:r>
      <w:proofErr w:type="gramStart"/>
      <w:r>
        <w:rPr>
          <w:rFonts w:eastAsia="宋体" w:hint="eastAsia"/>
          <w:lang w:eastAsia="zh-CN"/>
        </w:rPr>
        <w:t>《</w:t>
      </w:r>
      <w:proofErr w:type="gramEnd"/>
      <w:r>
        <w:rPr>
          <w:lang w:eastAsia="zh-CN"/>
        </w:rPr>
        <w:t>周易</w:t>
      </w:r>
      <w:proofErr w:type="gramStart"/>
      <w:r>
        <w:rPr>
          <w:lang w:eastAsia="zh-CN"/>
        </w:rPr>
        <w:t>傳</w:t>
      </w:r>
      <w:proofErr w:type="gramEnd"/>
    </w:p>
    <w:p w14:paraId="37C809B3" w14:textId="77777777" w:rsidR="007A29CB" w:rsidRDefault="00000000">
      <w:pPr>
        <w:rPr>
          <w:lang w:eastAsia="zh-CN"/>
        </w:rPr>
      </w:pPr>
      <w:r>
        <w:rPr>
          <w:lang w:eastAsia="zh-CN"/>
        </w:rPr>
        <w:lastRenderedPageBreak/>
        <w:t>義</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三禮札記</w:t>
      </w:r>
      <w:r>
        <w:rPr>
          <w:rFonts w:eastAsia="宋体" w:hint="eastAsia"/>
          <w:lang w:eastAsia="zh-CN"/>
        </w:rPr>
        <w:t>》</w:t>
      </w:r>
      <w:r>
        <w:rPr>
          <w:lang w:eastAsia="zh-CN"/>
        </w:rPr>
        <w:t>、</w:t>
      </w:r>
      <w:r>
        <w:rPr>
          <w:rFonts w:eastAsia="宋体" w:hint="eastAsia"/>
          <w:lang w:eastAsia="zh-CN"/>
        </w:rPr>
        <w:t>《</w:t>
      </w:r>
      <w:r>
        <w:rPr>
          <w:lang w:eastAsia="zh-CN"/>
        </w:rPr>
        <w:t>周禮畿内授田考實</w:t>
      </w:r>
      <w:r>
        <w:rPr>
          <w:rFonts w:eastAsia="宋体" w:hint="eastAsia"/>
          <w:lang w:eastAsia="zh-CN"/>
        </w:rPr>
        <w:t>》</w:t>
      </w:r>
      <w:r>
        <w:rPr>
          <w:lang w:eastAsia="zh-CN"/>
        </w:rPr>
        <w:t>等。其生平見李桓</w:t>
      </w:r>
      <w:r>
        <w:rPr>
          <w:rFonts w:eastAsia="宋体" w:hint="eastAsia"/>
          <w:lang w:eastAsia="zh-CN"/>
        </w:rPr>
        <w:t>《</w:t>
      </w:r>
      <w:r>
        <w:rPr>
          <w:lang w:eastAsia="zh-CN"/>
        </w:rPr>
        <w:t>國朝耆獻類徵初編</w:t>
      </w:r>
      <w:r>
        <w:rPr>
          <w:rFonts w:eastAsia="宋体" w:hint="eastAsia"/>
          <w:lang w:eastAsia="zh-CN"/>
        </w:rPr>
        <w:t>》</w:t>
      </w:r>
      <w:r>
        <w:rPr>
          <w:lang w:eastAsia="zh-CN"/>
        </w:rPr>
        <w:t>，又</w:t>
      </w:r>
      <w:r>
        <w:rPr>
          <w:rFonts w:eastAsia="宋体" w:hint="eastAsia"/>
          <w:lang w:eastAsia="zh-CN"/>
        </w:rPr>
        <w:t>《</w:t>
      </w:r>
      <w:r>
        <w:rPr>
          <w:lang w:eastAsia="zh-CN"/>
        </w:rPr>
        <w:t>清史列傳</w:t>
      </w:r>
      <w:r>
        <w:rPr>
          <w:rFonts w:eastAsia="宋体" w:hint="eastAsia"/>
          <w:lang w:eastAsia="zh-CN"/>
        </w:rPr>
        <w:t>》</w:t>
      </w:r>
      <w:r>
        <w:rPr>
          <w:lang w:eastAsia="zh-CN"/>
        </w:rPr>
        <w:t>。</w:t>
      </w:r>
    </w:p>
    <w:p w14:paraId="1028EF9F" w14:textId="77777777" w:rsidR="007A29CB" w:rsidRDefault="00000000">
      <w:r>
        <w:rPr>
          <w:rFonts w:eastAsia="宋体" w:hint="eastAsia"/>
          <w:lang w:eastAsia="zh-CN"/>
        </w:rPr>
        <w:t>【</w:t>
      </w:r>
      <w:r>
        <w:t>二</w:t>
      </w:r>
      <w:r>
        <w:rPr>
          <w:rFonts w:eastAsia="宋体" w:hint="eastAsia"/>
          <w:lang w:eastAsia="zh-CN"/>
        </w:rPr>
        <w:t>】</w:t>
      </w:r>
      <w:proofErr w:type="spellStart"/>
      <w:r>
        <w:t>胡培翬</w:t>
      </w:r>
      <w:proofErr w:type="spellEnd"/>
      <w:r>
        <w:rPr>
          <w:rFonts w:eastAsia="宋体" w:hint="eastAsia"/>
          <w:lang w:eastAsia="zh-CN"/>
        </w:rPr>
        <w:t>（</w:t>
      </w:r>
      <w:proofErr w:type="spellStart"/>
      <w:r>
        <w:t>一七八二一八四九</w:t>
      </w:r>
      <w:proofErr w:type="spellEnd"/>
      <w:r>
        <w:rPr>
          <w:rFonts w:eastAsia="宋体" w:hint="eastAsia"/>
          <w:lang w:eastAsia="zh-CN"/>
        </w:rPr>
        <w:t>）</w:t>
      </w:r>
      <w:r>
        <w:t>，</w:t>
      </w:r>
      <w:proofErr w:type="spellStart"/>
      <w:r>
        <w:t>字載屏，安徽續溪人。胡匡衷之孫，胡秉欽之子，清代禮學</w:t>
      </w:r>
      <w:proofErr w:type="spellEnd"/>
    </w:p>
    <w:p w14:paraId="0D7D6734" w14:textId="77777777" w:rsidR="007A29CB" w:rsidRDefault="00000000">
      <w:proofErr w:type="spellStart"/>
      <w:proofErr w:type="gramStart"/>
      <w:r>
        <w:t>三胡之一</w:t>
      </w:r>
      <w:proofErr w:type="gramEnd"/>
      <w:r>
        <w:t>，著有</w:t>
      </w:r>
      <w:proofErr w:type="spellEnd"/>
      <w:r>
        <w:rPr>
          <w:rFonts w:eastAsia="宋体" w:hint="eastAsia"/>
          <w:lang w:eastAsia="zh-CN"/>
        </w:rPr>
        <w:t>《</w:t>
      </w:r>
      <w:proofErr w:type="spellStart"/>
      <w:r>
        <w:t>儀禮正義</w:t>
      </w:r>
      <w:proofErr w:type="spellEnd"/>
      <w:r>
        <w:rPr>
          <w:rFonts w:eastAsia="宋体" w:hint="eastAsia"/>
          <w:lang w:eastAsia="zh-CN"/>
        </w:rPr>
        <w:t>》</w:t>
      </w:r>
      <w:r>
        <w:t>、</w:t>
      </w:r>
      <w:r>
        <w:rPr>
          <w:rFonts w:eastAsia="宋体" w:hint="eastAsia"/>
          <w:lang w:eastAsia="zh-CN"/>
        </w:rPr>
        <w:t>《</w:t>
      </w:r>
      <w:proofErr w:type="spellStart"/>
      <w:r>
        <w:t>燕寢考</w:t>
      </w:r>
      <w:proofErr w:type="spellEnd"/>
      <w:r>
        <w:rPr>
          <w:rFonts w:eastAsia="宋体" w:hint="eastAsia"/>
          <w:lang w:eastAsia="zh-CN"/>
        </w:rPr>
        <w:t>》</w:t>
      </w:r>
      <w:r>
        <w:t>、</w:t>
      </w:r>
      <w:r>
        <w:rPr>
          <w:rFonts w:eastAsia="宋体" w:hint="eastAsia"/>
          <w:lang w:eastAsia="zh-CN"/>
        </w:rPr>
        <w:t>《</w:t>
      </w:r>
      <w:proofErr w:type="spellStart"/>
      <w:r>
        <w:t>研六室文鈔</w:t>
      </w:r>
      <w:proofErr w:type="spellEnd"/>
      <w:r>
        <w:rPr>
          <w:rFonts w:eastAsia="宋体" w:hint="eastAsia"/>
          <w:lang w:eastAsia="zh-CN"/>
        </w:rPr>
        <w:t>》</w:t>
      </w:r>
      <w:r>
        <w:t>等</w:t>
      </w:r>
    </w:p>
    <w:p w14:paraId="1EECF176" w14:textId="77777777" w:rsidR="007A29CB" w:rsidRDefault="00000000">
      <w:pPr>
        <w:rPr>
          <w:lang w:eastAsia="zh-CN"/>
        </w:rPr>
      </w:pPr>
      <w:r>
        <w:rPr>
          <w:rFonts w:eastAsia="宋体" w:hint="eastAsia"/>
          <w:lang w:eastAsia="zh-CN"/>
        </w:rPr>
        <w:t>《</w:t>
      </w:r>
      <w:r>
        <w:rPr>
          <w:lang w:eastAsia="zh-CN"/>
        </w:rPr>
        <w:t>太歲考</w:t>
      </w:r>
      <w:r>
        <w:rPr>
          <w:rFonts w:eastAsia="宋体" w:hint="eastAsia"/>
          <w:lang w:eastAsia="zh-CN"/>
        </w:rPr>
        <w:t>》</w:t>
      </w:r>
      <w:r>
        <w:rPr>
          <w:lang w:eastAsia="zh-CN"/>
        </w:rPr>
        <w:t>序</w:t>
      </w:r>
    </w:p>
    <w:p w14:paraId="02F7FEDB" w14:textId="77777777" w:rsidR="007A29CB" w:rsidRDefault="00000000">
      <w:pPr>
        <w:rPr>
          <w:lang w:eastAsia="zh-CN"/>
        </w:rPr>
      </w:pPr>
      <w:r>
        <w:rPr>
          <w:lang w:eastAsia="zh-CN"/>
        </w:rPr>
        <w:t>太陰者，太歲之别名也。古人言太歲、太陰者，皆合爲</w:t>
      </w:r>
      <w:proofErr w:type="gramStart"/>
      <w:r>
        <w:rPr>
          <w:lang w:eastAsia="zh-CN"/>
        </w:rPr>
        <w:t>一</w:t>
      </w:r>
      <w:proofErr w:type="gramEnd"/>
      <w:r>
        <w:rPr>
          <w:lang w:eastAsia="zh-CN"/>
        </w:rPr>
        <w:t>。近時錢</w:t>
      </w:r>
      <w:proofErr w:type="gramStart"/>
      <w:r>
        <w:rPr>
          <w:lang w:eastAsia="zh-CN"/>
        </w:rPr>
        <w:t>曉徵先生始</w:t>
      </w:r>
      <w:proofErr w:type="gramEnd"/>
      <w:r>
        <w:rPr>
          <w:lang w:eastAsia="zh-CN"/>
        </w:rPr>
        <w:t>分爲二</w:t>
      </w:r>
      <w:r>
        <w:rPr>
          <w:lang w:eastAsia="zh-CN"/>
        </w:rPr>
        <w:t>Al</w:t>
      </w:r>
      <w:proofErr w:type="gramStart"/>
      <w:r>
        <w:rPr>
          <w:rFonts w:eastAsia="宋体" w:hint="eastAsia"/>
          <w:lang w:eastAsia="zh-CN"/>
        </w:rPr>
        <w:t>】</w:t>
      </w:r>
      <w:proofErr w:type="gramEnd"/>
      <w:r>
        <w:rPr>
          <w:lang w:eastAsia="zh-CN"/>
        </w:rPr>
        <w:t>。其説謂太</w:t>
      </w:r>
    </w:p>
    <w:p w14:paraId="7EF8D9DE" w14:textId="77777777" w:rsidR="007A29CB" w:rsidRDefault="00000000">
      <w:pPr>
        <w:rPr>
          <w:lang w:eastAsia="zh-CN"/>
        </w:rPr>
      </w:pPr>
      <w:r>
        <w:rPr>
          <w:lang w:eastAsia="zh-CN"/>
        </w:rPr>
        <w:t>歲起子，太陰起寅，太陰在太歲前二辰，遂與</w:t>
      </w:r>
      <w:r>
        <w:rPr>
          <w:rFonts w:eastAsia="宋体" w:hint="eastAsia"/>
          <w:lang w:eastAsia="zh-CN"/>
        </w:rPr>
        <w:t>《</w:t>
      </w:r>
      <w:r>
        <w:rPr>
          <w:lang w:eastAsia="zh-CN"/>
        </w:rPr>
        <w:t>爾雅</w:t>
      </w:r>
      <w:r>
        <w:rPr>
          <w:rFonts w:eastAsia="宋体" w:hint="eastAsia"/>
          <w:lang w:eastAsia="zh-CN"/>
        </w:rPr>
        <w:t>》“</w:t>
      </w:r>
      <w:r>
        <w:rPr>
          <w:lang w:eastAsia="zh-CN"/>
        </w:rPr>
        <w:t>太歲在寅</w:t>
      </w:r>
      <w:r>
        <w:rPr>
          <w:rFonts w:eastAsia="宋体" w:hint="eastAsia"/>
          <w:lang w:eastAsia="zh-CN"/>
        </w:rPr>
        <w:t>”</w:t>
      </w:r>
      <w:r>
        <w:rPr>
          <w:lang w:eastAsia="zh-CN"/>
        </w:rPr>
        <w:t>之文相</w:t>
      </w:r>
      <w:proofErr w:type="gramStart"/>
      <w:r>
        <w:rPr>
          <w:lang w:eastAsia="zh-CN"/>
        </w:rPr>
        <w:t>戾</w:t>
      </w:r>
      <w:proofErr w:type="gramEnd"/>
      <w:r>
        <w:rPr>
          <w:lang w:eastAsia="zh-CN"/>
        </w:rPr>
        <w:t>。孫淵如觀察謂太陰與太歲</w:t>
      </w:r>
    </w:p>
    <w:p w14:paraId="2BCB1057" w14:textId="77777777" w:rsidR="007A29CB" w:rsidRDefault="00000000">
      <w:proofErr w:type="spellStart"/>
      <w:r>
        <w:t>無異，而不考太初元年歲星在丑，乃誤以攝提格爲歲星在寅之號。</w:t>
      </w:r>
      <w:r>
        <w:t>n</w:t>
      </w:r>
      <w:r>
        <w:t>。許周生兵曹</w:t>
      </w:r>
      <w:r>
        <w:t>QHD</w:t>
      </w:r>
      <w:r>
        <w:t>爲説以正之，而分</w:t>
      </w:r>
      <w:proofErr w:type="spellEnd"/>
    </w:p>
    <w:p w14:paraId="283E995F" w14:textId="77777777" w:rsidR="007A29CB" w:rsidRDefault="00000000">
      <w:proofErr w:type="spellStart"/>
      <w:r>
        <w:t>太歲、太陰爲二，仍與錢説無異。揆厥所由。皆以</w:t>
      </w:r>
      <w:proofErr w:type="spellEnd"/>
      <w:r>
        <w:rPr>
          <w:rFonts w:eastAsia="宋体" w:hint="eastAsia"/>
          <w:lang w:eastAsia="zh-CN"/>
        </w:rPr>
        <w:t>《</w:t>
      </w:r>
      <w:proofErr w:type="spellStart"/>
      <w:r>
        <w:t>漢志</w:t>
      </w:r>
      <w:proofErr w:type="spellEnd"/>
      <w:proofErr w:type="gramStart"/>
      <w:r>
        <w:rPr>
          <w:rFonts w:eastAsia="宋体" w:hint="eastAsia"/>
          <w:lang w:eastAsia="zh-CN"/>
        </w:rPr>
        <w:t>》“</w:t>
      </w:r>
      <w:proofErr w:type="spellStart"/>
      <w:proofErr w:type="gramEnd"/>
      <w:r>
        <w:t>太初元年太歲在子</w:t>
      </w:r>
      <w:proofErr w:type="spellEnd"/>
      <w:r>
        <w:rPr>
          <w:rFonts w:eastAsia="宋体" w:hint="eastAsia"/>
          <w:lang w:eastAsia="zh-CN"/>
        </w:rPr>
        <w:t>”</w:t>
      </w:r>
      <w:r>
        <w:t>，</w:t>
      </w:r>
      <w:proofErr w:type="spellStart"/>
      <w:r>
        <w:t>與上文攝提格之歲建辰</w:t>
      </w:r>
      <w:proofErr w:type="spellEnd"/>
    </w:p>
    <w:p w14:paraId="048E9B18" w14:textId="77777777" w:rsidR="007A29CB" w:rsidRDefault="00000000">
      <w:pPr>
        <w:rPr>
          <w:lang w:eastAsia="zh-CN"/>
        </w:rPr>
      </w:pPr>
      <w:r>
        <w:rPr>
          <w:lang w:eastAsia="zh-CN"/>
        </w:rPr>
        <w:t>【第</w:t>
      </w:r>
      <w:r>
        <w:rPr>
          <w:lang w:eastAsia="zh-CN"/>
        </w:rPr>
        <w:t>84</w:t>
      </w:r>
      <w:r>
        <w:rPr>
          <w:lang w:eastAsia="zh-CN"/>
        </w:rPr>
        <w:t>页】</w:t>
      </w:r>
    </w:p>
    <w:p w14:paraId="6DE0A96E" w14:textId="77777777" w:rsidR="007A29CB" w:rsidRDefault="00000000">
      <w:r>
        <w:rPr>
          <w:lang w:eastAsia="zh-CN"/>
        </w:rPr>
        <w:t>絶異。求其説而不得，則或以攝提格爲太陰，或以攝提格爲歲星在寅，以别</w:t>
      </w:r>
      <w:proofErr w:type="gramStart"/>
      <w:r>
        <w:rPr>
          <w:lang w:eastAsia="zh-CN"/>
        </w:rPr>
        <w:t>於</w:t>
      </w:r>
      <w:proofErr w:type="gramEnd"/>
      <w:r>
        <w:rPr>
          <w:lang w:eastAsia="zh-CN"/>
        </w:rPr>
        <w:t>在子之太歲耳。</w:t>
      </w:r>
      <w:proofErr w:type="spellStart"/>
      <w:r>
        <w:t>今詳考</w:t>
      </w:r>
      <w:proofErr w:type="spellEnd"/>
    </w:p>
    <w:p w14:paraId="5ED0C643" w14:textId="77777777" w:rsidR="007A29CB" w:rsidRDefault="00000000">
      <w:r>
        <w:rPr>
          <w:rFonts w:eastAsia="宋体" w:hint="eastAsia"/>
          <w:lang w:eastAsia="zh-CN"/>
        </w:rPr>
        <w:t>《</w:t>
      </w:r>
      <w:proofErr w:type="spellStart"/>
      <w:r>
        <w:t>漢志</w:t>
      </w:r>
      <w:proofErr w:type="spellEnd"/>
      <w:r>
        <w:rPr>
          <w:rFonts w:eastAsia="宋体" w:hint="eastAsia"/>
          <w:lang w:eastAsia="zh-CN"/>
        </w:rPr>
        <w:t>》</w:t>
      </w:r>
      <w:proofErr w:type="spellStart"/>
      <w:r>
        <w:t>文義，乃知</w:t>
      </w:r>
      <w:proofErr w:type="spellEnd"/>
      <w:r>
        <w:rPr>
          <w:rFonts w:eastAsia="宋体" w:hint="eastAsia"/>
          <w:lang w:eastAsia="zh-CN"/>
        </w:rPr>
        <w:t>“</w:t>
      </w:r>
      <w:proofErr w:type="spellStart"/>
      <w:r>
        <w:t>在子</w:t>
      </w:r>
      <w:proofErr w:type="spellEnd"/>
      <w:r>
        <w:rPr>
          <w:rFonts w:eastAsia="宋体" w:hint="eastAsia"/>
          <w:lang w:eastAsia="zh-CN"/>
        </w:rPr>
        <w:t>”</w:t>
      </w:r>
      <w:r>
        <w:t>爲</w:t>
      </w:r>
      <w:r>
        <w:rPr>
          <w:rFonts w:eastAsia="宋体" w:hint="eastAsia"/>
          <w:lang w:eastAsia="zh-CN"/>
        </w:rPr>
        <w:t>“</w:t>
      </w:r>
      <w:proofErr w:type="spellStart"/>
      <w:r>
        <w:t>在寅</w:t>
      </w:r>
      <w:proofErr w:type="spellEnd"/>
      <w:r>
        <w:rPr>
          <w:rFonts w:eastAsia="宋体" w:hint="eastAsia"/>
          <w:lang w:eastAsia="zh-CN"/>
        </w:rPr>
        <w:t>”</w:t>
      </w:r>
      <w:proofErr w:type="spellStart"/>
      <w:r>
        <w:t>之譌。太初元用甲寅，其原出於殷術，而隔次、同次爲太歲應歲星之</w:t>
      </w:r>
      <w:proofErr w:type="spellEnd"/>
    </w:p>
    <w:p w14:paraId="0A52E85C" w14:textId="77777777" w:rsidR="007A29CB" w:rsidRDefault="00000000">
      <w:proofErr w:type="spellStart"/>
      <w:r>
        <w:t>二法，法異而名則同。不揣檮昧，輒爲</w:t>
      </w:r>
      <w:proofErr w:type="spellEnd"/>
      <w:r>
        <w:rPr>
          <w:rFonts w:eastAsia="宋体" w:hint="eastAsia"/>
          <w:lang w:eastAsia="zh-CN"/>
        </w:rPr>
        <w:t>《</w:t>
      </w:r>
      <w:proofErr w:type="spellStart"/>
      <w:r>
        <w:t>太歲考</w:t>
      </w:r>
      <w:proofErr w:type="spellEnd"/>
      <w:r>
        <w:rPr>
          <w:rFonts w:eastAsia="宋体" w:hint="eastAsia"/>
          <w:lang w:eastAsia="zh-CN"/>
        </w:rPr>
        <w:t>》</w:t>
      </w:r>
      <w:proofErr w:type="spellStart"/>
      <w:r>
        <w:t>廿八篇，而繫之以表，以質於綴學之士云</w:t>
      </w:r>
      <w:proofErr w:type="spellEnd"/>
    </w:p>
    <w:p w14:paraId="29A8DA1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DC3F8A0" w14:textId="77777777" w:rsidR="007A29CB" w:rsidRDefault="00000000">
      <w:r>
        <w:rPr>
          <w:rFonts w:eastAsia="宋体" w:hint="eastAsia"/>
          <w:lang w:eastAsia="zh-CN"/>
        </w:rPr>
        <w:t>《</w:t>
      </w:r>
      <w:r>
        <w:t>序</w:t>
      </w:r>
      <w:r>
        <w:rPr>
          <w:rFonts w:eastAsia="宋体" w:hint="eastAsia"/>
          <w:lang w:eastAsia="zh-CN"/>
        </w:rPr>
        <w:t>》</w:t>
      </w:r>
      <w:r>
        <w:t>載</w:t>
      </w:r>
      <w:r>
        <w:rPr>
          <w:rFonts w:eastAsia="宋体" w:hint="eastAsia"/>
          <w:lang w:eastAsia="zh-CN"/>
        </w:rPr>
        <w:t>《</w:t>
      </w:r>
      <w:proofErr w:type="spellStart"/>
      <w:r>
        <w:t>經義述聞</w:t>
      </w:r>
      <w:proofErr w:type="spellEnd"/>
      <w:r>
        <w:rPr>
          <w:rFonts w:eastAsia="宋体" w:hint="eastAsia"/>
          <w:lang w:eastAsia="zh-CN"/>
        </w:rPr>
        <w:t>》</w:t>
      </w:r>
      <w:proofErr w:type="spellStart"/>
      <w:r>
        <w:t>卷二九</w:t>
      </w:r>
      <w:proofErr w:type="spellEnd"/>
      <w:r>
        <w:rPr>
          <w:rFonts w:eastAsia="宋体" w:hint="eastAsia"/>
          <w:lang w:eastAsia="zh-CN"/>
        </w:rPr>
        <w:t>《</w:t>
      </w:r>
      <w:proofErr w:type="spellStart"/>
      <w:r>
        <w:t>太歲考</w:t>
      </w:r>
      <w:proofErr w:type="spellEnd"/>
      <w:r>
        <w:rPr>
          <w:rFonts w:eastAsia="宋体" w:hint="eastAsia"/>
          <w:lang w:eastAsia="zh-CN"/>
        </w:rPr>
        <w:t>》</w:t>
      </w:r>
      <w:proofErr w:type="spellStart"/>
      <w:r>
        <w:t>卷首，羅振玉輯入</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卷三，均無年月。閔爾昌</w:t>
      </w:r>
      <w:proofErr w:type="spellEnd"/>
    </w:p>
    <w:p w14:paraId="72260284" w14:textId="77777777" w:rsidR="007A29CB" w:rsidRDefault="00000000">
      <w:r>
        <w:rPr>
          <w:rFonts w:eastAsia="宋体" w:hint="eastAsia"/>
          <w:lang w:eastAsia="zh-CN"/>
        </w:rPr>
        <w:t>《</w:t>
      </w:r>
      <w:proofErr w:type="spellStart"/>
      <w:r>
        <w:t>王引之年譜</w:t>
      </w:r>
      <w:proofErr w:type="spellEnd"/>
      <w:r>
        <w:rPr>
          <w:rFonts w:eastAsia="宋体" w:hint="eastAsia"/>
          <w:lang w:eastAsia="zh-CN"/>
        </w:rPr>
        <w:t>》</w:t>
      </w:r>
      <w:proofErr w:type="spellStart"/>
      <w:r>
        <w:t>列在</w:t>
      </w:r>
      <w:proofErr w:type="spellEnd"/>
      <w:r>
        <w:rPr>
          <w:rFonts w:eastAsia="宋体" w:hint="eastAsia"/>
          <w:lang w:eastAsia="zh-CN"/>
        </w:rPr>
        <w:t>“</w:t>
      </w:r>
      <w:proofErr w:type="spellStart"/>
      <w:r>
        <w:t>嘉慶二十年乙亥</w:t>
      </w:r>
      <w:proofErr w:type="spellEnd"/>
      <w:r>
        <w:rPr>
          <w:rFonts w:eastAsia="宋体" w:hint="eastAsia"/>
          <w:lang w:eastAsia="zh-CN"/>
        </w:rPr>
        <w:t>”</w:t>
      </w:r>
      <w:r>
        <w:t>，</w:t>
      </w:r>
      <w:proofErr w:type="spellStart"/>
      <w:r>
        <w:t>近是</w:t>
      </w:r>
      <w:proofErr w:type="spellEnd"/>
    </w:p>
    <w:p w14:paraId="373B6D7A"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DE3ADF8" w14:textId="77777777" w:rsidR="007A29CB" w:rsidRDefault="00000000">
      <w:pPr>
        <w:rPr>
          <w:rFonts w:eastAsia="宋体"/>
          <w:lang w:eastAsia="zh-CN"/>
        </w:rPr>
      </w:pPr>
      <w:r>
        <w:rPr>
          <w:rFonts w:eastAsia="宋体" w:hint="eastAsia"/>
          <w:lang w:eastAsia="zh-CN"/>
        </w:rPr>
        <w:lastRenderedPageBreak/>
        <w:t>【</w:t>
      </w:r>
      <w:r>
        <w:t>一</w:t>
      </w:r>
      <w:r>
        <w:rPr>
          <w:rFonts w:eastAsia="宋体" w:hint="eastAsia"/>
          <w:lang w:eastAsia="zh-CN"/>
        </w:rPr>
        <w:t>】</w:t>
      </w:r>
      <w:r>
        <w:t>見</w:t>
      </w:r>
      <w:r>
        <w:rPr>
          <w:rFonts w:eastAsia="宋体" w:hint="eastAsia"/>
          <w:lang w:eastAsia="zh-CN"/>
        </w:rPr>
        <w:t>《</w:t>
      </w:r>
      <w:proofErr w:type="spellStart"/>
      <w:r>
        <w:t>潛研堂文集</w:t>
      </w:r>
      <w:proofErr w:type="spellEnd"/>
      <w:r>
        <w:rPr>
          <w:rFonts w:eastAsia="宋体" w:hint="eastAsia"/>
          <w:lang w:eastAsia="zh-CN"/>
        </w:rPr>
        <w:t>》</w:t>
      </w:r>
      <w:proofErr w:type="spellStart"/>
      <w:r>
        <w:t>卷十六</w:t>
      </w:r>
      <w:proofErr w:type="spellEnd"/>
      <w:r>
        <w:rPr>
          <w:rFonts w:eastAsia="宋体" w:hint="eastAsia"/>
          <w:lang w:eastAsia="zh-CN"/>
        </w:rPr>
        <w:t>《</w:t>
      </w:r>
      <w:proofErr w:type="spellStart"/>
      <w:r>
        <w:t>太陰太歲辨</w:t>
      </w:r>
      <w:proofErr w:type="spellEnd"/>
      <w:r>
        <w:rPr>
          <w:rFonts w:eastAsia="宋体" w:hint="eastAsia"/>
          <w:lang w:eastAsia="zh-CN"/>
        </w:rPr>
        <w:t>》</w:t>
      </w:r>
    </w:p>
    <w:p w14:paraId="2295FC54" w14:textId="77777777" w:rsidR="007A29CB" w:rsidRDefault="00000000">
      <w:pPr>
        <w:rPr>
          <w:lang w:eastAsia="zh-CN"/>
        </w:rPr>
      </w:pPr>
      <w:r>
        <w:rPr>
          <w:rFonts w:eastAsia="宋体" w:hint="eastAsia"/>
          <w:lang w:eastAsia="zh-CN"/>
        </w:rPr>
        <w:t>【</w:t>
      </w:r>
      <w:r>
        <w:t>二</w:t>
      </w:r>
      <w:r>
        <w:rPr>
          <w:rFonts w:eastAsia="宋体" w:hint="eastAsia"/>
          <w:lang w:eastAsia="zh-CN"/>
        </w:rPr>
        <w:t>】</w:t>
      </w:r>
      <w:proofErr w:type="spellStart"/>
      <w:r>
        <w:t>孫氏有</w:t>
      </w:r>
      <w:proofErr w:type="spellEnd"/>
      <w:r>
        <w:rPr>
          <w:rFonts w:eastAsia="宋体" w:hint="eastAsia"/>
          <w:lang w:eastAsia="zh-CN"/>
        </w:rPr>
        <w:t>《</w:t>
      </w:r>
      <w:r>
        <w:t>︿</w:t>
      </w:r>
      <w:proofErr w:type="spellStart"/>
      <w:r>
        <w:t>史記。天官書﹀考證</w:t>
      </w:r>
      <w:proofErr w:type="spellEnd"/>
      <w:r>
        <w:rPr>
          <w:rFonts w:eastAsia="宋体" w:hint="eastAsia"/>
          <w:lang w:eastAsia="zh-CN"/>
        </w:rPr>
        <w:t>》</w:t>
      </w:r>
      <w:r>
        <w:t>見</w:t>
      </w:r>
      <w:r>
        <w:rPr>
          <w:rFonts w:eastAsia="宋体" w:hint="eastAsia"/>
          <w:lang w:eastAsia="zh-CN"/>
        </w:rPr>
        <w:t>《</w:t>
      </w:r>
      <w:proofErr w:type="spellStart"/>
      <w:r>
        <w:t>清史稿</w:t>
      </w:r>
      <w:proofErr w:type="spellEnd"/>
      <w:r>
        <w:rPr>
          <w:rFonts w:eastAsia="宋体" w:hint="eastAsia"/>
          <w:lang w:eastAsia="zh-CN"/>
        </w:rPr>
        <w:t>》</w:t>
      </w:r>
      <w:proofErr w:type="spellStart"/>
      <w:r>
        <w:t>本</w:t>
      </w:r>
      <w:proofErr w:type="gramStart"/>
      <w:r>
        <w:t>傳</w:t>
      </w:r>
      <w:proofErr w:type="spellEnd"/>
      <w:proofErr w:type="gramEnd"/>
      <w:r>
        <w:t>。</w:t>
      </w:r>
      <w:proofErr w:type="gramStart"/>
      <w:r>
        <w:rPr>
          <w:lang w:eastAsia="zh-CN"/>
        </w:rPr>
        <w:t>一</w:t>
      </w:r>
      <w:proofErr w:type="gramEnd"/>
      <w:r>
        <w:rPr>
          <w:lang w:eastAsia="zh-CN"/>
        </w:rPr>
        <w:t>書，未見傳本。</w:t>
      </w:r>
    </w:p>
    <w:p w14:paraId="6EFDF875" w14:textId="77777777" w:rsidR="007A29C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許宗彦</w:t>
      </w:r>
      <w:r>
        <w:rPr>
          <w:rFonts w:eastAsia="宋体" w:hint="eastAsia"/>
          <w:lang w:eastAsia="zh-CN"/>
        </w:rPr>
        <w:t>（</w:t>
      </w:r>
      <w:r>
        <w:rPr>
          <w:lang w:eastAsia="zh-CN"/>
        </w:rPr>
        <w:t>一七六八一八一八</w:t>
      </w:r>
      <w:r>
        <w:rPr>
          <w:rFonts w:eastAsia="宋体" w:hint="eastAsia"/>
          <w:lang w:eastAsia="zh-CN"/>
        </w:rPr>
        <w:t>）</w:t>
      </w:r>
      <w:r>
        <w:rPr>
          <w:lang w:eastAsia="zh-CN"/>
        </w:rPr>
        <w:t>，字積卿、固卿、周生，浙江德清人。嘉慶四年進士，精通經</w:t>
      </w:r>
    </w:p>
    <w:p w14:paraId="20318775" w14:textId="77777777" w:rsidR="007A29CB" w:rsidRDefault="00000000">
      <w:pPr>
        <w:rPr>
          <w:rFonts w:eastAsia="宋体"/>
          <w:lang w:eastAsia="zh-CN"/>
        </w:rPr>
      </w:pPr>
      <w:r>
        <w:rPr>
          <w:lang w:eastAsia="zh-CN"/>
        </w:rPr>
        <w:t>學、小學、詞章，</w:t>
      </w:r>
      <w:proofErr w:type="gramStart"/>
      <w:r>
        <w:rPr>
          <w:lang w:eastAsia="zh-CN"/>
        </w:rPr>
        <w:t>於</w:t>
      </w:r>
      <w:proofErr w:type="gramEnd"/>
      <w:r>
        <w:rPr>
          <w:lang w:eastAsia="zh-CN"/>
        </w:rPr>
        <w:t>天文、禮制多有創見。著有</w:t>
      </w:r>
      <w:r>
        <w:rPr>
          <w:rFonts w:eastAsia="宋体" w:hint="eastAsia"/>
          <w:lang w:eastAsia="zh-CN"/>
        </w:rPr>
        <w:t>《</w:t>
      </w:r>
      <w:r>
        <w:rPr>
          <w:lang w:eastAsia="zh-CN"/>
        </w:rPr>
        <w:t>鑒止水齋集</w:t>
      </w:r>
      <w:r>
        <w:rPr>
          <w:rFonts w:eastAsia="宋体" w:hint="eastAsia"/>
          <w:lang w:eastAsia="zh-CN"/>
        </w:rPr>
        <w:t>》</w:t>
      </w:r>
    </w:p>
    <w:p w14:paraId="27265D29" w14:textId="77777777" w:rsidR="007A29CB" w:rsidRDefault="00000000">
      <w:pPr>
        <w:rPr>
          <w:lang w:eastAsia="zh-CN"/>
        </w:rPr>
      </w:pPr>
      <w:r>
        <w:rPr>
          <w:lang w:eastAsia="zh-CN"/>
        </w:rPr>
        <w:t>晉任城太守夫人孫</w:t>
      </w:r>
      <w:proofErr w:type="gramStart"/>
      <w:r>
        <w:rPr>
          <w:lang w:eastAsia="zh-CN"/>
        </w:rPr>
        <w:t>氏碑跋</w:t>
      </w:r>
      <w:proofErr w:type="gramEnd"/>
    </w:p>
    <w:p w14:paraId="05D0B694" w14:textId="77777777" w:rsidR="007A29CB" w:rsidRDefault="00000000">
      <w:r>
        <w:rPr>
          <w:rFonts w:eastAsia="宋体" w:hint="eastAsia"/>
          <w:lang w:eastAsia="zh-CN"/>
        </w:rPr>
        <w:t>《</w:t>
      </w:r>
      <w:proofErr w:type="spellStart"/>
      <w:r>
        <w:t>漢書。杜鄴傳</w:t>
      </w:r>
      <w:proofErr w:type="spellEnd"/>
      <w:r>
        <w:rPr>
          <w:rFonts w:eastAsia="宋体" w:hint="eastAsia"/>
          <w:lang w:eastAsia="zh-CN"/>
        </w:rPr>
        <w:t>》</w:t>
      </w:r>
      <w:r>
        <w:t>：</w:t>
      </w:r>
      <w:r>
        <w:rPr>
          <w:rFonts w:eastAsia="宋体" w:hint="eastAsia"/>
          <w:lang w:eastAsia="zh-CN"/>
        </w:rPr>
        <w:t>“</w:t>
      </w:r>
      <w:proofErr w:type="spellStart"/>
      <w:r>
        <w:t>雖有文母之德，必繫</w:t>
      </w:r>
      <w:proofErr w:type="gramStart"/>
      <w:r>
        <w:t>於</w:t>
      </w:r>
      <w:proofErr w:type="gramEnd"/>
      <w:r>
        <w:t>子</w:t>
      </w:r>
      <w:proofErr w:type="spellEnd"/>
      <w:r>
        <w:t>。</w:t>
      </w:r>
      <w:r>
        <w:rPr>
          <w:rFonts w:eastAsia="宋体" w:hint="eastAsia"/>
          <w:lang w:eastAsia="zh-CN"/>
        </w:rPr>
        <w:t>”</w:t>
      </w:r>
      <w:proofErr w:type="spellStart"/>
      <w:proofErr w:type="gramStart"/>
      <w:r>
        <w:t>劉</w:t>
      </w:r>
      <w:proofErr w:type="gramEnd"/>
      <w:r>
        <w:t>奉</w:t>
      </w:r>
      <w:proofErr w:type="gramStart"/>
      <w:r>
        <w:t>世</w:t>
      </w:r>
      <w:proofErr w:type="spellEnd"/>
      <w:r>
        <w:rPr>
          <w:rFonts w:eastAsia="宋体" w:hint="eastAsia"/>
          <w:lang w:eastAsia="zh-CN"/>
        </w:rPr>
        <w:t>【</w:t>
      </w:r>
      <w:proofErr w:type="spellStart"/>
      <w:proofErr w:type="gramEnd"/>
      <w:r>
        <w:t>Nl</w:t>
      </w:r>
      <w:r>
        <w:t>、胡三省皆以爲文王之母</w:t>
      </w:r>
      <w:proofErr w:type="spellEnd"/>
    </w:p>
    <w:p w14:paraId="32F90696" w14:textId="77777777" w:rsidR="007A29CB" w:rsidRDefault="00000000">
      <w:proofErr w:type="spellStart"/>
      <w:r>
        <w:t>太任，不知文母自謂太姒。謂之文母者，文德之母也，與</w:t>
      </w:r>
      <w:proofErr w:type="spellEnd"/>
      <w:r>
        <w:rPr>
          <w:rFonts w:eastAsia="宋体" w:hint="eastAsia"/>
          <w:lang w:eastAsia="zh-CN"/>
        </w:rPr>
        <w:t>《</w:t>
      </w:r>
      <w:proofErr w:type="spellStart"/>
      <w:r>
        <w:t>大雅。思齊</w:t>
      </w:r>
      <w:proofErr w:type="spellEnd"/>
      <w:proofErr w:type="gramStart"/>
      <w:r>
        <w:rPr>
          <w:rFonts w:eastAsia="宋体" w:hint="eastAsia"/>
          <w:lang w:eastAsia="zh-CN"/>
        </w:rPr>
        <w:t>》“</w:t>
      </w:r>
      <w:proofErr w:type="spellStart"/>
      <w:proofErr w:type="gramEnd"/>
      <w:r>
        <w:t>文王之母</w:t>
      </w:r>
      <w:proofErr w:type="spellEnd"/>
      <w:r>
        <w:rPr>
          <w:rFonts w:eastAsia="宋体" w:hint="eastAsia"/>
          <w:lang w:eastAsia="zh-CN"/>
        </w:rPr>
        <w:t>”</w:t>
      </w:r>
      <w:proofErr w:type="spellStart"/>
      <w:r>
        <w:t>殊義</w:t>
      </w:r>
      <w:proofErr w:type="spellEnd"/>
    </w:p>
    <w:p w14:paraId="167E7286" w14:textId="77777777" w:rsidR="007A29CB" w:rsidRDefault="00000000">
      <w:pPr>
        <w:rPr>
          <w:lang w:eastAsia="zh-CN"/>
        </w:rPr>
      </w:pPr>
      <w:r>
        <w:rPr>
          <w:lang w:eastAsia="zh-CN"/>
        </w:rPr>
        <w:t>【第</w:t>
      </w:r>
      <w:r>
        <w:rPr>
          <w:lang w:eastAsia="zh-CN"/>
        </w:rPr>
        <w:t>85</w:t>
      </w:r>
      <w:r>
        <w:rPr>
          <w:lang w:eastAsia="zh-CN"/>
        </w:rPr>
        <w:t>页】</w:t>
      </w:r>
    </w:p>
    <w:p w14:paraId="0BFC43D8" w14:textId="77777777" w:rsidR="007A29CB" w:rsidRDefault="00000000">
      <w:pPr>
        <w:rPr>
          <w:rFonts w:eastAsia="宋体"/>
          <w:lang w:eastAsia="zh-CN"/>
        </w:rPr>
      </w:pPr>
      <w:r>
        <w:rPr>
          <w:lang w:eastAsia="zh-CN"/>
        </w:rPr>
        <w:t>余</w:t>
      </w:r>
      <w:proofErr w:type="gramStart"/>
      <w:r>
        <w:rPr>
          <w:lang w:eastAsia="zh-CN"/>
        </w:rPr>
        <w:t>曩</w:t>
      </w:r>
      <w:proofErr w:type="gramEnd"/>
      <w:r>
        <w:rPr>
          <w:lang w:eastAsia="zh-CN"/>
        </w:rPr>
        <w:t>作</w:t>
      </w:r>
      <w:r>
        <w:rPr>
          <w:rFonts w:eastAsia="宋体" w:hint="eastAsia"/>
          <w:lang w:eastAsia="zh-CN"/>
        </w:rPr>
        <w:t>《</w:t>
      </w:r>
      <w:r>
        <w:rPr>
          <w:lang w:eastAsia="zh-CN"/>
        </w:rPr>
        <w:t>經義述聞</w:t>
      </w:r>
      <w:r>
        <w:rPr>
          <w:rFonts w:eastAsia="宋体" w:hint="eastAsia"/>
          <w:lang w:eastAsia="zh-CN"/>
        </w:rPr>
        <w:t>》</w:t>
      </w:r>
      <w:r>
        <w:rPr>
          <w:lang w:eastAsia="zh-CN"/>
        </w:rPr>
        <w:t>，</w:t>
      </w:r>
      <w:proofErr w:type="gramStart"/>
      <w:r>
        <w:rPr>
          <w:lang w:eastAsia="zh-CN"/>
        </w:rPr>
        <w:t>曾援</w:t>
      </w:r>
      <w:r>
        <w:rPr>
          <w:rFonts w:eastAsia="宋体" w:hint="eastAsia"/>
          <w:lang w:eastAsia="zh-CN"/>
        </w:rPr>
        <w:t>《</w:t>
      </w:r>
      <w:r>
        <w:rPr>
          <w:lang w:eastAsia="zh-CN"/>
        </w:rPr>
        <w:t>列女傳</w:t>
      </w:r>
      <w:r>
        <w:rPr>
          <w:rFonts w:eastAsia="宋体" w:hint="eastAsia"/>
          <w:lang w:eastAsia="zh-CN"/>
        </w:rPr>
        <w:t>》</w:t>
      </w:r>
      <w:proofErr w:type="gramEnd"/>
      <w:r>
        <w:rPr>
          <w:rFonts w:eastAsia="宋体" w:hint="eastAsia"/>
          <w:lang w:eastAsia="zh-CN"/>
        </w:rPr>
        <w:t>“</w:t>
      </w:r>
      <w:r>
        <w:rPr>
          <w:lang w:eastAsia="zh-CN"/>
        </w:rPr>
        <w:t>太</w:t>
      </w:r>
      <w:proofErr w:type="gramStart"/>
      <w:r>
        <w:rPr>
          <w:lang w:eastAsia="zh-CN"/>
        </w:rPr>
        <w:t>姒</w:t>
      </w:r>
      <w:proofErr w:type="gramEnd"/>
      <w:r>
        <w:rPr>
          <w:lang w:eastAsia="zh-CN"/>
        </w:rPr>
        <w:t>號曰文母</w:t>
      </w:r>
      <w:r>
        <w:rPr>
          <w:rFonts w:eastAsia="宋体" w:hint="eastAsia"/>
          <w:lang w:eastAsia="zh-CN"/>
        </w:rPr>
        <w:t>”</w:t>
      </w:r>
      <w:r>
        <w:rPr>
          <w:lang w:eastAsia="zh-CN"/>
        </w:rPr>
        <w:t>及</w:t>
      </w:r>
      <w:r>
        <w:rPr>
          <w:rFonts w:eastAsia="宋体" w:hint="eastAsia"/>
          <w:lang w:eastAsia="zh-CN"/>
        </w:rPr>
        <w:t>《</w:t>
      </w:r>
      <w:r>
        <w:rPr>
          <w:lang w:eastAsia="zh-CN"/>
        </w:rPr>
        <w:t>漢書。</w:t>
      </w:r>
      <w:proofErr w:type="spellStart"/>
      <w:r>
        <w:t>元后傳</w:t>
      </w:r>
      <w:proofErr w:type="spellEnd"/>
      <w:r>
        <w:rPr>
          <w:rFonts w:eastAsia="宋体" w:hint="eastAsia"/>
          <w:lang w:eastAsia="zh-CN"/>
        </w:rPr>
        <w:t>》“</w:t>
      </w:r>
      <w:proofErr w:type="spellStart"/>
      <w:r>
        <w:t>新室文母</w:t>
      </w:r>
      <w:proofErr w:type="spellEnd"/>
      <w:r>
        <w:rPr>
          <w:rFonts w:eastAsia="宋体" w:hint="eastAsia"/>
          <w:lang w:eastAsia="zh-CN"/>
        </w:rPr>
        <w:t>”</w:t>
      </w:r>
    </w:p>
    <w:p w14:paraId="67C35BAE" w14:textId="77777777" w:rsidR="007A29CB" w:rsidRDefault="00000000">
      <w:pPr>
        <w:rPr>
          <w:lang w:eastAsia="zh-CN"/>
        </w:rPr>
      </w:pPr>
      <w:proofErr w:type="gramStart"/>
      <w:r>
        <w:rPr>
          <w:rFonts w:eastAsia="宋体" w:hint="eastAsia"/>
          <w:lang w:eastAsia="zh-CN"/>
        </w:rPr>
        <w:t>《</w:t>
      </w:r>
      <w:proofErr w:type="spellStart"/>
      <w:r>
        <w:t>後</w:t>
      </w:r>
      <w:proofErr w:type="gramEnd"/>
      <w:r>
        <w:t>漢</w:t>
      </w:r>
      <w:proofErr w:type="gramStart"/>
      <w:r>
        <w:t>《</w:t>
      </w:r>
      <w:proofErr w:type="gramEnd"/>
      <w:r>
        <w:t>鄧隲</w:t>
      </w:r>
      <w:proofErr w:type="gramStart"/>
      <w:r>
        <w:t>傳</w:t>
      </w:r>
      <w:proofErr w:type="spellEnd"/>
      <w:r>
        <w:rPr>
          <w:rFonts w:eastAsia="宋体" w:hint="eastAsia"/>
          <w:lang w:eastAsia="zh-CN"/>
        </w:rPr>
        <w:t>》</w:t>
      </w:r>
      <w:proofErr w:type="gramEnd"/>
      <w:r>
        <w:rPr>
          <w:rFonts w:eastAsia="宋体" w:hint="eastAsia"/>
          <w:lang w:eastAsia="zh-CN"/>
        </w:rPr>
        <w:t>“</w:t>
      </w:r>
      <w:proofErr w:type="spellStart"/>
      <w:r>
        <w:t>爲漢文母</w:t>
      </w:r>
      <w:proofErr w:type="spellEnd"/>
      <w:r>
        <w:rPr>
          <w:rFonts w:eastAsia="宋体" w:hint="eastAsia"/>
          <w:lang w:eastAsia="zh-CN"/>
        </w:rPr>
        <w:t>”</w:t>
      </w:r>
      <w:r>
        <w:t>、</w:t>
      </w:r>
      <w:r>
        <w:rPr>
          <w:rFonts w:eastAsia="宋体" w:hint="eastAsia"/>
          <w:lang w:eastAsia="zh-CN"/>
        </w:rPr>
        <w:t>《</w:t>
      </w:r>
      <w:proofErr w:type="spellStart"/>
      <w:r>
        <w:t>何敞傳</w:t>
      </w:r>
      <w:proofErr w:type="spellEnd"/>
      <w:r>
        <w:rPr>
          <w:rFonts w:eastAsia="宋体" w:hint="eastAsia"/>
          <w:lang w:eastAsia="zh-CN"/>
        </w:rPr>
        <w:t>》“</w:t>
      </w:r>
      <w:proofErr w:type="spellStart"/>
      <w:proofErr w:type="gramStart"/>
      <w:r>
        <w:t>秉文母</w:t>
      </w:r>
      <w:proofErr w:type="gramEnd"/>
      <w:r>
        <w:t>之操</w:t>
      </w:r>
      <w:proofErr w:type="spellEnd"/>
      <w:r>
        <w:rPr>
          <w:rFonts w:eastAsia="宋体" w:hint="eastAsia"/>
          <w:lang w:eastAsia="zh-CN"/>
        </w:rPr>
        <w:t>”</w:t>
      </w:r>
      <w:proofErr w:type="spellStart"/>
      <w:r>
        <w:t>以正之</w:t>
      </w:r>
      <w:proofErr w:type="spellEnd"/>
      <w:r>
        <w:t>。</w:t>
      </w:r>
      <w:r>
        <w:rPr>
          <w:lang w:eastAsia="zh-CN"/>
        </w:rPr>
        <w:t>今讀</w:t>
      </w:r>
      <w:r>
        <w:rPr>
          <w:rFonts w:eastAsia="宋体" w:hint="eastAsia"/>
          <w:lang w:eastAsia="zh-CN"/>
        </w:rPr>
        <w:t>《</w:t>
      </w:r>
      <w:r>
        <w:rPr>
          <w:lang w:eastAsia="zh-CN"/>
        </w:rPr>
        <w:t>孫夫人碑</w:t>
      </w:r>
      <w:r>
        <w:rPr>
          <w:rFonts w:eastAsia="宋体" w:hint="eastAsia"/>
          <w:lang w:eastAsia="zh-CN"/>
        </w:rPr>
        <w:t>》</w:t>
      </w:r>
      <w:r>
        <w:rPr>
          <w:lang w:eastAsia="zh-CN"/>
        </w:rPr>
        <w:t>，亦云</w:t>
      </w:r>
      <w:r>
        <w:rPr>
          <w:rFonts w:eastAsia="宋体" w:hint="eastAsia"/>
          <w:lang w:eastAsia="zh-CN"/>
        </w:rPr>
        <w:t>“</w:t>
      </w:r>
      <w:r>
        <w:rPr>
          <w:lang w:eastAsia="zh-CN"/>
        </w:rPr>
        <w:t>焕</w:t>
      </w:r>
    </w:p>
    <w:p w14:paraId="4CA1147A" w14:textId="77777777" w:rsidR="007A29CB" w:rsidRDefault="00000000">
      <w:proofErr w:type="spellStart"/>
      <w:r>
        <w:t>乎文母，于我夫人</w:t>
      </w:r>
      <w:proofErr w:type="spellEnd"/>
      <w:proofErr w:type="gramStart"/>
      <w:r>
        <w:rPr>
          <w:rFonts w:eastAsia="宋体" w:hint="eastAsia"/>
          <w:lang w:eastAsia="zh-CN"/>
        </w:rPr>
        <w:t>”</w:t>
      </w:r>
      <w:proofErr w:type="gramEnd"/>
      <w:r>
        <w:t>，</w:t>
      </w:r>
      <w:proofErr w:type="spellStart"/>
      <w:r>
        <w:t>正謂夫人爲文德之母也。西晉時，古訓猶未湮矣。丙子季夏，秬香先</w:t>
      </w:r>
      <w:proofErr w:type="spellEnd"/>
    </w:p>
    <w:p w14:paraId="5A9B663C" w14:textId="77777777" w:rsidR="007A29CB" w:rsidRDefault="00000000">
      <w:proofErr w:type="spellStart"/>
      <w:r>
        <w:t>生以碑見示</w:t>
      </w:r>
      <w:r>
        <w:t>oD</w:t>
      </w:r>
      <w:r>
        <w:t>，因書鄙見於末，以求是正</w:t>
      </w:r>
      <w:proofErr w:type="spellEnd"/>
    </w:p>
    <w:p w14:paraId="16ADE471" w14:textId="77777777" w:rsidR="007A29CB" w:rsidRDefault="00000000">
      <w:pPr>
        <w:rPr>
          <w:rFonts w:eastAsia="宋体"/>
          <w:lang w:eastAsia="zh-CN"/>
        </w:rPr>
      </w:pPr>
      <w:proofErr w:type="spellStart"/>
      <w:r>
        <w:t>説明</w:t>
      </w:r>
      <w:proofErr w:type="spellEnd"/>
      <w:r>
        <w:rPr>
          <w:rFonts w:eastAsia="宋体" w:hint="eastAsia"/>
          <w:lang w:eastAsia="zh-CN"/>
        </w:rPr>
        <w:t>）</w:t>
      </w:r>
    </w:p>
    <w:p w14:paraId="282171F5" w14:textId="77777777" w:rsidR="007A29CB" w:rsidRDefault="00000000">
      <w:r>
        <w:rPr>
          <w:rFonts w:eastAsia="宋体" w:hint="eastAsia"/>
          <w:lang w:eastAsia="zh-CN"/>
        </w:rPr>
        <w:t>《</w:t>
      </w:r>
      <w:r>
        <w:t>跋</w:t>
      </w:r>
      <w:r>
        <w:rPr>
          <w:rFonts w:eastAsia="宋体" w:hint="eastAsia"/>
          <w:lang w:eastAsia="zh-CN"/>
        </w:rPr>
        <w:t>》</w:t>
      </w:r>
      <w:r>
        <w:t>載</w:t>
      </w:r>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gramStart"/>
      <w:r>
        <w:t>劉盼遂按</w:t>
      </w:r>
      <w:proofErr w:type="spellEnd"/>
      <w:proofErr w:type="gramEnd"/>
      <w:r>
        <w:t>：</w:t>
      </w:r>
      <w:r>
        <w:rPr>
          <w:rFonts w:eastAsia="宋体" w:hint="eastAsia"/>
          <w:lang w:eastAsia="zh-CN"/>
        </w:rPr>
        <w:t>“</w:t>
      </w:r>
      <w:proofErr w:type="spellStart"/>
      <w:r>
        <w:t>此首</w:t>
      </w:r>
      <w:proofErr w:type="gramStart"/>
      <w:r>
        <w:t>據</w:t>
      </w:r>
      <w:proofErr w:type="gramEnd"/>
      <w:r>
        <w:t>近日影印</w:t>
      </w:r>
      <w:proofErr w:type="spellEnd"/>
      <w:r>
        <w:rPr>
          <w:rFonts w:eastAsia="宋体" w:hint="eastAsia"/>
          <w:lang w:eastAsia="zh-CN"/>
        </w:rPr>
        <w:t>《</w:t>
      </w:r>
      <w:proofErr w:type="spellStart"/>
      <w:r>
        <w:t>孫夫人碑</w:t>
      </w:r>
      <w:proofErr w:type="spellEnd"/>
      <w:r>
        <w:rPr>
          <w:rFonts w:eastAsia="宋体" w:hint="eastAsia"/>
          <w:lang w:eastAsia="zh-CN"/>
        </w:rPr>
        <w:t>》</w:t>
      </w:r>
      <w:proofErr w:type="spellStart"/>
      <w:r>
        <w:t>本録出。晉孫夫人</w:t>
      </w:r>
      <w:proofErr w:type="spellEnd"/>
    </w:p>
    <w:p w14:paraId="261D929B" w14:textId="77777777" w:rsidR="007A29CB" w:rsidRDefault="00000000">
      <w:proofErr w:type="spellStart"/>
      <w:r>
        <w:t>碑，乾隆五十八年癸丑江秬香在新泰縣張孫莊始搜得之。立碑時在晉武帝司馬炎泰始八年。馮雲鵬</w:t>
      </w:r>
      <w:proofErr w:type="spellEnd"/>
    </w:p>
    <w:p w14:paraId="578E0C8A" w14:textId="77777777" w:rsidR="007A29CB" w:rsidRDefault="00000000">
      <w:pPr>
        <w:rPr>
          <w:lang w:eastAsia="zh-CN"/>
        </w:rPr>
      </w:pPr>
      <w:proofErr w:type="spellStart"/>
      <w:r>
        <w:t>馮雲鵷</w:t>
      </w:r>
      <w:proofErr w:type="spellEnd"/>
      <w:r>
        <w:rPr>
          <w:rFonts w:eastAsia="宋体" w:hint="eastAsia"/>
          <w:lang w:eastAsia="zh-CN"/>
        </w:rPr>
        <w:t>《</w:t>
      </w:r>
      <w:proofErr w:type="spellStart"/>
      <w:r>
        <w:t>金石索。石索五</w:t>
      </w:r>
      <w:proofErr w:type="spellEnd"/>
      <w:r>
        <w:rPr>
          <w:rFonts w:eastAsia="宋体" w:hint="eastAsia"/>
          <w:lang w:eastAsia="zh-CN"/>
        </w:rPr>
        <w:t>》</w:t>
      </w:r>
      <w:proofErr w:type="spellStart"/>
      <w:r>
        <w:t>最早録此碑全文</w:t>
      </w:r>
      <w:proofErr w:type="spellEnd"/>
      <w:r>
        <w:t>。</w:t>
      </w:r>
      <w:r>
        <w:rPr>
          <w:lang w:eastAsia="zh-CN"/>
        </w:rPr>
        <w:t>嘉慶二十一年丙子六月，王引之見此碑</w:t>
      </w:r>
      <w:r>
        <w:rPr>
          <w:rFonts w:eastAsia="宋体" w:hint="eastAsia"/>
          <w:lang w:eastAsia="zh-CN"/>
        </w:rPr>
        <w:t>《</w:t>
      </w:r>
      <w:r>
        <w:rPr>
          <w:lang w:eastAsia="zh-CN"/>
        </w:rPr>
        <w:t>辭</w:t>
      </w:r>
      <w:r>
        <w:rPr>
          <w:rFonts w:eastAsia="宋体" w:hint="eastAsia"/>
          <w:lang w:eastAsia="zh-CN"/>
        </w:rPr>
        <w:t>》</w:t>
      </w:r>
      <w:r>
        <w:rPr>
          <w:lang w:eastAsia="zh-CN"/>
        </w:rPr>
        <w:t>曰</w:t>
      </w:r>
      <w:proofErr w:type="gramStart"/>
      <w:r>
        <w:rPr>
          <w:rFonts w:eastAsia="宋体" w:hint="eastAsia"/>
          <w:lang w:eastAsia="zh-CN"/>
        </w:rPr>
        <w:t>‘</w:t>
      </w:r>
      <w:r>
        <w:rPr>
          <w:lang w:eastAsia="zh-CN"/>
        </w:rPr>
        <w:t>焕</w:t>
      </w:r>
      <w:proofErr w:type="gramEnd"/>
      <w:r>
        <w:rPr>
          <w:lang w:eastAsia="zh-CN"/>
        </w:rPr>
        <w:t>乎文</w:t>
      </w:r>
    </w:p>
    <w:p w14:paraId="7F83E7DD" w14:textId="77777777" w:rsidR="007A29CB" w:rsidRDefault="00000000">
      <w:pPr>
        <w:rPr>
          <w:rFonts w:eastAsia="宋体"/>
          <w:lang w:eastAsia="zh-CN"/>
        </w:rPr>
      </w:pPr>
      <w:r>
        <w:t>母，于我夫人</w:t>
      </w:r>
      <w:r>
        <w:t>1</w:t>
      </w:r>
      <w:r>
        <w:t>，以爲可作</w:t>
      </w:r>
      <w:r>
        <w:rPr>
          <w:rFonts w:eastAsia="宋体" w:hint="eastAsia"/>
          <w:lang w:eastAsia="zh-CN"/>
        </w:rPr>
        <w:t>《</w:t>
      </w:r>
      <w:proofErr w:type="spellStart"/>
      <w:r>
        <w:t>經義述聞</w:t>
      </w:r>
      <w:proofErr w:type="spellEnd"/>
      <w:r>
        <w:rPr>
          <w:rFonts w:eastAsia="宋体" w:hint="eastAsia"/>
          <w:lang w:eastAsia="zh-CN"/>
        </w:rPr>
        <w:t>》</w:t>
      </w:r>
      <w:proofErr w:type="spellStart"/>
      <w:r>
        <w:t>卷七</w:t>
      </w:r>
      <w:proofErr w:type="spellEnd"/>
      <w:r>
        <w:rPr>
          <w:rFonts w:eastAsia="宋体" w:hint="eastAsia"/>
          <w:lang w:eastAsia="zh-CN"/>
        </w:rPr>
        <w:t>《</w:t>
      </w:r>
      <w:proofErr w:type="spellStart"/>
      <w:r>
        <w:t>毛詩下</w:t>
      </w:r>
      <w:proofErr w:type="spellEnd"/>
      <w:r>
        <w:rPr>
          <w:rFonts w:eastAsia="宋体" w:hint="eastAsia"/>
          <w:lang w:eastAsia="zh-CN"/>
        </w:rPr>
        <w:t>》‘</w:t>
      </w:r>
      <w:proofErr w:type="spellStart"/>
      <w:r>
        <w:t>亦右文母</w:t>
      </w:r>
      <w:proofErr w:type="spellEnd"/>
      <w:r>
        <w:rPr>
          <w:rFonts w:eastAsia="宋体" w:hint="eastAsia"/>
          <w:lang w:eastAsia="zh-CN"/>
        </w:rPr>
        <w:t>’</w:t>
      </w:r>
      <w:proofErr w:type="spellStart"/>
      <w:r>
        <w:t>條佐證，</w:t>
      </w:r>
      <w:proofErr w:type="gramStart"/>
      <w:r>
        <w:t>於</w:t>
      </w:r>
      <w:proofErr w:type="gramEnd"/>
      <w:r>
        <w:t>是作此跋</w:t>
      </w:r>
      <w:proofErr w:type="spellEnd"/>
      <w:r>
        <w:t>。</w:t>
      </w:r>
      <w:r>
        <w:rPr>
          <w:rFonts w:eastAsia="宋体" w:hint="eastAsia"/>
          <w:lang w:eastAsia="zh-CN"/>
        </w:rPr>
        <w:t>”</w:t>
      </w:r>
    </w:p>
    <w:p w14:paraId="0263126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DC5E2D8" w14:textId="77777777" w:rsidR="007A29CB" w:rsidRDefault="00000000">
      <w:r>
        <w:rPr>
          <w:rFonts w:eastAsia="宋体" w:hint="eastAsia"/>
          <w:lang w:eastAsia="zh-CN"/>
        </w:rPr>
        <w:lastRenderedPageBreak/>
        <w:t>【</w:t>
      </w:r>
      <w:r>
        <w:t>一</w:t>
      </w:r>
      <w:r>
        <w:rPr>
          <w:rFonts w:eastAsia="宋体" w:hint="eastAsia"/>
          <w:lang w:eastAsia="zh-CN"/>
        </w:rPr>
        <w:t>】</w:t>
      </w:r>
      <w:proofErr w:type="spellStart"/>
      <w:proofErr w:type="gramStart"/>
      <w:r>
        <w:t>劉</w:t>
      </w:r>
      <w:proofErr w:type="gramEnd"/>
      <w:r>
        <w:t>奉</w:t>
      </w:r>
      <w:proofErr w:type="gramStart"/>
      <w:r>
        <w:t>世</w:t>
      </w:r>
      <w:proofErr w:type="gramEnd"/>
      <w:r>
        <w:t>，字仲馮，宋代臨江新喻今江西新余市。人。進士，宋元祐間官僉書樞密院事。語見</w:t>
      </w:r>
      <w:proofErr w:type="spellEnd"/>
      <w:r>
        <w:rPr>
          <w:rFonts w:eastAsia="宋体" w:hint="eastAsia"/>
          <w:lang w:eastAsia="zh-CN"/>
        </w:rPr>
        <w:t>《</w:t>
      </w:r>
      <w:r>
        <w:t>資</w:t>
      </w:r>
    </w:p>
    <w:p w14:paraId="1B9C41C1" w14:textId="77777777" w:rsidR="007A29CB" w:rsidRDefault="00000000">
      <w:proofErr w:type="spellStart"/>
      <w:r>
        <w:t>治通鑑</w:t>
      </w:r>
      <w:proofErr w:type="spellEnd"/>
      <w:proofErr w:type="gramStart"/>
      <w:r>
        <w:rPr>
          <w:rFonts w:eastAsia="宋体" w:hint="eastAsia"/>
          <w:lang w:eastAsia="zh-CN"/>
        </w:rPr>
        <w:t>》</w:t>
      </w:r>
      <w:proofErr w:type="spellStart"/>
      <w:proofErr w:type="gramEnd"/>
      <w:r>
        <w:t>卷三五</w:t>
      </w:r>
      <w:proofErr w:type="spellEnd"/>
      <w:r>
        <w:rPr>
          <w:rFonts w:eastAsia="宋体" w:hint="eastAsia"/>
          <w:lang w:eastAsia="zh-CN"/>
        </w:rPr>
        <w:t>《</w:t>
      </w:r>
      <w:proofErr w:type="spellStart"/>
      <w:r>
        <w:t>哀帝下</w:t>
      </w:r>
      <w:proofErr w:type="spellEnd"/>
      <w:r>
        <w:rPr>
          <w:rFonts w:eastAsia="宋体" w:hint="eastAsia"/>
          <w:lang w:eastAsia="zh-CN"/>
        </w:rPr>
        <w:t>》</w:t>
      </w:r>
      <w:proofErr w:type="spellStart"/>
      <w:r>
        <w:t>胡三省注引仲馮。胡三省，</w:t>
      </w:r>
      <w:proofErr w:type="gramStart"/>
      <w:r>
        <w:t>字身之</w:t>
      </w:r>
      <w:proofErr w:type="gramEnd"/>
      <w:r>
        <w:t>，浙江寧海人，宋寶祐間進士，注</w:t>
      </w:r>
      <w:proofErr w:type="spellEnd"/>
      <w:proofErr w:type="gramStart"/>
      <w:r>
        <w:rPr>
          <w:rFonts w:eastAsia="宋体" w:hint="eastAsia"/>
          <w:lang w:eastAsia="zh-CN"/>
        </w:rPr>
        <w:t>《</w:t>
      </w:r>
      <w:proofErr w:type="spellStart"/>
      <w:proofErr w:type="gramEnd"/>
      <w:r>
        <w:t>資治</w:t>
      </w:r>
      <w:proofErr w:type="spellEnd"/>
    </w:p>
    <w:p w14:paraId="549345F4" w14:textId="77777777" w:rsidR="007A29CB" w:rsidRDefault="00000000">
      <w:proofErr w:type="spellStart"/>
      <w:r>
        <w:t>通鑑</w:t>
      </w:r>
      <w:proofErr w:type="spellEnd"/>
      <w:proofErr w:type="gramStart"/>
      <w:r>
        <w:rPr>
          <w:rFonts w:eastAsia="宋体" w:hint="eastAsia"/>
          <w:lang w:eastAsia="zh-CN"/>
        </w:rPr>
        <w:t>》</w:t>
      </w:r>
      <w:proofErr w:type="gramEnd"/>
      <w:r>
        <w:t>。</w:t>
      </w:r>
    </w:p>
    <w:p w14:paraId="30EF8E5D" w14:textId="77777777" w:rsidR="007A29CB" w:rsidRDefault="00000000">
      <w:r>
        <w:rPr>
          <w:rFonts w:eastAsia="宋体" w:hint="eastAsia"/>
          <w:lang w:eastAsia="zh-CN"/>
        </w:rPr>
        <w:t>【</w:t>
      </w:r>
      <w:r>
        <w:t>二</w:t>
      </w:r>
      <w:r>
        <w:rPr>
          <w:rFonts w:eastAsia="宋体" w:hint="eastAsia"/>
          <w:lang w:eastAsia="zh-CN"/>
        </w:rPr>
        <w:t>】</w:t>
      </w:r>
      <w:proofErr w:type="spellStart"/>
      <w:r>
        <w:t>江鳳彝字秬香浙江錢塘人。嘉慶三年進士工篆隸嗜金石</w:t>
      </w:r>
      <w:proofErr w:type="spellEnd"/>
    </w:p>
    <w:p w14:paraId="71354EC3" w14:textId="77777777" w:rsidR="007A29CB" w:rsidRDefault="00000000">
      <w:pPr>
        <w:rPr>
          <w:lang w:eastAsia="zh-CN"/>
        </w:rPr>
      </w:pPr>
      <w:r>
        <w:rPr>
          <w:lang w:eastAsia="zh-CN"/>
        </w:rPr>
        <w:t>【第</w:t>
      </w:r>
      <w:r>
        <w:rPr>
          <w:lang w:eastAsia="zh-CN"/>
        </w:rPr>
        <w:t>86</w:t>
      </w:r>
      <w:r>
        <w:rPr>
          <w:lang w:eastAsia="zh-CN"/>
        </w:rPr>
        <w:t>页】</w:t>
      </w:r>
    </w:p>
    <w:p w14:paraId="251B8BE6" w14:textId="77777777" w:rsidR="007A29CB" w:rsidRDefault="00000000">
      <w:pPr>
        <w:rPr>
          <w:lang w:eastAsia="zh-CN"/>
        </w:rPr>
      </w:pPr>
      <w:r>
        <w:rPr>
          <w:rFonts w:eastAsia="宋体" w:hint="eastAsia"/>
          <w:lang w:eastAsia="zh-CN"/>
        </w:rPr>
        <w:t>《</w:t>
      </w:r>
      <w:r>
        <w:rPr>
          <w:lang w:eastAsia="zh-CN"/>
        </w:rPr>
        <w:t>浙江鄉試録</w:t>
      </w:r>
      <w:r>
        <w:rPr>
          <w:rFonts w:eastAsia="宋体" w:hint="eastAsia"/>
          <w:lang w:eastAsia="zh-CN"/>
        </w:rPr>
        <w:t>》</w:t>
      </w:r>
      <w:r>
        <w:rPr>
          <w:lang w:eastAsia="zh-CN"/>
        </w:rPr>
        <w:t>前序</w:t>
      </w:r>
    </w:p>
    <w:p w14:paraId="2CD2B02D" w14:textId="77777777" w:rsidR="007A29CB" w:rsidRDefault="00000000">
      <w:proofErr w:type="spellStart"/>
      <w:r>
        <w:t>皇上御極之二十三年，仁洽道豐，慶流祥衍。明年爲六旬萬壽，文思光被，錫福作人，先期詔開鄉</w:t>
      </w:r>
      <w:proofErr w:type="spellEnd"/>
    </w:p>
    <w:p w14:paraId="29BD7BFA" w14:textId="77777777" w:rsidR="007A29CB" w:rsidRDefault="00000000">
      <w:proofErr w:type="spellStart"/>
      <w:r>
        <w:t>會試恩科，以廣闢門籲俊之路，典至鉅也。歲六月，臣部以浙江考官請得旨，命臣引之偕臣李裕堂往典</w:t>
      </w:r>
      <w:proofErr w:type="spellEnd"/>
    </w:p>
    <w:p w14:paraId="6549E030" w14:textId="77777777" w:rsidR="007A29CB" w:rsidRDefault="00000000">
      <w:proofErr w:type="spellStart"/>
      <w:r>
        <w:t>厥事。伏思臣江淮下士</w:t>
      </w:r>
      <w:proofErr w:type="spellEnd"/>
      <w:r>
        <w:t>，</w:t>
      </w:r>
      <w:r>
        <w:rPr>
          <w:rFonts w:eastAsia="宋体" w:hint="eastAsia"/>
          <w:lang w:eastAsia="zh-CN"/>
        </w:rPr>
        <w:t>•</w:t>
      </w:r>
      <w:r>
        <w:t>」</w:t>
      </w:r>
      <w:proofErr w:type="spellStart"/>
      <w:r>
        <w:t>國恩。自嘉慶四年以一甲進士除授編修，並</w:t>
      </w:r>
      <w:proofErr w:type="spellEnd"/>
      <w:r>
        <w:rPr>
          <w:rFonts w:eastAsia="宋体" w:hint="eastAsia"/>
          <w:lang w:eastAsia="zh-CN"/>
        </w:rPr>
        <w:t>•</w:t>
      </w:r>
      <w:proofErr w:type="spellStart"/>
      <w:r>
        <w:t>簡擢，洊陟亞卿。其間奉</w:t>
      </w:r>
      <w:proofErr w:type="spellEnd"/>
    </w:p>
    <w:p w14:paraId="5E2A7E62" w14:textId="77777777" w:rsidR="007A29CB" w:rsidRDefault="00000000">
      <w:pPr>
        <w:rPr>
          <w:lang w:eastAsia="zh-CN"/>
        </w:rPr>
      </w:pPr>
      <w:proofErr w:type="spellStart"/>
      <w:r>
        <w:t>命兩校鄉闈，再膺學政，并畀以讞獄之任，受恩綦重，未効涓埃</w:t>
      </w:r>
      <w:proofErr w:type="spellEnd"/>
      <w:r>
        <w:t>。</w:t>
      </w:r>
      <w:r>
        <w:rPr>
          <w:lang w:eastAsia="zh-CN"/>
        </w:rPr>
        <w:t>兹復仰承諭旨，浙水持衡，感激之餘</w:t>
      </w:r>
    </w:p>
    <w:p w14:paraId="1F3F537D" w14:textId="77777777" w:rsidR="007A29CB" w:rsidRDefault="00000000">
      <w:proofErr w:type="spellStart"/>
      <w:r>
        <w:t>悚惶彌切。越日召見，蒙諭以浙江大省當詳慎甄録，爲國家簡拔人才。跪聆訓言，敬佩無斁。謹偕臣</w:t>
      </w:r>
      <w:proofErr w:type="spellEnd"/>
    </w:p>
    <w:p w14:paraId="5B72ACBD" w14:textId="77777777" w:rsidR="007A29CB" w:rsidRDefault="00000000">
      <w:pPr>
        <w:rPr>
          <w:lang w:eastAsia="zh-CN"/>
        </w:rPr>
      </w:pPr>
      <w:proofErr w:type="spellStart"/>
      <w:r>
        <w:t>裕堂束裝首途，如期抵浙</w:t>
      </w:r>
      <w:proofErr w:type="spellEnd"/>
      <w:r>
        <w:t>。</w:t>
      </w:r>
      <w:r>
        <w:rPr>
          <w:lang w:eastAsia="zh-CN"/>
        </w:rPr>
        <w:t>時監臨則厶，綜理庶務，内外肅清。外提調則厶，外監視則厶，内提調則厶</w:t>
      </w:r>
    </w:p>
    <w:p w14:paraId="5959AFB1" w14:textId="77777777" w:rsidR="007A29CB" w:rsidRDefault="00000000">
      <w:pPr>
        <w:rPr>
          <w:lang w:eastAsia="zh-CN"/>
        </w:rPr>
      </w:pPr>
      <w:r>
        <w:rPr>
          <w:lang w:eastAsia="zh-CN"/>
        </w:rPr>
        <w:t>内監試則</w:t>
      </w:r>
      <w:proofErr w:type="gramStart"/>
      <w:r>
        <w:rPr>
          <w:lang w:eastAsia="zh-CN"/>
        </w:rPr>
        <w:t>厶</w:t>
      </w:r>
      <w:proofErr w:type="gramEnd"/>
      <w:r>
        <w:rPr>
          <w:lang w:eastAsia="zh-CN"/>
        </w:rPr>
        <w:t>，内簾監試則</w:t>
      </w:r>
      <w:proofErr w:type="gramStart"/>
      <w:r>
        <w:rPr>
          <w:lang w:eastAsia="zh-CN"/>
        </w:rPr>
        <w:t>厶</w:t>
      </w:r>
      <w:proofErr w:type="gramEnd"/>
      <w:r>
        <w:rPr>
          <w:lang w:eastAsia="zh-CN"/>
        </w:rPr>
        <w:t>，職思其居，</w:t>
      </w:r>
      <w:proofErr w:type="gramStart"/>
      <w:r>
        <w:rPr>
          <w:lang w:eastAsia="zh-CN"/>
        </w:rPr>
        <w:t>罔</w:t>
      </w:r>
      <w:proofErr w:type="gramEnd"/>
      <w:r>
        <w:rPr>
          <w:lang w:eastAsia="zh-CN"/>
        </w:rPr>
        <w:t>不敬慎。乃進浙江</w:t>
      </w:r>
      <w:proofErr w:type="gramStart"/>
      <w:r>
        <w:rPr>
          <w:lang w:eastAsia="zh-CN"/>
        </w:rPr>
        <w:t>學政臣李</w:t>
      </w:r>
      <w:proofErr w:type="gramEnd"/>
      <w:r>
        <w:rPr>
          <w:lang w:eastAsia="zh-CN"/>
        </w:rPr>
        <w:t>宗昉所録</w:t>
      </w:r>
      <w:r>
        <w:rPr>
          <w:rFonts w:eastAsia="宋体" w:hint="eastAsia"/>
          <w:lang w:eastAsia="zh-CN"/>
        </w:rPr>
        <w:t>••••</w:t>
      </w:r>
      <w:r>
        <w:rPr>
          <w:lang w:eastAsia="zh-CN"/>
        </w:rPr>
        <w:t>，</w:t>
      </w:r>
      <w:proofErr w:type="gramStart"/>
      <w:r>
        <w:rPr>
          <w:lang w:eastAsia="zh-CN"/>
        </w:rPr>
        <w:t>扃</w:t>
      </w:r>
      <w:proofErr w:type="gramEnd"/>
      <w:r>
        <w:rPr>
          <w:lang w:eastAsia="zh-CN"/>
        </w:rPr>
        <w:t>闈三試</w:t>
      </w:r>
    </w:p>
    <w:p w14:paraId="60B5FBC1" w14:textId="77777777" w:rsidR="007A29CB" w:rsidRDefault="00000000">
      <w:proofErr w:type="spellStart"/>
      <w:r>
        <w:t>之。臣引之與副考官臣裕堂</w:t>
      </w:r>
      <w:proofErr w:type="spellEnd"/>
      <w:r>
        <w:rPr>
          <w:rFonts w:eastAsia="宋体" w:hint="eastAsia"/>
          <w:lang w:eastAsia="zh-CN"/>
        </w:rPr>
        <w:t>•••</w:t>
      </w:r>
      <w:r>
        <w:t>「</w:t>
      </w:r>
      <w:proofErr w:type="gramStart"/>
      <w:r>
        <w:rPr>
          <w:rFonts w:eastAsia="宋体" w:hint="eastAsia"/>
          <w:lang w:eastAsia="zh-CN"/>
        </w:rPr>
        <w:t>•”</w:t>
      </w:r>
      <w:proofErr w:type="spellStart"/>
      <w:r>
        <w:t>等竭三十餘晝夜之力</w:t>
      </w:r>
      <w:proofErr w:type="gramEnd"/>
      <w:r>
        <w:t>，悉心校閲，得士如</w:t>
      </w:r>
      <w:proofErr w:type="spellEnd"/>
      <w:r>
        <w:rPr>
          <w:rFonts w:eastAsia="宋体" w:hint="eastAsia"/>
          <w:lang w:eastAsia="zh-CN"/>
        </w:rPr>
        <w:t>•••</w:t>
      </w:r>
      <w:r>
        <w:t>」</w:t>
      </w:r>
      <w:r>
        <w:rPr>
          <w:rFonts w:eastAsia="宋体" w:hint="eastAsia"/>
          <w:lang w:eastAsia="zh-CN"/>
        </w:rPr>
        <w:t>•</w:t>
      </w:r>
      <w:proofErr w:type="spellStart"/>
      <w:r>
        <w:t>雅者十</w:t>
      </w:r>
      <w:proofErr w:type="spellEnd"/>
    </w:p>
    <w:p w14:paraId="40880EE1" w14:textId="77777777" w:rsidR="007A29CB" w:rsidRDefault="00000000">
      <w:proofErr w:type="spellStart"/>
      <w:r>
        <w:t>四篇，恭呈御覽。臣謹拜手稽首，颺言簡端。曰臣聞，言者心聲也。有經明行修之士，則有理明詞達</w:t>
      </w:r>
      <w:proofErr w:type="spellEnd"/>
    </w:p>
    <w:p w14:paraId="3EAF9991" w14:textId="77777777" w:rsidR="007A29CB" w:rsidRDefault="00000000">
      <w:proofErr w:type="spellStart"/>
      <w:r>
        <w:t>之文。故</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賓興，藝不先德；孔門設教，文歸於行。蓋和順積中，而英華發外，未有無所本而能炳</w:t>
      </w:r>
      <w:proofErr w:type="spellEnd"/>
    </w:p>
    <w:p w14:paraId="71A3229E" w14:textId="77777777" w:rsidR="007A29CB" w:rsidRDefault="00000000">
      <w:proofErr w:type="spellStart"/>
      <w:r>
        <w:lastRenderedPageBreak/>
        <w:t>然衆著者也。皇上緝熙典學，聖德日新，固已觀乎人文，化成天下矣。復荷睿諭疊頒，申明庠序之教</w:t>
      </w:r>
      <w:proofErr w:type="spellEnd"/>
    </w:p>
    <w:p w14:paraId="1A740A87" w14:textId="77777777" w:rsidR="007A29CB" w:rsidRDefault="00000000">
      <w:pPr>
        <w:rPr>
          <w:lang w:eastAsia="zh-CN"/>
        </w:rPr>
      </w:pPr>
      <w:proofErr w:type="spellStart"/>
      <w:r>
        <w:t>崇實行而黜浮華，化異端而歸正軌</w:t>
      </w:r>
      <w:proofErr w:type="spellEnd"/>
      <w:r>
        <w:t>。</w:t>
      </w:r>
      <w:r>
        <w:rPr>
          <w:lang w:eastAsia="zh-CN"/>
        </w:rPr>
        <w:t>士之仰承教澤、循誦簡编者，日講明於入孝出悌之經，尊君親上之</w:t>
      </w:r>
    </w:p>
    <w:p w14:paraId="70C48BB8" w14:textId="77777777" w:rsidR="007A29CB" w:rsidRDefault="00000000">
      <w:proofErr w:type="spellStart"/>
      <w:r>
        <w:t>義，誠所謂經明行修而不汲汲於詞華者也。由</w:t>
      </w:r>
      <w:proofErr w:type="spellEnd"/>
      <w:r>
        <w:rPr>
          <w:rFonts w:eastAsia="宋体" w:hint="eastAsia"/>
          <w:lang w:eastAsia="zh-CN"/>
        </w:rPr>
        <w:t>•••</w:t>
      </w:r>
      <w:proofErr w:type="spellStart"/>
      <w:r>
        <w:t>於心者應於手，行有恒者言有物，亦必有鎔經</w:t>
      </w:r>
      <w:proofErr w:type="spellEnd"/>
    </w:p>
    <w:p w14:paraId="3F311844" w14:textId="77777777" w:rsidR="007A29CB" w:rsidRDefault="00000000">
      <w:pPr>
        <w:rPr>
          <w:lang w:eastAsia="zh-CN"/>
        </w:rPr>
      </w:pPr>
      <w:r>
        <w:rPr>
          <w:lang w:eastAsia="zh-CN"/>
        </w:rPr>
        <w:t>【第</w:t>
      </w:r>
      <w:r>
        <w:rPr>
          <w:lang w:eastAsia="zh-CN"/>
        </w:rPr>
        <w:t>87</w:t>
      </w:r>
      <w:r>
        <w:rPr>
          <w:lang w:eastAsia="zh-CN"/>
        </w:rPr>
        <w:t>页】</w:t>
      </w:r>
    </w:p>
    <w:p w14:paraId="597CBD72" w14:textId="77777777" w:rsidR="007A29CB" w:rsidRDefault="00000000">
      <w:pPr>
        <w:rPr>
          <w:lang w:eastAsia="zh-CN"/>
        </w:rPr>
      </w:pPr>
      <w:r>
        <w:rPr>
          <w:lang w:eastAsia="zh-CN"/>
        </w:rPr>
        <w:t>」！抒夙昔之所知所能，而斐然成章者焉。</w:t>
      </w:r>
      <w:proofErr w:type="gramStart"/>
      <w:r>
        <w:rPr>
          <w:lang w:eastAsia="zh-CN"/>
        </w:rPr>
        <w:t>矧兩</w:t>
      </w:r>
      <w:proofErr w:type="gramEnd"/>
      <w:r>
        <w:rPr>
          <w:lang w:eastAsia="zh-CN"/>
        </w:rPr>
        <w:t>浙爲人文淵藪，鴻才碩學代</w:t>
      </w:r>
      <w:proofErr w:type="gramStart"/>
      <w:r>
        <w:rPr>
          <w:lang w:eastAsia="zh-CN"/>
        </w:rPr>
        <w:t>不</w:t>
      </w:r>
      <w:proofErr w:type="gramEnd"/>
      <w:r>
        <w:rPr>
          <w:lang w:eastAsia="zh-CN"/>
        </w:rPr>
        <w:t>乏人乎！臣知識檮昧</w:t>
      </w:r>
    </w:p>
    <w:p w14:paraId="217CA8F7" w14:textId="77777777" w:rsidR="007A29CB" w:rsidRDefault="00000000">
      <w:proofErr w:type="spellStart"/>
      <w:r>
        <w:t>體要莫窺。謹遵聖主詳慎甄録之訓，嚴加遴選。首以體醇氣清，參以書腴傳味，而於經義之湛深、策對</w:t>
      </w:r>
      <w:proofErr w:type="spellEnd"/>
    </w:p>
    <w:p w14:paraId="466ACA72" w14:textId="77777777" w:rsidR="007A29CB" w:rsidRDefault="00000000">
      <w:pPr>
        <w:rPr>
          <w:lang w:eastAsia="zh-CN"/>
        </w:rPr>
      </w:pPr>
      <w:r>
        <w:rPr>
          <w:lang w:eastAsia="zh-CN"/>
        </w:rPr>
        <w:t>之詳洽者。亦並</w:t>
      </w:r>
      <w:proofErr w:type="gramStart"/>
      <w:r>
        <w:rPr>
          <w:lang w:eastAsia="zh-CN"/>
        </w:rPr>
        <w:t>採</w:t>
      </w:r>
      <w:proofErr w:type="gramEnd"/>
      <w:r>
        <w:rPr>
          <w:lang w:eastAsia="zh-CN"/>
        </w:rPr>
        <w:t>録。惟期多士</w:t>
      </w:r>
      <w:proofErr w:type="gramStart"/>
      <w:r>
        <w:rPr>
          <w:lang w:eastAsia="zh-CN"/>
        </w:rPr>
        <w:t>於</w:t>
      </w:r>
      <w:proofErr w:type="gramEnd"/>
      <w:r>
        <w:rPr>
          <w:lang w:eastAsia="zh-CN"/>
        </w:rPr>
        <w:t>彪炳辭義</w:t>
      </w:r>
      <w:proofErr w:type="gramStart"/>
      <w:r>
        <w:rPr>
          <w:lang w:eastAsia="zh-CN"/>
        </w:rPr>
        <w:t>中静探立言</w:t>
      </w:r>
      <w:proofErr w:type="gramEnd"/>
      <w:r>
        <w:rPr>
          <w:lang w:eastAsia="zh-CN"/>
        </w:rPr>
        <w:t>之本，深思樹立之原。他日洊</w:t>
      </w:r>
      <w:proofErr w:type="gramStart"/>
      <w:r>
        <w:rPr>
          <w:lang w:eastAsia="zh-CN"/>
        </w:rPr>
        <w:t>陟</w:t>
      </w:r>
      <w:proofErr w:type="gramEnd"/>
      <w:r>
        <w:rPr>
          <w:lang w:eastAsia="zh-CN"/>
        </w:rPr>
        <w:t>清華＄躬膺任</w:t>
      </w:r>
    </w:p>
    <w:p w14:paraId="09E55288" w14:textId="77777777" w:rsidR="007A29CB" w:rsidRDefault="00000000">
      <w:pPr>
        <w:rPr>
          <w:lang w:eastAsia="zh-CN"/>
        </w:rPr>
      </w:pPr>
      <w:r>
        <w:rPr>
          <w:lang w:eastAsia="zh-CN"/>
        </w:rPr>
        <w:t>使，有守有爲。不慚夙夜，</w:t>
      </w:r>
      <w:proofErr w:type="gramStart"/>
      <w:r>
        <w:rPr>
          <w:lang w:eastAsia="zh-CN"/>
        </w:rPr>
        <w:t>庶</w:t>
      </w:r>
      <w:proofErr w:type="gramEnd"/>
      <w:r>
        <w:rPr>
          <w:lang w:eastAsia="zh-CN"/>
        </w:rPr>
        <w:t>幾仰副聖天子仁壽樂育之聖典也。夫</w:t>
      </w:r>
      <w:r>
        <w:rPr>
          <w:rFonts w:eastAsia="宋体" w:hint="eastAsia"/>
          <w:lang w:eastAsia="zh-CN"/>
        </w:rPr>
        <w:t>《</w:t>
      </w:r>
      <w:r>
        <w:rPr>
          <w:lang w:eastAsia="zh-CN"/>
        </w:rPr>
        <w:t>周禮</w:t>
      </w:r>
      <w:r>
        <w:rPr>
          <w:rFonts w:eastAsia="宋体" w:hint="eastAsia"/>
          <w:lang w:eastAsia="zh-CN"/>
        </w:rPr>
        <w:t>》</w:t>
      </w:r>
      <w:r>
        <w:rPr>
          <w:lang w:eastAsia="zh-CN"/>
        </w:rPr>
        <w:t>曰：</w:t>
      </w:r>
      <w:r>
        <w:rPr>
          <w:rFonts w:eastAsia="宋体" w:hint="eastAsia"/>
          <w:lang w:eastAsia="zh-CN"/>
        </w:rPr>
        <w:t>“</w:t>
      </w:r>
      <w:r>
        <w:rPr>
          <w:lang w:eastAsia="zh-CN"/>
        </w:rPr>
        <w:t>使民興賢，出使長之</w:t>
      </w:r>
    </w:p>
    <w:p w14:paraId="3D9BDA16" w14:textId="77777777" w:rsidR="007A29CB" w:rsidRDefault="00000000">
      <w:pPr>
        <w:rPr>
          <w:lang w:eastAsia="zh-CN"/>
        </w:rPr>
      </w:pPr>
      <w:proofErr w:type="spellStart"/>
      <w:r>
        <w:t>使民興能。入使治之</w:t>
      </w:r>
      <w:proofErr w:type="spellEnd"/>
      <w:proofErr w:type="gramStart"/>
      <w:r>
        <w:t>。</w:t>
      </w:r>
      <w:r>
        <w:rPr>
          <w:rFonts w:eastAsia="宋体" w:hint="eastAsia"/>
          <w:lang w:eastAsia="zh-CN"/>
        </w:rPr>
        <w:t>”</w:t>
      </w:r>
      <w:r>
        <w:t>Q</w:t>
      </w:r>
      <w:proofErr w:type="gramEnd"/>
      <w:r>
        <w:t>“</w:t>
      </w:r>
      <w:r>
        <w:rPr>
          <w:rFonts w:eastAsia="宋体" w:hint="eastAsia"/>
          <w:lang w:eastAsia="zh-CN"/>
        </w:rPr>
        <w:t>”</w:t>
      </w:r>
      <w:proofErr w:type="spellStart"/>
      <w:r>
        <w:t>臣叨司文柄，有厚幸焉</w:t>
      </w:r>
      <w:proofErr w:type="spellEnd"/>
      <w:r>
        <w:t>。</w:t>
      </w:r>
      <w:r>
        <w:rPr>
          <w:lang w:eastAsia="zh-CN"/>
        </w:rPr>
        <w:t>維時官斯土者，則有厶，例得備書</w:t>
      </w:r>
    </w:p>
    <w:p w14:paraId="1F0A5E0D"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BC6ED50"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卷三。嘉慶二十三年戊寅恩科鄉試，王引之任浙江鄉試主考官。九月放榜</w:t>
      </w:r>
      <w:proofErr w:type="spellEnd"/>
    </w:p>
    <w:p w14:paraId="498B1909" w14:textId="77777777" w:rsidR="007A29CB" w:rsidRDefault="00000000">
      <w:proofErr w:type="spellStart"/>
      <w:r>
        <w:t>後，王引之擇録考卷言論優秀者十四篇，并撰此序恭呈御覽</w:t>
      </w:r>
      <w:proofErr w:type="spellEnd"/>
    </w:p>
    <w:p w14:paraId="784C5B96" w14:textId="77777777" w:rsidR="007A29CB" w:rsidRDefault="00000000">
      <w:pPr>
        <w:rPr>
          <w:rFonts w:eastAsia="宋体"/>
          <w:lang w:eastAsia="zh-CN"/>
        </w:rPr>
      </w:pPr>
      <w:r>
        <w:t>︻</w:t>
      </w:r>
      <w:proofErr w:type="spellStart"/>
      <w:r>
        <w:t>校注</w:t>
      </w:r>
      <w:proofErr w:type="spellEnd"/>
      <w:r>
        <w:rPr>
          <w:rFonts w:eastAsia="宋体" w:hint="eastAsia"/>
          <w:lang w:eastAsia="zh-CN"/>
        </w:rPr>
        <w:t>）</w:t>
      </w:r>
    </w:p>
    <w:p w14:paraId="24628A39"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r>
        <w:t>見</w:t>
      </w:r>
      <w:r>
        <w:rPr>
          <w:rFonts w:eastAsia="宋体" w:hint="eastAsia"/>
          <w:lang w:eastAsia="zh-CN"/>
        </w:rPr>
        <w:t>《</w:t>
      </w:r>
      <w:proofErr w:type="spellStart"/>
      <w:r>
        <w:t>周禮。地官。鄉大夫之職</w:t>
      </w:r>
      <w:proofErr w:type="spellEnd"/>
      <w:r>
        <w:rPr>
          <w:rFonts w:eastAsia="宋体" w:hint="eastAsia"/>
          <w:lang w:eastAsia="zh-CN"/>
        </w:rPr>
        <w:t>》</w:t>
      </w:r>
    </w:p>
    <w:p w14:paraId="735D6294" w14:textId="77777777" w:rsidR="007A29CB" w:rsidRDefault="00000000">
      <w:pPr>
        <w:rPr>
          <w:lang w:eastAsia="zh-CN"/>
        </w:rPr>
      </w:pPr>
      <w:r>
        <w:rPr>
          <w:rFonts w:eastAsia="宋体" w:hint="eastAsia"/>
          <w:lang w:eastAsia="zh-CN"/>
        </w:rPr>
        <w:t>《</w:t>
      </w:r>
      <w:r>
        <w:rPr>
          <w:lang w:eastAsia="zh-CN"/>
        </w:rPr>
        <w:t>金氏族譜</w:t>
      </w:r>
      <w:r>
        <w:rPr>
          <w:rFonts w:eastAsia="宋体" w:hint="eastAsia"/>
          <w:lang w:eastAsia="zh-CN"/>
        </w:rPr>
        <w:t>•</w:t>
      </w:r>
      <w:r>
        <w:rPr>
          <w:lang w:eastAsia="zh-CN"/>
        </w:rPr>
        <w:t>節孝傳</w:t>
      </w:r>
      <w:r>
        <w:rPr>
          <w:rFonts w:eastAsia="宋体" w:hint="eastAsia"/>
          <w:lang w:eastAsia="zh-CN"/>
        </w:rPr>
        <w:t>》</w:t>
      </w:r>
      <w:r>
        <w:rPr>
          <w:lang w:eastAsia="zh-CN"/>
        </w:rPr>
        <w:t>叙</w:t>
      </w:r>
    </w:p>
    <w:p w14:paraId="609BB89B" w14:textId="77777777" w:rsidR="007A29CB" w:rsidRDefault="00000000">
      <w:pPr>
        <w:rPr>
          <w:lang w:eastAsia="zh-CN"/>
        </w:rPr>
      </w:pPr>
      <w:r>
        <w:rPr>
          <w:lang w:eastAsia="zh-CN"/>
        </w:rPr>
        <w:t>滿州筆政圖</w:t>
      </w:r>
      <w:proofErr w:type="gramStart"/>
      <w:r>
        <w:rPr>
          <w:lang w:eastAsia="zh-CN"/>
        </w:rPr>
        <w:t>斡</w:t>
      </w:r>
      <w:proofErr w:type="gramEnd"/>
      <w:r>
        <w:rPr>
          <w:lang w:eastAsia="zh-CN"/>
        </w:rPr>
        <w:t>恰納妻王依氏，年二十而</w:t>
      </w:r>
      <w:proofErr w:type="gramStart"/>
      <w:r>
        <w:rPr>
          <w:lang w:eastAsia="zh-CN"/>
        </w:rPr>
        <w:t>寡</w:t>
      </w:r>
      <w:proofErr w:type="gramEnd"/>
      <w:r>
        <w:rPr>
          <w:lang w:eastAsia="zh-CN"/>
        </w:rPr>
        <w:t>，無子。邁翁在堂，謀爲之立</w:t>
      </w:r>
      <w:proofErr w:type="gramStart"/>
      <w:r>
        <w:rPr>
          <w:lang w:eastAsia="zh-CN"/>
        </w:rPr>
        <w:t>後</w:t>
      </w:r>
      <w:proofErr w:type="gramEnd"/>
      <w:r>
        <w:rPr>
          <w:lang w:eastAsia="zh-CN"/>
        </w:rPr>
        <w:t>。氏</w:t>
      </w:r>
      <w:proofErr w:type="gramStart"/>
      <w:r>
        <w:rPr>
          <w:lang w:eastAsia="zh-CN"/>
        </w:rPr>
        <w:t>堅</w:t>
      </w:r>
      <w:proofErr w:type="gramEnd"/>
      <w:r>
        <w:rPr>
          <w:lang w:eastAsia="zh-CN"/>
        </w:rPr>
        <w:t>請曰：</w:t>
      </w:r>
      <w:r>
        <w:rPr>
          <w:rFonts w:eastAsia="宋体" w:hint="eastAsia"/>
          <w:lang w:eastAsia="zh-CN"/>
        </w:rPr>
        <w:t>“</w:t>
      </w:r>
      <w:proofErr w:type="gramStart"/>
      <w:r>
        <w:rPr>
          <w:lang w:eastAsia="zh-CN"/>
        </w:rPr>
        <w:t>撫</w:t>
      </w:r>
      <w:proofErr w:type="gramEnd"/>
      <w:r>
        <w:rPr>
          <w:lang w:eastAsia="zh-CN"/>
        </w:rPr>
        <w:t>他人</w:t>
      </w:r>
    </w:p>
    <w:p w14:paraId="5106016D" w14:textId="77777777" w:rsidR="007A29CB" w:rsidRDefault="00000000">
      <w:pPr>
        <w:rPr>
          <w:lang w:eastAsia="zh-CN"/>
        </w:rPr>
      </w:pPr>
      <w:r>
        <w:rPr>
          <w:lang w:eastAsia="zh-CN"/>
        </w:rPr>
        <w:t>子，終非骨肉，</w:t>
      </w:r>
      <w:proofErr w:type="gramStart"/>
      <w:r>
        <w:rPr>
          <w:lang w:eastAsia="zh-CN"/>
        </w:rPr>
        <w:t>不足奉大宗</w:t>
      </w:r>
      <w:proofErr w:type="gramEnd"/>
      <w:r>
        <w:rPr>
          <w:lang w:eastAsia="zh-CN"/>
        </w:rPr>
        <w:t>。願翁娶</w:t>
      </w:r>
      <w:proofErr w:type="gramStart"/>
      <w:r>
        <w:rPr>
          <w:lang w:eastAsia="zh-CN"/>
        </w:rPr>
        <w:t>後姑延</w:t>
      </w:r>
      <w:proofErr w:type="gramEnd"/>
      <w:r>
        <w:rPr>
          <w:lang w:eastAsia="zh-CN"/>
        </w:rPr>
        <w:t>以續。</w:t>
      </w:r>
      <w:r>
        <w:rPr>
          <w:rFonts w:eastAsia="宋体" w:hint="eastAsia"/>
          <w:lang w:eastAsia="zh-CN"/>
        </w:rPr>
        <w:t>”</w:t>
      </w:r>
      <w:r>
        <w:rPr>
          <w:lang w:eastAsia="zh-CN"/>
        </w:rPr>
        <w:t>翁感</w:t>
      </w:r>
      <w:proofErr w:type="gramStart"/>
      <w:r>
        <w:rPr>
          <w:lang w:eastAsia="zh-CN"/>
        </w:rPr>
        <w:t>從</w:t>
      </w:r>
      <w:proofErr w:type="gramEnd"/>
      <w:r>
        <w:rPr>
          <w:lang w:eastAsia="zh-CN"/>
        </w:rPr>
        <w:t>之，娶繼室，生子觀成。成生七月而翁</w:t>
      </w:r>
      <w:proofErr w:type="gramStart"/>
      <w:r>
        <w:rPr>
          <w:lang w:eastAsia="zh-CN"/>
        </w:rPr>
        <w:t>遽</w:t>
      </w:r>
      <w:proofErr w:type="gramEnd"/>
      <w:r>
        <w:rPr>
          <w:lang w:eastAsia="zh-CN"/>
        </w:rPr>
        <w:t>殁</w:t>
      </w:r>
    </w:p>
    <w:p w14:paraId="6E719ABF" w14:textId="77777777" w:rsidR="007A29CB" w:rsidRDefault="00000000">
      <w:pPr>
        <w:rPr>
          <w:lang w:eastAsia="zh-CN"/>
        </w:rPr>
      </w:pPr>
      <w:proofErr w:type="gramStart"/>
      <w:r>
        <w:rPr>
          <w:lang w:eastAsia="zh-CN"/>
        </w:rPr>
        <w:lastRenderedPageBreak/>
        <w:t>氏哀其</w:t>
      </w:r>
      <w:proofErr w:type="gramEnd"/>
      <w:r>
        <w:rPr>
          <w:lang w:eastAsia="zh-CN"/>
        </w:rPr>
        <w:t>姑少寡。奉養有加。躬操作，給衣食，助其姑</w:t>
      </w:r>
      <w:proofErr w:type="gramStart"/>
      <w:r>
        <w:rPr>
          <w:lang w:eastAsia="zh-CN"/>
        </w:rPr>
        <w:t>撫</w:t>
      </w:r>
      <w:proofErr w:type="gramEnd"/>
      <w:r>
        <w:rPr>
          <w:lang w:eastAsia="zh-CN"/>
        </w:rPr>
        <w:t>孤，以至成立。因積</w:t>
      </w:r>
      <w:proofErr w:type="gramStart"/>
      <w:r>
        <w:rPr>
          <w:lang w:eastAsia="zh-CN"/>
        </w:rPr>
        <w:t>勞</w:t>
      </w:r>
      <w:proofErr w:type="gramEnd"/>
      <w:r>
        <w:rPr>
          <w:lang w:eastAsia="zh-CN"/>
        </w:rPr>
        <w:t>得腫疾，猶不忍自逸，事輒</w:t>
      </w:r>
    </w:p>
    <w:p w14:paraId="174A7DA9" w14:textId="77777777" w:rsidR="007A29CB" w:rsidRDefault="00000000">
      <w:pPr>
        <w:rPr>
          <w:lang w:eastAsia="zh-CN"/>
        </w:rPr>
      </w:pPr>
      <w:r>
        <w:rPr>
          <w:lang w:eastAsia="zh-CN"/>
        </w:rPr>
        <w:t>【第</w:t>
      </w:r>
      <w:r>
        <w:rPr>
          <w:lang w:eastAsia="zh-CN"/>
        </w:rPr>
        <w:t>88</w:t>
      </w:r>
      <w:r>
        <w:rPr>
          <w:lang w:eastAsia="zh-CN"/>
        </w:rPr>
        <w:t>页】</w:t>
      </w:r>
    </w:p>
    <w:p w14:paraId="1FC38201" w14:textId="77777777" w:rsidR="007A29CB" w:rsidRDefault="00000000">
      <w:pPr>
        <w:rPr>
          <w:lang w:eastAsia="zh-CN"/>
        </w:rPr>
      </w:pPr>
      <w:r>
        <w:rPr>
          <w:lang w:eastAsia="zh-CN"/>
        </w:rPr>
        <w:t>代其姑。卒年五十有四。成已擧</w:t>
      </w:r>
      <w:proofErr w:type="gramStart"/>
      <w:r>
        <w:rPr>
          <w:lang w:eastAsia="zh-CN"/>
        </w:rPr>
        <w:t>於</w:t>
      </w:r>
      <w:proofErr w:type="gramEnd"/>
      <w:r>
        <w:rPr>
          <w:lang w:eastAsia="zh-CN"/>
        </w:rPr>
        <w:t>鄉矣。乃以節孝請</w:t>
      </w:r>
      <w:proofErr w:type="gramStart"/>
      <w:r>
        <w:rPr>
          <w:lang w:eastAsia="zh-CN"/>
        </w:rPr>
        <w:t>於</w:t>
      </w:r>
      <w:proofErr w:type="gramEnd"/>
      <w:r>
        <w:rPr>
          <w:lang w:eastAsia="zh-CN"/>
        </w:rPr>
        <w:t>朝，坊表墓門。成爲余戊寅浙闈所取士，通經</w:t>
      </w:r>
    </w:p>
    <w:p w14:paraId="2A5F3063" w14:textId="77777777" w:rsidR="007A29CB" w:rsidRDefault="00000000">
      <w:proofErr w:type="spellStart"/>
      <w:r>
        <w:t>知禮，以此請題。余維孝莫大於有後，撫他人子與所生異氏以爲之後者，必一脈相承，垂絶之緒，幸而</w:t>
      </w:r>
      <w:proofErr w:type="spellEnd"/>
    </w:p>
    <w:p w14:paraId="20D01F82" w14:textId="77777777" w:rsidR="007A29CB" w:rsidRDefault="00000000">
      <w:proofErr w:type="spellStart"/>
      <w:r>
        <w:t>復續。其誠孝不可及，天不絶節孝之家，通德達人，他日綿宗緒而充門閭。成能自樹立，知必有以報其</w:t>
      </w:r>
      <w:proofErr w:type="spellEnd"/>
    </w:p>
    <w:p w14:paraId="6B557406" w14:textId="77777777" w:rsidR="007A29CB" w:rsidRDefault="00000000">
      <w:proofErr w:type="spellStart"/>
      <w:r>
        <w:t>節嫂且慰其賢母也。王引之拜題</w:t>
      </w:r>
      <w:proofErr w:type="spellEnd"/>
    </w:p>
    <w:p w14:paraId="4850F40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4AF89E3" w14:textId="77777777" w:rsidR="007A29CB" w:rsidRDefault="00000000">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gramStart"/>
      <w:r>
        <w:t>劉</w:t>
      </w:r>
      <w:proofErr w:type="gramEnd"/>
      <w:r>
        <w:t>盼遂</w:t>
      </w:r>
      <w:proofErr w:type="gramStart"/>
      <w:r>
        <w:t>據金息侯</w:t>
      </w:r>
      <w:proofErr w:type="spellEnd"/>
      <w:r>
        <w:rPr>
          <w:rFonts w:eastAsia="宋体" w:hint="eastAsia"/>
          <w:lang w:eastAsia="zh-CN"/>
        </w:rPr>
        <w:t>《</w:t>
      </w:r>
      <w:proofErr w:type="spellStart"/>
      <w:r>
        <w:t>瓜圃叢刊</w:t>
      </w:r>
      <w:proofErr w:type="spellEnd"/>
      <w:r>
        <w:rPr>
          <w:rFonts w:eastAsia="宋体" w:hint="eastAsia"/>
          <w:lang w:eastAsia="zh-CN"/>
        </w:rPr>
        <w:t>》</w:t>
      </w:r>
      <w:proofErr w:type="spellStart"/>
      <w:proofErr w:type="gramEnd"/>
      <w:r>
        <w:t>輯入。嘉慶二十三年，王引之受新科舉</w:t>
      </w:r>
      <w:proofErr w:type="spellEnd"/>
    </w:p>
    <w:p w14:paraId="3D49AA46" w14:textId="77777777" w:rsidR="007A29CB" w:rsidRDefault="00000000">
      <w:proofErr w:type="spellStart"/>
      <w:r>
        <w:t>人觀成請，爲其嫂王依氏節孝事作傳</w:t>
      </w:r>
      <w:proofErr w:type="spellEnd"/>
    </w:p>
    <w:p w14:paraId="4E160CFB" w14:textId="77777777" w:rsidR="007A29CB" w:rsidRDefault="00000000">
      <w:proofErr w:type="spellStart"/>
      <w:r>
        <w:t>補刊顧</w:t>
      </w:r>
      <w:proofErr w:type="gramStart"/>
      <w:r>
        <w:t>澗</w:t>
      </w:r>
      <w:proofErr w:type="gramEnd"/>
      <w:r>
        <w:t>蘋校</w:t>
      </w:r>
      <w:proofErr w:type="spellEnd"/>
      <w:r>
        <w:rPr>
          <w:rFonts w:eastAsia="宋体" w:hint="eastAsia"/>
          <w:lang w:eastAsia="zh-CN"/>
        </w:rPr>
        <w:t>《</w:t>
      </w:r>
      <w:proofErr w:type="spellStart"/>
      <w:r>
        <w:t>淮南子</w:t>
      </w:r>
      <w:proofErr w:type="spellEnd"/>
      <w:r>
        <w:rPr>
          <w:rFonts w:eastAsia="宋体" w:hint="eastAsia"/>
          <w:lang w:eastAsia="zh-CN"/>
        </w:rPr>
        <w:t>》</w:t>
      </w:r>
      <w:r>
        <w:t>序</w:t>
      </w:r>
    </w:p>
    <w:p w14:paraId="3EFCD2F3" w14:textId="77777777" w:rsidR="007A29CB" w:rsidRDefault="00000000">
      <w:pPr>
        <w:rPr>
          <w:rFonts w:eastAsia="宋体"/>
          <w:lang w:eastAsia="zh-CN"/>
        </w:rPr>
      </w:pPr>
      <w:proofErr w:type="spellStart"/>
      <w:r>
        <w:t>歲在庚辰，元龢顧</w:t>
      </w:r>
      <w:proofErr w:type="gramStart"/>
      <w:r>
        <w:t>澗</w:t>
      </w:r>
      <w:proofErr w:type="gramEnd"/>
      <w:r>
        <w:t>蘋文學寓</w:t>
      </w:r>
      <w:proofErr w:type="gramStart"/>
      <w:r>
        <w:t>書於</w:t>
      </w:r>
      <w:proofErr w:type="gramEnd"/>
      <w:r>
        <w:t>顧南雅學士</w:t>
      </w:r>
      <w:r>
        <w:t>Q</w:t>
      </w:r>
      <w:proofErr w:type="spellEnd"/>
      <w:proofErr w:type="gramStart"/>
      <w:r>
        <w:rPr>
          <w:rFonts w:eastAsia="宋体" w:hint="eastAsia"/>
          <w:lang w:eastAsia="zh-CN"/>
        </w:rPr>
        <w:t>】</w:t>
      </w:r>
      <w:proofErr w:type="gramEnd"/>
      <w:r>
        <w:t>，</w:t>
      </w:r>
      <w:proofErr w:type="spellStart"/>
      <w:r>
        <w:t>索家大人</w:t>
      </w:r>
      <w:proofErr w:type="spellEnd"/>
      <w:r>
        <w:rPr>
          <w:rFonts w:eastAsia="宋体" w:hint="eastAsia"/>
          <w:lang w:eastAsia="zh-CN"/>
        </w:rPr>
        <w:t>《</w:t>
      </w:r>
      <w:proofErr w:type="spellStart"/>
      <w:r>
        <w:t>讀書雜志</w:t>
      </w:r>
      <w:proofErr w:type="spellEnd"/>
      <w:r>
        <w:rPr>
          <w:rFonts w:eastAsia="宋体" w:hint="eastAsia"/>
          <w:lang w:eastAsia="zh-CN"/>
        </w:rPr>
        <w:t>》</w:t>
      </w:r>
      <w:r>
        <w:t>。</w:t>
      </w:r>
      <w:proofErr w:type="spellStart"/>
      <w:r>
        <w:t>乃先詒以</w:t>
      </w:r>
      <w:proofErr w:type="spellEnd"/>
      <w:r>
        <w:rPr>
          <w:rFonts w:eastAsia="宋体" w:hint="eastAsia"/>
          <w:lang w:eastAsia="zh-CN"/>
        </w:rPr>
        <w:t>《</w:t>
      </w:r>
      <w:proofErr w:type="spellStart"/>
      <w:r>
        <w:t>淮南雜志</w:t>
      </w:r>
      <w:proofErr w:type="spellEnd"/>
      <w:r>
        <w:rPr>
          <w:rFonts w:eastAsia="宋体" w:hint="eastAsia"/>
          <w:lang w:eastAsia="zh-CN"/>
        </w:rPr>
        <w:t>》</w:t>
      </w:r>
    </w:p>
    <w:p w14:paraId="04357EFC" w14:textId="77777777" w:rsidR="007A29CB" w:rsidRDefault="00000000">
      <w:proofErr w:type="spellStart"/>
      <w:r>
        <w:t>種，而求其詳識宋本與道藏本不同之字，及平日校訂是書之譌爲家刻所無者，補刻以遺後學。數月書</w:t>
      </w:r>
      <w:proofErr w:type="spellEnd"/>
    </w:p>
    <w:p w14:paraId="135540B2" w14:textId="77777777" w:rsidR="007A29CB" w:rsidRDefault="00000000">
      <w:proofErr w:type="spellStart"/>
      <w:r>
        <w:t>來，果録宋本佳處以示，又示以所訂諸條。其心之細，識之精，實爲近今所罕有，非熟於古書之體</w:t>
      </w:r>
      <w:proofErr w:type="spellEnd"/>
      <w:r>
        <w:rPr>
          <w:rFonts w:eastAsia="宋体" w:hint="eastAsia"/>
          <w:lang w:eastAsia="zh-CN"/>
        </w:rPr>
        <w:t>（</w:t>
      </w:r>
      <w:r>
        <w:t>列</w:t>
      </w:r>
    </w:p>
    <w:p w14:paraId="489FBA84" w14:textId="77777777" w:rsidR="007A29CB" w:rsidRDefault="00000000">
      <w:r>
        <w:rPr>
          <w:rFonts w:eastAsia="宋体" w:hint="eastAsia"/>
          <w:lang w:eastAsia="zh-CN"/>
        </w:rPr>
        <w:t>【</w:t>
      </w:r>
      <w:r>
        <w:t>例</w:t>
      </w:r>
      <w:r>
        <w:rPr>
          <w:rFonts w:eastAsia="宋体" w:hint="eastAsia"/>
          <w:lang w:eastAsia="zh-CN"/>
        </w:rPr>
        <w:t>】</w:t>
      </w:r>
      <w:proofErr w:type="spellStart"/>
      <w:r>
        <w:t>而能以類推者，不能平允如是。家大人既以</w:t>
      </w:r>
      <w:proofErr w:type="gramStart"/>
      <w:r>
        <w:t>數</w:t>
      </w:r>
      <w:proofErr w:type="gramEnd"/>
      <w:r>
        <w:t>年之</w:t>
      </w:r>
      <w:proofErr w:type="gramStart"/>
      <w:r>
        <w:t>力校成</w:t>
      </w:r>
      <w:proofErr w:type="spellEnd"/>
      <w:proofErr w:type="gramEnd"/>
      <w:r>
        <w:rPr>
          <w:rFonts w:eastAsia="宋体" w:hint="eastAsia"/>
          <w:lang w:eastAsia="zh-CN"/>
        </w:rPr>
        <w:t>《</w:t>
      </w:r>
      <w:proofErr w:type="spellStart"/>
      <w:r>
        <w:t>淮南雜志</w:t>
      </w:r>
      <w:proofErr w:type="spellEnd"/>
      <w:r>
        <w:rPr>
          <w:rFonts w:eastAsia="宋体" w:hint="eastAsia"/>
          <w:lang w:eastAsia="zh-CN"/>
        </w:rPr>
        <w:t>》</w:t>
      </w:r>
      <w:r>
        <w:t>，</w:t>
      </w:r>
      <w:proofErr w:type="spellStart"/>
      <w:r>
        <w:t>而又得文學所校以補而綴</w:t>
      </w:r>
      <w:proofErr w:type="spellEnd"/>
    </w:p>
    <w:p w14:paraId="32C3293A" w14:textId="77777777" w:rsidR="007A29CB" w:rsidRDefault="00000000">
      <w:proofErr w:type="spellStart"/>
      <w:r>
        <w:t>之，蓋至是搜剔靡遺矣。今年將補刻所校，爰揚搉之，以爲讀書者法。道光元年二月既望，高郵王引</w:t>
      </w:r>
      <w:proofErr w:type="spellEnd"/>
    </w:p>
    <w:p w14:paraId="041176A8" w14:textId="77777777" w:rsidR="007A29CB" w:rsidRDefault="00000000">
      <w:pPr>
        <w:rPr>
          <w:lang w:eastAsia="zh-CN"/>
        </w:rPr>
      </w:pPr>
      <w:r>
        <w:rPr>
          <w:lang w:eastAsia="zh-CN"/>
        </w:rPr>
        <w:t>之叙</w:t>
      </w:r>
    </w:p>
    <w:p w14:paraId="2D01C3AE" w14:textId="77777777" w:rsidR="007A29CB" w:rsidRDefault="00000000">
      <w:pPr>
        <w:rPr>
          <w:lang w:eastAsia="zh-CN"/>
        </w:rPr>
      </w:pPr>
      <w:r>
        <w:rPr>
          <w:lang w:eastAsia="zh-CN"/>
        </w:rPr>
        <w:t>【第</w:t>
      </w:r>
      <w:r>
        <w:rPr>
          <w:lang w:eastAsia="zh-CN"/>
        </w:rPr>
        <w:t>89</w:t>
      </w:r>
      <w:r>
        <w:rPr>
          <w:lang w:eastAsia="zh-CN"/>
        </w:rPr>
        <w:t>页】</w:t>
      </w:r>
    </w:p>
    <w:p w14:paraId="37BCA9FA" w14:textId="77777777" w:rsidR="007A29CB" w:rsidRDefault="00000000">
      <w:pPr>
        <w:rPr>
          <w:rFonts w:eastAsia="宋体"/>
          <w:lang w:eastAsia="zh-CN"/>
        </w:rPr>
      </w:pPr>
      <w:r>
        <w:rPr>
          <w:rFonts w:eastAsia="宋体" w:hint="eastAsia"/>
          <w:lang w:eastAsia="zh-CN"/>
        </w:rPr>
        <w:lastRenderedPageBreak/>
        <w:t>（</w:t>
      </w:r>
      <w:r>
        <w:rPr>
          <w:lang w:eastAsia="zh-CN"/>
        </w:rPr>
        <w:t>説明</w:t>
      </w:r>
      <w:r>
        <w:rPr>
          <w:rFonts w:eastAsia="宋体" w:hint="eastAsia"/>
          <w:lang w:eastAsia="zh-CN"/>
        </w:rPr>
        <w:t>）</w:t>
      </w:r>
    </w:p>
    <w:p w14:paraId="5BD1A566" w14:textId="77777777" w:rsidR="007A29CB" w:rsidRDefault="00000000">
      <w:pPr>
        <w:rPr>
          <w:lang w:eastAsia="zh-CN"/>
        </w:rPr>
      </w:pPr>
      <w:r>
        <w:rPr>
          <w:lang w:eastAsia="zh-CN"/>
        </w:rPr>
        <w:t>文在</w:t>
      </w:r>
      <w:r>
        <w:rPr>
          <w:rFonts w:eastAsia="宋体" w:hint="eastAsia"/>
          <w:lang w:eastAsia="zh-CN"/>
        </w:rPr>
        <w:t>《</w:t>
      </w:r>
      <w:r>
        <w:rPr>
          <w:lang w:eastAsia="zh-CN"/>
        </w:rPr>
        <w:t>讀書雜志</w:t>
      </w:r>
      <w:r>
        <w:rPr>
          <w:rFonts w:eastAsia="宋体" w:hint="eastAsia"/>
          <w:lang w:eastAsia="zh-CN"/>
        </w:rPr>
        <w:t>》</w:t>
      </w:r>
      <w:r>
        <w:rPr>
          <w:lang w:eastAsia="zh-CN"/>
        </w:rPr>
        <w:t>九</w:t>
      </w:r>
      <w:r>
        <w:rPr>
          <w:rFonts w:eastAsia="宋体" w:hint="eastAsia"/>
          <w:lang w:eastAsia="zh-CN"/>
        </w:rPr>
        <w:t>《</w:t>
      </w:r>
      <w:r>
        <w:rPr>
          <w:lang w:eastAsia="zh-CN"/>
        </w:rPr>
        <w:t>顧校</w:t>
      </w:r>
      <w:r>
        <w:rPr>
          <w:rFonts w:eastAsia="宋体" w:hint="eastAsia"/>
          <w:lang w:eastAsia="zh-CN"/>
        </w:rPr>
        <w:t>（</w:t>
      </w:r>
      <w:r>
        <w:rPr>
          <w:lang w:eastAsia="zh-CN"/>
        </w:rPr>
        <w:t>淮南子</w:t>
      </w:r>
      <w:r>
        <w:rPr>
          <w:rFonts w:eastAsia="宋体" w:hint="eastAsia"/>
          <w:lang w:eastAsia="zh-CN"/>
        </w:rPr>
        <w:t>》</w:t>
      </w:r>
      <w:r>
        <w:rPr>
          <w:lang w:eastAsia="zh-CN"/>
        </w:rPr>
        <w:t>各條</w:t>
      </w:r>
      <w:proofErr w:type="gramStart"/>
      <w:r>
        <w:rPr>
          <w:rFonts w:eastAsia="宋体" w:hint="eastAsia"/>
          <w:lang w:eastAsia="zh-CN"/>
        </w:rPr>
        <w:t>》</w:t>
      </w:r>
      <w:proofErr w:type="gramEnd"/>
      <w:r>
        <w:rPr>
          <w:lang w:eastAsia="zh-CN"/>
        </w:rPr>
        <w:t>，</w:t>
      </w:r>
      <w:proofErr w:type="gramStart"/>
      <w:r>
        <w:rPr>
          <w:lang w:eastAsia="zh-CN"/>
        </w:rPr>
        <w:t>應</w:t>
      </w:r>
      <w:proofErr w:type="gramEnd"/>
      <w:r>
        <w:rPr>
          <w:lang w:eastAsia="zh-CN"/>
        </w:rPr>
        <w:t>題爲</w:t>
      </w:r>
      <w:r>
        <w:rPr>
          <w:rFonts w:eastAsia="宋体" w:hint="eastAsia"/>
          <w:lang w:eastAsia="zh-CN"/>
        </w:rPr>
        <w:t>《（</w:t>
      </w:r>
      <w:r>
        <w:rPr>
          <w:lang w:eastAsia="zh-CN"/>
        </w:rPr>
        <w:t>淮南</w:t>
      </w:r>
      <w:r>
        <w:rPr>
          <w:rFonts w:eastAsia="宋体" w:hint="eastAsia"/>
          <w:lang w:eastAsia="zh-CN"/>
        </w:rPr>
        <w:t>•</w:t>
      </w:r>
      <w:r>
        <w:rPr>
          <w:lang w:eastAsia="zh-CN"/>
        </w:rPr>
        <w:t>内篇</w:t>
      </w:r>
      <w:r>
        <w:rPr>
          <w:rFonts w:eastAsia="宋体" w:hint="eastAsia"/>
          <w:lang w:eastAsia="zh-CN"/>
        </w:rPr>
        <w:t>》</w:t>
      </w:r>
      <w:r>
        <w:rPr>
          <w:lang w:eastAsia="zh-CN"/>
        </w:rPr>
        <w:t>校補。叙</w:t>
      </w:r>
      <w:r>
        <w:rPr>
          <w:rFonts w:eastAsia="宋体" w:hint="eastAsia"/>
          <w:lang w:eastAsia="zh-CN"/>
        </w:rPr>
        <w:t>》</w:t>
      </w:r>
      <w:r>
        <w:rPr>
          <w:lang w:eastAsia="zh-CN"/>
        </w:rPr>
        <w:t>，作于道光元年。羅振</w:t>
      </w:r>
    </w:p>
    <w:p w14:paraId="14C32222" w14:textId="77777777" w:rsidR="007A29CB" w:rsidRDefault="00000000">
      <w:proofErr w:type="spellStart"/>
      <w:r>
        <w:t>玉輯入</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卷三，改此題名</w:t>
      </w:r>
      <w:proofErr w:type="spellEnd"/>
    </w:p>
    <w:p w14:paraId="1D01314B"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51CCD3E6"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顧蒓</w:t>
      </w:r>
      <w:r>
        <w:rPr>
          <w:rFonts w:eastAsia="宋体" w:hint="eastAsia"/>
          <w:lang w:eastAsia="zh-CN"/>
        </w:rPr>
        <w:t>（</w:t>
      </w:r>
      <w:r>
        <w:rPr>
          <w:lang w:eastAsia="zh-CN"/>
        </w:rPr>
        <w:t>一七六五一八三二</w:t>
      </w:r>
      <w:r>
        <w:rPr>
          <w:rFonts w:eastAsia="宋体" w:hint="eastAsia"/>
          <w:lang w:eastAsia="zh-CN"/>
        </w:rPr>
        <w:t>）</w:t>
      </w:r>
      <w:r>
        <w:rPr>
          <w:lang w:eastAsia="zh-CN"/>
        </w:rPr>
        <w:t>，字希</w:t>
      </w:r>
      <w:proofErr w:type="gramStart"/>
      <w:r>
        <w:rPr>
          <w:lang w:eastAsia="zh-CN"/>
        </w:rPr>
        <w:t>翰</w:t>
      </w:r>
      <w:proofErr w:type="gramEnd"/>
      <w:r>
        <w:rPr>
          <w:lang w:eastAsia="zh-CN"/>
        </w:rPr>
        <w:t>、吴羮，號南雅、息盧，江蘇吴縣人。嘉慶七年進士，著</w:t>
      </w:r>
    </w:p>
    <w:p w14:paraId="39EA0D99" w14:textId="77777777" w:rsidR="007A29CB" w:rsidRDefault="00000000">
      <w:pPr>
        <w:rPr>
          <w:lang w:eastAsia="zh-CN"/>
        </w:rPr>
      </w:pPr>
      <w:r>
        <w:rPr>
          <w:lang w:eastAsia="zh-CN"/>
        </w:rPr>
        <w:t>有</w:t>
      </w:r>
      <w:r>
        <w:rPr>
          <w:rFonts w:eastAsia="宋体" w:hint="eastAsia"/>
          <w:lang w:eastAsia="zh-CN"/>
        </w:rPr>
        <w:t>《</w:t>
      </w:r>
      <w:r>
        <w:rPr>
          <w:lang w:eastAsia="zh-CN"/>
        </w:rPr>
        <w:t>和珅傳</w:t>
      </w:r>
      <w:r>
        <w:rPr>
          <w:rFonts w:eastAsia="宋体" w:hint="eastAsia"/>
          <w:lang w:eastAsia="zh-CN"/>
        </w:rPr>
        <w:t>》</w:t>
      </w:r>
      <w:r>
        <w:rPr>
          <w:lang w:eastAsia="zh-CN"/>
        </w:rPr>
        <w:t>、</w:t>
      </w:r>
      <w:r>
        <w:rPr>
          <w:rFonts w:eastAsia="宋体" w:hint="eastAsia"/>
          <w:lang w:eastAsia="zh-CN"/>
        </w:rPr>
        <w:t>《</w:t>
      </w:r>
      <w:r>
        <w:rPr>
          <w:lang w:eastAsia="zh-CN"/>
        </w:rPr>
        <w:t>南雅詩文鈔</w:t>
      </w:r>
      <w:r>
        <w:rPr>
          <w:rFonts w:eastAsia="宋体" w:hint="eastAsia"/>
          <w:lang w:eastAsia="zh-CN"/>
        </w:rPr>
        <w:t>》</w:t>
      </w:r>
      <w:r>
        <w:rPr>
          <w:lang w:eastAsia="zh-CN"/>
        </w:rPr>
        <w:t>等。</w:t>
      </w:r>
    </w:p>
    <w:p w14:paraId="631887C3" w14:textId="77777777" w:rsidR="007A29CB" w:rsidRDefault="00000000">
      <w:r>
        <w:rPr>
          <w:rFonts w:eastAsia="宋体" w:hint="eastAsia"/>
          <w:lang w:eastAsia="zh-CN"/>
        </w:rPr>
        <w:t>【</w:t>
      </w:r>
      <w:r>
        <w:t>二</w:t>
      </w:r>
      <w:r>
        <w:rPr>
          <w:rFonts w:eastAsia="宋体" w:hint="eastAsia"/>
          <w:lang w:eastAsia="zh-CN"/>
        </w:rPr>
        <w:t>】《</w:t>
      </w:r>
      <w:proofErr w:type="spellStart"/>
      <w:r>
        <w:t>王文簡公文集</w:t>
      </w:r>
      <w:proofErr w:type="spellEnd"/>
      <w:r>
        <w:rPr>
          <w:rFonts w:eastAsia="宋体" w:hint="eastAsia"/>
          <w:lang w:eastAsia="zh-CN"/>
        </w:rPr>
        <w:t>》</w:t>
      </w:r>
      <w:proofErr w:type="spellStart"/>
      <w:r>
        <w:t>無末十四字</w:t>
      </w:r>
      <w:proofErr w:type="spellEnd"/>
      <w:r>
        <w:t>，</w:t>
      </w:r>
      <w:r>
        <w:rPr>
          <w:rFonts w:eastAsia="宋体" w:hint="eastAsia"/>
          <w:lang w:eastAsia="zh-CN"/>
        </w:rPr>
        <w:t>《</w:t>
      </w:r>
      <w:proofErr w:type="spellStart"/>
      <w:r>
        <w:t>讀書雜志</w:t>
      </w:r>
      <w:proofErr w:type="spellEnd"/>
      <w:r>
        <w:rPr>
          <w:rFonts w:eastAsia="宋体" w:hint="eastAsia"/>
          <w:lang w:eastAsia="zh-CN"/>
        </w:rPr>
        <w:t>》</w:t>
      </w:r>
      <w:proofErr w:type="spellStart"/>
      <w:r>
        <w:t>本有</w:t>
      </w:r>
      <w:proofErr w:type="spellEnd"/>
    </w:p>
    <w:p w14:paraId="3F1D343C" w14:textId="77777777" w:rsidR="007A29CB" w:rsidRDefault="00000000">
      <w:pPr>
        <w:rPr>
          <w:lang w:eastAsia="zh-CN"/>
        </w:rPr>
      </w:pPr>
      <w:r>
        <w:rPr>
          <w:rFonts w:eastAsia="宋体" w:hint="eastAsia"/>
          <w:lang w:eastAsia="zh-CN"/>
        </w:rPr>
        <w:t>《</w:t>
      </w:r>
      <w:r>
        <w:rPr>
          <w:lang w:eastAsia="zh-CN"/>
        </w:rPr>
        <w:t>國語正義</w:t>
      </w:r>
      <w:r>
        <w:rPr>
          <w:rFonts w:eastAsia="宋体" w:hint="eastAsia"/>
          <w:lang w:eastAsia="zh-CN"/>
        </w:rPr>
        <w:t>》</w:t>
      </w:r>
      <w:r>
        <w:rPr>
          <w:lang w:eastAsia="zh-CN"/>
        </w:rPr>
        <w:t>叙</w:t>
      </w:r>
    </w:p>
    <w:p w14:paraId="5E69A6F4" w14:textId="77777777" w:rsidR="007A29CB" w:rsidRDefault="00000000">
      <w:pPr>
        <w:rPr>
          <w:lang w:eastAsia="zh-CN"/>
        </w:rPr>
      </w:pPr>
      <w:proofErr w:type="gramStart"/>
      <w:r>
        <w:rPr>
          <w:lang w:eastAsia="zh-CN"/>
        </w:rPr>
        <w:t>歸安董文</w:t>
      </w:r>
      <w:proofErr w:type="gramEnd"/>
      <w:r>
        <w:rPr>
          <w:lang w:eastAsia="zh-CN"/>
        </w:rPr>
        <w:t>學增齡</w:t>
      </w:r>
      <w:proofErr w:type="gramStart"/>
      <w:r>
        <w:rPr>
          <w:rFonts w:eastAsia="宋体" w:hint="eastAsia"/>
          <w:lang w:eastAsia="zh-CN"/>
        </w:rPr>
        <w:t>【</w:t>
      </w:r>
      <w:proofErr w:type="gramEnd"/>
      <w:r>
        <w:rPr>
          <w:lang w:eastAsia="zh-CN"/>
        </w:rPr>
        <w:t>D</w:t>
      </w:r>
      <w:r>
        <w:rPr>
          <w:lang w:eastAsia="zh-CN"/>
        </w:rPr>
        <w:t>，博雅士也。所著</w:t>
      </w:r>
      <w:r>
        <w:rPr>
          <w:rFonts w:eastAsia="宋体" w:hint="eastAsia"/>
          <w:lang w:eastAsia="zh-CN"/>
        </w:rPr>
        <w:t>《</w:t>
      </w:r>
      <w:r>
        <w:rPr>
          <w:lang w:eastAsia="zh-CN"/>
        </w:rPr>
        <w:t>國語正義</w:t>
      </w:r>
      <w:r>
        <w:rPr>
          <w:rFonts w:eastAsia="宋体" w:hint="eastAsia"/>
          <w:lang w:eastAsia="zh-CN"/>
        </w:rPr>
        <w:t>》</w:t>
      </w:r>
      <w:r>
        <w:rPr>
          <w:lang w:eastAsia="zh-CN"/>
        </w:rPr>
        <w:t>，援</w:t>
      </w:r>
      <w:proofErr w:type="gramStart"/>
      <w:r>
        <w:rPr>
          <w:lang w:eastAsia="zh-CN"/>
        </w:rPr>
        <w:t>據</w:t>
      </w:r>
      <w:proofErr w:type="gramEnd"/>
      <w:r>
        <w:rPr>
          <w:lang w:eastAsia="zh-CN"/>
        </w:rPr>
        <w:t>該</w:t>
      </w:r>
      <w:proofErr w:type="gramStart"/>
      <w:r>
        <w:rPr>
          <w:lang w:eastAsia="zh-CN"/>
        </w:rPr>
        <w:t>備</w:t>
      </w:r>
      <w:proofErr w:type="gramEnd"/>
      <w:r>
        <w:rPr>
          <w:lang w:eastAsia="zh-CN"/>
        </w:rPr>
        <w:t>，自先儒</w:t>
      </w:r>
      <w:proofErr w:type="gramStart"/>
      <w:r>
        <w:rPr>
          <w:lang w:eastAsia="zh-CN"/>
        </w:rPr>
        <w:t>傳</w:t>
      </w:r>
      <w:proofErr w:type="gramEnd"/>
      <w:r>
        <w:rPr>
          <w:lang w:eastAsia="zh-CN"/>
        </w:rPr>
        <w:t>注及近世通人之説，無</w:t>
      </w:r>
      <w:proofErr w:type="gramStart"/>
      <w:r>
        <w:rPr>
          <w:lang w:eastAsia="zh-CN"/>
        </w:rPr>
        <w:t>弗</w:t>
      </w:r>
      <w:proofErr w:type="gramEnd"/>
      <w:r>
        <w:rPr>
          <w:lang w:eastAsia="zh-CN"/>
        </w:rPr>
        <w:t>徵</w:t>
      </w:r>
    </w:p>
    <w:p w14:paraId="1636D195" w14:textId="77777777" w:rsidR="007A29CB" w:rsidRDefault="00000000">
      <w:proofErr w:type="spellStart"/>
      <w:r>
        <w:t>引。又於發明韋注之中時加是正，可謂語之詳而釋之精矣。曏予爲</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一書，謹志家公之説</w:t>
      </w:r>
      <w:proofErr w:type="spellEnd"/>
    </w:p>
    <w:p w14:paraId="50130D08" w14:textId="77777777" w:rsidR="007A29CB" w:rsidRDefault="00000000">
      <w:pPr>
        <w:rPr>
          <w:lang w:eastAsia="zh-CN"/>
        </w:rPr>
      </w:pPr>
      <w:proofErr w:type="spellStart"/>
      <w:r>
        <w:t>附以</w:t>
      </w:r>
      <w:proofErr w:type="gramStart"/>
      <w:r>
        <w:t>鄙</w:t>
      </w:r>
      <w:proofErr w:type="gramEnd"/>
      <w:r>
        <w:t>見，其中亦有考證</w:t>
      </w:r>
      <w:proofErr w:type="spellEnd"/>
      <w:r>
        <w:rPr>
          <w:rFonts w:eastAsia="宋体" w:hint="eastAsia"/>
          <w:lang w:eastAsia="zh-CN"/>
        </w:rPr>
        <w:t>《</w:t>
      </w:r>
      <w:proofErr w:type="spellStart"/>
      <w:r>
        <w:t>國語</w:t>
      </w:r>
      <w:proofErr w:type="spellEnd"/>
      <w:r>
        <w:rPr>
          <w:rFonts w:eastAsia="宋体" w:hint="eastAsia"/>
          <w:lang w:eastAsia="zh-CN"/>
        </w:rPr>
        <w:t>》</w:t>
      </w:r>
      <w:proofErr w:type="spellStart"/>
      <w:r>
        <w:t>者。他日寫定，當以就正於董君</w:t>
      </w:r>
      <w:proofErr w:type="spellEnd"/>
      <w:r>
        <w:t>。</w:t>
      </w:r>
      <w:r>
        <w:rPr>
          <w:lang w:eastAsia="zh-CN"/>
        </w:rPr>
        <w:t>元注：寫本失載，兹</w:t>
      </w:r>
      <w:r>
        <w:rPr>
          <w:rFonts w:eastAsia="宋体" w:hint="eastAsia"/>
          <w:lang w:eastAsia="zh-CN"/>
        </w:rPr>
        <w:t>《</w:t>
      </w:r>
      <w:r>
        <w:rPr>
          <w:lang w:eastAsia="zh-CN"/>
        </w:rPr>
        <w:t>南潯志</w:t>
      </w:r>
      <w:r>
        <w:rPr>
          <w:rFonts w:eastAsia="宋体" w:hint="eastAsia"/>
          <w:lang w:eastAsia="zh-CN"/>
        </w:rPr>
        <w:t>》</w:t>
      </w:r>
      <w:r>
        <w:rPr>
          <w:lang w:eastAsia="zh-CN"/>
        </w:rPr>
        <w:t>中録出。</w:t>
      </w:r>
    </w:p>
    <w:p w14:paraId="05E7C5D3"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279CE1EE" w14:textId="77777777" w:rsidR="007A29CB" w:rsidRDefault="00000000">
      <w:pPr>
        <w:rPr>
          <w:lang w:eastAsia="zh-CN"/>
        </w:rPr>
      </w:pPr>
      <w:r>
        <w:rPr>
          <w:rFonts w:eastAsia="宋体" w:hint="eastAsia"/>
          <w:lang w:eastAsia="zh-CN"/>
        </w:rPr>
        <w:t>《</w:t>
      </w:r>
      <w:r>
        <w:rPr>
          <w:lang w:eastAsia="zh-CN"/>
        </w:rPr>
        <w:t>叙</w:t>
      </w:r>
      <w:r>
        <w:rPr>
          <w:rFonts w:eastAsia="宋体" w:hint="eastAsia"/>
          <w:lang w:eastAsia="zh-CN"/>
        </w:rPr>
        <w:t>》</w:t>
      </w:r>
      <w:r>
        <w:rPr>
          <w:lang w:eastAsia="zh-CN"/>
        </w:rPr>
        <w:t>原載</w:t>
      </w:r>
      <w:r>
        <w:rPr>
          <w:rFonts w:eastAsia="宋体" w:hint="eastAsia"/>
          <w:lang w:eastAsia="zh-CN"/>
        </w:rPr>
        <w:t>《</w:t>
      </w:r>
      <w:r>
        <w:rPr>
          <w:lang w:eastAsia="zh-CN"/>
        </w:rPr>
        <w:t>國語正義</w:t>
      </w:r>
      <w:r>
        <w:rPr>
          <w:rFonts w:eastAsia="宋体" w:hint="eastAsia"/>
          <w:lang w:eastAsia="zh-CN"/>
        </w:rPr>
        <w:t>》</w:t>
      </w:r>
      <w:r>
        <w:rPr>
          <w:lang w:eastAsia="zh-CN"/>
        </w:rPr>
        <w:t>卷首。</w:t>
      </w:r>
      <w:proofErr w:type="gramStart"/>
      <w:r>
        <w:rPr>
          <w:lang w:eastAsia="zh-CN"/>
        </w:rPr>
        <w:t>劉</w:t>
      </w:r>
      <w:proofErr w:type="gramEnd"/>
      <w:r>
        <w:rPr>
          <w:lang w:eastAsia="zh-CN"/>
        </w:rPr>
        <w:t>盼遂輯入</w:t>
      </w:r>
      <w:r>
        <w:rPr>
          <w:rFonts w:eastAsia="宋体" w:hint="eastAsia"/>
          <w:lang w:eastAsia="zh-CN"/>
        </w:rPr>
        <w:t>《</w:t>
      </w:r>
      <w:r>
        <w:rPr>
          <w:lang w:eastAsia="zh-CN"/>
        </w:rPr>
        <w:t>王伯申文集補編</w:t>
      </w:r>
      <w:r>
        <w:rPr>
          <w:rFonts w:eastAsia="宋体" w:hint="eastAsia"/>
          <w:lang w:eastAsia="zh-CN"/>
        </w:rPr>
        <w:t>》</w:t>
      </w:r>
      <w:r>
        <w:rPr>
          <w:lang w:eastAsia="zh-CN"/>
        </w:rPr>
        <w:t>卷上。</w:t>
      </w:r>
      <w:proofErr w:type="gramStart"/>
      <w:r>
        <w:rPr>
          <w:lang w:eastAsia="zh-CN"/>
        </w:rPr>
        <w:t>劉</w:t>
      </w:r>
      <w:proofErr w:type="gramEnd"/>
      <w:r>
        <w:rPr>
          <w:lang w:eastAsia="zh-CN"/>
        </w:rPr>
        <w:t>氏云：</w:t>
      </w:r>
      <w:r>
        <w:rPr>
          <w:rFonts w:eastAsia="宋体" w:hint="eastAsia"/>
          <w:lang w:eastAsia="zh-CN"/>
        </w:rPr>
        <w:t>“</w:t>
      </w:r>
      <w:r>
        <w:rPr>
          <w:lang w:eastAsia="zh-CN"/>
        </w:rPr>
        <w:t>右文</w:t>
      </w:r>
      <w:proofErr w:type="gramStart"/>
      <w:r>
        <w:rPr>
          <w:lang w:eastAsia="zh-CN"/>
        </w:rPr>
        <w:t>從</w:t>
      </w:r>
      <w:proofErr w:type="gramEnd"/>
      <w:r>
        <w:rPr>
          <w:lang w:eastAsia="zh-CN"/>
        </w:rPr>
        <w:t>章氏式訓堂刊</w:t>
      </w:r>
    </w:p>
    <w:p w14:paraId="48943CBB" w14:textId="77777777" w:rsidR="007A29CB" w:rsidRDefault="00000000">
      <w:pPr>
        <w:rPr>
          <w:lang w:eastAsia="zh-CN"/>
        </w:rPr>
      </w:pPr>
      <w:r>
        <w:rPr>
          <w:lang w:eastAsia="zh-CN"/>
        </w:rPr>
        <w:t>本録出。</w:t>
      </w:r>
      <w:r>
        <w:rPr>
          <w:rFonts w:eastAsia="宋体" w:hint="eastAsia"/>
          <w:lang w:eastAsia="zh-CN"/>
        </w:rPr>
        <w:t>”《</w:t>
      </w:r>
      <w:r>
        <w:rPr>
          <w:lang w:eastAsia="zh-CN"/>
        </w:rPr>
        <w:t>叙</w:t>
      </w:r>
      <w:r>
        <w:rPr>
          <w:rFonts w:eastAsia="宋体" w:hint="eastAsia"/>
          <w:lang w:eastAsia="zh-CN"/>
        </w:rPr>
        <w:t>》</w:t>
      </w:r>
      <w:r>
        <w:rPr>
          <w:lang w:eastAsia="zh-CN"/>
        </w:rPr>
        <w:t>未署年月，</w:t>
      </w:r>
      <w:proofErr w:type="gramStart"/>
      <w:r>
        <w:rPr>
          <w:lang w:eastAsia="zh-CN"/>
        </w:rPr>
        <w:t>據</w:t>
      </w:r>
      <w:proofErr w:type="gramEnd"/>
      <w:r>
        <w:rPr>
          <w:rFonts w:eastAsia="宋体" w:hint="eastAsia"/>
          <w:lang w:eastAsia="zh-CN"/>
        </w:rPr>
        <w:t>《</w:t>
      </w:r>
      <w:r>
        <w:rPr>
          <w:lang w:eastAsia="zh-CN"/>
        </w:rPr>
        <w:t>國語正義</w:t>
      </w:r>
      <w:r>
        <w:rPr>
          <w:rFonts w:eastAsia="宋体" w:hint="eastAsia"/>
          <w:lang w:eastAsia="zh-CN"/>
        </w:rPr>
        <w:t>》</w:t>
      </w:r>
      <w:proofErr w:type="gramStart"/>
      <w:r>
        <w:rPr>
          <w:lang w:eastAsia="zh-CN"/>
        </w:rPr>
        <w:t>付刊</w:t>
      </w:r>
      <w:proofErr w:type="gramEnd"/>
      <w:r>
        <w:rPr>
          <w:lang w:eastAsia="zh-CN"/>
        </w:rPr>
        <w:t>推測，</w:t>
      </w:r>
      <w:proofErr w:type="gramStart"/>
      <w:r>
        <w:rPr>
          <w:lang w:eastAsia="zh-CN"/>
        </w:rPr>
        <w:t>應</w:t>
      </w:r>
      <w:proofErr w:type="gramEnd"/>
      <w:r>
        <w:rPr>
          <w:lang w:eastAsia="zh-CN"/>
        </w:rPr>
        <w:t>作</w:t>
      </w:r>
      <w:proofErr w:type="gramStart"/>
      <w:r>
        <w:rPr>
          <w:lang w:eastAsia="zh-CN"/>
        </w:rPr>
        <w:t>於</w:t>
      </w:r>
      <w:proofErr w:type="gramEnd"/>
      <w:r>
        <w:rPr>
          <w:lang w:eastAsia="zh-CN"/>
        </w:rPr>
        <w:t>道光初年</w:t>
      </w:r>
    </w:p>
    <w:p w14:paraId="79EAA088" w14:textId="77777777" w:rsidR="007A29CB" w:rsidRDefault="00000000">
      <w:pPr>
        <w:rPr>
          <w:lang w:eastAsia="zh-CN"/>
        </w:rPr>
      </w:pPr>
      <w:r>
        <w:rPr>
          <w:lang w:eastAsia="zh-CN"/>
        </w:rPr>
        <w:t>【第</w:t>
      </w:r>
      <w:r>
        <w:rPr>
          <w:lang w:eastAsia="zh-CN"/>
        </w:rPr>
        <w:t>90</w:t>
      </w:r>
      <w:r>
        <w:rPr>
          <w:lang w:eastAsia="zh-CN"/>
        </w:rPr>
        <w:t>页】</w:t>
      </w:r>
    </w:p>
    <w:p w14:paraId="391D7000"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395E8DBC" w14:textId="77777777" w:rsidR="007A29CB" w:rsidRDefault="00000000">
      <w:pPr>
        <w:rPr>
          <w:rFonts w:eastAsia="宋体"/>
          <w:lang w:eastAsia="zh-CN"/>
        </w:rPr>
      </w:pPr>
      <w:r>
        <w:rPr>
          <w:rFonts w:eastAsia="宋体" w:hint="eastAsia"/>
          <w:lang w:eastAsia="zh-CN"/>
        </w:rPr>
        <w:t>【</w:t>
      </w:r>
      <w:r>
        <w:rPr>
          <w:lang w:eastAsia="zh-CN"/>
        </w:rPr>
        <w:t>一</w:t>
      </w:r>
      <w:r>
        <w:rPr>
          <w:rFonts w:eastAsia="宋体" w:hint="eastAsia"/>
          <w:lang w:eastAsia="zh-CN"/>
        </w:rPr>
        <w:t>】《</w:t>
      </w:r>
      <w:r>
        <w:rPr>
          <w:lang w:eastAsia="zh-CN"/>
        </w:rPr>
        <w:t>國語正義</w:t>
      </w:r>
      <w:r>
        <w:rPr>
          <w:rFonts w:eastAsia="宋体" w:hint="eastAsia"/>
          <w:lang w:eastAsia="zh-CN"/>
        </w:rPr>
        <w:t>》</w:t>
      </w:r>
      <w:r>
        <w:rPr>
          <w:lang w:eastAsia="zh-CN"/>
        </w:rPr>
        <w:t>，二十一卷，光緒六年章氏式訓堂刊本，今已輯入</w:t>
      </w:r>
      <w:r>
        <w:rPr>
          <w:rFonts w:eastAsia="宋体" w:hint="eastAsia"/>
          <w:lang w:eastAsia="zh-CN"/>
        </w:rPr>
        <w:t>《</w:t>
      </w:r>
      <w:r>
        <w:rPr>
          <w:lang w:eastAsia="zh-CN"/>
        </w:rPr>
        <w:t>續修四庫全書</w:t>
      </w:r>
      <w:r>
        <w:rPr>
          <w:rFonts w:eastAsia="宋体" w:hint="eastAsia"/>
          <w:lang w:eastAsia="zh-CN"/>
        </w:rPr>
        <w:t>》</w:t>
      </w:r>
    </w:p>
    <w:p w14:paraId="7B70480D"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董增齡字慶千，號</w:t>
      </w:r>
      <w:proofErr w:type="gramStart"/>
      <w:r>
        <w:t>壽</w:t>
      </w:r>
      <w:proofErr w:type="gramEnd"/>
      <w:r>
        <w:t>群，清代浙江</w:t>
      </w:r>
      <w:proofErr w:type="gramStart"/>
      <w:r>
        <w:t>烏</w:t>
      </w:r>
      <w:proofErr w:type="gramEnd"/>
      <w:r>
        <w:t>程人。除</w:t>
      </w:r>
      <w:proofErr w:type="spellEnd"/>
      <w:r>
        <w:rPr>
          <w:rFonts w:eastAsia="宋体" w:hint="eastAsia"/>
          <w:lang w:eastAsia="zh-CN"/>
        </w:rPr>
        <w:t>《</w:t>
      </w:r>
      <w:proofErr w:type="spellStart"/>
      <w:r>
        <w:t>國語正義</w:t>
      </w:r>
      <w:proofErr w:type="spellEnd"/>
      <w:r>
        <w:rPr>
          <w:rFonts w:eastAsia="宋体" w:hint="eastAsia"/>
          <w:lang w:eastAsia="zh-CN"/>
        </w:rPr>
        <w:t>》</w:t>
      </w:r>
      <w:proofErr w:type="spellStart"/>
      <w:r>
        <w:t>外，尚有</w:t>
      </w:r>
      <w:proofErr w:type="spellEnd"/>
      <w:r>
        <w:rPr>
          <w:rFonts w:eastAsia="宋体" w:hint="eastAsia"/>
          <w:lang w:eastAsia="zh-CN"/>
        </w:rPr>
        <w:t>《</w:t>
      </w:r>
      <w:proofErr w:type="spellStart"/>
      <w:r>
        <w:t>規杜繹義</w:t>
      </w:r>
      <w:proofErr w:type="spellEnd"/>
      <w:r>
        <w:rPr>
          <w:rFonts w:eastAsia="宋体" w:hint="eastAsia"/>
          <w:lang w:eastAsia="zh-CN"/>
        </w:rPr>
        <w:t>》</w:t>
      </w:r>
      <w:r>
        <w:t>、</w:t>
      </w:r>
      <w:r>
        <w:rPr>
          <w:rFonts w:eastAsia="宋体" w:hint="eastAsia"/>
          <w:lang w:eastAsia="zh-CN"/>
        </w:rPr>
        <w:t>《</w:t>
      </w:r>
      <w:proofErr w:type="spellStart"/>
      <w:r>
        <w:t>金匱集解</w:t>
      </w:r>
      <w:proofErr w:type="spellEnd"/>
      <w:r>
        <w:rPr>
          <w:rFonts w:eastAsia="宋体" w:hint="eastAsia"/>
          <w:lang w:eastAsia="zh-CN"/>
        </w:rPr>
        <w:t>》</w:t>
      </w:r>
    </w:p>
    <w:p w14:paraId="1D890400" w14:textId="77777777" w:rsidR="007A29CB" w:rsidRDefault="00000000">
      <w:r>
        <w:rPr>
          <w:rFonts w:eastAsia="宋体" w:hint="eastAsia"/>
          <w:lang w:eastAsia="zh-CN"/>
        </w:rPr>
        <w:t>《</w:t>
      </w:r>
      <w:proofErr w:type="spellStart"/>
      <w:r>
        <w:t>論語雅言</w:t>
      </w:r>
      <w:proofErr w:type="spellEnd"/>
      <w:r>
        <w:rPr>
          <w:rFonts w:eastAsia="宋体" w:hint="eastAsia"/>
          <w:lang w:eastAsia="zh-CN"/>
        </w:rPr>
        <w:t>》</w:t>
      </w:r>
      <w:r>
        <w:t>等。</w:t>
      </w:r>
    </w:p>
    <w:p w14:paraId="2C6B2F6B" w14:textId="77777777" w:rsidR="007A29CB" w:rsidRDefault="00000000">
      <w:bookmarkStart w:id="4" w:name="OLE_LINK2"/>
      <w:proofErr w:type="spellStart"/>
      <w:r>
        <w:t>王南</w:t>
      </w:r>
      <w:proofErr w:type="gramStart"/>
      <w:r>
        <w:t>陔</w:t>
      </w:r>
      <w:proofErr w:type="gramEnd"/>
      <w:r>
        <w:t>中</w:t>
      </w:r>
      <w:proofErr w:type="gramStart"/>
      <w:r>
        <w:t>丞</w:t>
      </w:r>
      <w:proofErr w:type="spellEnd"/>
      <w:proofErr w:type="gramEnd"/>
      <w:r>
        <w:rPr>
          <w:rFonts w:eastAsia="宋体" w:hint="eastAsia"/>
          <w:lang w:eastAsia="zh-CN"/>
        </w:rPr>
        <w:t>《</w:t>
      </w:r>
      <w:proofErr w:type="spellStart"/>
      <w:r>
        <w:t>困學説文圖</w:t>
      </w:r>
      <w:proofErr w:type="spellEnd"/>
      <w:r>
        <w:rPr>
          <w:rFonts w:eastAsia="宋体" w:hint="eastAsia"/>
          <w:lang w:eastAsia="zh-CN"/>
        </w:rPr>
        <w:t>》</w:t>
      </w:r>
      <w:proofErr w:type="gramStart"/>
      <w:r>
        <w:t>跋</w:t>
      </w:r>
      <w:proofErr w:type="gramEnd"/>
    </w:p>
    <w:bookmarkEnd w:id="4"/>
    <w:p w14:paraId="2706F749" w14:textId="29017BE9" w:rsidR="007A29CB" w:rsidRDefault="00000000">
      <w:proofErr w:type="spellStart"/>
      <w:r>
        <w:lastRenderedPageBreak/>
        <w:t>南</w:t>
      </w:r>
      <w:proofErr w:type="gramStart"/>
      <w:r>
        <w:t>陔</w:t>
      </w:r>
      <w:proofErr w:type="gramEnd"/>
      <w:r>
        <w:t>語引之曰</w:t>
      </w:r>
      <w:proofErr w:type="spellEnd"/>
      <w:r w:rsidR="00654614">
        <w:rPr>
          <w:rFonts w:ascii="宋体" w:eastAsia="宋体" w:hAnsi="宋体" w:hint="eastAsia"/>
          <w:lang w:eastAsia="zh-CN"/>
        </w:rPr>
        <w:t>：</w:t>
      </w:r>
      <w:r>
        <w:rPr>
          <w:rFonts w:eastAsia="宋体" w:hint="eastAsia"/>
          <w:lang w:eastAsia="zh-CN"/>
        </w:rPr>
        <w:t>“</w:t>
      </w:r>
      <w:bookmarkStart w:id="5" w:name="OLE_LINK3"/>
      <w:proofErr w:type="spellStart"/>
      <w:r>
        <w:t>小學之要在</w:t>
      </w:r>
      <w:bookmarkStart w:id="6" w:name="OLE_LINK4"/>
      <w:r>
        <w:t>訓詁</w:t>
      </w:r>
      <w:bookmarkEnd w:id="6"/>
      <w:proofErr w:type="spellEnd"/>
      <w:r w:rsidR="00654614">
        <w:rPr>
          <w:rFonts w:ascii="宋体" w:eastAsia="宋体" w:hAnsi="宋体" w:hint="eastAsia"/>
          <w:lang w:eastAsia="zh-CN"/>
        </w:rPr>
        <w:t>，</w:t>
      </w:r>
      <w:proofErr w:type="spellStart"/>
      <w:r>
        <w:t>訓詁之要在聲音。知字而不知聲，訓詁或幾乎隱</w:t>
      </w:r>
      <w:proofErr w:type="spellEnd"/>
    </w:p>
    <w:p w14:paraId="51497613" w14:textId="77777777" w:rsidR="007A29CB" w:rsidRDefault="00000000">
      <w:proofErr w:type="spellStart"/>
      <w:r>
        <w:t>矣。此無他，聲之中有意也。善學</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者，觀字之龤聲而得其意</w:t>
      </w:r>
      <w:proofErr w:type="spellEnd"/>
      <w:proofErr w:type="gramStart"/>
      <w:r>
        <w:t>。</w:t>
      </w:r>
      <w:bookmarkEnd w:id="5"/>
      <w:r>
        <w:rPr>
          <w:rFonts w:eastAsia="宋体" w:hint="eastAsia"/>
          <w:lang w:eastAsia="zh-CN"/>
        </w:rPr>
        <w:t>”</w:t>
      </w:r>
      <w:proofErr w:type="spellStart"/>
      <w:r>
        <w:t>引之曰</w:t>
      </w:r>
      <w:proofErr w:type="spellEnd"/>
      <w:proofErr w:type="gramEnd"/>
      <w:r>
        <w:t>：</w:t>
      </w:r>
      <w:r>
        <w:rPr>
          <w:rFonts w:eastAsia="宋体" w:hint="eastAsia"/>
          <w:lang w:eastAsia="zh-CN"/>
        </w:rPr>
        <w:t>“</w:t>
      </w:r>
      <w:proofErr w:type="spellStart"/>
      <w:r>
        <w:t>謹受教</w:t>
      </w:r>
      <w:proofErr w:type="spellEnd"/>
    </w:p>
    <w:p w14:paraId="0A43867B" w14:textId="77777777" w:rsidR="007A29CB" w:rsidRDefault="00000000">
      <w:r>
        <w:t>矣。</w:t>
      </w:r>
      <w:r>
        <w:rPr>
          <w:rFonts w:eastAsia="宋体" w:hint="eastAsia"/>
          <w:lang w:eastAsia="zh-CN"/>
        </w:rPr>
        <w:t>”</w:t>
      </w:r>
      <w:proofErr w:type="spellStart"/>
      <w:r>
        <w:t>又曰</w:t>
      </w:r>
      <w:proofErr w:type="spellEnd"/>
      <w:r>
        <w:t>：</w:t>
      </w:r>
      <w:r>
        <w:rPr>
          <w:rFonts w:eastAsia="宋体" w:hint="eastAsia"/>
          <w:lang w:eastAsia="zh-CN"/>
        </w:rPr>
        <w:t>“</w:t>
      </w:r>
      <w:proofErr w:type="spellStart"/>
      <w:r>
        <w:t>欲求古音，舍</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之龤聲、讀若，奚以哉？其古音同部相龤而同讀者，音之</w:t>
      </w:r>
      <w:proofErr w:type="spellEnd"/>
    </w:p>
    <w:p w14:paraId="5B8ACC69" w14:textId="38FB55AA" w:rsidR="007A29CB" w:rsidRDefault="00000000">
      <w:proofErr w:type="spellStart"/>
      <w:r>
        <w:t>正也</w:t>
      </w:r>
      <w:proofErr w:type="spellEnd"/>
      <w:r w:rsidR="00654614">
        <w:rPr>
          <w:rFonts w:ascii="宋体" w:eastAsia="宋体" w:hAnsi="宋体" w:hint="eastAsia"/>
          <w:lang w:eastAsia="zh-CN"/>
        </w:rPr>
        <w:t>，</w:t>
      </w:r>
      <w:proofErr w:type="spellStart"/>
      <w:r>
        <w:t>古音異部相龤而同讀者，音之轉也。善學</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者，觀其龤聲、讀若，而古音之同</w:t>
      </w:r>
      <w:proofErr w:type="spellEnd"/>
    </w:p>
    <w:p w14:paraId="76D0CD08" w14:textId="77777777" w:rsidR="007A29CB" w:rsidRDefault="00000000">
      <w:proofErr w:type="spellStart"/>
      <w:r>
        <w:t>類與其不同類而類相近者，皆可以得之</w:t>
      </w:r>
      <w:proofErr w:type="spellEnd"/>
      <w:r>
        <w:t>。</w:t>
      </w:r>
      <w:r>
        <w:rPr>
          <w:rFonts w:eastAsia="宋体" w:hint="eastAsia"/>
          <w:lang w:eastAsia="zh-CN"/>
        </w:rPr>
        <w:t>”</w:t>
      </w:r>
      <w:proofErr w:type="spellStart"/>
      <w:r>
        <w:t>引之曰</w:t>
      </w:r>
      <w:proofErr w:type="spellEnd"/>
      <w:r>
        <w:t>：</w:t>
      </w:r>
      <w:r>
        <w:rPr>
          <w:rFonts w:eastAsia="宋体" w:hint="eastAsia"/>
          <w:lang w:eastAsia="zh-CN"/>
        </w:rPr>
        <w:t>“</w:t>
      </w:r>
      <w:proofErr w:type="spellStart"/>
      <w:r>
        <w:t>謹受教矣</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許氏曰</w:t>
      </w:r>
      <w:proofErr w:type="spellEnd"/>
      <w:r>
        <w:t>：</w:t>
      </w:r>
      <w:proofErr w:type="gramStart"/>
      <w:r>
        <w:rPr>
          <w:rFonts w:eastAsia="宋体" w:hint="eastAsia"/>
          <w:lang w:eastAsia="zh-CN"/>
        </w:rPr>
        <w:t>‘</w:t>
      </w:r>
      <w:proofErr w:type="spellStart"/>
      <w:proofErr w:type="gramEnd"/>
      <w:r>
        <w:t>字者</w:t>
      </w:r>
      <w:proofErr w:type="spellEnd"/>
    </w:p>
    <w:p w14:paraId="43569388" w14:textId="77777777" w:rsidR="007A29CB" w:rsidRDefault="00000000">
      <w:proofErr w:type="spellStart"/>
      <w:proofErr w:type="gramStart"/>
      <w:r>
        <w:t>孳</w:t>
      </w:r>
      <w:proofErr w:type="gramEnd"/>
      <w:r>
        <w:t>也言孳乳而浸多也</w:t>
      </w:r>
      <w:proofErr w:type="spellEnd"/>
      <w:r>
        <w:t>。</w:t>
      </w:r>
      <w:r>
        <w:rPr>
          <w:rFonts w:eastAsia="宋体" w:hint="eastAsia"/>
          <w:lang w:eastAsia="zh-CN"/>
        </w:rPr>
        <w:t>’</w:t>
      </w:r>
      <w:proofErr w:type="spellStart"/>
      <w:r>
        <w:t>倉頡以</w:t>
      </w:r>
      <w:proofErr w:type="gramStart"/>
      <w:r>
        <w:t>來書契</w:t>
      </w:r>
      <w:proofErr w:type="gramEnd"/>
      <w:r>
        <w:t>之用廣矣形聲相益豈有定</w:t>
      </w:r>
      <w:proofErr w:type="gramStart"/>
      <w:r>
        <w:t>數</w:t>
      </w:r>
      <w:proofErr w:type="gramEnd"/>
      <w:r>
        <w:t>哉</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r>
        <w:t>之爲</w:t>
      </w:r>
      <w:proofErr w:type="spellEnd"/>
    </w:p>
    <w:p w14:paraId="6B66AA56" w14:textId="77777777" w:rsidR="007A29CB" w:rsidRDefault="00000000">
      <w:proofErr w:type="spellStart"/>
      <w:r>
        <w:t>書，非以盡天下之字而爲不可增減之書，乃舉其大凡以爲例，使雖有古字不在此者皆可</w:t>
      </w:r>
      <w:proofErr w:type="spellEnd"/>
    </w:p>
    <w:p w14:paraId="5CA18E97" w14:textId="77777777" w:rsidR="007A29CB" w:rsidRDefault="00000000">
      <w:proofErr w:type="spellStart"/>
      <w:r>
        <w:t>以類求之。故善學</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者心通其意而不泥于其跡也</w:t>
      </w:r>
      <w:proofErr w:type="spellEnd"/>
      <w:proofErr w:type="gramStart"/>
      <w:r>
        <w:t>。</w:t>
      </w:r>
      <w:r>
        <w:rPr>
          <w:rFonts w:eastAsia="宋体" w:hint="eastAsia"/>
          <w:lang w:eastAsia="zh-CN"/>
        </w:rPr>
        <w:t>”</w:t>
      </w:r>
      <w:proofErr w:type="spellStart"/>
      <w:r>
        <w:t>引之曰</w:t>
      </w:r>
      <w:proofErr w:type="spellEnd"/>
      <w:proofErr w:type="gramEnd"/>
      <w:r>
        <w:rPr>
          <w:rFonts w:eastAsia="宋体" w:hint="eastAsia"/>
          <w:lang w:eastAsia="zh-CN"/>
        </w:rPr>
        <w:t>“</w:t>
      </w:r>
      <w:proofErr w:type="spellStart"/>
      <w:r>
        <w:t>謹受教矣</w:t>
      </w:r>
      <w:proofErr w:type="spellEnd"/>
      <w:r>
        <w:t>。</w:t>
      </w:r>
      <w:r>
        <w:rPr>
          <w:rFonts w:eastAsia="宋体" w:hint="eastAsia"/>
          <w:lang w:eastAsia="zh-CN"/>
        </w:rPr>
        <w:t>”</w:t>
      </w:r>
      <w:proofErr w:type="spellStart"/>
      <w:r>
        <w:t>退而取</w:t>
      </w:r>
      <w:proofErr w:type="spellEnd"/>
    </w:p>
    <w:p w14:paraId="3CE81FAE" w14:textId="7F5F51E1" w:rsidR="007A29CB" w:rsidRPr="00654614" w:rsidRDefault="00000000">
      <w:pPr>
        <w:rPr>
          <w:rFonts w:eastAsia="宋体" w:hint="eastAsia"/>
          <w:lang w:eastAsia="zh-CN"/>
        </w:rPr>
      </w:pPr>
      <w:r>
        <w:rPr>
          <w:lang w:eastAsia="zh-CN"/>
        </w:rPr>
        <w:t>【第</w:t>
      </w:r>
      <w:r>
        <w:rPr>
          <w:lang w:eastAsia="zh-CN"/>
        </w:rPr>
        <w:t>91</w:t>
      </w:r>
      <w:r>
        <w:rPr>
          <w:lang w:eastAsia="zh-CN"/>
        </w:rPr>
        <w:t>页】</w:t>
      </w:r>
      <w:r w:rsidR="00654614">
        <w:rPr>
          <w:rFonts w:eastAsia="宋体" w:hint="eastAsia"/>
          <w:lang w:eastAsia="zh-CN"/>
        </w:rPr>
        <w:t>1573</w:t>
      </w:r>
    </w:p>
    <w:p w14:paraId="30143479" w14:textId="77777777" w:rsidR="007A29CB" w:rsidRDefault="00000000">
      <w:pPr>
        <w:rPr>
          <w:lang w:eastAsia="zh-CN"/>
        </w:rPr>
      </w:pPr>
      <w:r>
        <w:rPr>
          <w:lang w:eastAsia="zh-CN"/>
        </w:rPr>
        <w:t>五百四十部之文讀之，脗乎其若有合也。既而歎曰：</w:t>
      </w:r>
      <w:r>
        <w:rPr>
          <w:rFonts w:eastAsia="宋体" w:hint="eastAsia"/>
          <w:lang w:eastAsia="zh-CN"/>
        </w:rPr>
        <w:t>“</w:t>
      </w:r>
      <w:r>
        <w:rPr>
          <w:lang w:eastAsia="zh-CN"/>
        </w:rPr>
        <w:t>由南</w:t>
      </w:r>
      <w:proofErr w:type="gramStart"/>
      <w:r>
        <w:rPr>
          <w:lang w:eastAsia="zh-CN"/>
        </w:rPr>
        <w:t>陔</w:t>
      </w:r>
      <w:proofErr w:type="gramEnd"/>
      <w:r>
        <w:rPr>
          <w:lang w:eastAsia="zh-CN"/>
        </w:rPr>
        <w:t>之言以治</w:t>
      </w:r>
      <w:r>
        <w:rPr>
          <w:rFonts w:eastAsia="宋体" w:hint="eastAsia"/>
          <w:lang w:eastAsia="zh-CN"/>
        </w:rPr>
        <w:t>《</w:t>
      </w:r>
      <w:r>
        <w:rPr>
          <w:lang w:eastAsia="zh-CN"/>
        </w:rPr>
        <w:t>説文</w:t>
      </w:r>
      <w:r>
        <w:rPr>
          <w:rFonts w:eastAsia="宋体" w:hint="eastAsia"/>
          <w:lang w:eastAsia="zh-CN"/>
        </w:rPr>
        <w:t>》</w:t>
      </w:r>
      <w:r>
        <w:rPr>
          <w:lang w:eastAsia="zh-CN"/>
        </w:rPr>
        <w:t>，則聲音</w:t>
      </w:r>
    </w:p>
    <w:p w14:paraId="122DCCC4" w14:textId="77777777" w:rsidR="007A29CB" w:rsidRDefault="00000000">
      <w:proofErr w:type="spellStart"/>
      <w:r>
        <w:t>文字、訓詁一以貫之；不由乎南陔之言，則龤聲、讀若與訓之生於聲者，舉不可見矣。雖</w:t>
      </w:r>
      <w:proofErr w:type="spellEnd"/>
    </w:p>
    <w:p w14:paraId="021547A2" w14:textId="77777777" w:rsidR="007A29CB" w:rsidRDefault="00000000">
      <w:proofErr w:type="spellStart"/>
      <w:r>
        <w:t>有字，吾得而識諸</w:t>
      </w:r>
      <w:proofErr w:type="spellEnd"/>
      <w:r>
        <w:t>？</w:t>
      </w:r>
      <w:r>
        <w:rPr>
          <w:rFonts w:eastAsia="宋体" w:hint="eastAsia"/>
          <w:lang w:eastAsia="zh-CN"/>
        </w:rPr>
        <w:t>”</w:t>
      </w:r>
      <w:proofErr w:type="spellStart"/>
      <w:r>
        <w:t>南</w:t>
      </w:r>
      <w:proofErr w:type="gramStart"/>
      <w:r>
        <w:t>陔</w:t>
      </w:r>
      <w:proofErr w:type="gramEnd"/>
      <w:r>
        <w:t>方爲</w:t>
      </w:r>
      <w:proofErr w:type="spellEnd"/>
      <w:r>
        <w:rPr>
          <w:rFonts w:eastAsia="宋体" w:hint="eastAsia"/>
          <w:lang w:eastAsia="zh-CN"/>
        </w:rPr>
        <w:t>《</w:t>
      </w:r>
      <w:proofErr w:type="spellStart"/>
      <w:r>
        <w:t>困學説文圖</w:t>
      </w:r>
      <w:proofErr w:type="spellEnd"/>
      <w:r>
        <w:rPr>
          <w:rFonts w:eastAsia="宋体" w:hint="eastAsia"/>
          <w:lang w:eastAsia="zh-CN"/>
        </w:rPr>
        <w:t>》</w:t>
      </w:r>
      <w:proofErr w:type="spellStart"/>
      <w:r>
        <w:t>以自</w:t>
      </w:r>
      <w:proofErr w:type="gramStart"/>
      <w:r>
        <w:t>勵</w:t>
      </w:r>
      <w:proofErr w:type="gramEnd"/>
      <w:r>
        <w:t>，乃爲述其意如此</w:t>
      </w:r>
      <w:proofErr w:type="spellEnd"/>
      <w:r>
        <w:t>。</w:t>
      </w:r>
    </w:p>
    <w:p w14:paraId="0569CFD2"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7566716" w14:textId="77777777" w:rsidR="007A29CB" w:rsidRDefault="00000000">
      <w:r>
        <w:rPr>
          <w:rFonts w:eastAsia="宋体" w:hint="eastAsia"/>
          <w:lang w:eastAsia="zh-CN"/>
        </w:rPr>
        <w:t>《</w:t>
      </w:r>
      <w:r>
        <w:t>跋</w:t>
      </w:r>
      <w:r>
        <w:rPr>
          <w:rFonts w:eastAsia="宋体" w:hint="eastAsia"/>
          <w:lang w:eastAsia="zh-CN"/>
        </w:rPr>
        <w:t>》</w:t>
      </w:r>
      <w:r>
        <w:t>在</w:t>
      </w:r>
      <w:r>
        <w:rPr>
          <w:rFonts w:eastAsia="宋体" w:hint="eastAsia"/>
          <w:lang w:eastAsia="zh-CN"/>
        </w:rPr>
        <w:t>《</w:t>
      </w:r>
      <w:proofErr w:type="spellStart"/>
      <w:r>
        <w:t>王文簡公文集</w:t>
      </w:r>
      <w:proofErr w:type="spellEnd"/>
      <w:r>
        <w:rPr>
          <w:rFonts w:eastAsia="宋体" w:hint="eastAsia"/>
          <w:lang w:eastAsia="zh-CN"/>
        </w:rPr>
        <w:t>》</w:t>
      </w:r>
      <w:proofErr w:type="spellStart"/>
      <w:r>
        <w:t>卷三，又載</w:t>
      </w:r>
      <w:proofErr w:type="spellEnd"/>
      <w:r>
        <w:rPr>
          <w:rFonts w:eastAsia="宋体" w:hint="eastAsia"/>
          <w:lang w:eastAsia="zh-CN"/>
        </w:rPr>
        <w:t>《</w:t>
      </w:r>
      <w:proofErr w:type="spellStart"/>
      <w:r>
        <w:t>説文解字詁林補遺</w:t>
      </w:r>
      <w:proofErr w:type="spellEnd"/>
      <w:r>
        <w:rPr>
          <w:rFonts w:eastAsia="宋体" w:hint="eastAsia"/>
          <w:lang w:eastAsia="zh-CN"/>
        </w:rPr>
        <w:t>》</w:t>
      </w:r>
      <w:r>
        <w:t>，</w:t>
      </w:r>
      <w:proofErr w:type="spellStart"/>
      <w:r>
        <w:t>未署年月。據王引之與王紹蘭往來書</w:t>
      </w:r>
      <w:proofErr w:type="spellEnd"/>
    </w:p>
    <w:p w14:paraId="58BD7F83" w14:textId="77777777" w:rsidR="007A29CB" w:rsidRDefault="00000000">
      <w:proofErr w:type="spellStart"/>
      <w:proofErr w:type="gramStart"/>
      <w:r>
        <w:t>札</w:t>
      </w:r>
      <w:proofErr w:type="gramEnd"/>
      <w:r>
        <w:t>，此</w:t>
      </w:r>
      <w:proofErr w:type="spellEnd"/>
      <w:r>
        <w:rPr>
          <w:rFonts w:eastAsia="宋体" w:hint="eastAsia"/>
          <w:lang w:eastAsia="zh-CN"/>
        </w:rPr>
        <w:t>《</w:t>
      </w:r>
      <w:r>
        <w:t>跋</w:t>
      </w:r>
      <w:r>
        <w:rPr>
          <w:rFonts w:eastAsia="宋体" w:hint="eastAsia"/>
          <w:lang w:eastAsia="zh-CN"/>
        </w:rPr>
        <w:t>》</w:t>
      </w:r>
      <w:proofErr w:type="spellStart"/>
      <w:proofErr w:type="gramStart"/>
      <w:r>
        <w:t>殆</w:t>
      </w:r>
      <w:proofErr w:type="gramEnd"/>
      <w:r>
        <w:t>作</w:t>
      </w:r>
      <w:proofErr w:type="gramStart"/>
      <w:r>
        <w:t>於</w:t>
      </w:r>
      <w:proofErr w:type="gramEnd"/>
      <w:r>
        <w:t>道光年間</w:t>
      </w:r>
      <w:proofErr w:type="spellEnd"/>
    </w:p>
    <w:p w14:paraId="78D1AEE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F30172F" w14:textId="77777777" w:rsidR="007A29CB" w:rsidRDefault="00000000">
      <w:r>
        <w:rPr>
          <w:rFonts w:eastAsia="宋体" w:hint="eastAsia"/>
          <w:lang w:eastAsia="zh-CN"/>
        </w:rPr>
        <w:t>【</w:t>
      </w:r>
      <w:r>
        <w:t>一</w:t>
      </w:r>
      <w:r>
        <w:rPr>
          <w:rFonts w:eastAsia="宋体" w:hint="eastAsia"/>
          <w:lang w:eastAsia="zh-CN"/>
        </w:rPr>
        <w:t>】</w:t>
      </w:r>
      <w:proofErr w:type="spellStart"/>
      <w:r>
        <w:t>王紹蘭，字</w:t>
      </w:r>
      <w:proofErr w:type="gramStart"/>
      <w:r>
        <w:t>畹</w:t>
      </w:r>
      <w:proofErr w:type="gramEnd"/>
      <w:r>
        <w:t>馨，號南</w:t>
      </w:r>
      <w:proofErr w:type="gramStart"/>
      <w:r>
        <w:t>陔</w:t>
      </w:r>
      <w:proofErr w:type="gramEnd"/>
      <w:r>
        <w:t>，晚</w:t>
      </w:r>
      <w:proofErr w:type="gramStart"/>
      <w:r>
        <w:t>號思惟居士</w:t>
      </w:r>
      <w:proofErr w:type="gramEnd"/>
      <w:r>
        <w:t>，浙江蕭山人。乾隆五十八年進士，有</w:t>
      </w:r>
      <w:proofErr w:type="spellEnd"/>
      <w:proofErr w:type="gramStart"/>
      <w:r>
        <w:rPr>
          <w:rFonts w:eastAsia="宋体" w:hint="eastAsia"/>
          <w:lang w:eastAsia="zh-CN"/>
        </w:rPr>
        <w:t>《</w:t>
      </w:r>
      <w:proofErr w:type="spellStart"/>
      <w:proofErr w:type="gramEnd"/>
      <w:r>
        <w:t>説文段注訂</w:t>
      </w:r>
      <w:proofErr w:type="spellEnd"/>
    </w:p>
    <w:p w14:paraId="12F62757" w14:textId="77777777" w:rsidR="007A29CB" w:rsidRDefault="00000000">
      <w:r>
        <w:t>補</w:t>
      </w:r>
      <w:proofErr w:type="gramStart"/>
      <w:r>
        <w:rPr>
          <w:rFonts w:eastAsia="宋体" w:hint="eastAsia"/>
          <w:lang w:eastAsia="zh-CN"/>
        </w:rPr>
        <w:t>》</w:t>
      </w:r>
      <w:proofErr w:type="spellStart"/>
      <w:proofErr w:type="gramEnd"/>
      <w:r>
        <w:t>十四卷</w:t>
      </w:r>
      <w:proofErr w:type="spellEnd"/>
      <w:r>
        <w:t>、</w:t>
      </w:r>
      <w:r>
        <w:rPr>
          <w:rFonts w:eastAsia="宋体" w:hint="eastAsia"/>
          <w:lang w:eastAsia="zh-CN"/>
        </w:rPr>
        <w:t>《</w:t>
      </w:r>
      <w:proofErr w:type="spellStart"/>
      <w:r>
        <w:t>許鄭學廬存稿</w:t>
      </w:r>
      <w:proofErr w:type="spellEnd"/>
      <w:r>
        <w:rPr>
          <w:rFonts w:eastAsia="宋体" w:hint="eastAsia"/>
          <w:lang w:eastAsia="zh-CN"/>
        </w:rPr>
        <w:t>》</w:t>
      </w:r>
      <w:proofErr w:type="spellStart"/>
      <w:r>
        <w:t>八卷</w:t>
      </w:r>
      <w:proofErr w:type="spellEnd"/>
      <w:r>
        <w:t>、</w:t>
      </w:r>
      <w:r>
        <w:rPr>
          <w:rFonts w:eastAsia="宋体" w:hint="eastAsia"/>
          <w:lang w:eastAsia="zh-CN"/>
        </w:rPr>
        <w:t>《</w:t>
      </w:r>
      <w:proofErr w:type="spellStart"/>
      <w:r>
        <w:t>周人經説</w:t>
      </w:r>
      <w:proofErr w:type="spellEnd"/>
      <w:r>
        <w:rPr>
          <w:rFonts w:eastAsia="宋体" w:hint="eastAsia"/>
          <w:lang w:eastAsia="zh-CN"/>
        </w:rPr>
        <w:t>》</w:t>
      </w:r>
      <w:proofErr w:type="spellStart"/>
      <w:r>
        <w:t>八卷</w:t>
      </w:r>
      <w:proofErr w:type="spellEnd"/>
      <w:r>
        <w:t>、</w:t>
      </w:r>
      <w:r>
        <w:rPr>
          <w:rFonts w:eastAsia="宋体" w:hint="eastAsia"/>
          <w:lang w:eastAsia="zh-CN"/>
        </w:rPr>
        <w:t>《</w:t>
      </w:r>
      <w:proofErr w:type="spellStart"/>
      <w:r>
        <w:t>漢書地理志校注</w:t>
      </w:r>
      <w:proofErr w:type="spellEnd"/>
      <w:r>
        <w:rPr>
          <w:rFonts w:eastAsia="宋体" w:hint="eastAsia"/>
          <w:lang w:eastAsia="zh-CN"/>
        </w:rPr>
        <w:t>》</w:t>
      </w:r>
      <w:proofErr w:type="spellStart"/>
      <w:r>
        <w:t>二卷</w:t>
      </w:r>
      <w:proofErr w:type="spellEnd"/>
      <w:r>
        <w:t>、</w:t>
      </w:r>
      <w:r>
        <w:rPr>
          <w:rFonts w:eastAsia="宋体" w:hint="eastAsia"/>
          <w:lang w:eastAsia="zh-CN"/>
        </w:rPr>
        <w:t>《</w:t>
      </w:r>
      <w:proofErr w:type="spellStart"/>
      <w:r>
        <w:t>管子地員篇注</w:t>
      </w:r>
      <w:proofErr w:type="spellEnd"/>
      <w:r>
        <w:rPr>
          <w:rFonts w:eastAsia="宋体" w:hint="eastAsia"/>
          <w:lang w:eastAsia="zh-CN"/>
        </w:rPr>
        <w:t>》</w:t>
      </w:r>
      <w:proofErr w:type="spellStart"/>
      <w:r>
        <w:t>四卷</w:t>
      </w:r>
      <w:proofErr w:type="spellEnd"/>
      <w:r>
        <w:t>。</w:t>
      </w:r>
    </w:p>
    <w:p w14:paraId="084FF01A" w14:textId="77777777" w:rsidR="007A29CB" w:rsidRDefault="00000000">
      <w:r>
        <w:rPr>
          <w:rFonts w:eastAsia="宋体" w:hint="eastAsia"/>
          <w:lang w:eastAsia="zh-CN"/>
        </w:rPr>
        <w:t>《</w:t>
      </w:r>
      <w:proofErr w:type="spellStart"/>
      <w:r>
        <w:t>道光元年辛巳恩科浙江鄉試録</w:t>
      </w:r>
      <w:proofErr w:type="spellEnd"/>
      <w:r>
        <w:rPr>
          <w:rFonts w:eastAsia="宋体" w:hint="eastAsia"/>
          <w:lang w:eastAsia="zh-CN"/>
        </w:rPr>
        <w:t>》</w:t>
      </w:r>
      <w:proofErr w:type="spellStart"/>
      <w:r>
        <w:t>前序</w:t>
      </w:r>
      <w:proofErr w:type="spellEnd"/>
    </w:p>
    <w:p w14:paraId="7DBAD176" w14:textId="77777777" w:rsidR="007A29CB" w:rsidRDefault="00000000">
      <w:proofErr w:type="spellStart"/>
      <w:r>
        <w:lastRenderedPageBreak/>
        <w:t>皇上御極之元年，開物成務，綱舉目張，實心施於實政，治法行以治人。思任官之惟賢，由於取士</w:t>
      </w:r>
      <w:proofErr w:type="spellEnd"/>
    </w:p>
    <w:p w14:paraId="030288AB" w14:textId="77777777" w:rsidR="007A29CB" w:rsidRDefault="00000000">
      <w:proofErr w:type="spellStart"/>
      <w:r>
        <w:t>之必得，詔開鄉會試恩科，以廣闢門籲俊之路，典至巨也。歲六月，禮臣以浙江考官請，得旨以臣引之</w:t>
      </w:r>
      <w:proofErr w:type="spellEnd"/>
    </w:p>
    <w:p w14:paraId="1341B1B6" w14:textId="77777777" w:rsidR="007A29CB" w:rsidRDefault="00000000">
      <w:pPr>
        <w:rPr>
          <w:lang w:eastAsia="zh-CN"/>
        </w:rPr>
      </w:pPr>
      <w:r>
        <w:rPr>
          <w:lang w:eastAsia="zh-CN"/>
        </w:rPr>
        <w:t>偕工部郎中</w:t>
      </w:r>
      <w:proofErr w:type="gramStart"/>
      <w:r>
        <w:rPr>
          <w:lang w:eastAsia="zh-CN"/>
        </w:rPr>
        <w:t>臣吴孝</w:t>
      </w:r>
      <w:proofErr w:type="gramEnd"/>
      <w:r>
        <w:rPr>
          <w:lang w:eastAsia="zh-CN"/>
        </w:rPr>
        <w:t>銘往典試事。</w:t>
      </w:r>
      <w:proofErr w:type="gramStart"/>
      <w:r>
        <w:rPr>
          <w:lang w:eastAsia="zh-CN"/>
        </w:rPr>
        <w:t>伏思臣</w:t>
      </w:r>
      <w:proofErr w:type="gramEnd"/>
      <w:r>
        <w:rPr>
          <w:lang w:eastAsia="zh-CN"/>
        </w:rPr>
        <w:t>江淮下士，</w:t>
      </w:r>
      <w:proofErr w:type="gramStart"/>
      <w:r>
        <w:rPr>
          <w:lang w:eastAsia="zh-CN"/>
        </w:rPr>
        <w:t>世</w:t>
      </w:r>
      <w:proofErr w:type="gramEnd"/>
      <w:r>
        <w:rPr>
          <w:lang w:eastAsia="zh-CN"/>
        </w:rPr>
        <w:t>受</w:t>
      </w:r>
      <w:proofErr w:type="gramStart"/>
      <w:r>
        <w:rPr>
          <w:lang w:eastAsia="zh-CN"/>
        </w:rPr>
        <w:t>國</w:t>
      </w:r>
      <w:proofErr w:type="gramEnd"/>
      <w:r>
        <w:rPr>
          <w:lang w:eastAsia="zh-CN"/>
        </w:rPr>
        <w:t>恩，由一甲進士供職編修，洊升卿貳。二十</w:t>
      </w:r>
    </w:p>
    <w:p w14:paraId="5A4B3F53" w14:textId="77777777" w:rsidR="007A29CB" w:rsidRDefault="00000000">
      <w:pPr>
        <w:rPr>
          <w:lang w:eastAsia="zh-CN"/>
        </w:rPr>
      </w:pPr>
      <w:r>
        <w:rPr>
          <w:lang w:eastAsia="zh-CN"/>
        </w:rPr>
        <w:t>【第</w:t>
      </w:r>
      <w:r>
        <w:rPr>
          <w:lang w:eastAsia="zh-CN"/>
        </w:rPr>
        <w:t>92</w:t>
      </w:r>
      <w:r>
        <w:rPr>
          <w:lang w:eastAsia="zh-CN"/>
        </w:rPr>
        <w:t>页】</w:t>
      </w:r>
    </w:p>
    <w:p w14:paraId="13C94A71" w14:textId="77777777" w:rsidR="007A29CB" w:rsidRDefault="00000000">
      <w:pPr>
        <w:rPr>
          <w:lang w:eastAsia="zh-CN"/>
        </w:rPr>
      </w:pPr>
      <w:r>
        <w:rPr>
          <w:lang w:eastAsia="zh-CN"/>
        </w:rPr>
        <w:t>年</w:t>
      </w:r>
      <w:proofErr w:type="gramStart"/>
      <w:r>
        <w:rPr>
          <w:lang w:eastAsia="zh-CN"/>
        </w:rPr>
        <w:t>來</w:t>
      </w:r>
      <w:proofErr w:type="gramEnd"/>
      <w:r>
        <w:rPr>
          <w:lang w:eastAsia="zh-CN"/>
        </w:rPr>
        <w:t>督學者再典鄉試者三典會試者一。而浙江則臣自戊寅校録</w:t>
      </w:r>
      <w:proofErr w:type="gramStart"/>
      <w:r>
        <w:rPr>
          <w:lang w:eastAsia="zh-CN"/>
        </w:rPr>
        <w:t>甫</w:t>
      </w:r>
      <w:proofErr w:type="gramEnd"/>
      <w:r>
        <w:rPr>
          <w:lang w:eastAsia="zh-CN"/>
        </w:rPr>
        <w:t>閲三年，乃</w:t>
      </w:r>
      <w:proofErr w:type="gramStart"/>
      <w:r>
        <w:rPr>
          <w:lang w:eastAsia="zh-CN"/>
        </w:rPr>
        <w:t>復</w:t>
      </w:r>
      <w:proofErr w:type="gramEnd"/>
      <w:r>
        <w:rPr>
          <w:lang w:eastAsia="zh-CN"/>
        </w:rPr>
        <w:t>恭</w:t>
      </w:r>
      <w:proofErr w:type="gramStart"/>
      <w:r>
        <w:rPr>
          <w:lang w:eastAsia="zh-CN"/>
        </w:rPr>
        <w:t>膺</w:t>
      </w:r>
      <w:proofErr w:type="gramEnd"/>
      <w:r>
        <w:rPr>
          <w:lang w:eastAsia="zh-CN"/>
        </w:rPr>
        <w:t>簡命，</w:t>
      </w:r>
      <w:proofErr w:type="gramStart"/>
      <w:r>
        <w:rPr>
          <w:lang w:eastAsia="zh-CN"/>
        </w:rPr>
        <w:t>忝</w:t>
      </w:r>
      <w:proofErr w:type="gramEnd"/>
      <w:r>
        <w:rPr>
          <w:lang w:eastAsia="zh-CN"/>
        </w:rPr>
        <w:t>預持</w:t>
      </w:r>
    </w:p>
    <w:p w14:paraId="2C398B1F" w14:textId="77777777" w:rsidR="007A29CB" w:rsidRDefault="00000000">
      <w:proofErr w:type="spellStart"/>
      <w:r>
        <w:t>衡誠逾格之洪慈儒臣之榮幸也。聞命後，具摺陳謝，</w:t>
      </w:r>
      <w:proofErr w:type="gramStart"/>
      <w:r>
        <w:t>仰蒙聖諭諄諄</w:t>
      </w:r>
      <w:proofErr w:type="spellEnd"/>
      <w:r>
        <w:rPr>
          <w:rFonts w:eastAsia="宋体" w:hint="eastAsia"/>
          <w:lang w:eastAsia="zh-CN"/>
        </w:rPr>
        <w:t>“</w:t>
      </w:r>
      <w:proofErr w:type="spellStart"/>
      <w:proofErr w:type="gramEnd"/>
      <w:r>
        <w:t>以浙江試卷，汝曾經校閲，此</w:t>
      </w:r>
      <w:proofErr w:type="spellEnd"/>
    </w:p>
    <w:p w14:paraId="369AF556" w14:textId="77777777" w:rsidR="007A29CB" w:rsidRDefault="00000000">
      <w:proofErr w:type="spellStart"/>
      <w:proofErr w:type="gramStart"/>
      <w:r>
        <w:t>番宜更</w:t>
      </w:r>
      <w:proofErr w:type="gramEnd"/>
      <w:r>
        <w:t>熟諳，惟事繫</w:t>
      </w:r>
      <w:proofErr w:type="gramStart"/>
      <w:r>
        <w:t>掄</w:t>
      </w:r>
      <w:proofErr w:type="gramEnd"/>
      <w:r>
        <w:t>才，必當倍加詳慎</w:t>
      </w:r>
      <w:proofErr w:type="spellEnd"/>
      <w:r>
        <w:t>。</w:t>
      </w:r>
      <w:r>
        <w:rPr>
          <w:rFonts w:eastAsia="宋体" w:hint="eastAsia"/>
          <w:lang w:eastAsia="zh-CN"/>
        </w:rPr>
        <w:t>”</w:t>
      </w:r>
      <w:proofErr w:type="spellStart"/>
      <w:r>
        <w:t>臣謹識</w:t>
      </w:r>
      <w:proofErr w:type="gramStart"/>
      <w:r>
        <w:t>於</w:t>
      </w:r>
      <w:proofErr w:type="gramEnd"/>
      <w:r>
        <w:t>心不敢忘。即日與臣孝銘星馳就道，抵境入闈</w:t>
      </w:r>
      <w:proofErr w:type="spellEnd"/>
    </w:p>
    <w:p w14:paraId="71C2AC3F" w14:textId="77777777" w:rsidR="007A29CB" w:rsidRDefault="00000000">
      <w:pPr>
        <w:rPr>
          <w:lang w:eastAsia="zh-CN"/>
        </w:rPr>
      </w:pPr>
      <w:r>
        <w:rPr>
          <w:lang w:eastAsia="zh-CN"/>
        </w:rPr>
        <w:t>監臨則浙江巡</w:t>
      </w:r>
      <w:proofErr w:type="gramStart"/>
      <w:r>
        <w:rPr>
          <w:lang w:eastAsia="zh-CN"/>
        </w:rPr>
        <w:t>撫</w:t>
      </w:r>
      <w:proofErr w:type="gramEnd"/>
      <w:r>
        <w:rPr>
          <w:lang w:eastAsia="zh-CN"/>
        </w:rPr>
        <w:t>臣帥承</w:t>
      </w:r>
      <w:proofErr w:type="gramStart"/>
      <w:r>
        <w:rPr>
          <w:lang w:eastAsia="zh-CN"/>
        </w:rPr>
        <w:t>瀛</w:t>
      </w:r>
      <w:proofErr w:type="gramEnd"/>
      <w:r>
        <w:rPr>
          <w:lang w:eastAsia="zh-CN"/>
        </w:rPr>
        <w:t>，整綱飭紀，内外</w:t>
      </w:r>
      <w:proofErr w:type="gramStart"/>
      <w:r>
        <w:rPr>
          <w:lang w:eastAsia="zh-CN"/>
        </w:rPr>
        <w:t>嚴</w:t>
      </w:r>
      <w:proofErr w:type="gramEnd"/>
      <w:r>
        <w:rPr>
          <w:lang w:eastAsia="zh-CN"/>
        </w:rPr>
        <w:t>肅。提調則浙江布政</w:t>
      </w:r>
      <w:proofErr w:type="gramStart"/>
      <w:r>
        <w:rPr>
          <w:lang w:eastAsia="zh-CN"/>
        </w:rPr>
        <w:t>使司布政</w:t>
      </w:r>
      <w:proofErr w:type="gramEnd"/>
      <w:r>
        <w:rPr>
          <w:lang w:eastAsia="zh-CN"/>
        </w:rPr>
        <w:t>使臣</w:t>
      </w:r>
      <w:proofErr w:type="gramStart"/>
      <w:r>
        <w:rPr>
          <w:lang w:eastAsia="zh-CN"/>
        </w:rPr>
        <w:t>嵩</w:t>
      </w:r>
      <w:proofErr w:type="gramEnd"/>
      <w:r>
        <w:rPr>
          <w:lang w:eastAsia="zh-CN"/>
        </w:rPr>
        <w:t>孚、護理</w:t>
      </w:r>
      <w:proofErr w:type="gramStart"/>
      <w:r>
        <w:rPr>
          <w:lang w:eastAsia="zh-CN"/>
        </w:rPr>
        <w:t>分巡杭嘉</w:t>
      </w:r>
      <w:proofErr w:type="gramEnd"/>
    </w:p>
    <w:p w14:paraId="5456DC14" w14:textId="77777777" w:rsidR="007A29CB" w:rsidRDefault="00000000">
      <w:pPr>
        <w:rPr>
          <w:lang w:eastAsia="zh-CN"/>
        </w:rPr>
      </w:pPr>
      <w:r>
        <w:rPr>
          <w:lang w:eastAsia="zh-CN"/>
        </w:rPr>
        <w:t>湖道事杭州府知府臣吴廷琛監試則浙江按察使司按察使臣葉</w:t>
      </w:r>
      <w:proofErr w:type="gramStart"/>
      <w:r>
        <w:rPr>
          <w:lang w:eastAsia="zh-CN"/>
        </w:rPr>
        <w:t>汝芝分</w:t>
      </w:r>
      <w:proofErr w:type="gramEnd"/>
      <w:r>
        <w:rPr>
          <w:lang w:eastAsia="zh-CN"/>
        </w:rPr>
        <w:t>巡寧紹</w:t>
      </w:r>
      <w:proofErr w:type="gramStart"/>
      <w:r>
        <w:rPr>
          <w:lang w:eastAsia="zh-CN"/>
        </w:rPr>
        <w:t>台道臣</w:t>
      </w:r>
      <w:proofErr w:type="gramEnd"/>
      <w:r>
        <w:rPr>
          <w:lang w:eastAsia="zh-CN"/>
        </w:rPr>
        <w:t>史譜内簾監試</w:t>
      </w:r>
    </w:p>
    <w:p w14:paraId="2345DA63" w14:textId="77777777" w:rsidR="007A29CB" w:rsidRDefault="00000000">
      <w:proofErr w:type="spellStart"/>
      <w:r>
        <w:t>則浙江紹興府知府臣馮清聘，職思其居，罔不敬謹。乃進浙江學政臣戴聯奎所録士九千餘人，扃闈三</w:t>
      </w:r>
      <w:proofErr w:type="spellEnd"/>
    </w:p>
    <w:p w14:paraId="49D7C9C0" w14:textId="77777777" w:rsidR="007A29CB" w:rsidRDefault="00000000">
      <w:proofErr w:type="spellStart"/>
      <w:r>
        <w:t>試之。臣引之、臣孝銘率同考官臨安縣知縣臣郜文英、新城縣知縣臣武新安桐鄉縣知縣臣王鼎銘、長</w:t>
      </w:r>
      <w:proofErr w:type="spellEnd"/>
    </w:p>
    <w:p w14:paraId="7663B705" w14:textId="77777777" w:rsidR="007A29CB" w:rsidRDefault="00000000">
      <w:proofErr w:type="spellStart"/>
      <w:r>
        <w:t>興縣知縣臣馬伯</w:t>
      </w:r>
      <w:proofErr w:type="gramStart"/>
      <w:r>
        <w:t>樂</w:t>
      </w:r>
      <w:proofErr w:type="gramEnd"/>
      <w:r>
        <w:t>、武康縣知縣臣慶</w:t>
      </w:r>
      <w:proofErr w:type="spellEnd"/>
      <w:r>
        <w:rPr>
          <w:rFonts w:eastAsia="宋体" w:hint="eastAsia"/>
          <w:lang w:eastAsia="zh-CN"/>
        </w:rPr>
        <w:t>•</w:t>
      </w:r>
      <w:r>
        <w:t>、</w:t>
      </w:r>
      <w:proofErr w:type="spellStart"/>
      <w:r>
        <w:t>安吉縣知縣臣王頤、奉化縣知縣臣</w:t>
      </w:r>
      <w:proofErr w:type="gramStart"/>
      <w:r>
        <w:t>楊國翰</w:t>
      </w:r>
      <w:proofErr w:type="gramEnd"/>
      <w:r>
        <w:t>、上虞縣知縣臣李宗</w:t>
      </w:r>
      <w:proofErr w:type="spellEnd"/>
    </w:p>
    <w:p w14:paraId="6A7126B6" w14:textId="77777777" w:rsidR="007A29CB" w:rsidRDefault="00000000">
      <w:proofErr w:type="spellStart"/>
      <w:r>
        <w:t>傳、嵊縣知縣臣葉桐封、義烏縣知縣臣程璋、湯溪縣知縣臣蕭馥馨、龍游縣知縣臣楊鴻、常山縣知縣臣</w:t>
      </w:r>
      <w:proofErr w:type="spellEnd"/>
    </w:p>
    <w:p w14:paraId="11E7038A" w14:textId="77777777" w:rsidR="007A29CB" w:rsidRDefault="00000000">
      <w:pPr>
        <w:rPr>
          <w:lang w:eastAsia="zh-CN"/>
        </w:rPr>
      </w:pPr>
      <w:r>
        <w:rPr>
          <w:lang w:eastAsia="zh-CN"/>
        </w:rPr>
        <w:t>」升棓、青田縣知縣臣董承熹、龍泉縣知縣臣黄錫</w:t>
      </w:r>
      <w:proofErr w:type="gramStart"/>
      <w:r>
        <w:rPr>
          <w:lang w:eastAsia="zh-CN"/>
        </w:rPr>
        <w:t>祚</w:t>
      </w:r>
      <w:proofErr w:type="gramEnd"/>
      <w:r>
        <w:rPr>
          <w:lang w:eastAsia="zh-CN"/>
        </w:rPr>
        <w:t>、候補知縣臣饒芝等齋心</w:t>
      </w:r>
      <w:proofErr w:type="gramStart"/>
      <w:r>
        <w:rPr>
          <w:lang w:eastAsia="zh-CN"/>
        </w:rPr>
        <w:t>甄</w:t>
      </w:r>
      <w:proofErr w:type="gramEnd"/>
      <w:r>
        <w:rPr>
          <w:lang w:eastAsia="zh-CN"/>
        </w:rPr>
        <w:t>録得士一百四十四</w:t>
      </w:r>
    </w:p>
    <w:p w14:paraId="667F7C6E" w14:textId="77777777" w:rsidR="007A29CB" w:rsidRDefault="00000000">
      <w:proofErr w:type="spellStart"/>
      <w:r>
        <w:t>人。擇其文之尤雅者十四篇，進呈御覽。臣謹拜手稽首，颺言簡端。曰竊聞</w:t>
      </w:r>
      <w:proofErr w:type="spellEnd"/>
      <w:r>
        <w:rPr>
          <w:rFonts w:eastAsia="宋体" w:hint="eastAsia"/>
          <w:lang w:eastAsia="zh-CN"/>
        </w:rPr>
        <w:t>《</w:t>
      </w:r>
      <w:proofErr w:type="spellStart"/>
      <w:r>
        <w:t>虞書</w:t>
      </w:r>
      <w:proofErr w:type="spellEnd"/>
      <w:r>
        <w:rPr>
          <w:rFonts w:eastAsia="宋体" w:hint="eastAsia"/>
          <w:lang w:eastAsia="zh-CN"/>
        </w:rPr>
        <w:t>》</w:t>
      </w:r>
      <w:proofErr w:type="spellStart"/>
      <w:r>
        <w:t>有之曰</w:t>
      </w:r>
      <w:proofErr w:type="spellEnd"/>
      <w:proofErr w:type="gramStart"/>
      <w:r>
        <w:t>：</w:t>
      </w:r>
      <w:r>
        <w:rPr>
          <w:rFonts w:eastAsia="宋体" w:hint="eastAsia"/>
          <w:lang w:eastAsia="zh-CN"/>
        </w:rPr>
        <w:t>“</w:t>
      </w:r>
      <w:proofErr w:type="spellStart"/>
      <w:proofErr w:type="gramEnd"/>
      <w:r>
        <w:t>敷奏</w:t>
      </w:r>
      <w:proofErr w:type="spellEnd"/>
    </w:p>
    <w:p w14:paraId="43D563C0" w14:textId="77777777" w:rsidR="007A29CB" w:rsidRDefault="00000000">
      <w:proofErr w:type="spellStart"/>
      <w:r>
        <w:lastRenderedPageBreak/>
        <w:t>以言</w:t>
      </w:r>
      <w:proofErr w:type="spellEnd"/>
      <w:r>
        <w:t>。</w:t>
      </w:r>
      <w:r>
        <w:rPr>
          <w:rFonts w:eastAsia="宋体" w:hint="eastAsia"/>
          <w:lang w:eastAsia="zh-CN"/>
        </w:rPr>
        <w:t>”</w:t>
      </w:r>
      <w:r>
        <w:t>c</w:t>
      </w:r>
      <w:proofErr w:type="gramStart"/>
      <w:r>
        <w:rPr>
          <w:rFonts w:eastAsia="宋体" w:hint="eastAsia"/>
          <w:lang w:eastAsia="zh-CN"/>
        </w:rPr>
        <w:t>】</w:t>
      </w:r>
      <w:proofErr w:type="spellStart"/>
      <w:proofErr w:type="gramEnd"/>
      <w:r>
        <w:t>制義詩策者，言也。而品之醇疵、才之邪正，往往流露於楮墨之間。持衡者即其言以測其人</w:t>
      </w:r>
      <w:proofErr w:type="spellEnd"/>
    </w:p>
    <w:p w14:paraId="6C6083C8" w14:textId="77777777" w:rsidR="007A29CB" w:rsidRDefault="00000000">
      <w:proofErr w:type="spellStart"/>
      <w:r>
        <w:t>而棄取定焉。所謂不知言，無以知人也。我朝觀文成化，累洽重熙。皇上敬典求賢，簡擢不次，涖政之</w:t>
      </w:r>
      <w:proofErr w:type="spellEnd"/>
    </w:p>
    <w:p w14:paraId="4DAC70FD" w14:textId="77777777" w:rsidR="007A29CB" w:rsidRDefault="00000000">
      <w:proofErr w:type="spellStart"/>
      <w:r>
        <w:t>始即以廣教化、厲人才爲先務</w:t>
      </w:r>
      <w:proofErr w:type="spellEnd"/>
      <w:r>
        <w:t>。</w:t>
      </w:r>
      <w:r>
        <w:rPr>
          <w:lang w:eastAsia="zh-CN"/>
        </w:rPr>
        <w:t>萬方士子斐然嚮風罔不争自濯磨思登進乎皇路以黼黻大猷。</w:t>
      </w:r>
      <w:r>
        <w:t>矧</w:t>
      </w:r>
    </w:p>
    <w:p w14:paraId="6B7771F3" w14:textId="77777777" w:rsidR="007A29CB" w:rsidRDefault="00000000">
      <w:proofErr w:type="spellStart"/>
      <w:r>
        <w:t>浙江爲人文薈萃之區，江海之鍾英湖山之毓秀，其磅薄鬱積之氣賦於人而燦於文者美不勝收矣</w:t>
      </w:r>
      <w:proofErr w:type="spellEnd"/>
    </w:p>
    <w:p w14:paraId="605B6186" w14:textId="77777777" w:rsidR="007A29CB" w:rsidRDefault="00000000">
      <w:proofErr w:type="spellStart"/>
      <w:r>
        <w:t>然言必期於通用學必求其有本。若徒剽竊糟粕，矜誇雕繪或繁其文而簡其質，或略於理而詳於詞</w:t>
      </w:r>
      <w:proofErr w:type="spellEnd"/>
    </w:p>
    <w:p w14:paraId="2CB94166" w14:textId="77777777" w:rsidR="007A29CB" w:rsidRDefault="00000000">
      <w:pPr>
        <w:rPr>
          <w:lang w:eastAsia="zh-CN"/>
        </w:rPr>
      </w:pPr>
      <w:r>
        <w:rPr>
          <w:lang w:eastAsia="zh-CN"/>
        </w:rPr>
        <w:t>【第</w:t>
      </w:r>
      <w:r>
        <w:rPr>
          <w:lang w:eastAsia="zh-CN"/>
        </w:rPr>
        <w:t>93</w:t>
      </w:r>
      <w:r>
        <w:rPr>
          <w:lang w:eastAsia="zh-CN"/>
        </w:rPr>
        <w:t>页】</w:t>
      </w:r>
    </w:p>
    <w:p w14:paraId="5A0EB939" w14:textId="77777777" w:rsidR="007A29CB" w:rsidRDefault="00000000">
      <w:pPr>
        <w:rPr>
          <w:lang w:eastAsia="zh-CN"/>
        </w:rPr>
      </w:pPr>
      <w:r>
        <w:rPr>
          <w:lang w:eastAsia="zh-CN"/>
        </w:rPr>
        <w:t>所謂無本</w:t>
      </w:r>
      <w:proofErr w:type="gramStart"/>
      <w:r>
        <w:rPr>
          <w:lang w:eastAsia="zh-CN"/>
        </w:rPr>
        <w:t>之</w:t>
      </w:r>
      <w:proofErr w:type="gramEnd"/>
      <w:r>
        <w:rPr>
          <w:lang w:eastAsia="zh-CN"/>
        </w:rPr>
        <w:t>言，心無所得。本</w:t>
      </w:r>
      <w:proofErr w:type="gramStart"/>
      <w:r>
        <w:rPr>
          <w:lang w:eastAsia="zh-CN"/>
        </w:rPr>
        <w:t>之</w:t>
      </w:r>
      <w:proofErr w:type="gramEnd"/>
      <w:r>
        <w:rPr>
          <w:lang w:eastAsia="zh-CN"/>
        </w:rPr>
        <w:t>不固，而</w:t>
      </w:r>
      <w:proofErr w:type="gramStart"/>
      <w:r>
        <w:rPr>
          <w:lang w:eastAsia="zh-CN"/>
        </w:rPr>
        <w:t>暢</w:t>
      </w:r>
      <w:proofErr w:type="gramEnd"/>
      <w:r>
        <w:rPr>
          <w:lang w:eastAsia="zh-CN"/>
        </w:rPr>
        <w:t>茂條達者，未之有也，又安望其坐而言者，起而行哉？古者</w:t>
      </w:r>
    </w:p>
    <w:p w14:paraId="01E4B161" w14:textId="77777777" w:rsidR="007A29CB" w:rsidRDefault="00000000">
      <w:proofErr w:type="spellStart"/>
      <w:r>
        <w:t>司成四術，教以</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r>
        <w:t>、</w:t>
      </w:r>
      <w:r>
        <w:rPr>
          <w:rFonts w:eastAsia="宋体" w:hint="eastAsia"/>
          <w:lang w:eastAsia="zh-CN"/>
        </w:rPr>
        <w:t>《</w:t>
      </w:r>
      <w:r>
        <w:t>禮</w:t>
      </w:r>
      <w:r>
        <w:rPr>
          <w:rFonts w:eastAsia="宋体" w:hint="eastAsia"/>
          <w:lang w:eastAsia="zh-CN"/>
        </w:rPr>
        <w:t>》</w:t>
      </w:r>
      <w:r>
        <w:t>、</w:t>
      </w:r>
      <w:r>
        <w:rPr>
          <w:rFonts w:eastAsia="宋体" w:hint="eastAsia"/>
          <w:lang w:eastAsia="zh-CN"/>
        </w:rPr>
        <w:t>《</w:t>
      </w:r>
      <w:r>
        <w:t>樂</w:t>
      </w:r>
      <w:r>
        <w:rPr>
          <w:rFonts w:eastAsia="宋体" w:hint="eastAsia"/>
          <w:lang w:eastAsia="zh-CN"/>
        </w:rPr>
        <w:t>》</w:t>
      </w:r>
      <w:r>
        <w:t>；</w:t>
      </w:r>
      <w:proofErr w:type="spellStart"/>
      <w:r>
        <w:t>司徒三物，歸於德行。道藝所以興賢興能，出長入治者，胥由</w:t>
      </w:r>
      <w:proofErr w:type="spellEnd"/>
    </w:p>
    <w:p w14:paraId="3D757868" w14:textId="77777777" w:rsidR="007A29CB" w:rsidRDefault="00000000">
      <w:proofErr w:type="spellStart"/>
      <w:r>
        <w:t>此作。蓋聖賢經世之方，莫備於經。士子邃於經術＄積中發外，則言之必有物，出之必有章。其理正</w:t>
      </w:r>
      <w:proofErr w:type="spellEnd"/>
    </w:p>
    <w:p w14:paraId="5E990107" w14:textId="77777777" w:rsidR="007A29CB" w:rsidRDefault="00000000">
      <w:proofErr w:type="spellStart"/>
      <w:r>
        <w:t>故能正天下之理；其氣平，故能平天下之氣。言之有倫有要，人之有爲有守，有相因而無相背也。臣</w:t>
      </w:r>
      <w:proofErr w:type="spellEnd"/>
    </w:p>
    <w:p w14:paraId="2EC952D2" w14:textId="77777777" w:rsidR="007A29CB" w:rsidRDefault="00000000">
      <w:proofErr w:type="spellStart"/>
      <w:r>
        <w:t>謹持此以衡多士：凡言之貫徹古訓，有得於聖賢修己治人之道者，則亟録之。至空疎而貌爲簡古，餖</w:t>
      </w:r>
      <w:proofErr w:type="spellEnd"/>
    </w:p>
    <w:p w14:paraId="7C7AFDA1" w14:textId="77777777" w:rsidR="007A29CB" w:rsidRDefault="00000000">
      <w:proofErr w:type="spellStart"/>
      <w:r>
        <w:t>飣而矜其博贍，以及曼衍之説、詭異之製，則姑置之。苟其文之歸於正，則以卜其人之底於純。他日洊</w:t>
      </w:r>
      <w:proofErr w:type="spellEnd"/>
    </w:p>
    <w:p w14:paraId="1561044C" w14:textId="77777777" w:rsidR="007A29CB" w:rsidRDefault="00000000">
      <w:proofErr w:type="spellStart"/>
      <w:r>
        <w:t>陟清華，仰膺任使，或以文章報國，或以政事書勛，使人知盛世明揚，無非有體有用之士。是則臣區區</w:t>
      </w:r>
      <w:proofErr w:type="spellEnd"/>
    </w:p>
    <w:p w14:paraId="45EEA65C" w14:textId="77777777" w:rsidR="007A29CB" w:rsidRDefault="00000000">
      <w:proofErr w:type="spellStart"/>
      <w:r>
        <w:t>之心所深幸者也。惟時官是土者，兼署閩浙總督福建巡撫臣顔檢，杭州將軍臣薩秉阿，浙江巡撫兼鹽</w:t>
      </w:r>
      <w:proofErr w:type="spellEnd"/>
    </w:p>
    <w:p w14:paraId="6F70ED96" w14:textId="77777777" w:rsidR="007A29CB" w:rsidRDefault="00000000">
      <w:proofErr w:type="spellStart"/>
      <w:r>
        <w:t>政臣帥承瀛，浙江學政臣戴聯奎，杭州副都統臣松齡，乍浦副都統臣墨爾根納，杭州織造臣福德，提督</w:t>
      </w:r>
      <w:proofErr w:type="spellEnd"/>
    </w:p>
    <w:p w14:paraId="5A578F59" w14:textId="77777777" w:rsidR="007A29CB" w:rsidRDefault="00000000">
      <w:pPr>
        <w:rPr>
          <w:lang w:eastAsia="zh-CN"/>
        </w:rPr>
      </w:pPr>
      <w:r>
        <w:rPr>
          <w:lang w:eastAsia="zh-CN"/>
        </w:rPr>
        <w:lastRenderedPageBreak/>
        <w:t>浙江水陸</w:t>
      </w:r>
      <w:proofErr w:type="gramStart"/>
      <w:r>
        <w:rPr>
          <w:lang w:eastAsia="zh-CN"/>
        </w:rPr>
        <w:t>總兵官臣</w:t>
      </w:r>
      <w:proofErr w:type="gramEnd"/>
      <w:r>
        <w:rPr>
          <w:lang w:eastAsia="zh-CN"/>
        </w:rPr>
        <w:t>王得禄，護定海鎮總兵事鎮海營</w:t>
      </w:r>
      <w:proofErr w:type="gramStart"/>
      <w:r>
        <w:rPr>
          <w:lang w:eastAsia="zh-CN"/>
        </w:rPr>
        <w:t>參將</w:t>
      </w:r>
      <w:proofErr w:type="gramEnd"/>
      <w:r>
        <w:rPr>
          <w:lang w:eastAsia="zh-CN"/>
        </w:rPr>
        <w:t>臣常遇泰，黄巖鎮</w:t>
      </w:r>
      <w:proofErr w:type="gramStart"/>
      <w:r>
        <w:rPr>
          <w:lang w:eastAsia="zh-CN"/>
        </w:rPr>
        <w:t>總兵官臣</w:t>
      </w:r>
      <w:proofErr w:type="gramEnd"/>
      <w:r>
        <w:rPr>
          <w:lang w:eastAsia="zh-CN"/>
        </w:rPr>
        <w:t>羅光</w:t>
      </w:r>
      <w:proofErr w:type="gramStart"/>
      <w:r>
        <w:rPr>
          <w:lang w:eastAsia="zh-CN"/>
        </w:rPr>
        <w:t>炤</w:t>
      </w:r>
      <w:proofErr w:type="gramEnd"/>
      <w:r>
        <w:rPr>
          <w:lang w:eastAsia="zh-CN"/>
        </w:rPr>
        <w:t>，衢州鎮總</w:t>
      </w:r>
    </w:p>
    <w:p w14:paraId="6C232CE9" w14:textId="77777777" w:rsidR="007A29CB" w:rsidRDefault="00000000">
      <w:pPr>
        <w:rPr>
          <w:lang w:eastAsia="zh-CN"/>
        </w:rPr>
      </w:pPr>
      <w:proofErr w:type="gramStart"/>
      <w:r>
        <w:rPr>
          <w:lang w:eastAsia="zh-CN"/>
        </w:rPr>
        <w:t>兵官臣</w:t>
      </w:r>
      <w:proofErr w:type="gramEnd"/>
      <w:r>
        <w:rPr>
          <w:lang w:eastAsia="zh-CN"/>
        </w:rPr>
        <w:t>慶熙，温州鎮總</w:t>
      </w:r>
      <w:proofErr w:type="gramStart"/>
      <w:r>
        <w:rPr>
          <w:lang w:eastAsia="zh-CN"/>
        </w:rPr>
        <w:t>兵官臣沈添</w:t>
      </w:r>
      <w:proofErr w:type="gramEnd"/>
      <w:r>
        <w:rPr>
          <w:lang w:eastAsia="zh-CN"/>
        </w:rPr>
        <w:t>華，署處州鎮總兵事</w:t>
      </w:r>
      <w:proofErr w:type="gramStart"/>
      <w:r>
        <w:rPr>
          <w:lang w:eastAsia="zh-CN"/>
        </w:rPr>
        <w:t>嚴</w:t>
      </w:r>
      <w:proofErr w:type="gramEnd"/>
      <w:r>
        <w:rPr>
          <w:lang w:eastAsia="zh-CN"/>
        </w:rPr>
        <w:t>州協副</w:t>
      </w:r>
      <w:proofErr w:type="gramStart"/>
      <w:r>
        <w:rPr>
          <w:lang w:eastAsia="zh-CN"/>
        </w:rPr>
        <w:t>將臣戴</w:t>
      </w:r>
      <w:proofErr w:type="gramEnd"/>
      <w:r>
        <w:rPr>
          <w:lang w:eastAsia="zh-CN"/>
        </w:rPr>
        <w:t>文星，浙江布政使臣</w:t>
      </w:r>
      <w:proofErr w:type="gramStart"/>
      <w:r>
        <w:rPr>
          <w:lang w:eastAsia="zh-CN"/>
        </w:rPr>
        <w:t>嵩</w:t>
      </w:r>
      <w:proofErr w:type="gramEnd"/>
      <w:r>
        <w:rPr>
          <w:lang w:eastAsia="zh-CN"/>
        </w:rPr>
        <w:t>孚，浙江</w:t>
      </w:r>
    </w:p>
    <w:p w14:paraId="1C7ECFD9" w14:textId="77777777" w:rsidR="007A29CB" w:rsidRDefault="00000000">
      <w:pPr>
        <w:rPr>
          <w:lang w:eastAsia="zh-CN"/>
        </w:rPr>
      </w:pPr>
      <w:r>
        <w:rPr>
          <w:lang w:eastAsia="zh-CN"/>
        </w:rPr>
        <w:t>按察使臣葉汝芝，浙江鹽運使臣方</w:t>
      </w:r>
      <w:proofErr w:type="gramStart"/>
      <w:r>
        <w:rPr>
          <w:lang w:eastAsia="zh-CN"/>
        </w:rPr>
        <w:t>應</w:t>
      </w:r>
      <w:proofErr w:type="gramEnd"/>
      <w:r>
        <w:rPr>
          <w:lang w:eastAsia="zh-CN"/>
        </w:rPr>
        <w:t>綸，浙江糧</w:t>
      </w:r>
      <w:proofErr w:type="gramStart"/>
      <w:r>
        <w:rPr>
          <w:lang w:eastAsia="zh-CN"/>
        </w:rPr>
        <w:t>儲</w:t>
      </w:r>
      <w:proofErr w:type="gramEnd"/>
      <w:r>
        <w:rPr>
          <w:lang w:eastAsia="zh-CN"/>
        </w:rPr>
        <w:t>道臣蘇明阿，護杭嘉湖道事杭州府知府臣吴廷琛，寧</w:t>
      </w:r>
    </w:p>
    <w:p w14:paraId="47F86C35" w14:textId="77777777" w:rsidR="007A29CB" w:rsidRDefault="00000000">
      <w:pPr>
        <w:rPr>
          <w:lang w:eastAsia="zh-CN"/>
        </w:rPr>
      </w:pPr>
      <w:r>
        <w:rPr>
          <w:lang w:eastAsia="zh-CN"/>
        </w:rPr>
        <w:t>紹</w:t>
      </w:r>
      <w:proofErr w:type="gramStart"/>
      <w:r>
        <w:rPr>
          <w:lang w:eastAsia="zh-CN"/>
        </w:rPr>
        <w:t>台道臣</w:t>
      </w:r>
      <w:proofErr w:type="gramEnd"/>
      <w:r>
        <w:rPr>
          <w:lang w:eastAsia="zh-CN"/>
        </w:rPr>
        <w:t>史譜，護金</w:t>
      </w:r>
      <w:proofErr w:type="gramStart"/>
      <w:r>
        <w:rPr>
          <w:lang w:eastAsia="zh-CN"/>
        </w:rPr>
        <w:t>衢嚴</w:t>
      </w:r>
      <w:proofErr w:type="gramEnd"/>
      <w:r>
        <w:rPr>
          <w:lang w:eastAsia="zh-CN"/>
        </w:rPr>
        <w:t>道事金華府</w:t>
      </w:r>
      <w:proofErr w:type="gramStart"/>
      <w:r>
        <w:rPr>
          <w:lang w:eastAsia="zh-CN"/>
        </w:rPr>
        <w:t>知府臣景昌</w:t>
      </w:r>
      <w:proofErr w:type="gramEnd"/>
      <w:r>
        <w:rPr>
          <w:lang w:eastAsia="zh-CN"/>
        </w:rPr>
        <w:t>，處</w:t>
      </w:r>
      <w:proofErr w:type="gramStart"/>
      <w:r>
        <w:rPr>
          <w:lang w:eastAsia="zh-CN"/>
        </w:rPr>
        <w:t>温道臣</w:t>
      </w:r>
      <w:proofErr w:type="gramEnd"/>
      <w:r>
        <w:rPr>
          <w:lang w:eastAsia="zh-CN"/>
        </w:rPr>
        <w:t>和鈞，署杭州府事</w:t>
      </w:r>
      <w:proofErr w:type="gramStart"/>
      <w:r>
        <w:rPr>
          <w:lang w:eastAsia="zh-CN"/>
        </w:rPr>
        <w:t>嚴</w:t>
      </w:r>
      <w:proofErr w:type="gramEnd"/>
      <w:r>
        <w:rPr>
          <w:lang w:eastAsia="zh-CN"/>
        </w:rPr>
        <w:t>州府知府臣張青選，例</w:t>
      </w:r>
    </w:p>
    <w:p w14:paraId="205C05D2" w14:textId="77777777" w:rsidR="007A29CB" w:rsidRDefault="00000000">
      <w:proofErr w:type="spellStart"/>
      <w:r>
        <w:t>得備書</w:t>
      </w:r>
      <w:proofErr w:type="spellEnd"/>
      <w:r>
        <w:t>。</w:t>
      </w:r>
    </w:p>
    <w:p w14:paraId="05581798"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F8DCE94"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卷三。道光元年辛巳六月恩科鄉試，王引之任浙江鄉試正考官。九月鄉試</w:t>
      </w:r>
      <w:proofErr w:type="spellEnd"/>
    </w:p>
    <w:p w14:paraId="1E3ACBA0" w14:textId="77777777" w:rsidR="007A29CB" w:rsidRDefault="00000000">
      <w:pPr>
        <w:rPr>
          <w:lang w:eastAsia="zh-CN"/>
        </w:rPr>
      </w:pPr>
      <w:r>
        <w:rPr>
          <w:lang w:eastAsia="zh-CN"/>
        </w:rPr>
        <w:t>【第</w:t>
      </w:r>
      <w:r>
        <w:rPr>
          <w:lang w:eastAsia="zh-CN"/>
        </w:rPr>
        <w:t>94</w:t>
      </w:r>
      <w:r>
        <w:rPr>
          <w:lang w:eastAsia="zh-CN"/>
        </w:rPr>
        <w:t>页】</w:t>
      </w:r>
    </w:p>
    <w:p w14:paraId="50A27405" w14:textId="77777777" w:rsidR="007A29CB" w:rsidRDefault="00000000">
      <w:pPr>
        <w:rPr>
          <w:lang w:eastAsia="zh-CN"/>
        </w:rPr>
      </w:pPr>
      <w:r>
        <w:rPr>
          <w:lang w:eastAsia="zh-CN"/>
        </w:rPr>
        <w:t>放榜</w:t>
      </w:r>
      <w:proofErr w:type="gramStart"/>
      <w:r>
        <w:rPr>
          <w:lang w:eastAsia="zh-CN"/>
        </w:rPr>
        <w:t>後</w:t>
      </w:r>
      <w:proofErr w:type="gramEnd"/>
      <w:r>
        <w:rPr>
          <w:lang w:eastAsia="zh-CN"/>
        </w:rPr>
        <w:t>，王引之擇録考卷言論優秀者十四篇，并撰此序</w:t>
      </w:r>
      <w:proofErr w:type="gramStart"/>
      <w:r>
        <w:rPr>
          <w:lang w:eastAsia="zh-CN"/>
        </w:rPr>
        <w:t>恭呈御</w:t>
      </w:r>
      <w:proofErr w:type="gramEnd"/>
      <w:r>
        <w:rPr>
          <w:lang w:eastAsia="zh-CN"/>
        </w:rPr>
        <w:t>覽</w:t>
      </w:r>
    </w:p>
    <w:p w14:paraId="0349B4D1"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DAA76F7" w14:textId="77777777" w:rsidR="007A29CB" w:rsidRDefault="00000000">
      <w:r>
        <w:rPr>
          <w:rFonts w:eastAsia="宋体" w:hint="eastAsia"/>
          <w:lang w:eastAsia="zh-CN"/>
        </w:rPr>
        <w:t>【</w:t>
      </w:r>
      <w:r>
        <w:t>一</w:t>
      </w:r>
      <w:r>
        <w:rPr>
          <w:rFonts w:eastAsia="宋体" w:hint="eastAsia"/>
          <w:lang w:eastAsia="zh-CN"/>
        </w:rPr>
        <w:t>】</w:t>
      </w:r>
      <w:r>
        <w:t>見</w:t>
      </w:r>
      <w:r>
        <w:rPr>
          <w:rFonts w:eastAsia="宋体" w:hint="eastAsia"/>
          <w:lang w:eastAsia="zh-CN"/>
        </w:rPr>
        <w:t>《</w:t>
      </w:r>
      <w:proofErr w:type="spellStart"/>
      <w:r>
        <w:t>舜典</w:t>
      </w:r>
      <w:proofErr w:type="spellEnd"/>
      <w:r>
        <w:rPr>
          <w:rFonts w:eastAsia="宋体" w:hint="eastAsia"/>
          <w:lang w:eastAsia="zh-CN"/>
        </w:rPr>
        <w:t>》</w:t>
      </w:r>
      <w:r>
        <w:t>。</w:t>
      </w:r>
    </w:p>
    <w:p w14:paraId="4FA2AEAF" w14:textId="77777777" w:rsidR="007A29CB" w:rsidRDefault="00000000">
      <w:r>
        <w:rPr>
          <w:rFonts w:eastAsia="宋体" w:hint="eastAsia"/>
          <w:lang w:eastAsia="zh-CN"/>
        </w:rPr>
        <w:t>《</w:t>
      </w:r>
      <w:proofErr w:type="spellStart"/>
      <w:r>
        <w:t>蕭山王晚聞先生文集</w:t>
      </w:r>
      <w:proofErr w:type="spellEnd"/>
      <w:r>
        <w:rPr>
          <w:rFonts w:eastAsia="宋体" w:hint="eastAsia"/>
          <w:lang w:eastAsia="zh-CN"/>
        </w:rPr>
        <w:t>》</w:t>
      </w:r>
      <w:r>
        <w:t>序</w:t>
      </w:r>
    </w:p>
    <w:p w14:paraId="2F144EF6" w14:textId="77777777" w:rsidR="007A29CB" w:rsidRDefault="00000000">
      <w:proofErr w:type="spellStart"/>
      <w:r>
        <w:t>文章之源，出於經訓，故六經者，文章之祖也。其次則先秦諸子、兩漢遺書，皆無意爲文而極天下</w:t>
      </w:r>
      <w:proofErr w:type="spellEnd"/>
    </w:p>
    <w:p w14:paraId="3925EF9C" w14:textId="77777777" w:rsidR="007A29CB" w:rsidRDefault="00000000">
      <w:proofErr w:type="spellStart"/>
      <w:r>
        <w:t>之文之盛。不本乎此而欲爲文，則薄而已矣，俗而已矣，雷同而已矣。蕭山王晚聞先生，一時碩學，孰</w:t>
      </w:r>
      <w:proofErr w:type="spellEnd"/>
    </w:p>
    <w:p w14:paraId="7F660F02" w14:textId="77777777" w:rsidR="007A29CB" w:rsidRDefault="00000000">
      <w:proofErr w:type="spellStart"/>
      <w:r>
        <w:t>讀三代、兩漢之書，而發而爲文。故其辭質，其義醇，有淡雅之才，無馳騁之氣。昔人所謂文章爾雅、訓</w:t>
      </w:r>
      <w:proofErr w:type="spellEnd"/>
    </w:p>
    <w:p w14:paraId="095AA9AE" w14:textId="77777777" w:rsidR="007A29CB" w:rsidRDefault="00000000">
      <w:proofErr w:type="spellStart"/>
      <w:r>
        <w:t>辭深厚者，先生之文，其庶幾乎予既快讀先生之文，愈欲睹先生之著作，他日將從敦甫尚書轉求之以</w:t>
      </w:r>
      <w:proofErr w:type="spellEnd"/>
    </w:p>
    <w:p w14:paraId="762C25B0" w14:textId="77777777" w:rsidR="007A29CB" w:rsidRDefault="00000000">
      <w:proofErr w:type="spellStart"/>
      <w:r>
        <w:t>廣聞見</w:t>
      </w:r>
      <w:proofErr w:type="spellEnd"/>
      <w:proofErr w:type="gramStart"/>
      <w:r>
        <w:rPr>
          <w:rFonts w:eastAsia="宋体" w:hint="eastAsia"/>
          <w:lang w:eastAsia="zh-CN"/>
        </w:rPr>
        <w:t>【</w:t>
      </w:r>
      <w:proofErr w:type="spellStart"/>
      <w:proofErr w:type="gramEnd"/>
      <w:r>
        <w:t>言，則所敬佩而服膺者，非直此</w:t>
      </w:r>
      <w:proofErr w:type="gramStart"/>
      <w:r>
        <w:t>一</w:t>
      </w:r>
      <w:proofErr w:type="gramEnd"/>
      <w:r>
        <w:t>編而已也</w:t>
      </w:r>
      <w:proofErr w:type="spellEnd"/>
      <w:r>
        <w:t>。</w:t>
      </w:r>
    </w:p>
    <w:p w14:paraId="16AEDAF5" w14:textId="77777777" w:rsidR="007A29CB" w:rsidRDefault="00000000">
      <w:pPr>
        <w:rPr>
          <w:rFonts w:eastAsia="宋体"/>
          <w:lang w:eastAsia="zh-CN"/>
        </w:rPr>
      </w:pPr>
      <w:r>
        <w:t>︻</w:t>
      </w:r>
      <w:proofErr w:type="spellStart"/>
      <w:r>
        <w:t>説明</w:t>
      </w:r>
      <w:proofErr w:type="spellEnd"/>
      <w:r>
        <w:rPr>
          <w:rFonts w:eastAsia="宋体" w:hint="eastAsia"/>
          <w:lang w:eastAsia="zh-CN"/>
        </w:rPr>
        <w:t>）</w:t>
      </w:r>
    </w:p>
    <w:p w14:paraId="4D12B2F5" w14:textId="77777777" w:rsidR="007A29CB" w:rsidRDefault="00000000">
      <w:r>
        <w:rPr>
          <w:rFonts w:eastAsia="宋体" w:hint="eastAsia"/>
          <w:lang w:eastAsia="zh-CN"/>
        </w:rPr>
        <w:lastRenderedPageBreak/>
        <w:t>《</w:t>
      </w:r>
      <w:r>
        <w:t>序</w:t>
      </w:r>
      <w:r>
        <w:rPr>
          <w:rFonts w:eastAsia="宋体" w:hint="eastAsia"/>
          <w:lang w:eastAsia="zh-CN"/>
        </w:rPr>
        <w:t>》</w:t>
      </w:r>
      <w:r>
        <w:t>載</w:t>
      </w:r>
      <w:r>
        <w:rPr>
          <w:rFonts w:eastAsia="宋体" w:hint="eastAsia"/>
          <w:lang w:eastAsia="zh-CN"/>
        </w:rPr>
        <w:t>《</w:t>
      </w:r>
      <w:proofErr w:type="spellStart"/>
      <w:r>
        <w:t>王文簡公文集</w:t>
      </w:r>
      <w:proofErr w:type="spellEnd"/>
      <w:r>
        <w:rPr>
          <w:rFonts w:eastAsia="宋体" w:hint="eastAsia"/>
          <w:lang w:eastAsia="zh-CN"/>
        </w:rPr>
        <w:t>》</w:t>
      </w:r>
      <w:proofErr w:type="spellStart"/>
      <w:r>
        <w:t>卷三，未署年月。王晚聞文集最早刊於道光十年庚寅而王晚聞卒於道光</w:t>
      </w:r>
      <w:proofErr w:type="spellEnd"/>
    </w:p>
    <w:p w14:paraId="6168458E" w14:textId="77777777" w:rsidR="007A29CB" w:rsidRDefault="00000000">
      <w:proofErr w:type="spellStart"/>
      <w:r>
        <w:t>六年丙戌文集由其子</w:t>
      </w:r>
      <w:proofErr w:type="gramStart"/>
      <w:r>
        <w:t>裒</w:t>
      </w:r>
      <w:proofErr w:type="gramEnd"/>
      <w:r>
        <w:t>集而成，故此</w:t>
      </w:r>
      <w:proofErr w:type="spellEnd"/>
      <w:r>
        <w:rPr>
          <w:rFonts w:eastAsia="宋体" w:hint="eastAsia"/>
          <w:lang w:eastAsia="zh-CN"/>
        </w:rPr>
        <w:t>《</w:t>
      </w:r>
      <w:r>
        <w:t>序</w:t>
      </w:r>
      <w:r>
        <w:rPr>
          <w:rFonts w:eastAsia="宋体" w:hint="eastAsia"/>
          <w:lang w:eastAsia="zh-CN"/>
        </w:rPr>
        <w:t>》</w:t>
      </w:r>
      <w:proofErr w:type="spellStart"/>
      <w:r>
        <w:t>當作</w:t>
      </w:r>
      <w:proofErr w:type="gramStart"/>
      <w:r>
        <w:t>於</w:t>
      </w:r>
      <w:proofErr w:type="gramEnd"/>
      <w:r>
        <w:t>道光六年至十年間</w:t>
      </w:r>
      <w:proofErr w:type="spellEnd"/>
    </w:p>
    <w:p w14:paraId="78414FA5" w14:textId="77777777" w:rsidR="007A29CB" w:rsidRDefault="00000000">
      <w:r>
        <w:rPr>
          <w:rFonts w:eastAsia="宋体" w:hint="eastAsia"/>
          <w:lang w:eastAsia="zh-CN"/>
        </w:rPr>
        <w:t>（</w:t>
      </w:r>
      <w:proofErr w:type="spellStart"/>
      <w:r>
        <w:t>校注</w:t>
      </w:r>
      <w:proofErr w:type="spellEnd"/>
      <w:r>
        <w:t>︼</w:t>
      </w:r>
    </w:p>
    <w:p w14:paraId="7C995ED4"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蕭山王晚聞先生文集</w:t>
      </w:r>
      <w:proofErr w:type="spellEnd"/>
      <w:r>
        <w:rPr>
          <w:rFonts w:eastAsia="宋体" w:hint="eastAsia"/>
          <w:lang w:eastAsia="zh-CN"/>
        </w:rPr>
        <w:t>》</w:t>
      </w:r>
      <w:r>
        <w:t>，即</w:t>
      </w:r>
      <w:r>
        <w:rPr>
          <w:rFonts w:eastAsia="宋体" w:hint="eastAsia"/>
          <w:lang w:eastAsia="zh-CN"/>
        </w:rPr>
        <w:t>《</w:t>
      </w:r>
      <w:proofErr w:type="spellStart"/>
      <w:r>
        <w:t>晚聞居士遺集</w:t>
      </w:r>
      <w:proofErr w:type="spellEnd"/>
      <w:r>
        <w:rPr>
          <w:rFonts w:eastAsia="宋体" w:hint="eastAsia"/>
          <w:lang w:eastAsia="zh-CN"/>
        </w:rPr>
        <w:t>》</w:t>
      </w:r>
      <w:r>
        <w:t>，</w:t>
      </w:r>
      <w:proofErr w:type="spellStart"/>
      <w:r>
        <w:t>十卷。撰者王宗炎</w:t>
      </w:r>
      <w:proofErr w:type="spellEnd"/>
      <w:r>
        <w:rPr>
          <w:rFonts w:eastAsia="宋体" w:hint="eastAsia"/>
          <w:lang w:eastAsia="zh-CN"/>
        </w:rPr>
        <w:t>（</w:t>
      </w:r>
      <w:proofErr w:type="spellStart"/>
      <w:r>
        <w:t>一七五五一八二六</w:t>
      </w:r>
      <w:proofErr w:type="spellEnd"/>
      <w:r>
        <w:rPr>
          <w:rFonts w:eastAsia="宋体" w:hint="eastAsia"/>
          <w:lang w:eastAsia="zh-CN"/>
        </w:rPr>
        <w:t>）</w:t>
      </w:r>
    </w:p>
    <w:p w14:paraId="22D7EED1" w14:textId="77777777" w:rsidR="007A29CB" w:rsidRDefault="00000000">
      <w:pPr>
        <w:rPr>
          <w:lang w:eastAsia="zh-CN"/>
        </w:rPr>
      </w:pPr>
      <w:r>
        <w:rPr>
          <w:lang w:eastAsia="zh-CN"/>
        </w:rPr>
        <w:t>【第</w:t>
      </w:r>
      <w:r>
        <w:rPr>
          <w:lang w:eastAsia="zh-CN"/>
        </w:rPr>
        <w:t>95</w:t>
      </w:r>
      <w:r>
        <w:rPr>
          <w:lang w:eastAsia="zh-CN"/>
        </w:rPr>
        <w:t>页】</w:t>
      </w:r>
    </w:p>
    <w:p w14:paraId="50F18EE2" w14:textId="77777777" w:rsidR="007A29CB" w:rsidRDefault="00000000">
      <w:pPr>
        <w:rPr>
          <w:lang w:eastAsia="zh-CN"/>
        </w:rPr>
      </w:pPr>
      <w:r>
        <w:rPr>
          <w:lang w:eastAsia="zh-CN"/>
        </w:rPr>
        <w:t>字以除，號榖</w:t>
      </w:r>
      <w:proofErr w:type="gramStart"/>
      <w:r>
        <w:rPr>
          <w:lang w:eastAsia="zh-CN"/>
        </w:rPr>
        <w:t>塍</w:t>
      </w:r>
      <w:proofErr w:type="gramEnd"/>
      <w:r>
        <w:rPr>
          <w:lang w:eastAsia="zh-CN"/>
        </w:rPr>
        <w:t>，晚號晚聞居士，浙江蕭山人，乾隆四十五年進士</w:t>
      </w:r>
    </w:p>
    <w:p w14:paraId="5E034E77"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proofErr w:type="gramStart"/>
      <w:r>
        <w:rPr>
          <w:lang w:eastAsia="zh-CN"/>
        </w:rPr>
        <w:t>湯</w:t>
      </w:r>
      <w:proofErr w:type="gramEnd"/>
      <w:r>
        <w:rPr>
          <w:lang w:eastAsia="zh-CN"/>
        </w:rPr>
        <w:t>金釗</w:t>
      </w:r>
      <w:r>
        <w:rPr>
          <w:rFonts w:eastAsia="宋体" w:hint="eastAsia"/>
          <w:lang w:eastAsia="zh-CN"/>
        </w:rPr>
        <w:t>（</w:t>
      </w:r>
      <w:r>
        <w:rPr>
          <w:lang w:eastAsia="zh-CN"/>
        </w:rPr>
        <w:t>一七七二一八五六</w:t>
      </w:r>
      <w:r>
        <w:rPr>
          <w:rFonts w:eastAsia="宋体" w:hint="eastAsia"/>
          <w:lang w:eastAsia="zh-CN"/>
        </w:rPr>
        <w:t>）</w:t>
      </w:r>
      <w:r>
        <w:rPr>
          <w:lang w:eastAsia="zh-CN"/>
        </w:rPr>
        <w:t>，字</w:t>
      </w:r>
      <w:proofErr w:type="gramStart"/>
      <w:r>
        <w:rPr>
          <w:lang w:eastAsia="zh-CN"/>
        </w:rPr>
        <w:t>敦甫</w:t>
      </w:r>
      <w:proofErr w:type="gramEnd"/>
      <w:r>
        <w:rPr>
          <w:lang w:eastAsia="zh-CN"/>
        </w:rPr>
        <w:t>、</w:t>
      </w:r>
      <w:proofErr w:type="gramStart"/>
      <w:r>
        <w:rPr>
          <w:lang w:eastAsia="zh-CN"/>
        </w:rPr>
        <w:t>勖</w:t>
      </w:r>
      <w:proofErr w:type="gramEnd"/>
      <w:r>
        <w:rPr>
          <w:lang w:eastAsia="zh-CN"/>
        </w:rPr>
        <w:t>兹，謚文端，浙江蕭山人。王宗炎弟子，嘉慶四</w:t>
      </w:r>
    </w:p>
    <w:p w14:paraId="3FE60751" w14:textId="77777777" w:rsidR="007A29CB" w:rsidRDefault="00000000">
      <w:pPr>
        <w:rPr>
          <w:rFonts w:eastAsia="宋体"/>
          <w:lang w:eastAsia="zh-CN"/>
        </w:rPr>
      </w:pPr>
      <w:r>
        <w:rPr>
          <w:lang w:eastAsia="zh-CN"/>
        </w:rPr>
        <w:t>年進士。官至吏部尚</w:t>
      </w:r>
      <w:proofErr w:type="gramStart"/>
      <w:r>
        <w:rPr>
          <w:lang w:eastAsia="zh-CN"/>
        </w:rPr>
        <w:t>書</w:t>
      </w:r>
      <w:proofErr w:type="gramEnd"/>
      <w:r>
        <w:rPr>
          <w:lang w:eastAsia="zh-CN"/>
        </w:rPr>
        <w:t>、協辦大學士。著有</w:t>
      </w:r>
      <w:r>
        <w:rPr>
          <w:rFonts w:eastAsia="宋体" w:hint="eastAsia"/>
          <w:lang w:eastAsia="zh-CN"/>
        </w:rPr>
        <w:t>《</w:t>
      </w:r>
      <w:r>
        <w:rPr>
          <w:lang w:eastAsia="zh-CN"/>
        </w:rPr>
        <w:t>寸心知室存稿</w:t>
      </w:r>
      <w:r>
        <w:rPr>
          <w:rFonts w:eastAsia="宋体" w:hint="eastAsia"/>
          <w:lang w:eastAsia="zh-CN"/>
        </w:rPr>
        <w:t>》</w:t>
      </w:r>
    </w:p>
    <w:p w14:paraId="76B39154" w14:textId="77777777" w:rsidR="007A29CB" w:rsidRDefault="00000000">
      <w:pPr>
        <w:rPr>
          <w:lang w:eastAsia="zh-CN"/>
        </w:rPr>
      </w:pPr>
      <w:r>
        <w:rPr>
          <w:rFonts w:eastAsia="宋体" w:hint="eastAsia"/>
          <w:lang w:eastAsia="zh-CN"/>
        </w:rPr>
        <w:t>《</w:t>
      </w:r>
      <w:r>
        <w:rPr>
          <w:lang w:eastAsia="zh-CN"/>
        </w:rPr>
        <w:t>李復園文</w:t>
      </w:r>
      <w:r>
        <w:rPr>
          <w:rFonts w:eastAsia="宋体" w:hint="eastAsia"/>
          <w:lang w:eastAsia="zh-CN"/>
        </w:rPr>
        <w:t>》</w:t>
      </w:r>
      <w:r>
        <w:rPr>
          <w:lang w:eastAsia="zh-CN"/>
        </w:rPr>
        <w:t>序</w:t>
      </w:r>
    </w:p>
    <w:p w14:paraId="61DB3ABA" w14:textId="77777777" w:rsidR="007A29CB" w:rsidRDefault="00000000">
      <w:pPr>
        <w:rPr>
          <w:rFonts w:eastAsia="宋体"/>
          <w:lang w:eastAsia="zh-CN"/>
        </w:rPr>
      </w:pPr>
      <w:r>
        <w:rPr>
          <w:rFonts w:eastAsia="宋体" w:hint="eastAsia"/>
          <w:lang w:eastAsia="zh-CN"/>
        </w:rPr>
        <w:t>【</w:t>
      </w:r>
      <w:r>
        <w:t>“</w:t>
      </w:r>
      <w:r>
        <w:rPr>
          <w:rFonts w:eastAsia="宋体" w:hint="eastAsia"/>
          <w:lang w:eastAsia="zh-CN"/>
        </w:rPr>
        <w:t>】</w:t>
      </w:r>
    </w:p>
    <w:p w14:paraId="3268CB1C" w14:textId="77777777" w:rsidR="007A29CB" w:rsidRDefault="00000000">
      <w:proofErr w:type="spellStart"/>
      <w:r>
        <w:t>儒生操不律，發抒胸中藴蓄，凡紀事狀物，據時以立論者，皆文也。迨言孔、孟，言則非三代以上語</w:t>
      </w:r>
      <w:proofErr w:type="spellEnd"/>
    </w:p>
    <w:p w14:paraId="7944CD55" w14:textId="77777777" w:rsidR="007A29CB" w:rsidRDefault="00000000">
      <w:proofErr w:type="spellStart"/>
      <w:r>
        <w:t>不道，可謂有志於古矣，而世乃謂之時文。或以爲字句華樸，結構疎整，必隨風氣爲轉移，因而厭故喜</w:t>
      </w:r>
      <w:proofErr w:type="spellEnd"/>
    </w:p>
    <w:p w14:paraId="5F861FC0" w14:textId="77777777" w:rsidR="007A29CB" w:rsidRDefault="00000000">
      <w:proofErr w:type="spellStart"/>
      <w:r>
        <w:t>新，閲者、作者歸於一致，時好存焉，故謂之時文。然自其字句結構言之，屢變者也；自其理法言之，不</w:t>
      </w:r>
      <w:proofErr w:type="spellEnd"/>
    </w:p>
    <w:p w14:paraId="377CFBEA" w14:textId="77777777" w:rsidR="007A29CB" w:rsidRDefault="00000000">
      <w:proofErr w:type="spellStart"/>
      <w:r>
        <w:t>變者也。理精法密，至於作小題文，則斂才就範，雖百變而不離其宗。證諸名家所存，殆若重規疊矩</w:t>
      </w:r>
      <w:proofErr w:type="spellEnd"/>
    </w:p>
    <w:p w14:paraId="50D920D1" w14:textId="77777777" w:rsidR="007A29CB" w:rsidRDefault="00000000">
      <w:pPr>
        <w:rPr>
          <w:lang w:eastAsia="zh-CN"/>
        </w:rPr>
      </w:pPr>
      <w:proofErr w:type="spellStart"/>
      <w:r>
        <w:t>吾鄉李復園先生，碩學清才，蚤馳佳譽，於此道稱文雄</w:t>
      </w:r>
      <w:proofErr w:type="spellEnd"/>
      <w:r>
        <w:t>。</w:t>
      </w:r>
      <w:r>
        <w:rPr>
          <w:lang w:eastAsia="zh-CN"/>
        </w:rPr>
        <w:t>余年近弱冠，時吴興屠平圃先生主講於珠湖書</w:t>
      </w:r>
    </w:p>
    <w:p w14:paraId="34CCBF7A" w14:textId="77777777" w:rsidR="007A29CB" w:rsidRDefault="00000000">
      <w:proofErr w:type="spellStart"/>
      <w:r>
        <w:t>院。其時先生與邑中文士類皆北面，余亦以時蓺就正於平圃先生，因得並聞先生緒論，輒心折焉。忽</w:t>
      </w:r>
      <w:proofErr w:type="spellEnd"/>
    </w:p>
    <w:p w14:paraId="2DDA8516" w14:textId="77777777" w:rsidR="007A29CB" w:rsidRDefault="00000000">
      <w:proofErr w:type="spellStart"/>
      <w:r>
        <w:t>忽數十年來，先生以不遇終，非余當時意計所及也。今年先生令子菘圃寄示先生小題文刊本</w:t>
      </w:r>
      <w:r>
        <w:t>Gu</w:t>
      </w:r>
      <w:r>
        <w:t>，及附</w:t>
      </w:r>
      <w:proofErr w:type="spellEnd"/>
    </w:p>
    <w:p w14:paraId="333067B2" w14:textId="77777777" w:rsidR="007A29CB" w:rsidRDefault="00000000">
      <w:proofErr w:type="spellStart"/>
      <w:r>
        <w:lastRenderedPageBreak/>
        <w:t>刊之試蓺，共若干篇，爲吾鄉賈午亭廣文所選訂者</w:t>
      </w:r>
      <w:proofErr w:type="spellEnd"/>
      <w:proofErr w:type="gramStart"/>
      <w:r>
        <w:rPr>
          <w:rFonts w:eastAsia="宋体" w:hint="eastAsia"/>
          <w:lang w:eastAsia="zh-CN"/>
        </w:rPr>
        <w:t>【</w:t>
      </w:r>
      <w:proofErr w:type="spellStart"/>
      <w:proofErr w:type="gramEnd"/>
      <w:r>
        <w:t>G</w:t>
      </w:r>
      <w:r>
        <w:t>，而</w:t>
      </w:r>
      <w:proofErr w:type="gramStart"/>
      <w:r>
        <w:t>屬</w:t>
      </w:r>
      <w:proofErr w:type="gramEnd"/>
      <w:r>
        <w:t>余爲之序。先生著作，無慮萬紙，此殆十之</w:t>
      </w:r>
      <w:proofErr w:type="spellEnd"/>
    </w:p>
    <w:p w14:paraId="6306F52C" w14:textId="77777777" w:rsidR="007A29CB" w:rsidRDefault="00000000">
      <w:proofErr w:type="spellStart"/>
      <w:r>
        <w:t>一。大約理精法密，中辭妍筆妙，宜古宜今，足以津逮後學，匪直華樣新鮮、揣合時好而已。午亭於先</w:t>
      </w:r>
      <w:proofErr w:type="spellEnd"/>
    </w:p>
    <w:p w14:paraId="1CF88D33" w14:textId="77777777" w:rsidR="007A29CB" w:rsidRDefault="00000000">
      <w:proofErr w:type="spellStart"/>
      <w:r>
        <w:t>生交最深論文亦契合無間，所選蓋尤疋焉。菘圃篤行好學，繼先生稱作手，及門從湖之盛亦如先生設</w:t>
      </w:r>
      <w:proofErr w:type="spellEnd"/>
    </w:p>
    <w:p w14:paraId="064DACCE" w14:textId="77777777" w:rsidR="007A29CB" w:rsidRDefault="00000000">
      <w:pPr>
        <w:rPr>
          <w:lang w:eastAsia="zh-CN"/>
        </w:rPr>
      </w:pPr>
      <w:r>
        <w:rPr>
          <w:lang w:eastAsia="zh-CN"/>
        </w:rPr>
        <w:t>【第</w:t>
      </w:r>
      <w:r>
        <w:rPr>
          <w:lang w:eastAsia="zh-CN"/>
        </w:rPr>
        <w:t>96</w:t>
      </w:r>
      <w:r>
        <w:rPr>
          <w:lang w:eastAsia="zh-CN"/>
        </w:rPr>
        <w:t>页】</w:t>
      </w:r>
    </w:p>
    <w:p w14:paraId="6CEB150E" w14:textId="77777777" w:rsidR="007A29CB" w:rsidRDefault="00000000">
      <w:pPr>
        <w:rPr>
          <w:lang w:eastAsia="zh-CN"/>
        </w:rPr>
      </w:pPr>
      <w:proofErr w:type="gramStart"/>
      <w:r>
        <w:rPr>
          <w:lang w:eastAsia="zh-CN"/>
        </w:rPr>
        <w:t>帳</w:t>
      </w:r>
      <w:proofErr w:type="gramEnd"/>
      <w:r>
        <w:rPr>
          <w:lang w:eastAsia="zh-CN"/>
        </w:rPr>
        <w:t>時。頃因刊先生遺文，便以所作附刊卷末。其文華贍深穩，能</w:t>
      </w:r>
      <w:proofErr w:type="gramStart"/>
      <w:r>
        <w:rPr>
          <w:lang w:eastAsia="zh-CN"/>
        </w:rPr>
        <w:t>於</w:t>
      </w:r>
      <w:proofErr w:type="gramEnd"/>
      <w:r>
        <w:rPr>
          <w:lang w:eastAsia="zh-CN"/>
        </w:rPr>
        <w:t>理法中神明規矩者，此才定不以明</w:t>
      </w:r>
    </w:p>
    <w:p w14:paraId="11939919" w14:textId="77777777" w:rsidR="007A29CB" w:rsidRDefault="00000000">
      <w:proofErr w:type="spellStart"/>
      <w:r>
        <w:t>經老耳。菘圃爲余舅氏女夫，余誼附葭莩</w:t>
      </w:r>
      <w:proofErr w:type="spellEnd"/>
      <w:r>
        <w:rPr>
          <w:rFonts w:eastAsia="宋体" w:hint="eastAsia"/>
          <w:lang w:eastAsia="zh-CN"/>
        </w:rPr>
        <w:t>【</w:t>
      </w:r>
      <w:proofErr w:type="spellStart"/>
      <w:r>
        <w:t>四，爰不辭而爲之序</w:t>
      </w:r>
      <w:proofErr w:type="spellEnd"/>
    </w:p>
    <w:p w14:paraId="666513D8"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EB73569" w14:textId="77777777" w:rsidR="007A29CB" w:rsidRDefault="00000000">
      <w:r>
        <w:rPr>
          <w:rFonts w:eastAsia="宋体" w:hint="eastAsia"/>
          <w:lang w:eastAsia="zh-CN"/>
        </w:rPr>
        <w:t>《</w:t>
      </w:r>
      <w:r>
        <w:t>序</w:t>
      </w:r>
      <w:r>
        <w:rPr>
          <w:rFonts w:eastAsia="宋体" w:hint="eastAsia"/>
          <w:lang w:eastAsia="zh-CN"/>
        </w:rPr>
        <w:t>》</w:t>
      </w:r>
      <w:r>
        <w:t>在</w:t>
      </w:r>
      <w:r>
        <w:rPr>
          <w:rFonts w:eastAsia="宋体" w:hint="eastAsia"/>
          <w:lang w:eastAsia="zh-CN"/>
        </w:rPr>
        <w:t>《</w:t>
      </w:r>
      <w:proofErr w:type="spellStart"/>
      <w:r>
        <w:t>王文簡公文集</w:t>
      </w:r>
      <w:proofErr w:type="spellEnd"/>
      <w:r>
        <w:rPr>
          <w:rFonts w:eastAsia="宋体" w:hint="eastAsia"/>
          <w:lang w:eastAsia="zh-CN"/>
        </w:rPr>
        <w:t>》</w:t>
      </w:r>
      <w:proofErr w:type="spellStart"/>
      <w:r>
        <w:t>卷三。道光七年，王引之因李鈞衡請，爲其父李弼</w:t>
      </w:r>
      <w:proofErr w:type="spellEnd"/>
      <w:r>
        <w:rPr>
          <w:rFonts w:eastAsia="宋体" w:hint="eastAsia"/>
          <w:lang w:eastAsia="zh-CN"/>
        </w:rPr>
        <w:t>《</w:t>
      </w:r>
      <w:proofErr w:type="spellStart"/>
      <w:r>
        <w:t>復園文稿</w:t>
      </w:r>
      <w:proofErr w:type="spellEnd"/>
      <w:r>
        <w:rPr>
          <w:rFonts w:eastAsia="宋体" w:hint="eastAsia"/>
          <w:lang w:eastAsia="zh-CN"/>
        </w:rPr>
        <w:t>》</w:t>
      </w:r>
      <w:proofErr w:type="spellStart"/>
      <w:r>
        <w:t>作是序</w:t>
      </w:r>
      <w:proofErr w:type="spellEnd"/>
    </w:p>
    <w:p w14:paraId="6588E538"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4FCE7AA5"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李復園文</w:t>
      </w:r>
      <w:r>
        <w:rPr>
          <w:rFonts w:eastAsia="宋体" w:hint="eastAsia"/>
          <w:lang w:eastAsia="zh-CN"/>
        </w:rPr>
        <w:t>》</w:t>
      </w:r>
      <w:r>
        <w:rPr>
          <w:lang w:eastAsia="zh-CN"/>
        </w:rPr>
        <w:t>，即</w:t>
      </w:r>
      <w:r>
        <w:rPr>
          <w:rFonts w:eastAsia="宋体" w:hint="eastAsia"/>
          <w:lang w:eastAsia="zh-CN"/>
        </w:rPr>
        <w:t>《</w:t>
      </w:r>
      <w:r>
        <w:rPr>
          <w:lang w:eastAsia="zh-CN"/>
        </w:rPr>
        <w:t>復園文稿</w:t>
      </w:r>
      <w:r>
        <w:rPr>
          <w:rFonts w:eastAsia="宋体" w:hint="eastAsia"/>
          <w:lang w:eastAsia="zh-CN"/>
        </w:rPr>
        <w:t>》</w:t>
      </w:r>
      <w:r>
        <w:rPr>
          <w:lang w:eastAsia="zh-CN"/>
        </w:rPr>
        <w:t>，撰者李弼，字</w:t>
      </w:r>
      <w:proofErr w:type="gramStart"/>
      <w:r>
        <w:rPr>
          <w:lang w:eastAsia="zh-CN"/>
        </w:rPr>
        <w:t>夢</w:t>
      </w:r>
      <w:proofErr w:type="gramEnd"/>
      <w:r>
        <w:rPr>
          <w:lang w:eastAsia="zh-CN"/>
        </w:rPr>
        <w:t>巖，號</w:t>
      </w:r>
      <w:proofErr w:type="gramStart"/>
      <w:r>
        <w:rPr>
          <w:lang w:eastAsia="zh-CN"/>
        </w:rPr>
        <w:t>復</w:t>
      </w:r>
      <w:proofErr w:type="gramEnd"/>
      <w:r>
        <w:rPr>
          <w:lang w:eastAsia="zh-CN"/>
        </w:rPr>
        <w:t>園，江蘇高郵人，廪生。</w:t>
      </w:r>
      <w:r>
        <w:rPr>
          <w:rFonts w:eastAsia="宋体" w:hint="eastAsia"/>
          <w:lang w:eastAsia="zh-CN"/>
        </w:rPr>
        <w:t>《</w:t>
      </w:r>
      <w:r>
        <w:rPr>
          <w:lang w:eastAsia="zh-CN"/>
        </w:rPr>
        <w:t>復園文稿</w:t>
      </w:r>
      <w:r>
        <w:rPr>
          <w:rFonts w:eastAsia="宋体" w:hint="eastAsia"/>
          <w:lang w:eastAsia="zh-CN"/>
        </w:rPr>
        <w:t>》</w:t>
      </w:r>
      <w:r>
        <w:rPr>
          <w:lang w:eastAsia="zh-CN"/>
        </w:rPr>
        <w:t>外，尚</w:t>
      </w:r>
    </w:p>
    <w:p w14:paraId="3F43FBF6" w14:textId="77777777" w:rsidR="007A29CB" w:rsidRDefault="00000000">
      <w:pPr>
        <w:rPr>
          <w:rFonts w:eastAsia="宋体"/>
          <w:lang w:eastAsia="zh-CN"/>
        </w:rPr>
      </w:pPr>
      <w:r>
        <w:rPr>
          <w:lang w:eastAsia="zh-CN"/>
        </w:rPr>
        <w:t>有</w:t>
      </w:r>
      <w:r>
        <w:rPr>
          <w:rFonts w:eastAsia="宋体" w:hint="eastAsia"/>
          <w:lang w:eastAsia="zh-CN"/>
        </w:rPr>
        <w:t>《</w:t>
      </w:r>
      <w:r>
        <w:rPr>
          <w:lang w:eastAsia="zh-CN"/>
        </w:rPr>
        <w:t>小題塾課</w:t>
      </w:r>
      <w:r>
        <w:rPr>
          <w:rFonts w:eastAsia="宋体" w:hint="eastAsia"/>
          <w:lang w:eastAsia="zh-CN"/>
        </w:rPr>
        <w:t>》</w:t>
      </w:r>
      <w:r>
        <w:rPr>
          <w:lang w:eastAsia="zh-CN"/>
        </w:rPr>
        <w:t>、</w:t>
      </w:r>
      <w:r>
        <w:rPr>
          <w:rFonts w:eastAsia="宋体" w:hint="eastAsia"/>
          <w:lang w:eastAsia="zh-CN"/>
        </w:rPr>
        <w:t>《</w:t>
      </w:r>
      <w:r>
        <w:rPr>
          <w:lang w:eastAsia="zh-CN"/>
        </w:rPr>
        <w:t>榮春堂稿</w:t>
      </w:r>
      <w:r>
        <w:rPr>
          <w:rFonts w:eastAsia="宋体" w:hint="eastAsia"/>
          <w:lang w:eastAsia="zh-CN"/>
        </w:rPr>
        <w:t>》</w:t>
      </w:r>
    </w:p>
    <w:p w14:paraId="2E25D50D" w14:textId="77777777" w:rsidR="007A29CB" w:rsidRDefault="00000000">
      <w:r>
        <w:rPr>
          <w:rFonts w:eastAsia="宋体" w:hint="eastAsia"/>
          <w:lang w:eastAsia="zh-CN"/>
        </w:rPr>
        <w:t>【</w:t>
      </w:r>
      <w:r>
        <w:t>二</w:t>
      </w:r>
      <w:r>
        <w:rPr>
          <w:rFonts w:eastAsia="宋体" w:hint="eastAsia"/>
          <w:lang w:eastAsia="zh-CN"/>
        </w:rPr>
        <w:t>】</w:t>
      </w:r>
      <w:proofErr w:type="spellStart"/>
      <w:r>
        <w:t>李鈞衡，字贊平，號</w:t>
      </w:r>
      <w:proofErr w:type="gramStart"/>
      <w:r>
        <w:t>菘圃</w:t>
      </w:r>
      <w:proofErr w:type="gramEnd"/>
      <w:r>
        <w:t>，李弼子，道光四年貢生</w:t>
      </w:r>
      <w:proofErr w:type="spellEnd"/>
    </w:p>
    <w:p w14:paraId="7C6B0E8A" w14:textId="77777777" w:rsidR="007A29CB" w:rsidRDefault="00000000">
      <w:r>
        <w:rPr>
          <w:rFonts w:eastAsia="宋体" w:hint="eastAsia"/>
          <w:lang w:eastAsia="zh-CN"/>
        </w:rPr>
        <w:t>【</w:t>
      </w:r>
      <w:r>
        <w:t>三</w:t>
      </w:r>
      <w:r>
        <w:rPr>
          <w:rFonts w:eastAsia="宋体" w:hint="eastAsia"/>
          <w:lang w:eastAsia="zh-CN"/>
        </w:rPr>
        <w:t>】</w:t>
      </w:r>
      <w:proofErr w:type="spellStart"/>
      <w:r>
        <w:t>賈午亭廣文：生平不詳</w:t>
      </w:r>
      <w:proofErr w:type="spellEnd"/>
      <w:r>
        <w:t>。</w:t>
      </w:r>
    </w:p>
    <w:p w14:paraId="3219B487" w14:textId="77777777" w:rsidR="007A29CB" w:rsidRDefault="00000000">
      <w:r>
        <w:rPr>
          <w:rFonts w:eastAsia="宋体" w:hint="eastAsia"/>
          <w:lang w:eastAsia="zh-CN"/>
        </w:rPr>
        <w:t>【</w:t>
      </w:r>
      <w:r>
        <w:t>四</w:t>
      </w:r>
      <w:r>
        <w:rPr>
          <w:rFonts w:eastAsia="宋体" w:hint="eastAsia"/>
          <w:lang w:eastAsia="zh-CN"/>
        </w:rPr>
        <w:t>】</w:t>
      </w:r>
      <w:proofErr w:type="spellStart"/>
      <w:r>
        <w:t>葭莩：蘆葦莖中薄膜，喻遠親</w:t>
      </w:r>
      <w:proofErr w:type="spellEnd"/>
    </w:p>
    <w:p w14:paraId="1F2F6434" w14:textId="77777777" w:rsidR="007A29CB" w:rsidRDefault="00000000">
      <w:proofErr w:type="spellStart"/>
      <w:r>
        <w:t>壽朱母范恭人五十序</w:t>
      </w:r>
      <w:proofErr w:type="spellEnd"/>
    </w:p>
    <w:p w14:paraId="7823EB77" w14:textId="77777777" w:rsidR="007A29CB" w:rsidRDefault="00000000">
      <w:proofErr w:type="spellStart"/>
      <w:r>
        <w:t>余於己未出我夫子文正公之門</w:t>
      </w:r>
      <w:proofErr w:type="spellEnd"/>
    </w:p>
    <w:p w14:paraId="150D2680" w14:textId="77777777" w:rsidR="007A29CB" w:rsidRDefault="00000000">
      <w:proofErr w:type="spellStart"/>
      <w:r>
        <w:t>迄今三十年矣。始屬師生，繼爲姻婭。朱母范恭人者，我夫子</w:t>
      </w:r>
      <w:proofErr w:type="spellEnd"/>
    </w:p>
    <w:p w14:paraId="348AB020" w14:textId="77777777" w:rsidR="007A29CB" w:rsidRDefault="00000000">
      <w:proofErr w:type="spellStart"/>
      <w:r>
        <w:t>文正公冢孫婦也</w:t>
      </w:r>
      <w:proofErr w:type="spellEnd"/>
      <w:proofErr w:type="gramStart"/>
      <w:r>
        <w:rPr>
          <w:rFonts w:eastAsia="宋体" w:hint="eastAsia"/>
          <w:lang w:eastAsia="zh-CN"/>
        </w:rPr>
        <w:t>【</w:t>
      </w:r>
      <w:proofErr w:type="spellStart"/>
      <w:proofErr w:type="gramEnd"/>
      <w:r>
        <w:t>u</w:t>
      </w:r>
      <w:r>
        <w:t>，又與余妻爲女晜弟。時惟孟秋，乃朱母范恭人五十設帨之辰</w:t>
      </w:r>
      <w:proofErr w:type="spellEnd"/>
      <w:proofErr w:type="gramStart"/>
      <w:r>
        <w:rPr>
          <w:rFonts w:eastAsia="宋体" w:hint="eastAsia"/>
          <w:lang w:eastAsia="zh-CN"/>
        </w:rPr>
        <w:t>【</w:t>
      </w:r>
      <w:proofErr w:type="spellStart"/>
      <w:proofErr w:type="gramEnd"/>
      <w:r>
        <w:t>三，其</w:t>
      </w:r>
      <w:proofErr w:type="gramStart"/>
      <w:r>
        <w:t>嗣屬</w:t>
      </w:r>
      <w:proofErr w:type="gramEnd"/>
      <w:r>
        <w:t>予爲序</w:t>
      </w:r>
      <w:proofErr w:type="spellEnd"/>
      <w:r>
        <w:t>。</w:t>
      </w:r>
    </w:p>
    <w:p w14:paraId="47939B3C" w14:textId="77777777" w:rsidR="007A29CB" w:rsidRDefault="00000000">
      <w:proofErr w:type="spellStart"/>
      <w:r>
        <w:t>余本不能文，又不能拒其所請，聊舉數語以紀恭人之所以壽也，但恐不能盡恭人之淑德耳。恭人范氏</w:t>
      </w:r>
      <w:proofErr w:type="spellEnd"/>
    </w:p>
    <w:p w14:paraId="04B71DF3" w14:textId="77777777" w:rsidR="007A29CB" w:rsidRDefault="00000000">
      <w:pPr>
        <w:rPr>
          <w:lang w:eastAsia="zh-CN"/>
        </w:rPr>
      </w:pPr>
      <w:r>
        <w:rPr>
          <w:lang w:eastAsia="zh-CN"/>
        </w:rPr>
        <w:lastRenderedPageBreak/>
        <w:t>【第</w:t>
      </w:r>
      <w:r>
        <w:rPr>
          <w:lang w:eastAsia="zh-CN"/>
        </w:rPr>
        <w:t>97</w:t>
      </w:r>
      <w:r>
        <w:rPr>
          <w:lang w:eastAsia="zh-CN"/>
        </w:rPr>
        <w:t>页】</w:t>
      </w:r>
    </w:p>
    <w:p w14:paraId="00049BE5" w14:textId="77777777" w:rsidR="007A29CB" w:rsidRDefault="00000000">
      <w:pPr>
        <w:rPr>
          <w:lang w:eastAsia="zh-CN"/>
        </w:rPr>
      </w:pPr>
      <w:r>
        <w:rPr>
          <w:lang w:eastAsia="zh-CN"/>
        </w:rPr>
        <w:t>本望族也，爲光禄卿范叔度先生之少女</w:t>
      </w:r>
      <w:proofErr w:type="gramStart"/>
      <w:r>
        <w:rPr>
          <w:rFonts w:eastAsia="宋体" w:hint="eastAsia"/>
          <w:lang w:eastAsia="zh-CN"/>
        </w:rPr>
        <w:t>【</w:t>
      </w:r>
      <w:proofErr w:type="gramEnd"/>
      <w:r>
        <w:rPr>
          <w:lang w:eastAsia="zh-CN"/>
        </w:rPr>
        <w:t>四。少即穎慧，</w:t>
      </w:r>
      <w:proofErr w:type="gramStart"/>
      <w:r>
        <w:rPr>
          <w:lang w:eastAsia="zh-CN"/>
        </w:rPr>
        <w:t>嫻</w:t>
      </w:r>
      <w:proofErr w:type="gramEnd"/>
      <w:r>
        <w:rPr>
          <w:lang w:eastAsia="zh-CN"/>
        </w:rPr>
        <w:t>女史，明大義，故我夫子文正公聞之而締</w:t>
      </w:r>
      <w:proofErr w:type="gramStart"/>
      <w:r>
        <w:rPr>
          <w:lang w:eastAsia="zh-CN"/>
        </w:rPr>
        <w:t>姻</w:t>
      </w:r>
      <w:proofErr w:type="gramEnd"/>
    </w:p>
    <w:p w14:paraId="4BDD3E89" w14:textId="77777777" w:rsidR="007A29CB" w:rsidRDefault="00000000">
      <w:r>
        <w:rPr>
          <w:lang w:eastAsia="zh-CN"/>
        </w:rPr>
        <w:t>焉。</w:t>
      </w:r>
      <w:proofErr w:type="gramStart"/>
      <w:r>
        <w:rPr>
          <w:lang w:eastAsia="zh-CN"/>
        </w:rPr>
        <w:t>及咏于</w:t>
      </w:r>
      <w:proofErr w:type="gramEnd"/>
      <w:r>
        <w:rPr>
          <w:lang w:eastAsia="zh-CN"/>
        </w:rPr>
        <w:t>歸，克盡婦職，先志承歡，族黨中一無間言。其相夫也以敬，故得由科第而洊至顯達。</w:t>
      </w:r>
      <w:proofErr w:type="spellStart"/>
      <w:r>
        <w:t>其柄</w:t>
      </w:r>
      <w:proofErr w:type="spellEnd"/>
    </w:p>
    <w:p w14:paraId="01B4FD45" w14:textId="77777777" w:rsidR="007A29CB" w:rsidRDefault="00000000">
      <w:proofErr w:type="spellStart"/>
      <w:r>
        <w:t>家政也以肅，自非懿親，莫覩其面。即有冠婚晏會諸大禮，而裙裾未嘗曳堂閾間。其課子也以嚴，不少</w:t>
      </w:r>
      <w:proofErr w:type="spellEnd"/>
    </w:p>
    <w:p w14:paraId="1764E5D5" w14:textId="77777777" w:rsidR="007A29CB" w:rsidRDefault="00000000">
      <w:proofErr w:type="spellStart"/>
      <w:r>
        <w:t>姑息，自蘭室即</w:t>
      </w:r>
      <w:proofErr w:type="gramStart"/>
      <w:r>
        <w:t>世後</w:t>
      </w:r>
      <w:proofErr w:type="spellEnd"/>
      <w:proofErr w:type="gramEnd"/>
      <w:r>
        <w:rPr>
          <w:rFonts w:eastAsia="宋体" w:hint="eastAsia"/>
          <w:lang w:eastAsia="zh-CN"/>
        </w:rPr>
        <w:t>【</w:t>
      </w:r>
      <w:r>
        <w:t>H</w:t>
      </w:r>
      <w:r>
        <w:rPr>
          <w:rFonts w:eastAsia="宋体" w:hint="eastAsia"/>
          <w:lang w:eastAsia="zh-CN"/>
        </w:rPr>
        <w:t>】</w:t>
      </w:r>
      <w:r>
        <w:t>，</w:t>
      </w:r>
      <w:proofErr w:type="spellStart"/>
      <w:r>
        <w:t>其</w:t>
      </w:r>
      <w:proofErr w:type="gramStart"/>
      <w:r>
        <w:t>數</w:t>
      </w:r>
      <w:proofErr w:type="gramEnd"/>
      <w:r>
        <w:t>子皆森森玉立，而督課之責，父師兼之。其長君，則以我夫子文正公之裔</w:t>
      </w:r>
      <w:proofErr w:type="spellEnd"/>
      <w:r>
        <w:t>，</w:t>
      </w:r>
    </w:p>
    <w:p w14:paraId="14D1E4D7" w14:textId="77777777" w:rsidR="007A29CB" w:rsidRDefault="00000000">
      <w:proofErr w:type="spellStart"/>
      <w:r>
        <w:t>仰邀皇帝垂眷之恩，成孝廉焉。其次或遊太學，或列青衿</w:t>
      </w:r>
      <w:proofErr w:type="spellEnd"/>
      <w:r>
        <w:rPr>
          <w:rFonts w:eastAsia="宋体" w:hint="eastAsia"/>
          <w:lang w:eastAsia="zh-CN"/>
        </w:rPr>
        <w:t>【《】</w:t>
      </w:r>
      <w:r>
        <w:t>，</w:t>
      </w:r>
      <w:proofErr w:type="spellStart"/>
      <w:r>
        <w:t>得以上繼我夫子文正公家聲者，皆恭人之</w:t>
      </w:r>
      <w:proofErr w:type="spellEnd"/>
    </w:p>
    <w:p w14:paraId="5344C905" w14:textId="77777777" w:rsidR="007A29CB" w:rsidRDefault="00000000">
      <w:proofErr w:type="spellStart"/>
      <w:r>
        <w:t>教也。以此致壽，不亦宜乎？今其令嗣諸君爲恭人稱觴上壽，余得以與諸姻婭語曰</w:t>
      </w:r>
      <w:proofErr w:type="spellEnd"/>
      <w:proofErr w:type="gramStart"/>
      <w:r>
        <w:t>：</w:t>
      </w:r>
      <w:r>
        <w:rPr>
          <w:rFonts w:eastAsia="宋体" w:hint="eastAsia"/>
          <w:lang w:eastAsia="zh-CN"/>
        </w:rPr>
        <w:t>“</w:t>
      </w:r>
      <w:proofErr w:type="spellStart"/>
      <w:proofErr w:type="gramEnd"/>
      <w:r>
        <w:t>保其世胄，稽其</w:t>
      </w:r>
      <w:proofErr w:type="spellEnd"/>
    </w:p>
    <w:p w14:paraId="10E0B882" w14:textId="77777777" w:rsidR="007A29CB" w:rsidRDefault="00000000">
      <w:proofErr w:type="spellStart"/>
      <w:r>
        <w:t>行表，而悉恭人之賢，如古所稱令妻壽母者，殆不可枚舉。僅以其事姑之孝、相夫之敬、待下之嚴且肅</w:t>
      </w:r>
      <w:proofErr w:type="spellEnd"/>
    </w:p>
    <w:p w14:paraId="18131817" w14:textId="77777777" w:rsidR="007A29CB" w:rsidRDefault="00000000">
      <w:proofErr w:type="spellStart"/>
      <w:proofErr w:type="gramStart"/>
      <w:r>
        <w:t>也略序其德</w:t>
      </w:r>
      <w:proofErr w:type="gramEnd"/>
      <w:r>
        <w:t>，以佐稱觴，然乎不然</w:t>
      </w:r>
      <w:proofErr w:type="spellEnd"/>
      <w:r>
        <w:t>？</w:t>
      </w:r>
      <w:r>
        <w:rPr>
          <w:rFonts w:eastAsia="宋体" w:hint="eastAsia"/>
          <w:lang w:eastAsia="zh-CN"/>
        </w:rPr>
        <w:t>”</w:t>
      </w:r>
      <w:proofErr w:type="spellStart"/>
      <w:r>
        <w:t>諸</w:t>
      </w:r>
      <w:proofErr w:type="gramStart"/>
      <w:r>
        <w:t>姻</w:t>
      </w:r>
      <w:proofErr w:type="gramEnd"/>
      <w:r>
        <w:t>婭曰</w:t>
      </w:r>
      <w:proofErr w:type="spellEnd"/>
      <w:r>
        <w:t>：</w:t>
      </w:r>
      <w:r>
        <w:rPr>
          <w:rFonts w:eastAsia="宋体" w:hint="eastAsia"/>
          <w:lang w:eastAsia="zh-CN"/>
        </w:rPr>
        <w:t>“</w:t>
      </w:r>
      <w:proofErr w:type="spellStart"/>
      <w:r>
        <w:t>唯唯</w:t>
      </w:r>
      <w:proofErr w:type="spellEnd"/>
      <w:r>
        <w:t>。</w:t>
      </w:r>
      <w:r>
        <w:rPr>
          <w:rFonts w:eastAsia="宋体" w:hint="eastAsia"/>
          <w:lang w:eastAsia="zh-CN"/>
        </w:rPr>
        <w:t>”</w:t>
      </w:r>
      <w:proofErr w:type="spellStart"/>
      <w:r>
        <w:t>因以示其長君。其長君則再拜而受曰</w:t>
      </w:r>
      <w:proofErr w:type="spellEnd"/>
      <w:r>
        <w:t>：</w:t>
      </w:r>
      <w:r>
        <w:rPr>
          <w:rFonts w:eastAsia="宋体" w:hint="eastAsia"/>
          <w:lang w:eastAsia="zh-CN"/>
        </w:rPr>
        <w:t>“</w:t>
      </w:r>
      <w:r>
        <w:t>先</w:t>
      </w:r>
    </w:p>
    <w:p w14:paraId="2F8FDB0F" w14:textId="77777777" w:rsidR="007A29CB" w:rsidRDefault="00000000">
      <w:pPr>
        <w:rPr>
          <w:rFonts w:eastAsia="宋体"/>
          <w:lang w:eastAsia="zh-CN"/>
        </w:rPr>
      </w:pPr>
      <w:proofErr w:type="spellStart"/>
      <w:r>
        <w:t>生之言，不諛不誣，是真足以</w:t>
      </w:r>
      <w:proofErr w:type="gramStart"/>
      <w:r>
        <w:t>壽</w:t>
      </w:r>
      <w:proofErr w:type="gramEnd"/>
      <w:r>
        <w:t>吾母已</w:t>
      </w:r>
      <w:proofErr w:type="spellEnd"/>
      <w:r>
        <w:t>。</w:t>
      </w:r>
      <w:r>
        <w:rPr>
          <w:rFonts w:eastAsia="宋体" w:hint="eastAsia"/>
          <w:lang w:eastAsia="zh-CN"/>
        </w:rPr>
        <w:t>”</w:t>
      </w:r>
    </w:p>
    <w:p w14:paraId="3CD3AAD6"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F4DAC29"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卷四，作</w:t>
      </w:r>
      <w:proofErr w:type="gramStart"/>
      <w:r>
        <w:t>於</w:t>
      </w:r>
      <w:proofErr w:type="gramEnd"/>
      <w:r>
        <w:t>道光九年七月。此朱母范恭人，乃王引之繼室范氏之妹</w:t>
      </w:r>
      <w:proofErr w:type="spellEnd"/>
    </w:p>
    <w:p w14:paraId="01D26143"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EE9FBF0" w14:textId="77777777" w:rsidR="007A29CB" w:rsidRDefault="00000000">
      <w:r>
        <w:rPr>
          <w:rFonts w:eastAsia="宋体" w:hint="eastAsia"/>
          <w:lang w:eastAsia="zh-CN"/>
        </w:rPr>
        <w:t>【</w:t>
      </w:r>
      <w:r>
        <w:t>一</w:t>
      </w:r>
      <w:r>
        <w:rPr>
          <w:rFonts w:eastAsia="宋体" w:hint="eastAsia"/>
          <w:lang w:eastAsia="zh-CN"/>
        </w:rPr>
        <w:t>】</w:t>
      </w:r>
      <w:proofErr w:type="spellStart"/>
      <w:r>
        <w:t>文正公：朱珪，字石君，號南厓，卒謚文正，順天大興人。乾隆十三年進士，嘉慶帝師</w:t>
      </w:r>
      <w:proofErr w:type="spellEnd"/>
    </w:p>
    <w:p w14:paraId="717313A8"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冢孙婦：</w:t>
      </w:r>
      <w:proofErr w:type="gramStart"/>
      <w:r>
        <w:rPr>
          <w:lang w:eastAsia="zh-CN"/>
        </w:rPr>
        <w:t>嫡</w:t>
      </w:r>
      <w:proofErr w:type="gramEnd"/>
      <w:r>
        <w:rPr>
          <w:lang w:eastAsia="zh-CN"/>
        </w:rPr>
        <w:t>長孫之妻</w:t>
      </w:r>
    </w:p>
    <w:p w14:paraId="66C61355" w14:textId="77777777" w:rsidR="007A29CB" w:rsidRDefault="00000000">
      <w:r>
        <w:rPr>
          <w:rFonts w:eastAsia="宋体" w:hint="eastAsia"/>
          <w:lang w:eastAsia="zh-CN"/>
        </w:rPr>
        <w:t>【</w:t>
      </w:r>
      <w:r>
        <w:t>三</w:t>
      </w:r>
      <w:r>
        <w:rPr>
          <w:rFonts w:eastAsia="宋体" w:hint="eastAsia"/>
          <w:lang w:eastAsia="zh-CN"/>
        </w:rPr>
        <w:t>】</w:t>
      </w:r>
      <w:proofErr w:type="spellStart"/>
      <w:r>
        <w:t>設帨，指女子生日</w:t>
      </w:r>
      <w:proofErr w:type="spellEnd"/>
    </w:p>
    <w:p w14:paraId="57E09518" w14:textId="77777777" w:rsidR="007A29CB" w:rsidRDefault="00000000">
      <w:pPr>
        <w:rPr>
          <w:lang w:eastAsia="zh-CN"/>
        </w:rPr>
      </w:pPr>
      <w:r>
        <w:rPr>
          <w:rFonts w:eastAsia="宋体" w:hint="eastAsia"/>
          <w:lang w:eastAsia="zh-CN"/>
        </w:rPr>
        <w:t>【</w:t>
      </w:r>
      <w:r>
        <w:t>四</w:t>
      </w:r>
      <w:r>
        <w:rPr>
          <w:rFonts w:eastAsia="宋体" w:hint="eastAsia"/>
          <w:lang w:eastAsia="zh-CN"/>
        </w:rPr>
        <w:t>】</w:t>
      </w:r>
      <w:proofErr w:type="spellStart"/>
      <w:proofErr w:type="gramStart"/>
      <w:r>
        <w:t>范鏊</w:t>
      </w:r>
      <w:proofErr w:type="gramEnd"/>
      <w:r>
        <w:t>，字叔度，清順天大興今</w:t>
      </w:r>
      <w:proofErr w:type="gramStart"/>
      <w:r>
        <w:t>屬</w:t>
      </w:r>
      <w:proofErr w:type="gramEnd"/>
      <w:r>
        <w:t>北京</w:t>
      </w:r>
      <w:proofErr w:type="spellEnd"/>
      <w:r>
        <w:t>。</w:t>
      </w:r>
      <w:r>
        <w:rPr>
          <w:lang w:eastAsia="zh-CN"/>
        </w:rPr>
        <w:t>人，官至光禄寺卿</w:t>
      </w:r>
    </w:p>
    <w:p w14:paraId="5DC4A52A" w14:textId="77777777" w:rsidR="007A29CB" w:rsidRDefault="00000000">
      <w:pPr>
        <w:rPr>
          <w:lang w:eastAsia="zh-CN"/>
        </w:rPr>
      </w:pPr>
      <w:r>
        <w:rPr>
          <w:lang w:eastAsia="zh-CN"/>
        </w:rPr>
        <w:t>【第</w:t>
      </w:r>
      <w:r>
        <w:rPr>
          <w:lang w:eastAsia="zh-CN"/>
        </w:rPr>
        <w:t>98</w:t>
      </w:r>
      <w:r>
        <w:rPr>
          <w:lang w:eastAsia="zh-CN"/>
        </w:rPr>
        <w:t>页】</w:t>
      </w:r>
    </w:p>
    <w:p w14:paraId="5C01283A" w14:textId="77777777" w:rsidR="007A29CB" w:rsidRDefault="00000000">
      <w:r>
        <w:rPr>
          <w:rFonts w:eastAsia="宋体" w:hint="eastAsia"/>
          <w:lang w:eastAsia="zh-CN"/>
        </w:rPr>
        <w:lastRenderedPageBreak/>
        <w:t>【</w:t>
      </w:r>
      <w:r>
        <w:t>五</w:t>
      </w:r>
      <w:r>
        <w:rPr>
          <w:rFonts w:eastAsia="宋体" w:hint="eastAsia"/>
          <w:lang w:eastAsia="zh-CN"/>
        </w:rPr>
        <w:t>】</w:t>
      </w:r>
      <w:proofErr w:type="spellStart"/>
      <w:r>
        <w:t>蘭室，指朱珪</w:t>
      </w:r>
      <w:proofErr w:type="gramStart"/>
      <w:r>
        <w:t>嫡</w:t>
      </w:r>
      <w:proofErr w:type="gramEnd"/>
      <w:r>
        <w:t>長孫號蘭室者，亦即范恭人之夫</w:t>
      </w:r>
      <w:proofErr w:type="spellEnd"/>
    </w:p>
    <w:p w14:paraId="33712F75" w14:textId="77777777" w:rsidR="007A29CB" w:rsidRDefault="00000000">
      <w:r>
        <w:rPr>
          <w:rFonts w:eastAsia="宋体" w:hint="eastAsia"/>
          <w:lang w:eastAsia="zh-CN"/>
        </w:rPr>
        <w:t>【</w:t>
      </w:r>
      <w:r>
        <w:t>六</w:t>
      </w:r>
      <w:r>
        <w:rPr>
          <w:rFonts w:eastAsia="宋体" w:hint="eastAsia"/>
          <w:lang w:eastAsia="zh-CN"/>
        </w:rPr>
        <w:t>】</w:t>
      </w:r>
      <w:proofErr w:type="spellStart"/>
      <w:r>
        <w:t>青</w:t>
      </w:r>
      <w:proofErr w:type="gramStart"/>
      <w:r>
        <w:t>衿</w:t>
      </w:r>
      <w:proofErr w:type="gramEnd"/>
      <w:r>
        <w:t>，舊指讀</w:t>
      </w:r>
      <w:proofErr w:type="gramStart"/>
      <w:r>
        <w:t>書</w:t>
      </w:r>
      <w:proofErr w:type="gramEnd"/>
      <w:r>
        <w:t>人。典出</w:t>
      </w:r>
      <w:proofErr w:type="spellEnd"/>
      <w:r>
        <w:rPr>
          <w:rFonts w:eastAsia="宋体" w:hint="eastAsia"/>
          <w:lang w:eastAsia="zh-CN"/>
        </w:rPr>
        <w:t>《</w:t>
      </w:r>
      <w:proofErr w:type="spellStart"/>
      <w:r>
        <w:t>詩。子衿</w:t>
      </w:r>
      <w:proofErr w:type="spellEnd"/>
      <w:r>
        <w:rPr>
          <w:rFonts w:eastAsia="宋体" w:hint="eastAsia"/>
          <w:lang w:eastAsia="zh-CN"/>
        </w:rPr>
        <w:t>》</w:t>
      </w:r>
      <w:r>
        <w:t>。</w:t>
      </w:r>
    </w:p>
    <w:p w14:paraId="1836750C" w14:textId="77777777" w:rsidR="007A29CB" w:rsidRDefault="00000000">
      <w:pPr>
        <w:rPr>
          <w:lang w:eastAsia="zh-CN"/>
        </w:rPr>
      </w:pPr>
      <w:r>
        <w:rPr>
          <w:rFonts w:eastAsia="宋体" w:hint="eastAsia"/>
          <w:lang w:eastAsia="zh-CN"/>
        </w:rPr>
        <w:t>《</w:t>
      </w:r>
      <w:r>
        <w:rPr>
          <w:lang w:eastAsia="zh-CN"/>
        </w:rPr>
        <w:t>釋名定本</w:t>
      </w:r>
      <w:r>
        <w:rPr>
          <w:rFonts w:eastAsia="宋体" w:hint="eastAsia"/>
          <w:lang w:eastAsia="zh-CN"/>
        </w:rPr>
        <w:t>》</w:t>
      </w:r>
      <w:r>
        <w:rPr>
          <w:lang w:eastAsia="zh-CN"/>
        </w:rPr>
        <w:t>序</w:t>
      </w:r>
    </w:p>
    <w:p w14:paraId="7C350328" w14:textId="77777777" w:rsidR="007A29CB" w:rsidRDefault="00000000">
      <w:pPr>
        <w:rPr>
          <w:lang w:eastAsia="zh-CN"/>
        </w:rPr>
      </w:pPr>
      <w:r>
        <w:rPr>
          <w:lang w:eastAsia="zh-CN"/>
        </w:rPr>
        <w:t>顧明經</w:t>
      </w:r>
      <w:proofErr w:type="gramStart"/>
      <w:r>
        <w:rPr>
          <w:lang w:eastAsia="zh-CN"/>
        </w:rPr>
        <w:t>澗</w:t>
      </w:r>
      <w:proofErr w:type="gramEnd"/>
      <w:r>
        <w:rPr>
          <w:lang w:eastAsia="zh-CN"/>
        </w:rPr>
        <w:t>蘋以吴文學志忠所校</w:t>
      </w:r>
      <w:r>
        <w:rPr>
          <w:rFonts w:eastAsia="宋体" w:hint="eastAsia"/>
          <w:lang w:eastAsia="zh-CN"/>
        </w:rPr>
        <w:t>《</w:t>
      </w:r>
      <w:r>
        <w:rPr>
          <w:lang w:eastAsia="zh-CN"/>
        </w:rPr>
        <w:t>釋名</w:t>
      </w:r>
      <w:r>
        <w:rPr>
          <w:rFonts w:eastAsia="宋体" w:hint="eastAsia"/>
          <w:lang w:eastAsia="zh-CN"/>
        </w:rPr>
        <w:t>》</w:t>
      </w:r>
      <w:r>
        <w:rPr>
          <w:lang w:eastAsia="zh-CN"/>
        </w:rPr>
        <w:t>見示</w:t>
      </w:r>
      <w:r>
        <w:rPr>
          <w:rFonts w:eastAsia="宋体" w:hint="eastAsia"/>
          <w:lang w:eastAsia="zh-CN"/>
        </w:rPr>
        <w:t>【</w:t>
      </w:r>
      <w:r>
        <w:rPr>
          <w:lang w:eastAsia="zh-CN"/>
        </w:rPr>
        <w:t>︷</w:t>
      </w:r>
      <w:r>
        <w:rPr>
          <w:rFonts w:eastAsia="宋体" w:hint="eastAsia"/>
          <w:lang w:eastAsia="zh-CN"/>
        </w:rPr>
        <w:t>】</w:t>
      </w:r>
      <w:r>
        <w:rPr>
          <w:lang w:eastAsia="zh-CN"/>
        </w:rPr>
        <w:t>，且索</w:t>
      </w:r>
      <w:proofErr w:type="gramStart"/>
      <w:r>
        <w:rPr>
          <w:lang w:eastAsia="zh-CN"/>
        </w:rPr>
        <w:t>數</w:t>
      </w:r>
      <w:proofErr w:type="gramEnd"/>
      <w:r>
        <w:rPr>
          <w:lang w:eastAsia="zh-CN"/>
        </w:rPr>
        <w:t>語爲之序。余</w:t>
      </w:r>
      <w:proofErr w:type="gramStart"/>
      <w:r>
        <w:rPr>
          <w:lang w:eastAsia="zh-CN"/>
        </w:rPr>
        <w:t>曩</w:t>
      </w:r>
      <w:proofErr w:type="gramEnd"/>
      <w:r>
        <w:rPr>
          <w:lang w:eastAsia="zh-CN"/>
        </w:rPr>
        <w:t>讀畢尚</w:t>
      </w:r>
      <w:proofErr w:type="gramStart"/>
      <w:r>
        <w:rPr>
          <w:lang w:eastAsia="zh-CN"/>
        </w:rPr>
        <w:t>書</w:t>
      </w:r>
      <w:proofErr w:type="gramEnd"/>
      <w:r>
        <w:rPr>
          <w:lang w:eastAsia="zh-CN"/>
        </w:rPr>
        <w:t>校本而善之</w:t>
      </w:r>
      <w:proofErr w:type="spellStart"/>
      <w:r>
        <w:rPr>
          <w:lang w:eastAsia="zh-CN"/>
        </w:rPr>
        <w:t>nD</w:t>
      </w:r>
      <w:proofErr w:type="spellEnd"/>
    </w:p>
    <w:p w14:paraId="18C6FF68" w14:textId="77777777" w:rsidR="007A29CB" w:rsidRDefault="00000000">
      <w:pPr>
        <w:rPr>
          <w:rFonts w:eastAsia="宋体"/>
          <w:lang w:eastAsia="zh-CN"/>
        </w:rPr>
      </w:pPr>
      <w:r>
        <w:rPr>
          <w:lang w:eastAsia="zh-CN"/>
        </w:rPr>
        <w:t>今讀吴君校本，則又有畢本所不及者。如</w:t>
      </w:r>
      <w:r>
        <w:rPr>
          <w:rFonts w:eastAsia="宋体" w:hint="eastAsia"/>
          <w:lang w:eastAsia="zh-CN"/>
        </w:rPr>
        <w:t>《</w:t>
      </w:r>
      <w:r>
        <w:rPr>
          <w:lang w:eastAsia="zh-CN"/>
        </w:rPr>
        <w:t>釋天</w:t>
      </w:r>
      <w:r>
        <w:rPr>
          <w:rFonts w:eastAsia="宋体" w:hint="eastAsia"/>
          <w:lang w:eastAsia="zh-CN"/>
        </w:rPr>
        <w:t>》</w:t>
      </w:r>
      <w:r>
        <w:rPr>
          <w:lang w:eastAsia="zh-CN"/>
        </w:rPr>
        <w:t>：</w:t>
      </w:r>
      <w:r>
        <w:rPr>
          <w:rFonts w:eastAsia="宋体" w:hint="eastAsia"/>
          <w:lang w:eastAsia="zh-CN"/>
        </w:rPr>
        <w:t>“</w:t>
      </w:r>
      <w:r>
        <w:rPr>
          <w:lang w:eastAsia="zh-CN"/>
        </w:rPr>
        <w:t>齊魯謂光爲</w:t>
      </w:r>
      <w:proofErr w:type="gramStart"/>
      <w:r>
        <w:rPr>
          <w:lang w:eastAsia="zh-CN"/>
        </w:rPr>
        <w:t>枉</w:t>
      </w:r>
      <w:proofErr w:type="gramEnd"/>
      <w:r>
        <w:rPr>
          <w:lang w:eastAsia="zh-CN"/>
        </w:rPr>
        <w:t>。</w:t>
      </w:r>
      <w:r>
        <w:rPr>
          <w:rFonts w:eastAsia="宋体" w:hint="eastAsia"/>
          <w:lang w:eastAsia="zh-CN"/>
        </w:rPr>
        <w:t>”</w:t>
      </w:r>
      <w:r>
        <w:rPr>
          <w:lang w:eastAsia="zh-CN"/>
        </w:rPr>
        <w:t>今本衍</w:t>
      </w:r>
      <w:r>
        <w:rPr>
          <w:rFonts w:eastAsia="宋体" w:hint="eastAsia"/>
          <w:lang w:eastAsia="zh-CN"/>
        </w:rPr>
        <w:t>“</w:t>
      </w:r>
      <w:r>
        <w:rPr>
          <w:lang w:eastAsia="zh-CN"/>
        </w:rPr>
        <w:t>景</w:t>
      </w:r>
      <w:r>
        <w:rPr>
          <w:rFonts w:eastAsia="宋体" w:hint="eastAsia"/>
          <w:lang w:eastAsia="zh-CN"/>
        </w:rPr>
        <w:t>”</w:t>
      </w:r>
      <w:r>
        <w:rPr>
          <w:lang w:eastAsia="zh-CN"/>
        </w:rPr>
        <w:t>字、</w:t>
      </w:r>
      <w:r>
        <w:rPr>
          <w:rFonts w:eastAsia="宋体" w:hint="eastAsia"/>
          <w:lang w:eastAsia="zh-CN"/>
        </w:rPr>
        <w:t>“</w:t>
      </w:r>
      <w:r>
        <w:rPr>
          <w:lang w:eastAsia="zh-CN"/>
        </w:rPr>
        <w:t>矢</w:t>
      </w:r>
      <w:r>
        <w:rPr>
          <w:rFonts w:eastAsia="宋体" w:hint="eastAsia"/>
          <w:lang w:eastAsia="zh-CN"/>
        </w:rPr>
        <w:t>”</w:t>
      </w:r>
      <w:r>
        <w:rPr>
          <w:lang w:eastAsia="zh-CN"/>
        </w:rPr>
        <w:t>字。</w:t>
      </w:r>
      <w:r>
        <w:rPr>
          <w:rFonts w:eastAsia="宋体" w:hint="eastAsia"/>
          <w:lang w:eastAsia="zh-CN"/>
        </w:rPr>
        <w:t>《</w:t>
      </w:r>
      <w:proofErr w:type="spellStart"/>
      <w:r>
        <w:t>釋水</w:t>
      </w:r>
      <w:proofErr w:type="spellEnd"/>
      <w:r>
        <w:rPr>
          <w:rFonts w:eastAsia="宋体" w:hint="eastAsia"/>
          <w:lang w:eastAsia="zh-CN"/>
        </w:rPr>
        <w:t>》</w:t>
      </w:r>
    </w:p>
    <w:p w14:paraId="25410596" w14:textId="77777777" w:rsidR="007A29CB" w:rsidRDefault="00000000">
      <w:r>
        <w:rPr>
          <w:rFonts w:eastAsia="宋体" w:hint="eastAsia"/>
          <w:lang w:eastAsia="zh-CN"/>
        </w:rPr>
        <w:t>“</w:t>
      </w:r>
      <w:proofErr w:type="spellStart"/>
      <w:r>
        <w:t>水經川所歸之處曰海</w:t>
      </w:r>
      <w:proofErr w:type="spellEnd"/>
      <w:r>
        <w:t>。</w:t>
      </w:r>
      <w:r>
        <w:rPr>
          <w:rFonts w:eastAsia="宋体" w:hint="eastAsia"/>
          <w:lang w:eastAsia="zh-CN"/>
        </w:rPr>
        <w:t>”</w:t>
      </w:r>
      <w:proofErr w:type="gramStart"/>
      <w:r>
        <w:rPr>
          <w:lang w:eastAsia="zh-CN"/>
        </w:rPr>
        <w:t>今本脱</w:t>
      </w:r>
      <w:r>
        <w:rPr>
          <w:rFonts w:eastAsia="宋体" w:hint="eastAsia"/>
          <w:lang w:eastAsia="zh-CN"/>
        </w:rPr>
        <w:t>“</w:t>
      </w:r>
      <w:r>
        <w:rPr>
          <w:lang w:eastAsia="zh-CN"/>
        </w:rPr>
        <w:t>所</w:t>
      </w:r>
      <w:r>
        <w:rPr>
          <w:rFonts w:eastAsia="宋体" w:hint="eastAsia"/>
          <w:lang w:eastAsia="zh-CN"/>
        </w:rPr>
        <w:t>”</w:t>
      </w:r>
      <w:proofErr w:type="gramEnd"/>
      <w:r>
        <w:rPr>
          <w:lang w:eastAsia="zh-CN"/>
        </w:rPr>
        <w:t>字、</w:t>
      </w:r>
      <w:r>
        <w:rPr>
          <w:rFonts w:eastAsia="宋体" w:hint="eastAsia"/>
          <w:lang w:eastAsia="zh-CN"/>
        </w:rPr>
        <w:t>“</w:t>
      </w:r>
      <w:r>
        <w:rPr>
          <w:lang w:eastAsia="zh-CN"/>
        </w:rPr>
        <w:t>曰海</w:t>
      </w:r>
      <w:r>
        <w:rPr>
          <w:rFonts w:eastAsia="宋体" w:hint="eastAsia"/>
          <w:lang w:eastAsia="zh-CN"/>
        </w:rPr>
        <w:t>”</w:t>
      </w:r>
      <w:r>
        <w:rPr>
          <w:lang w:eastAsia="zh-CN"/>
        </w:rPr>
        <w:t>字。</w:t>
      </w:r>
      <w:r>
        <w:rPr>
          <w:rFonts w:eastAsia="宋体" w:hint="eastAsia"/>
          <w:lang w:eastAsia="zh-CN"/>
        </w:rPr>
        <w:t>《</w:t>
      </w:r>
      <w:proofErr w:type="spellStart"/>
      <w:r>
        <w:t>釋丘</w:t>
      </w:r>
      <w:proofErr w:type="spellEnd"/>
      <w:r>
        <w:rPr>
          <w:rFonts w:eastAsia="宋体" w:hint="eastAsia"/>
          <w:lang w:eastAsia="zh-CN"/>
        </w:rPr>
        <w:t>》</w:t>
      </w:r>
      <w:r>
        <w:t>：</w:t>
      </w:r>
      <w:r>
        <w:rPr>
          <w:rFonts w:eastAsia="宋体" w:hint="eastAsia"/>
          <w:lang w:eastAsia="zh-CN"/>
        </w:rPr>
        <w:t>“</w:t>
      </w:r>
      <w:proofErr w:type="spellStart"/>
      <w:r>
        <w:t>北阻水以爲險也</w:t>
      </w:r>
      <w:proofErr w:type="spellEnd"/>
      <w:r>
        <w:t>。</w:t>
      </w:r>
      <w:r>
        <w:rPr>
          <w:rFonts w:eastAsia="宋体" w:hint="eastAsia"/>
          <w:lang w:eastAsia="zh-CN"/>
        </w:rPr>
        <w:t>”</w:t>
      </w:r>
      <w:proofErr w:type="spellStart"/>
      <w:r>
        <w:t>今本</w:t>
      </w:r>
      <w:proofErr w:type="spellEnd"/>
      <w:r>
        <w:rPr>
          <w:rFonts w:eastAsia="宋体" w:hint="eastAsia"/>
          <w:lang w:eastAsia="zh-CN"/>
        </w:rPr>
        <w:t>“</w:t>
      </w:r>
      <w:r>
        <w:t>北</w:t>
      </w:r>
      <w:r>
        <w:rPr>
          <w:rFonts w:eastAsia="宋体" w:hint="eastAsia"/>
          <w:lang w:eastAsia="zh-CN"/>
        </w:rPr>
        <w:t>”</w:t>
      </w:r>
      <w:r>
        <w:t>誤</w:t>
      </w:r>
      <w:r>
        <w:rPr>
          <w:rFonts w:eastAsia="宋体" w:hint="eastAsia"/>
          <w:lang w:eastAsia="zh-CN"/>
        </w:rPr>
        <w:t>“</w:t>
      </w:r>
      <w:r>
        <w:t>此</w:t>
      </w:r>
      <w:r>
        <w:rPr>
          <w:rFonts w:eastAsia="宋体" w:hint="eastAsia"/>
          <w:lang w:eastAsia="zh-CN"/>
        </w:rPr>
        <w:t>”</w:t>
      </w:r>
      <w:r>
        <w:t>。</w:t>
      </w:r>
      <w:proofErr w:type="gramStart"/>
      <w:r>
        <w:rPr>
          <w:rFonts w:eastAsia="宋体" w:hint="eastAsia"/>
          <w:lang w:eastAsia="zh-CN"/>
        </w:rPr>
        <w:t>《</w:t>
      </w:r>
      <w:proofErr w:type="gramEnd"/>
      <w:r>
        <w:t>釋</w:t>
      </w:r>
    </w:p>
    <w:p w14:paraId="4A8005F0" w14:textId="77777777" w:rsidR="007A29CB" w:rsidRDefault="00000000">
      <w:proofErr w:type="spellStart"/>
      <w:r>
        <w:t>言語</w:t>
      </w:r>
      <w:proofErr w:type="spellEnd"/>
      <w:proofErr w:type="gramStart"/>
      <w:r>
        <w:rPr>
          <w:rFonts w:eastAsia="宋体" w:hint="eastAsia"/>
          <w:lang w:eastAsia="zh-CN"/>
        </w:rPr>
        <w:t>》</w:t>
      </w:r>
      <w:proofErr w:type="gramEnd"/>
      <w:r>
        <w:t>：</w:t>
      </w:r>
      <w:r>
        <w:rPr>
          <w:rFonts w:eastAsia="宋体" w:hint="eastAsia"/>
          <w:lang w:eastAsia="zh-CN"/>
        </w:rPr>
        <w:t>“</w:t>
      </w:r>
      <w:proofErr w:type="spellStart"/>
      <w:r>
        <w:t>終，充也，充之</w:t>
      </w:r>
      <w:proofErr w:type="gramStart"/>
      <w:r>
        <w:t>於</w:t>
      </w:r>
      <w:proofErr w:type="gramEnd"/>
      <w:r>
        <w:t>始也</w:t>
      </w:r>
      <w:proofErr w:type="spellEnd"/>
      <w:r>
        <w:t>。</w:t>
      </w:r>
      <w:r>
        <w:rPr>
          <w:rFonts w:eastAsia="宋体" w:hint="eastAsia"/>
          <w:lang w:eastAsia="zh-CN"/>
        </w:rPr>
        <w:t>”</w:t>
      </w:r>
      <w:proofErr w:type="spellStart"/>
      <w:r>
        <w:t>今</w:t>
      </w:r>
      <w:proofErr w:type="gramStart"/>
      <w:r>
        <w:t>本脱前</w:t>
      </w:r>
      <w:proofErr w:type="gramEnd"/>
      <w:r>
        <w:t>四字</w:t>
      </w:r>
      <w:proofErr w:type="spellEnd"/>
      <w:r>
        <w:t>。</w:t>
      </w:r>
      <w:r>
        <w:rPr>
          <w:rFonts w:eastAsia="宋体" w:hint="eastAsia"/>
          <w:lang w:eastAsia="zh-CN"/>
        </w:rPr>
        <w:t>《</w:t>
      </w:r>
      <w:proofErr w:type="spellStart"/>
      <w:r>
        <w:t>釋綵帛</w:t>
      </w:r>
      <w:proofErr w:type="spellEnd"/>
      <w:r>
        <w:rPr>
          <w:rFonts w:eastAsia="宋体" w:hint="eastAsia"/>
          <w:lang w:eastAsia="zh-CN"/>
        </w:rPr>
        <w:t>》</w:t>
      </w:r>
      <w:r>
        <w:t>：</w:t>
      </w:r>
      <w:r>
        <w:rPr>
          <w:rFonts w:eastAsia="宋体" w:hint="eastAsia"/>
          <w:lang w:eastAsia="zh-CN"/>
        </w:rPr>
        <w:t>“</w:t>
      </w:r>
      <w:proofErr w:type="spellStart"/>
      <w:r>
        <w:t>亦曰繭幕</w:t>
      </w:r>
      <w:proofErr w:type="spellEnd"/>
      <w:r>
        <w:t>。</w:t>
      </w:r>
      <w:r>
        <w:rPr>
          <w:rFonts w:eastAsia="宋体" w:hint="eastAsia"/>
          <w:lang w:eastAsia="zh-CN"/>
        </w:rPr>
        <w:t>”</w:t>
      </w:r>
      <w:proofErr w:type="spellStart"/>
      <w:proofErr w:type="gramStart"/>
      <w:r>
        <w:t>今本脱</w:t>
      </w:r>
      <w:proofErr w:type="spellEnd"/>
      <w:r>
        <w:rPr>
          <w:rFonts w:eastAsia="宋体" w:hint="eastAsia"/>
          <w:lang w:eastAsia="zh-CN"/>
        </w:rPr>
        <w:t>“</w:t>
      </w:r>
      <w:proofErr w:type="spellStart"/>
      <w:r>
        <w:t>亦曰</w:t>
      </w:r>
      <w:proofErr w:type="spellEnd"/>
      <w:r>
        <w:rPr>
          <w:rFonts w:eastAsia="宋体" w:hint="eastAsia"/>
          <w:lang w:eastAsia="zh-CN"/>
        </w:rPr>
        <w:t>”</w:t>
      </w:r>
      <w:proofErr w:type="gramEnd"/>
      <w:r>
        <w:t>字。</w:t>
      </w:r>
      <w:proofErr w:type="gramStart"/>
      <w:r>
        <w:rPr>
          <w:rFonts w:eastAsia="宋体" w:hint="eastAsia"/>
          <w:lang w:eastAsia="zh-CN"/>
        </w:rPr>
        <w:t>《</w:t>
      </w:r>
      <w:proofErr w:type="spellStart"/>
      <w:proofErr w:type="gramEnd"/>
      <w:r>
        <w:t>釋用</w:t>
      </w:r>
      <w:proofErr w:type="spellEnd"/>
    </w:p>
    <w:p w14:paraId="2C7095BD" w14:textId="77777777" w:rsidR="007A29CB" w:rsidRDefault="00000000">
      <w:r>
        <w:t>器</w:t>
      </w:r>
      <w:proofErr w:type="gramStart"/>
      <w:r>
        <w:rPr>
          <w:rFonts w:eastAsia="宋体" w:hint="eastAsia"/>
          <w:lang w:eastAsia="zh-CN"/>
        </w:rPr>
        <w:t>》</w:t>
      </w:r>
      <w:proofErr w:type="gramEnd"/>
      <w:r>
        <w:t>：</w:t>
      </w:r>
      <w:r>
        <w:rPr>
          <w:rFonts w:eastAsia="宋体" w:hint="eastAsia"/>
          <w:lang w:eastAsia="zh-CN"/>
        </w:rPr>
        <w:t>“</w:t>
      </w:r>
      <w:proofErr w:type="spellStart"/>
      <w:r>
        <w:t>仇，讎也</w:t>
      </w:r>
      <w:proofErr w:type="spellEnd"/>
      <w:r>
        <w:t>。</w:t>
      </w:r>
      <w:r>
        <w:rPr>
          <w:rFonts w:eastAsia="宋体" w:hint="eastAsia"/>
          <w:lang w:eastAsia="zh-CN"/>
        </w:rPr>
        <w:t>”</w:t>
      </w:r>
      <w:proofErr w:type="spellStart"/>
      <w:proofErr w:type="gramStart"/>
      <w:r>
        <w:t>今本衍</w:t>
      </w:r>
      <w:proofErr w:type="spellEnd"/>
      <w:r>
        <w:rPr>
          <w:rFonts w:eastAsia="宋体" w:hint="eastAsia"/>
          <w:lang w:eastAsia="zh-CN"/>
        </w:rPr>
        <w:t>“</w:t>
      </w:r>
      <w:r>
        <w:t>矛</w:t>
      </w:r>
      <w:r>
        <w:rPr>
          <w:rFonts w:eastAsia="宋体" w:hint="eastAsia"/>
          <w:lang w:eastAsia="zh-CN"/>
        </w:rPr>
        <w:t>”</w:t>
      </w:r>
      <w:proofErr w:type="gramEnd"/>
      <w:r>
        <w:t>字。</w:t>
      </w:r>
      <w:r>
        <w:rPr>
          <w:rFonts w:eastAsia="宋体" w:hint="eastAsia"/>
          <w:lang w:eastAsia="zh-CN"/>
        </w:rPr>
        <w:t>《</w:t>
      </w:r>
      <w:proofErr w:type="spellStart"/>
      <w:r>
        <w:t>釋車</w:t>
      </w:r>
      <w:proofErr w:type="spellEnd"/>
      <w:r>
        <w:rPr>
          <w:rFonts w:eastAsia="宋体" w:hint="eastAsia"/>
          <w:lang w:eastAsia="zh-CN"/>
        </w:rPr>
        <w:t>》</w:t>
      </w:r>
      <w:r>
        <w:t>：</w:t>
      </w:r>
      <w:r>
        <w:rPr>
          <w:rFonts w:eastAsia="宋体" w:hint="eastAsia"/>
          <w:lang w:eastAsia="zh-CN"/>
        </w:rPr>
        <w:t>“</w:t>
      </w:r>
      <w:proofErr w:type="spellStart"/>
      <w:r>
        <w:t>輻，輹也</w:t>
      </w:r>
      <w:proofErr w:type="spellEnd"/>
      <w:r>
        <w:t>。</w:t>
      </w:r>
      <w:r>
        <w:rPr>
          <w:rFonts w:eastAsia="宋体" w:hint="eastAsia"/>
          <w:lang w:eastAsia="zh-CN"/>
        </w:rPr>
        <w:t>”</w:t>
      </w:r>
      <w:proofErr w:type="spellStart"/>
      <w:r>
        <w:t>今本</w:t>
      </w:r>
      <w:proofErr w:type="spellEnd"/>
      <w:r>
        <w:rPr>
          <w:rFonts w:eastAsia="宋体" w:hint="eastAsia"/>
          <w:lang w:eastAsia="zh-CN"/>
        </w:rPr>
        <w:t>“</w:t>
      </w:r>
      <w:r>
        <w:t>輻</w:t>
      </w:r>
      <w:r>
        <w:rPr>
          <w:rFonts w:eastAsia="宋体" w:hint="eastAsia"/>
          <w:lang w:eastAsia="zh-CN"/>
        </w:rPr>
        <w:t>”</w:t>
      </w:r>
      <w:r>
        <w:t>誤</w:t>
      </w:r>
      <w:r>
        <w:rPr>
          <w:rFonts w:eastAsia="宋体" w:hint="eastAsia"/>
          <w:lang w:eastAsia="zh-CN"/>
        </w:rPr>
        <w:t>“</w:t>
      </w:r>
      <w:r>
        <w:t>轠</w:t>
      </w:r>
      <w:r>
        <w:rPr>
          <w:rFonts w:eastAsia="宋体" w:hint="eastAsia"/>
          <w:lang w:eastAsia="zh-CN"/>
        </w:rPr>
        <w:t>”</w:t>
      </w:r>
      <w:r>
        <w:t>。</w:t>
      </w:r>
      <w:proofErr w:type="spellStart"/>
      <w:r>
        <w:t>皆據本書之例更正之，誠至</w:t>
      </w:r>
      <w:proofErr w:type="spellEnd"/>
    </w:p>
    <w:p w14:paraId="762D4D6C" w14:textId="77777777" w:rsidR="007A29CB" w:rsidRDefault="00000000">
      <w:pPr>
        <w:rPr>
          <w:lang w:eastAsia="zh-CN"/>
        </w:rPr>
      </w:pPr>
      <w:r>
        <w:rPr>
          <w:lang w:eastAsia="zh-CN"/>
        </w:rPr>
        <w:t>當不易之説也。其它精審者不可枚舉，兹特刺其</w:t>
      </w:r>
      <w:proofErr w:type="gramStart"/>
      <w:r>
        <w:rPr>
          <w:lang w:eastAsia="zh-CN"/>
        </w:rPr>
        <w:t>犖</w:t>
      </w:r>
      <w:proofErr w:type="gramEnd"/>
      <w:r>
        <w:rPr>
          <w:lang w:eastAsia="zh-CN"/>
        </w:rPr>
        <w:t>犖大者以表吴君之卓識云</w:t>
      </w:r>
    </w:p>
    <w:p w14:paraId="4300194D"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75D77C8E" w14:textId="77777777" w:rsidR="007A29CB" w:rsidRDefault="00000000">
      <w:pPr>
        <w:rPr>
          <w:lang w:eastAsia="zh-CN"/>
        </w:rPr>
      </w:pPr>
      <w:r>
        <w:rPr>
          <w:rFonts w:eastAsia="宋体" w:hint="eastAsia"/>
          <w:lang w:eastAsia="zh-CN"/>
        </w:rPr>
        <w:t>《</w:t>
      </w:r>
      <w:r>
        <w:rPr>
          <w:lang w:eastAsia="zh-CN"/>
        </w:rPr>
        <w:t>釋名定本</w:t>
      </w:r>
      <w:r>
        <w:rPr>
          <w:rFonts w:eastAsia="宋体" w:hint="eastAsia"/>
          <w:lang w:eastAsia="zh-CN"/>
        </w:rPr>
        <w:t>》</w:t>
      </w:r>
      <w:r>
        <w:rPr>
          <w:lang w:eastAsia="zh-CN"/>
        </w:rPr>
        <w:t>，清吴志忠</w:t>
      </w:r>
      <w:proofErr w:type="gramStart"/>
      <w:r>
        <w:rPr>
          <w:lang w:eastAsia="zh-CN"/>
        </w:rPr>
        <w:t>校定付刊</w:t>
      </w:r>
      <w:proofErr w:type="gramEnd"/>
      <w:r>
        <w:rPr>
          <w:lang w:eastAsia="zh-CN"/>
        </w:rPr>
        <w:t>，見</w:t>
      </w:r>
      <w:r>
        <w:rPr>
          <w:rFonts w:eastAsia="宋体" w:hint="eastAsia"/>
          <w:lang w:eastAsia="zh-CN"/>
        </w:rPr>
        <w:t>《</w:t>
      </w:r>
      <w:r>
        <w:rPr>
          <w:lang w:eastAsia="zh-CN"/>
        </w:rPr>
        <w:t>小學彙函</w:t>
      </w:r>
      <w:r>
        <w:rPr>
          <w:rFonts w:eastAsia="宋体" w:hint="eastAsia"/>
          <w:lang w:eastAsia="zh-CN"/>
        </w:rPr>
        <w:t>》</w:t>
      </w:r>
      <w:r>
        <w:rPr>
          <w:lang w:eastAsia="zh-CN"/>
        </w:rPr>
        <w:t>。此</w:t>
      </w:r>
      <w:r>
        <w:rPr>
          <w:rFonts w:eastAsia="宋体" w:hint="eastAsia"/>
          <w:lang w:eastAsia="zh-CN"/>
        </w:rPr>
        <w:t>《</w:t>
      </w:r>
      <w:r>
        <w:rPr>
          <w:lang w:eastAsia="zh-CN"/>
        </w:rPr>
        <w:t>序</w:t>
      </w:r>
      <w:r>
        <w:rPr>
          <w:rFonts w:eastAsia="宋体" w:hint="eastAsia"/>
          <w:lang w:eastAsia="zh-CN"/>
        </w:rPr>
        <w:t>》</w:t>
      </w:r>
      <w:r>
        <w:rPr>
          <w:lang w:eastAsia="zh-CN"/>
        </w:rPr>
        <w:t>在吴氏定本卷首，羅振玉輯入</w:t>
      </w:r>
      <w:proofErr w:type="gramStart"/>
      <w:r>
        <w:rPr>
          <w:rFonts w:eastAsia="宋体" w:hint="eastAsia"/>
          <w:lang w:eastAsia="zh-CN"/>
        </w:rPr>
        <w:t>《</w:t>
      </w:r>
      <w:proofErr w:type="gramEnd"/>
      <w:r>
        <w:rPr>
          <w:lang w:eastAsia="zh-CN"/>
        </w:rPr>
        <w:t>王文簡公</w:t>
      </w:r>
    </w:p>
    <w:p w14:paraId="66D24EC4" w14:textId="77777777" w:rsidR="007A29CB" w:rsidRDefault="00000000">
      <w:proofErr w:type="spellStart"/>
      <w:r>
        <w:t>文集</w:t>
      </w:r>
      <w:proofErr w:type="spellEnd"/>
      <w:proofErr w:type="gramStart"/>
      <w:r>
        <w:rPr>
          <w:rFonts w:eastAsia="宋体" w:hint="eastAsia"/>
          <w:lang w:eastAsia="zh-CN"/>
        </w:rPr>
        <w:t>》</w:t>
      </w:r>
      <w:proofErr w:type="spellStart"/>
      <w:proofErr w:type="gramEnd"/>
      <w:r>
        <w:t>卷三</w:t>
      </w:r>
      <w:proofErr w:type="spellEnd"/>
      <w:r>
        <w:t>。</w:t>
      </w:r>
      <w:r>
        <w:rPr>
          <w:rFonts w:eastAsia="宋体" w:hint="eastAsia"/>
          <w:lang w:eastAsia="zh-CN"/>
        </w:rPr>
        <w:t>《</w:t>
      </w:r>
      <w:r>
        <w:t>序</w:t>
      </w:r>
      <w:r>
        <w:rPr>
          <w:rFonts w:eastAsia="宋体" w:hint="eastAsia"/>
          <w:lang w:eastAsia="zh-CN"/>
        </w:rPr>
        <w:t>》</w:t>
      </w:r>
      <w:proofErr w:type="spellStart"/>
      <w:r>
        <w:t>作</w:t>
      </w:r>
      <w:proofErr w:type="gramStart"/>
      <w:r>
        <w:t>於</w:t>
      </w:r>
      <w:proofErr w:type="gramEnd"/>
      <w:r>
        <w:t>道光九年己丑六月晦日</w:t>
      </w:r>
      <w:proofErr w:type="spellEnd"/>
    </w:p>
    <w:p w14:paraId="2D24A6B9"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721CC1CC"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吴志忠，字有堂，號妙道人，江蘇吴縣今蘇州市。人。校</w:t>
      </w:r>
      <w:r>
        <w:rPr>
          <w:rFonts w:eastAsia="宋体" w:hint="eastAsia"/>
          <w:lang w:eastAsia="zh-CN"/>
        </w:rPr>
        <w:t>《</w:t>
      </w:r>
      <w:r>
        <w:rPr>
          <w:lang w:eastAsia="zh-CN"/>
        </w:rPr>
        <w:t>釋名</w:t>
      </w:r>
      <w:r>
        <w:rPr>
          <w:rFonts w:eastAsia="宋体" w:hint="eastAsia"/>
          <w:lang w:eastAsia="zh-CN"/>
        </w:rPr>
        <w:t>》</w:t>
      </w:r>
      <w:r>
        <w:rPr>
          <w:lang w:eastAsia="zh-CN"/>
        </w:rPr>
        <w:t>外，尚有</w:t>
      </w:r>
      <w:r>
        <w:rPr>
          <w:rFonts w:eastAsia="宋体" w:hint="eastAsia"/>
          <w:lang w:eastAsia="zh-CN"/>
        </w:rPr>
        <w:t>《</w:t>
      </w:r>
      <w:r>
        <w:rPr>
          <w:lang w:eastAsia="zh-CN"/>
        </w:rPr>
        <w:t>四書章句附考</w:t>
      </w:r>
      <w:r>
        <w:rPr>
          <w:rFonts w:eastAsia="宋体" w:hint="eastAsia"/>
          <w:lang w:eastAsia="zh-CN"/>
        </w:rPr>
        <w:t>》</w:t>
      </w:r>
      <w:r>
        <w:rPr>
          <w:lang w:eastAsia="zh-CN"/>
        </w:rPr>
        <w:t>，又刻</w:t>
      </w:r>
    </w:p>
    <w:p w14:paraId="5443B0F6" w14:textId="77777777" w:rsidR="007A29CB" w:rsidRDefault="00000000">
      <w:pPr>
        <w:rPr>
          <w:lang w:eastAsia="zh-CN"/>
        </w:rPr>
      </w:pPr>
      <w:r>
        <w:rPr>
          <w:lang w:eastAsia="zh-CN"/>
        </w:rPr>
        <w:t>【第</w:t>
      </w:r>
      <w:r>
        <w:rPr>
          <w:lang w:eastAsia="zh-CN"/>
        </w:rPr>
        <w:t>99</w:t>
      </w:r>
      <w:r>
        <w:rPr>
          <w:lang w:eastAsia="zh-CN"/>
        </w:rPr>
        <w:t>页】</w:t>
      </w:r>
    </w:p>
    <w:p w14:paraId="43E89EF7" w14:textId="77777777" w:rsidR="007A29CB" w:rsidRDefault="00000000">
      <w:pPr>
        <w:rPr>
          <w:lang w:eastAsia="zh-CN"/>
        </w:rPr>
      </w:pPr>
      <w:r>
        <w:rPr>
          <w:rFonts w:eastAsia="宋体" w:hint="eastAsia"/>
          <w:lang w:eastAsia="zh-CN"/>
        </w:rPr>
        <w:t>《</w:t>
      </w:r>
      <w:r>
        <w:rPr>
          <w:lang w:eastAsia="zh-CN"/>
        </w:rPr>
        <w:t>真意堂叢書</w:t>
      </w:r>
      <w:r>
        <w:rPr>
          <w:rFonts w:eastAsia="宋体" w:hint="eastAsia"/>
          <w:lang w:eastAsia="zh-CN"/>
        </w:rPr>
        <w:t>》</w:t>
      </w:r>
      <w:r>
        <w:rPr>
          <w:lang w:eastAsia="zh-CN"/>
        </w:rPr>
        <w:t>。</w:t>
      </w:r>
    </w:p>
    <w:p w14:paraId="4E273C27" w14:textId="77777777" w:rsidR="007A29CB" w:rsidRDefault="00000000">
      <w:r>
        <w:rPr>
          <w:rFonts w:eastAsia="宋体" w:hint="eastAsia"/>
          <w:lang w:eastAsia="zh-CN"/>
        </w:rPr>
        <w:t>【</w:t>
      </w:r>
      <w:r>
        <w:t>二</w:t>
      </w:r>
      <w:r>
        <w:rPr>
          <w:rFonts w:eastAsia="宋体" w:hint="eastAsia"/>
          <w:lang w:eastAsia="zh-CN"/>
        </w:rPr>
        <w:t>】</w:t>
      </w:r>
      <w:proofErr w:type="spellStart"/>
      <w:r>
        <w:t>見畢</w:t>
      </w:r>
      <w:proofErr w:type="gramStart"/>
      <w:r>
        <w:t>沅</w:t>
      </w:r>
      <w:proofErr w:type="spellEnd"/>
      <w:proofErr w:type="gramEnd"/>
      <w:r>
        <w:rPr>
          <w:rFonts w:eastAsia="宋体" w:hint="eastAsia"/>
          <w:lang w:eastAsia="zh-CN"/>
        </w:rPr>
        <w:t>《</w:t>
      </w:r>
      <w:proofErr w:type="spellStart"/>
      <w:r>
        <w:t>釋名疏證</w:t>
      </w:r>
      <w:proofErr w:type="spellEnd"/>
      <w:r>
        <w:rPr>
          <w:rFonts w:eastAsia="宋体" w:hint="eastAsia"/>
          <w:lang w:eastAsia="zh-CN"/>
        </w:rPr>
        <w:t>》</w:t>
      </w:r>
      <w:r>
        <w:t>。</w:t>
      </w:r>
    </w:p>
    <w:p w14:paraId="523B7683" w14:textId="77777777" w:rsidR="007A29CB" w:rsidRDefault="00000000">
      <w:pPr>
        <w:rPr>
          <w:lang w:eastAsia="zh-CN"/>
        </w:rPr>
      </w:pPr>
      <w:r>
        <w:rPr>
          <w:rFonts w:eastAsia="宋体" w:hint="eastAsia"/>
          <w:lang w:eastAsia="zh-CN"/>
        </w:rPr>
        <w:t>《</w:t>
      </w:r>
      <w:r>
        <w:rPr>
          <w:lang w:eastAsia="zh-CN"/>
        </w:rPr>
        <w:t>讀書雜志餘編</w:t>
      </w:r>
      <w:r>
        <w:rPr>
          <w:rFonts w:eastAsia="宋体" w:hint="eastAsia"/>
          <w:lang w:eastAsia="zh-CN"/>
        </w:rPr>
        <w:t>》</w:t>
      </w:r>
      <w:r>
        <w:rPr>
          <w:lang w:eastAsia="zh-CN"/>
        </w:rPr>
        <w:t>叙</w:t>
      </w:r>
    </w:p>
    <w:p w14:paraId="4E3E7155" w14:textId="77777777" w:rsidR="007A29CB" w:rsidRDefault="00000000">
      <w:pPr>
        <w:rPr>
          <w:lang w:eastAsia="zh-CN"/>
        </w:rPr>
      </w:pPr>
      <w:proofErr w:type="gramStart"/>
      <w:r>
        <w:rPr>
          <w:lang w:eastAsia="zh-CN"/>
        </w:rPr>
        <w:t>先子所著</w:t>
      </w:r>
      <w:proofErr w:type="gramEnd"/>
      <w:r>
        <w:rPr>
          <w:rFonts w:eastAsia="宋体" w:hint="eastAsia"/>
          <w:lang w:eastAsia="zh-CN"/>
        </w:rPr>
        <w:t>《</w:t>
      </w:r>
      <w:r>
        <w:rPr>
          <w:lang w:eastAsia="zh-CN"/>
        </w:rPr>
        <w:t>讀書雜志</w:t>
      </w:r>
      <w:r>
        <w:rPr>
          <w:rFonts w:eastAsia="宋体" w:hint="eastAsia"/>
          <w:lang w:eastAsia="zh-CN"/>
        </w:rPr>
        <w:t>》</w:t>
      </w:r>
      <w:r>
        <w:rPr>
          <w:lang w:eastAsia="zh-CN"/>
        </w:rPr>
        <w:t>十種，自嘉慶十七年以</w:t>
      </w:r>
      <w:proofErr w:type="gramStart"/>
      <w:r>
        <w:rPr>
          <w:lang w:eastAsia="zh-CN"/>
        </w:rPr>
        <w:t>後</w:t>
      </w:r>
      <w:proofErr w:type="gramEnd"/>
      <w:r>
        <w:rPr>
          <w:lang w:eastAsia="zh-CN"/>
        </w:rPr>
        <w:t>陸續付梓，至去年仲冬</w:t>
      </w:r>
      <w:proofErr w:type="gramStart"/>
      <w:r>
        <w:rPr>
          <w:lang w:eastAsia="zh-CN"/>
        </w:rPr>
        <w:t>甫</w:t>
      </w:r>
      <w:proofErr w:type="gramEnd"/>
      <w:r>
        <w:rPr>
          <w:lang w:eastAsia="zh-CN"/>
        </w:rPr>
        <w:t>畢。中月</w:t>
      </w:r>
      <w:r>
        <w:rPr>
          <w:rFonts w:eastAsia="宋体" w:hint="eastAsia"/>
          <w:lang w:eastAsia="zh-CN"/>
        </w:rPr>
        <w:t>【</w:t>
      </w:r>
      <w:r>
        <w:rPr>
          <w:lang w:eastAsia="zh-CN"/>
        </w:rPr>
        <w:t>T</w:t>
      </w:r>
      <w:r>
        <w:rPr>
          <w:rFonts w:eastAsia="宋体" w:hint="eastAsia"/>
          <w:lang w:eastAsia="zh-CN"/>
        </w:rPr>
        <w:t>】</w:t>
      </w:r>
      <w:r>
        <w:rPr>
          <w:lang w:eastAsia="zh-CN"/>
        </w:rPr>
        <w:t>，</w:t>
      </w:r>
      <w:proofErr w:type="gramStart"/>
      <w:r>
        <w:rPr>
          <w:lang w:eastAsia="zh-CN"/>
        </w:rPr>
        <w:t>而先子病</w:t>
      </w:r>
      <w:proofErr w:type="gramEnd"/>
      <w:r>
        <w:rPr>
          <w:lang w:eastAsia="zh-CN"/>
        </w:rPr>
        <w:t>没。</w:t>
      </w:r>
    </w:p>
    <w:p w14:paraId="4C8E9961" w14:textId="77777777" w:rsidR="007A29CB" w:rsidRDefault="00000000">
      <w:proofErr w:type="spellStart"/>
      <w:r>
        <w:lastRenderedPageBreak/>
        <w:t>敬檢遺稿十種而外，猶有手訂二百六十餘條。恐其久而散失，無以遺後學，謹刻爲</w:t>
      </w:r>
      <w:proofErr w:type="spellEnd"/>
      <w:r>
        <w:rPr>
          <w:rFonts w:eastAsia="宋体" w:hint="eastAsia"/>
          <w:lang w:eastAsia="zh-CN"/>
        </w:rPr>
        <w:t>《</w:t>
      </w:r>
      <w:proofErr w:type="spellStart"/>
      <w:r>
        <w:t>餘編</w:t>
      </w:r>
      <w:proofErr w:type="spellEnd"/>
      <w:r>
        <w:rPr>
          <w:rFonts w:eastAsia="宋体" w:hint="eastAsia"/>
          <w:lang w:eastAsia="zh-CN"/>
        </w:rPr>
        <w:t>》</w:t>
      </w:r>
      <w:proofErr w:type="spellStart"/>
      <w:r>
        <w:t>二卷，以附於</w:t>
      </w:r>
      <w:proofErr w:type="spellEnd"/>
    </w:p>
    <w:p w14:paraId="159EED5E" w14:textId="77777777" w:rsidR="007A29CB" w:rsidRDefault="00000000">
      <w:proofErr w:type="spellStart"/>
      <w:r>
        <w:t>全書之後。道光十二年四月朔日，哀子引之泣書</w:t>
      </w:r>
      <w:proofErr w:type="spellEnd"/>
    </w:p>
    <w:p w14:paraId="0D04DB6F"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0E62F237" w14:textId="77777777" w:rsidR="007A29CB" w:rsidRDefault="00000000">
      <w:r>
        <w:rPr>
          <w:rFonts w:eastAsia="宋体" w:hint="eastAsia"/>
          <w:lang w:eastAsia="zh-CN"/>
        </w:rPr>
        <w:t>【</w:t>
      </w:r>
      <w:r>
        <w:t>一</w:t>
      </w:r>
      <w:r>
        <w:rPr>
          <w:rFonts w:eastAsia="宋体" w:hint="eastAsia"/>
          <w:lang w:eastAsia="zh-CN"/>
        </w:rPr>
        <w:t>】</w:t>
      </w:r>
      <w:proofErr w:type="spellStart"/>
      <w:r>
        <w:t>中月，間隔仲冬一月，即道光十二年正月</w:t>
      </w:r>
      <w:proofErr w:type="spellEnd"/>
      <w:r>
        <w:t>。</w:t>
      </w:r>
      <w:r>
        <w:rPr>
          <w:rFonts w:eastAsia="宋体" w:hint="eastAsia"/>
          <w:lang w:eastAsia="zh-CN"/>
        </w:rPr>
        <w:t>《</w:t>
      </w:r>
      <w:proofErr w:type="spellStart"/>
      <w:r>
        <w:t>讀書雜志</w:t>
      </w:r>
      <w:proofErr w:type="spellEnd"/>
      <w:r>
        <w:rPr>
          <w:rFonts w:eastAsia="宋体" w:hint="eastAsia"/>
          <w:lang w:eastAsia="zh-CN"/>
        </w:rPr>
        <w:t>》</w:t>
      </w:r>
      <w:proofErr w:type="spellStart"/>
      <w:r>
        <w:t>在道光十一年仲冬十一月。刻竣</w:t>
      </w:r>
      <w:proofErr w:type="spellEnd"/>
      <w:r>
        <w:t>。</w:t>
      </w:r>
    </w:p>
    <w:p w14:paraId="04F2E700" w14:textId="77777777" w:rsidR="007A29CB" w:rsidRDefault="00000000">
      <w:r>
        <w:rPr>
          <w:rFonts w:eastAsia="宋体" w:hint="eastAsia"/>
          <w:lang w:eastAsia="zh-CN"/>
        </w:rPr>
        <w:t>《</w:t>
      </w:r>
      <w:proofErr w:type="spellStart"/>
      <w:r>
        <w:t>信宜四李先生制義</w:t>
      </w:r>
      <w:proofErr w:type="spellEnd"/>
      <w:r>
        <w:rPr>
          <w:rFonts w:eastAsia="宋体" w:hint="eastAsia"/>
          <w:lang w:eastAsia="zh-CN"/>
        </w:rPr>
        <w:t>》</w:t>
      </w:r>
      <w:r>
        <w:t>序</w:t>
      </w:r>
    </w:p>
    <w:p w14:paraId="75949542" w14:textId="77777777" w:rsidR="007A29CB" w:rsidRDefault="00000000">
      <w:proofErr w:type="spellStart"/>
      <w:r>
        <w:t>四李先生者，信宜李遠溪孝廉及其從子艮齋明經、雙江大令、鏡泉明經也。先大父督學肇高</w:t>
      </w:r>
      <w:r>
        <w:t>on</w:t>
      </w:r>
      <w:r>
        <w:t>，遠</w:t>
      </w:r>
      <w:proofErr w:type="spellEnd"/>
    </w:p>
    <w:p w14:paraId="602EEFE6" w14:textId="77777777" w:rsidR="007A29CB" w:rsidRDefault="00000000">
      <w:pPr>
        <w:rPr>
          <w:lang w:eastAsia="zh-CN"/>
        </w:rPr>
      </w:pPr>
      <w:proofErr w:type="spellStart"/>
      <w:r>
        <w:t>溪先生首與拔萃之選。艮齋、雙江兩先生亦以童年補弟子員</w:t>
      </w:r>
      <w:proofErr w:type="spellEnd"/>
      <w:r>
        <w:t>。</w:t>
      </w:r>
      <w:r>
        <w:rPr>
          <w:lang w:eastAsia="zh-CN"/>
        </w:rPr>
        <w:t>其後撫粤，招艮齋、雙江肄業於書院，親</w:t>
      </w:r>
    </w:p>
    <w:p w14:paraId="03B62C31" w14:textId="77777777" w:rsidR="007A29CB" w:rsidRDefault="00000000">
      <w:proofErr w:type="spellStart"/>
      <w:r>
        <w:t>爲講授。及官禮部尚書，雙江先生又偕其弟鏡泉先生受業於門。時先大父以理學爲儒生倡，講明濂雒</w:t>
      </w:r>
      <w:proofErr w:type="spellEnd"/>
    </w:p>
    <w:p w14:paraId="7EC9FAE9" w14:textId="77777777" w:rsidR="007A29CB" w:rsidRDefault="00000000">
      <w:pPr>
        <w:rPr>
          <w:lang w:eastAsia="zh-CN"/>
        </w:rPr>
      </w:pPr>
      <w:r>
        <w:rPr>
          <w:lang w:eastAsia="zh-CN"/>
        </w:rPr>
        <w:t>【第</w:t>
      </w:r>
      <w:r>
        <w:rPr>
          <w:lang w:eastAsia="zh-CN"/>
        </w:rPr>
        <w:t>100</w:t>
      </w:r>
      <w:r>
        <w:rPr>
          <w:lang w:eastAsia="zh-CN"/>
        </w:rPr>
        <w:t>页】</w:t>
      </w:r>
    </w:p>
    <w:p w14:paraId="25ABB5CE" w14:textId="77777777" w:rsidR="007A29CB" w:rsidRDefault="00000000">
      <w:pPr>
        <w:rPr>
          <w:lang w:eastAsia="zh-CN"/>
        </w:rPr>
      </w:pPr>
      <w:r>
        <w:rPr>
          <w:lang w:eastAsia="zh-CN"/>
        </w:rPr>
        <w:t>關閩之指</w:t>
      </w:r>
      <w:proofErr w:type="gramStart"/>
      <w:r>
        <w:rPr>
          <w:rFonts w:eastAsia="宋体" w:hint="eastAsia"/>
          <w:lang w:eastAsia="zh-CN"/>
        </w:rPr>
        <w:t>【</w:t>
      </w:r>
      <w:proofErr w:type="gramEnd"/>
      <w:r>
        <w:rPr>
          <w:lang w:eastAsia="zh-CN"/>
        </w:rPr>
        <w:t>En</w:t>
      </w:r>
      <w:r>
        <w:rPr>
          <w:lang w:eastAsia="zh-CN"/>
        </w:rPr>
        <w:t>，四先生尊聞行知，實優柔而饜飫之。先大父以爲嶺門道脈</w:t>
      </w:r>
      <w:proofErr w:type="gramStart"/>
      <w:r>
        <w:rPr>
          <w:lang w:eastAsia="zh-CN"/>
        </w:rPr>
        <w:t>萃於一</w:t>
      </w:r>
      <w:proofErr w:type="gramEnd"/>
      <w:r>
        <w:rPr>
          <w:lang w:eastAsia="zh-CN"/>
        </w:rPr>
        <w:t>門，則其學可知矣。四</w:t>
      </w:r>
    </w:p>
    <w:p w14:paraId="476A6EBC" w14:textId="77777777" w:rsidR="007A29CB" w:rsidRDefault="00000000">
      <w:pPr>
        <w:rPr>
          <w:lang w:eastAsia="zh-CN"/>
        </w:rPr>
      </w:pPr>
      <w:r>
        <w:rPr>
          <w:lang w:eastAsia="zh-CN"/>
        </w:rPr>
        <w:t>先生或以孝謹聞</w:t>
      </w:r>
      <w:proofErr w:type="gramStart"/>
      <w:r>
        <w:rPr>
          <w:lang w:eastAsia="zh-CN"/>
        </w:rPr>
        <w:t>於</w:t>
      </w:r>
      <w:proofErr w:type="gramEnd"/>
      <w:r>
        <w:rPr>
          <w:lang w:eastAsia="zh-CN"/>
        </w:rPr>
        <w:t>鄉或以惠愛浹</w:t>
      </w:r>
      <w:proofErr w:type="gramStart"/>
      <w:r>
        <w:rPr>
          <w:lang w:eastAsia="zh-CN"/>
        </w:rPr>
        <w:t>於民修</w:t>
      </w:r>
      <w:proofErr w:type="gramEnd"/>
      <w:r>
        <w:rPr>
          <w:lang w:eastAsia="zh-CN"/>
        </w:rPr>
        <w:t>己治人皆上不愧於古人下可風於來許。</w:t>
      </w:r>
      <w:proofErr w:type="gramStart"/>
      <w:r>
        <w:rPr>
          <w:lang w:eastAsia="zh-CN"/>
        </w:rPr>
        <w:t>揆</w:t>
      </w:r>
      <w:proofErr w:type="gramEnd"/>
      <w:r>
        <w:rPr>
          <w:lang w:eastAsia="zh-CN"/>
        </w:rPr>
        <w:t>厥生平固不</w:t>
      </w:r>
    </w:p>
    <w:p w14:paraId="59270666" w14:textId="77777777" w:rsidR="007A29CB" w:rsidRDefault="00000000">
      <w:pPr>
        <w:rPr>
          <w:lang w:eastAsia="zh-CN"/>
        </w:rPr>
      </w:pPr>
      <w:r>
        <w:rPr>
          <w:lang w:eastAsia="zh-CN"/>
        </w:rPr>
        <w:t>徒以文藝見稱</w:t>
      </w:r>
      <w:proofErr w:type="gramStart"/>
      <w:r>
        <w:rPr>
          <w:lang w:eastAsia="zh-CN"/>
        </w:rPr>
        <w:t>於</w:t>
      </w:r>
      <w:proofErr w:type="gramEnd"/>
      <w:r>
        <w:rPr>
          <w:lang w:eastAsia="zh-CN"/>
        </w:rPr>
        <w:t>世。而迄今讀其制義理則縝密以栗色則温潤而</w:t>
      </w:r>
      <w:proofErr w:type="gramStart"/>
      <w:r>
        <w:rPr>
          <w:lang w:eastAsia="zh-CN"/>
        </w:rPr>
        <w:t>澤</w:t>
      </w:r>
      <w:proofErr w:type="gramEnd"/>
      <w:r>
        <w:rPr>
          <w:lang w:eastAsia="zh-CN"/>
        </w:rPr>
        <w:t>聲則清越以長仍各如其品與學</w:t>
      </w:r>
    </w:p>
    <w:p w14:paraId="492D6AAB" w14:textId="77777777" w:rsidR="007A29CB" w:rsidRDefault="00000000">
      <w:proofErr w:type="spellStart"/>
      <w:r>
        <w:t>之粹美而積中發外焉非有本者而能如是乎？余再三展讀並讀先大父論文之語如見當年一堂授受</w:t>
      </w:r>
      <w:proofErr w:type="spellEnd"/>
    </w:p>
    <w:p w14:paraId="6E62065F" w14:textId="77777777" w:rsidR="007A29CB" w:rsidRDefault="00000000">
      <w:proofErr w:type="spellStart"/>
      <w:r>
        <w:t>之勤，且殷然動述祖之思，而自愧有志之未逮也。李廣文世芳，鏡泉先生子也，寄書於余屬綴一言於</w:t>
      </w:r>
      <w:proofErr w:type="spellEnd"/>
    </w:p>
    <w:p w14:paraId="419B6C10" w14:textId="77777777" w:rsidR="007A29CB" w:rsidRDefault="00000000">
      <w:proofErr w:type="spellStart"/>
      <w:r>
        <w:t>簡末，用敢志其涯略如此</w:t>
      </w:r>
      <w:proofErr w:type="spellEnd"/>
      <w:r>
        <w:t>。</w:t>
      </w:r>
    </w:p>
    <w:p w14:paraId="028D7DE7"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923C377"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卷三未詳年月。制義科考文章</w:t>
      </w:r>
      <w:proofErr w:type="spellEnd"/>
    </w:p>
    <w:p w14:paraId="3C0E56B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0D219AF1" w14:textId="77777777" w:rsidR="007A29CB" w:rsidRDefault="00000000">
      <w:r>
        <w:rPr>
          <w:rFonts w:eastAsia="宋体" w:hint="eastAsia"/>
          <w:lang w:eastAsia="zh-CN"/>
        </w:rPr>
        <w:lastRenderedPageBreak/>
        <w:t>【</w:t>
      </w:r>
      <w:r>
        <w:t>一</w:t>
      </w:r>
      <w:r>
        <w:rPr>
          <w:rFonts w:eastAsia="宋体" w:hint="eastAsia"/>
          <w:lang w:eastAsia="zh-CN"/>
        </w:rPr>
        <w:t>】</w:t>
      </w:r>
      <w:proofErr w:type="spellStart"/>
      <w:r>
        <w:t>信宜，縣</w:t>
      </w:r>
      <w:proofErr w:type="gramStart"/>
      <w:r>
        <w:t>邑</w:t>
      </w:r>
      <w:proofErr w:type="gramEnd"/>
      <w:r>
        <w:t>名，在今廣東省西南部</w:t>
      </w:r>
      <w:proofErr w:type="spellEnd"/>
    </w:p>
    <w:p w14:paraId="5D41CC64"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王引之</w:t>
      </w:r>
      <w:proofErr w:type="gramStart"/>
      <w:r>
        <w:t>之</w:t>
      </w:r>
      <w:proofErr w:type="gramEnd"/>
      <w:r>
        <w:t>祖父王安</w:t>
      </w:r>
      <w:proofErr w:type="gramStart"/>
      <w:r>
        <w:t>國</w:t>
      </w:r>
      <w:proofErr w:type="gramEnd"/>
      <w:r>
        <w:t>，字</w:t>
      </w:r>
      <w:proofErr w:type="gramStart"/>
      <w:r>
        <w:t>書</w:t>
      </w:r>
      <w:proofErr w:type="gramEnd"/>
      <w:r>
        <w:t>城，號春</w:t>
      </w:r>
      <w:proofErr w:type="gramStart"/>
      <w:r>
        <w:t>圃</w:t>
      </w:r>
      <w:proofErr w:type="gramEnd"/>
      <w:r>
        <w:t>謚文肅</w:t>
      </w:r>
      <w:proofErr w:type="spellEnd"/>
      <w:r>
        <w:t>。</w:t>
      </w:r>
      <w:r>
        <w:rPr>
          <w:lang w:eastAsia="zh-CN"/>
        </w:rPr>
        <w:t>本</w:t>
      </w:r>
      <w:proofErr w:type="gramStart"/>
      <w:r>
        <w:rPr>
          <w:lang w:eastAsia="zh-CN"/>
        </w:rPr>
        <w:t>書</w:t>
      </w:r>
      <w:proofErr w:type="gramEnd"/>
      <w:r>
        <w:rPr>
          <w:lang w:eastAsia="zh-CN"/>
        </w:rPr>
        <w:t>甲編有王念孙</w:t>
      </w:r>
      <w:r>
        <w:rPr>
          <w:rFonts w:eastAsia="宋体" w:hint="eastAsia"/>
          <w:lang w:eastAsia="zh-CN"/>
        </w:rPr>
        <w:t>《</w:t>
      </w:r>
      <w:r>
        <w:rPr>
          <w:lang w:eastAsia="zh-CN"/>
        </w:rPr>
        <w:t>春圃府君行狀</w:t>
      </w:r>
      <w:r>
        <w:rPr>
          <w:rFonts w:eastAsia="宋体" w:hint="eastAsia"/>
          <w:lang w:eastAsia="zh-CN"/>
        </w:rPr>
        <w:t>》</w:t>
      </w:r>
    </w:p>
    <w:p w14:paraId="404B050D" w14:textId="77777777" w:rsidR="007A29CB" w:rsidRDefault="00000000">
      <w:pPr>
        <w:rPr>
          <w:lang w:eastAsia="zh-CN"/>
        </w:rPr>
      </w:pPr>
      <w:r>
        <w:rPr>
          <w:rFonts w:eastAsia="宋体" w:hint="eastAsia"/>
          <w:lang w:eastAsia="zh-CN"/>
        </w:rPr>
        <w:t>【</w:t>
      </w:r>
      <w:r>
        <w:rPr>
          <w:lang w:eastAsia="zh-CN"/>
        </w:rPr>
        <w:t>三</w:t>
      </w:r>
      <w:r>
        <w:rPr>
          <w:rFonts w:eastAsia="宋体" w:hint="eastAsia"/>
          <w:lang w:eastAsia="zh-CN"/>
        </w:rPr>
        <w:t>】</w:t>
      </w:r>
      <w:proofErr w:type="gramStart"/>
      <w:r>
        <w:rPr>
          <w:lang w:eastAsia="zh-CN"/>
        </w:rPr>
        <w:t>濂雒</w:t>
      </w:r>
      <w:proofErr w:type="gramEnd"/>
      <w:r>
        <w:rPr>
          <w:lang w:eastAsia="zh-CN"/>
        </w:rPr>
        <w:t>關閩宋代理學四大學</w:t>
      </w:r>
      <w:proofErr w:type="gramStart"/>
      <w:r>
        <w:rPr>
          <w:lang w:eastAsia="zh-CN"/>
        </w:rPr>
        <w:t>派分别</w:t>
      </w:r>
      <w:proofErr w:type="gramEnd"/>
      <w:r>
        <w:rPr>
          <w:lang w:eastAsia="zh-CN"/>
        </w:rPr>
        <w:t>指湖南道州</w:t>
      </w:r>
      <w:proofErr w:type="gramStart"/>
      <w:r>
        <w:rPr>
          <w:lang w:eastAsia="zh-CN"/>
        </w:rPr>
        <w:t>濂</w:t>
      </w:r>
      <w:proofErr w:type="gramEnd"/>
      <w:r>
        <w:rPr>
          <w:lang w:eastAsia="zh-CN"/>
        </w:rPr>
        <w:t>溪周敦頤、河南</w:t>
      </w:r>
      <w:proofErr w:type="gramStart"/>
      <w:r>
        <w:rPr>
          <w:lang w:eastAsia="zh-CN"/>
        </w:rPr>
        <w:t>洛</w:t>
      </w:r>
      <w:proofErr w:type="gramEnd"/>
      <w:r>
        <w:rPr>
          <w:lang w:eastAsia="zh-CN"/>
        </w:rPr>
        <w:t>陽程顥及程頤陝西張</w:t>
      </w:r>
    </w:p>
    <w:p w14:paraId="190D8CB5" w14:textId="77777777" w:rsidR="007A29CB" w:rsidRDefault="00000000">
      <w:pPr>
        <w:rPr>
          <w:lang w:eastAsia="zh-CN"/>
        </w:rPr>
      </w:pPr>
      <w:r>
        <w:rPr>
          <w:lang w:eastAsia="zh-CN"/>
        </w:rPr>
        <w:t>載、福建朱熹。</w:t>
      </w:r>
    </w:p>
    <w:p w14:paraId="37DBAC15" w14:textId="77777777" w:rsidR="007A29CB" w:rsidRDefault="00000000">
      <w:pPr>
        <w:rPr>
          <w:lang w:eastAsia="zh-CN"/>
        </w:rPr>
      </w:pPr>
      <w:r>
        <w:rPr>
          <w:lang w:eastAsia="zh-CN"/>
        </w:rPr>
        <w:t>【第</w:t>
      </w:r>
      <w:r>
        <w:rPr>
          <w:lang w:eastAsia="zh-CN"/>
        </w:rPr>
        <w:t>101</w:t>
      </w:r>
      <w:r>
        <w:rPr>
          <w:lang w:eastAsia="zh-CN"/>
        </w:rPr>
        <w:t>页】</w:t>
      </w:r>
    </w:p>
    <w:p w14:paraId="0165818B" w14:textId="77777777" w:rsidR="007A29CB" w:rsidRDefault="00000000">
      <w:proofErr w:type="spellStart"/>
      <w:r>
        <w:t>書札</w:t>
      </w:r>
      <w:proofErr w:type="spellEnd"/>
    </w:p>
    <w:p w14:paraId="2E2751CB" w14:textId="77777777" w:rsidR="007A29CB" w:rsidRDefault="00000000">
      <w:bookmarkStart w:id="7" w:name="_Hlk221035343"/>
      <w:proofErr w:type="spellStart"/>
      <w:r>
        <w:t>致焦理堂書四通</w:t>
      </w:r>
      <w:proofErr w:type="spellEnd"/>
    </w:p>
    <w:bookmarkEnd w:id="7"/>
    <w:p w14:paraId="3579973D" w14:textId="77777777" w:rsidR="007A29CB" w:rsidRDefault="00000000">
      <w:r>
        <w:t>一</w:t>
      </w:r>
    </w:p>
    <w:p w14:paraId="14ABD0DF" w14:textId="77777777" w:rsidR="007A29CB" w:rsidRDefault="00000000">
      <w:proofErr w:type="spellStart"/>
      <w:r>
        <w:t>引之頓首，啟理堂先生足下：前在京師，閣學阮君爲言先生之學，引心折久矣。復讀</w:t>
      </w:r>
      <w:proofErr w:type="spellEnd"/>
    </w:p>
    <w:p w14:paraId="1E78C4BE" w14:textId="77777777" w:rsidR="007A29CB" w:rsidRDefault="00000000">
      <w:pPr>
        <w:rPr>
          <w:lang w:eastAsia="zh-CN"/>
        </w:rPr>
      </w:pPr>
      <w:r>
        <w:rPr>
          <w:lang w:eastAsia="zh-CN"/>
        </w:rPr>
        <w:t>大著</w:t>
      </w:r>
      <w:r>
        <w:rPr>
          <w:rFonts w:eastAsia="宋体" w:hint="eastAsia"/>
          <w:lang w:eastAsia="zh-CN"/>
        </w:rPr>
        <w:t>《</w:t>
      </w:r>
      <w:r>
        <w:rPr>
          <w:lang w:eastAsia="zh-CN"/>
        </w:rPr>
        <w:t>群經宫室圖考</w:t>
      </w:r>
      <w:r>
        <w:rPr>
          <w:rFonts w:eastAsia="宋体" w:hint="eastAsia"/>
          <w:lang w:eastAsia="zh-CN"/>
        </w:rPr>
        <w:t>》</w:t>
      </w:r>
      <w:r>
        <w:rPr>
          <w:lang w:eastAsia="zh-CN"/>
        </w:rPr>
        <w:t>，所釋諸條，多前人所未發。近世學者，不少博覽之士，而卓識如先</w:t>
      </w:r>
    </w:p>
    <w:p w14:paraId="1A207CAD" w14:textId="77777777" w:rsidR="007A29CB" w:rsidRDefault="00000000">
      <w:proofErr w:type="spellStart"/>
      <w:r>
        <w:t>生者不多見也。手書到日，引在天長未歸</w:t>
      </w:r>
      <w:proofErr w:type="spellEnd"/>
      <w:r>
        <w:rPr>
          <w:rFonts w:eastAsia="宋体" w:hint="eastAsia"/>
          <w:lang w:eastAsia="zh-CN"/>
        </w:rPr>
        <w:t>【</w:t>
      </w:r>
      <w:proofErr w:type="spellStart"/>
      <w:r>
        <w:t>lD</w:t>
      </w:r>
      <w:r>
        <w:t>。月之初二日，始歸而讀之，如舊相識然</w:t>
      </w:r>
      <w:proofErr w:type="spellEnd"/>
      <w:r>
        <w:t>。</w:t>
      </w:r>
    </w:p>
    <w:p w14:paraId="6B5BAF8B" w14:textId="77777777" w:rsidR="007A29CB" w:rsidRDefault="00000000">
      <w:proofErr w:type="spellStart"/>
      <w:r>
        <w:t>阮閣學書中徵先祖遺詩，檢手蹟皆無之，容于親友家再爲訪求遲一兩月自當報命手書</w:t>
      </w:r>
      <w:proofErr w:type="spellEnd"/>
    </w:p>
    <w:p w14:paraId="376A5844" w14:textId="77777777" w:rsidR="007A29CB" w:rsidRDefault="00000000">
      <w:proofErr w:type="spellStart"/>
      <w:r>
        <w:t>寄浙，幸先爲言之。肅此覆候鈞祺。八月八日，弟王引之頓首</w:t>
      </w:r>
      <w:proofErr w:type="spellEnd"/>
    </w:p>
    <w:p w14:paraId="05C8EA6B" w14:textId="77777777" w:rsidR="007A29CB" w:rsidRDefault="00000000">
      <w:r>
        <w:t>二</w:t>
      </w:r>
    </w:p>
    <w:p w14:paraId="07D5C9D1" w14:textId="77777777" w:rsidR="007A29CB" w:rsidRDefault="00000000">
      <w:proofErr w:type="spellStart"/>
      <w:r>
        <w:t>引之頓首，上理堂先生苫次</w:t>
      </w:r>
      <w:r>
        <w:t>E</w:t>
      </w:r>
      <w:r>
        <w:t>毛：前書未及寄達，復從鳧村沈丈書中得訃音，驚聞先</w:t>
      </w:r>
      <w:proofErr w:type="spellEnd"/>
    </w:p>
    <w:p w14:paraId="2FABFA38" w14:textId="77777777" w:rsidR="007A29CB" w:rsidRDefault="00000000">
      <w:pPr>
        <w:rPr>
          <w:lang w:eastAsia="zh-CN"/>
        </w:rPr>
      </w:pPr>
      <w:r>
        <w:rPr>
          <w:lang w:eastAsia="zh-CN"/>
        </w:rPr>
        <w:t>【第</w:t>
      </w:r>
      <w:r>
        <w:rPr>
          <w:lang w:eastAsia="zh-CN"/>
        </w:rPr>
        <w:t>102</w:t>
      </w:r>
      <w:r>
        <w:rPr>
          <w:lang w:eastAsia="zh-CN"/>
        </w:rPr>
        <w:t>页】</w:t>
      </w:r>
    </w:p>
    <w:p w14:paraId="73AAFF05" w14:textId="77777777" w:rsidR="007A29CB" w:rsidRDefault="00000000">
      <w:pPr>
        <w:rPr>
          <w:lang w:eastAsia="zh-CN"/>
        </w:rPr>
      </w:pPr>
      <w:r>
        <w:rPr>
          <w:lang w:eastAsia="zh-CN"/>
        </w:rPr>
        <w:t>生有桐杖之痛</w:t>
      </w:r>
      <w:proofErr w:type="gramStart"/>
      <w:r>
        <w:rPr>
          <w:rFonts w:eastAsia="宋体" w:hint="eastAsia"/>
          <w:lang w:eastAsia="zh-CN"/>
        </w:rPr>
        <w:t>【</w:t>
      </w:r>
      <w:proofErr w:type="spellStart"/>
      <w:proofErr w:type="gramEnd"/>
      <w:r>
        <w:rPr>
          <w:lang w:eastAsia="zh-CN"/>
        </w:rPr>
        <w:t>wu</w:t>
      </w:r>
      <w:proofErr w:type="spellEnd"/>
      <w:r>
        <w:rPr>
          <w:lang w:eastAsia="zh-CN"/>
        </w:rPr>
        <w:t>。</w:t>
      </w:r>
      <w:proofErr w:type="gramStart"/>
      <w:r>
        <w:rPr>
          <w:lang w:eastAsia="zh-CN"/>
        </w:rPr>
        <w:t>敬惟先生</w:t>
      </w:r>
      <w:proofErr w:type="gramEnd"/>
      <w:r>
        <w:rPr>
          <w:lang w:eastAsia="zh-CN"/>
        </w:rPr>
        <w:t>至性過人，驟</w:t>
      </w:r>
      <w:proofErr w:type="gramStart"/>
      <w:r>
        <w:rPr>
          <w:lang w:eastAsia="zh-CN"/>
        </w:rPr>
        <w:t>膺</w:t>
      </w:r>
      <w:proofErr w:type="gramEnd"/>
      <w:r>
        <w:rPr>
          <w:lang w:eastAsia="zh-CN"/>
        </w:rPr>
        <w:t>大故，哀悼何如！然毁</w:t>
      </w:r>
      <w:proofErr w:type="gramStart"/>
      <w:r>
        <w:rPr>
          <w:lang w:eastAsia="zh-CN"/>
        </w:rPr>
        <w:t>不</w:t>
      </w:r>
      <w:proofErr w:type="gramEnd"/>
      <w:r>
        <w:rPr>
          <w:lang w:eastAsia="zh-CN"/>
        </w:rPr>
        <w:t>危身，所以全孝也，</w:t>
      </w:r>
    </w:p>
    <w:p w14:paraId="02066A5E" w14:textId="77777777" w:rsidR="007A29CB" w:rsidRDefault="00000000">
      <w:pPr>
        <w:rPr>
          <w:lang w:eastAsia="zh-CN"/>
        </w:rPr>
      </w:pPr>
      <w:proofErr w:type="gramStart"/>
      <w:r>
        <w:rPr>
          <w:lang w:eastAsia="zh-CN"/>
        </w:rPr>
        <w:t>况</w:t>
      </w:r>
      <w:proofErr w:type="gramEnd"/>
      <w:r>
        <w:rPr>
          <w:lang w:eastAsia="zh-CN"/>
        </w:rPr>
        <w:t>著述等身，顯揚親名，正未有艾。尚</w:t>
      </w:r>
      <w:proofErr w:type="gramStart"/>
      <w:r>
        <w:rPr>
          <w:lang w:eastAsia="zh-CN"/>
        </w:rPr>
        <w:t>祈</w:t>
      </w:r>
      <w:proofErr w:type="gramEnd"/>
      <w:r>
        <w:rPr>
          <w:lang w:eastAsia="zh-CN"/>
        </w:rPr>
        <w:t>節情自重，以</w:t>
      </w:r>
      <w:proofErr w:type="gramStart"/>
      <w:r>
        <w:rPr>
          <w:lang w:eastAsia="zh-CN"/>
        </w:rPr>
        <w:t>慰</w:t>
      </w:r>
      <w:proofErr w:type="gramEnd"/>
      <w:r>
        <w:rPr>
          <w:lang w:eastAsia="zh-CN"/>
        </w:rPr>
        <w:t>在天之靈。引之</w:t>
      </w:r>
      <w:proofErr w:type="gramStart"/>
      <w:r>
        <w:rPr>
          <w:lang w:eastAsia="zh-CN"/>
        </w:rPr>
        <w:t>斬</w:t>
      </w:r>
      <w:proofErr w:type="gramEnd"/>
      <w:r>
        <w:rPr>
          <w:lang w:eastAsia="zh-CN"/>
        </w:rPr>
        <w:t>焉憂服之中</w:t>
      </w:r>
    </w:p>
    <w:p w14:paraId="4B2B3BE4" w14:textId="77777777" w:rsidR="007A29CB" w:rsidRDefault="00000000">
      <w:pPr>
        <w:rPr>
          <w:lang w:eastAsia="zh-CN"/>
        </w:rPr>
      </w:pPr>
      <w:r>
        <w:rPr>
          <w:lang w:eastAsia="zh-CN"/>
        </w:rPr>
        <w:t>聞此</w:t>
      </w:r>
      <w:proofErr w:type="gramStart"/>
      <w:r>
        <w:rPr>
          <w:lang w:eastAsia="zh-CN"/>
        </w:rPr>
        <w:t>倍</w:t>
      </w:r>
      <w:proofErr w:type="gramEnd"/>
      <w:r>
        <w:rPr>
          <w:lang w:eastAsia="zh-CN"/>
        </w:rPr>
        <w:t>益悽愴，徒以經營墓地，未得與於弔客之數，謹寄香楮，用表微意，惟鑒不宣。引之</w:t>
      </w:r>
    </w:p>
    <w:p w14:paraId="54A565F5" w14:textId="77777777" w:rsidR="007A29CB" w:rsidRDefault="00000000">
      <w:pPr>
        <w:rPr>
          <w:lang w:eastAsia="zh-CN"/>
        </w:rPr>
      </w:pPr>
      <w:r>
        <w:rPr>
          <w:lang w:eastAsia="zh-CN"/>
        </w:rPr>
        <w:t>再拜，十月廿五日。</w:t>
      </w:r>
    </w:p>
    <w:p w14:paraId="68454776" w14:textId="77777777" w:rsidR="007A29CB" w:rsidRDefault="00000000">
      <w:r>
        <w:t>三</w:t>
      </w:r>
    </w:p>
    <w:p w14:paraId="44D36371" w14:textId="77777777" w:rsidR="007A29CB" w:rsidRDefault="00000000">
      <w:pPr>
        <w:rPr>
          <w:lang w:eastAsia="zh-CN"/>
        </w:rPr>
      </w:pPr>
      <w:proofErr w:type="spellStart"/>
      <w:r>
        <w:lastRenderedPageBreak/>
        <w:t>王引之頓首。去歲奉書一函，託鄭星兄轉致，想已入覽</w:t>
      </w:r>
      <w:proofErr w:type="spellEnd"/>
      <w:r>
        <w:t>。</w:t>
      </w:r>
      <w:r>
        <w:rPr>
          <w:lang w:eastAsia="zh-CN"/>
        </w:rPr>
        <w:t>兹從沈四丈處得見大著</w:t>
      </w:r>
      <w:r>
        <w:rPr>
          <w:rFonts w:eastAsia="宋体" w:hint="eastAsia"/>
          <w:lang w:eastAsia="zh-CN"/>
        </w:rPr>
        <w:t>《</w:t>
      </w:r>
      <w:r>
        <w:rPr>
          <w:lang w:eastAsia="zh-CN"/>
        </w:rPr>
        <w:t>釋</w:t>
      </w:r>
    </w:p>
    <w:p w14:paraId="7C9ABD44" w14:textId="77777777" w:rsidR="007A29CB" w:rsidRDefault="00000000">
      <w:pPr>
        <w:rPr>
          <w:lang w:eastAsia="zh-CN"/>
        </w:rPr>
      </w:pPr>
      <w:proofErr w:type="gramStart"/>
      <w:r>
        <w:rPr>
          <w:lang w:eastAsia="zh-CN"/>
        </w:rPr>
        <w:t>撱</w:t>
      </w:r>
      <w:r>
        <w:rPr>
          <w:rFonts w:eastAsia="宋体" w:hint="eastAsia"/>
          <w:lang w:eastAsia="zh-CN"/>
        </w:rPr>
        <w:t>》</w:t>
      </w:r>
      <w:proofErr w:type="gramEnd"/>
      <w:r>
        <w:rPr>
          <w:lang w:eastAsia="zh-CN"/>
        </w:rPr>
        <w:t>及所和詩</w:t>
      </w:r>
    </w:p>
    <w:p w14:paraId="575BC406" w14:textId="77777777" w:rsidR="007A29CB" w:rsidRDefault="00000000">
      <w:pPr>
        <w:rPr>
          <w:lang w:eastAsia="zh-CN"/>
        </w:rPr>
      </w:pPr>
      <w:r>
        <w:rPr>
          <w:rFonts w:eastAsia="宋体" w:hint="eastAsia"/>
          <w:lang w:eastAsia="zh-CN"/>
        </w:rPr>
        <w:t>《</w:t>
      </w:r>
      <w:r>
        <w:rPr>
          <w:lang w:eastAsia="zh-CN"/>
        </w:rPr>
        <w:t>釋撱</w:t>
      </w:r>
      <w:r>
        <w:rPr>
          <w:rFonts w:eastAsia="宋体" w:hint="eastAsia"/>
          <w:lang w:eastAsia="zh-CN"/>
        </w:rPr>
        <w:t>》</w:t>
      </w:r>
      <w:r>
        <w:rPr>
          <w:lang w:eastAsia="zh-CN"/>
        </w:rPr>
        <w:t>爲</w:t>
      </w:r>
      <w:proofErr w:type="gramStart"/>
      <w:r>
        <w:rPr>
          <w:lang w:eastAsia="zh-CN"/>
        </w:rPr>
        <w:t>沈丈抄</w:t>
      </w:r>
      <w:proofErr w:type="gramEnd"/>
      <w:r>
        <w:rPr>
          <w:lang w:eastAsia="zh-CN"/>
        </w:rPr>
        <w:t>録未畢，尚未携歸細讀。生平不喜略觀大概，</w:t>
      </w:r>
      <w:proofErr w:type="gramStart"/>
      <w:r>
        <w:rPr>
          <w:lang w:eastAsia="zh-CN"/>
        </w:rPr>
        <w:t>於</w:t>
      </w:r>
      <w:proofErr w:type="gramEnd"/>
      <w:r>
        <w:rPr>
          <w:lang w:eastAsia="zh-CN"/>
        </w:rPr>
        <w:t>足下所</w:t>
      </w:r>
    </w:p>
    <w:p w14:paraId="767C10CA" w14:textId="77777777" w:rsidR="007A29CB" w:rsidRDefault="00000000">
      <w:proofErr w:type="spellStart"/>
      <w:r>
        <w:t>作尤不敢草草讀之，恐不能盡沈鬱之思、澹雅之才也。正月二十日，引之頓首</w:t>
      </w:r>
      <w:proofErr w:type="spellEnd"/>
    </w:p>
    <w:p w14:paraId="109D03D5" w14:textId="77777777" w:rsidR="007A29CB" w:rsidRDefault="00000000">
      <w:r>
        <w:t>四</w:t>
      </w:r>
    </w:p>
    <w:p w14:paraId="72A8ABF6" w14:textId="77777777" w:rsidR="007A29CB" w:rsidRDefault="00000000">
      <w:proofErr w:type="spellStart"/>
      <w:r>
        <w:t>引之頓首，</w:t>
      </w:r>
      <w:proofErr w:type="gramStart"/>
      <w:r>
        <w:t>理堂先生執</w:t>
      </w:r>
      <w:proofErr w:type="gramEnd"/>
      <w:r>
        <w:t>事：日</w:t>
      </w:r>
      <w:proofErr w:type="gramStart"/>
      <w:r>
        <w:t>者奉手書</w:t>
      </w:r>
      <w:proofErr w:type="gramEnd"/>
      <w:r>
        <w:t>，示以説</w:t>
      </w:r>
      <w:proofErr w:type="spellEnd"/>
      <w:r>
        <w:rPr>
          <w:rFonts w:eastAsia="宋体" w:hint="eastAsia"/>
          <w:lang w:eastAsia="zh-CN"/>
        </w:rPr>
        <w:t>《</w:t>
      </w:r>
      <w:r>
        <w:t>易</w:t>
      </w:r>
      <w:r>
        <w:rPr>
          <w:rFonts w:eastAsia="宋体" w:hint="eastAsia"/>
          <w:lang w:eastAsia="zh-CN"/>
        </w:rPr>
        <w:t>》</w:t>
      </w:r>
      <w:proofErr w:type="spellStart"/>
      <w:r>
        <w:t>諸條，鑿破混沌，</w:t>
      </w:r>
      <w:proofErr w:type="gramStart"/>
      <w:r>
        <w:t>掃</w:t>
      </w:r>
      <w:proofErr w:type="gramEnd"/>
      <w:r>
        <w:t>除雲霧，可謂</w:t>
      </w:r>
      <w:proofErr w:type="spellEnd"/>
    </w:p>
    <w:p w14:paraId="4BD9F54D" w14:textId="77777777" w:rsidR="007A29CB" w:rsidRDefault="00000000">
      <w:proofErr w:type="spellStart"/>
      <w:r>
        <w:t>精鋭之兵矣。一一推求，皆至精至實。要其法則</w:t>
      </w:r>
      <w:proofErr w:type="spellEnd"/>
      <w:proofErr w:type="gramStart"/>
      <w:r>
        <w:t>，</w:t>
      </w:r>
      <w:r>
        <w:rPr>
          <w:rFonts w:eastAsia="宋体" w:hint="eastAsia"/>
          <w:lang w:eastAsia="zh-CN"/>
        </w:rPr>
        <w:t>“</w:t>
      </w:r>
      <w:proofErr w:type="spellStart"/>
      <w:proofErr w:type="gramEnd"/>
      <w:r>
        <w:t>比例</w:t>
      </w:r>
      <w:proofErr w:type="spellEnd"/>
      <w:r>
        <w:rPr>
          <w:rFonts w:eastAsia="宋体" w:hint="eastAsia"/>
          <w:lang w:eastAsia="zh-CN"/>
        </w:rPr>
        <w:t>”</w:t>
      </w:r>
      <w:proofErr w:type="spellStart"/>
      <w:r>
        <w:t>二字盡之。所謂</w:t>
      </w:r>
      <w:proofErr w:type="spellEnd"/>
      <w:r>
        <w:rPr>
          <w:rFonts w:eastAsia="宋体" w:hint="eastAsia"/>
          <w:lang w:eastAsia="zh-CN"/>
        </w:rPr>
        <w:t>“</w:t>
      </w:r>
      <w:proofErr w:type="spellStart"/>
      <w:r>
        <w:t>比例</w:t>
      </w:r>
      <w:proofErr w:type="spellEnd"/>
      <w:r>
        <w:rPr>
          <w:rFonts w:eastAsia="宋体" w:hint="eastAsia"/>
          <w:lang w:eastAsia="zh-CN"/>
        </w:rPr>
        <w:t>”</w:t>
      </w:r>
      <w:proofErr w:type="spellStart"/>
      <w:r>
        <w:t>者，固不</w:t>
      </w:r>
      <w:proofErr w:type="spellEnd"/>
    </w:p>
    <w:p w14:paraId="03A46B69" w14:textId="77777777" w:rsidR="007A29CB" w:rsidRDefault="00000000">
      <w:proofErr w:type="spellStart"/>
      <w:r>
        <w:t>在它書，而在本書也。未知先生以爲何如？</w:t>
      </w:r>
      <w:bookmarkStart w:id="8" w:name="_Hlk221035296"/>
      <w:bookmarkStart w:id="9" w:name="OLE_LINK11"/>
      <w:r>
        <w:t>惠定宇</w:t>
      </w:r>
      <w:bookmarkEnd w:id="9"/>
      <w:r>
        <w:t>先生考古雖勤，而識不高，心不細，見</w:t>
      </w:r>
      <w:proofErr w:type="spellEnd"/>
    </w:p>
    <w:p w14:paraId="55B945DA" w14:textId="77777777" w:rsidR="007A29CB" w:rsidRDefault="00000000">
      <w:proofErr w:type="spellStart"/>
      <w:r>
        <w:t>異於今者則從之，大都不論是非。如説</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丘封之度，顛倒甚矣，它人無此謬也。來書</w:t>
      </w:r>
      <w:proofErr w:type="spellEnd"/>
    </w:p>
    <w:p w14:paraId="3FB9AA91" w14:textId="77777777" w:rsidR="007A29CB" w:rsidRDefault="00000000">
      <w:pPr>
        <w:rPr>
          <w:lang w:eastAsia="zh-CN"/>
        </w:rPr>
      </w:pPr>
      <w:r>
        <w:rPr>
          <w:lang w:eastAsia="zh-CN"/>
        </w:rPr>
        <w:t>【第</w:t>
      </w:r>
      <w:r>
        <w:rPr>
          <w:lang w:eastAsia="zh-CN"/>
        </w:rPr>
        <w:t>103</w:t>
      </w:r>
      <w:r>
        <w:rPr>
          <w:lang w:eastAsia="zh-CN"/>
        </w:rPr>
        <w:t>页】</w:t>
      </w:r>
    </w:p>
    <w:p w14:paraId="50D14581" w14:textId="77777777" w:rsidR="007A29CB" w:rsidRDefault="00000000">
      <w:pPr>
        <w:rPr>
          <w:lang w:eastAsia="zh-CN"/>
        </w:rPr>
      </w:pPr>
      <w:r>
        <w:rPr>
          <w:lang w:eastAsia="zh-CN"/>
        </w:rPr>
        <w:t>言之，足使株守漢學而</w:t>
      </w:r>
      <w:proofErr w:type="gramStart"/>
      <w:r>
        <w:rPr>
          <w:lang w:eastAsia="zh-CN"/>
        </w:rPr>
        <w:t>不</w:t>
      </w:r>
      <w:proofErr w:type="gramEnd"/>
      <w:r>
        <w:rPr>
          <w:lang w:eastAsia="zh-CN"/>
        </w:rPr>
        <w:t>求是者爽然自失。</w:t>
      </w:r>
      <w:bookmarkEnd w:id="8"/>
      <w:r>
        <w:rPr>
          <w:rFonts w:eastAsia="宋体" w:hint="eastAsia"/>
          <w:lang w:eastAsia="zh-CN"/>
        </w:rPr>
        <w:t>《</w:t>
      </w:r>
      <w:r>
        <w:rPr>
          <w:lang w:eastAsia="zh-CN"/>
        </w:rPr>
        <w:t>經義述聞</w:t>
      </w:r>
      <w:r>
        <w:rPr>
          <w:rFonts w:eastAsia="宋体" w:hint="eastAsia"/>
          <w:lang w:eastAsia="zh-CN"/>
        </w:rPr>
        <w:t>》</w:t>
      </w:r>
      <w:r>
        <w:rPr>
          <w:lang w:eastAsia="zh-CN"/>
        </w:rPr>
        <w:t>又增刻</w:t>
      </w:r>
      <w:proofErr w:type="gramStart"/>
      <w:r>
        <w:rPr>
          <w:lang w:eastAsia="zh-CN"/>
        </w:rPr>
        <w:t>百七十</w:t>
      </w:r>
      <w:proofErr w:type="gramEnd"/>
      <w:r>
        <w:rPr>
          <w:lang w:eastAsia="zh-CN"/>
        </w:rPr>
        <w:t>條，容</w:t>
      </w:r>
      <w:proofErr w:type="gramStart"/>
      <w:r>
        <w:rPr>
          <w:lang w:eastAsia="zh-CN"/>
        </w:rPr>
        <w:t>俟</w:t>
      </w:r>
      <w:proofErr w:type="gramEnd"/>
      <w:r>
        <w:rPr>
          <w:lang w:eastAsia="zh-CN"/>
        </w:rPr>
        <w:t>覓便寄請教</w:t>
      </w:r>
    </w:p>
    <w:p w14:paraId="076454FC" w14:textId="77777777" w:rsidR="007A29CB" w:rsidRDefault="00000000">
      <w:proofErr w:type="spellStart"/>
      <w:r>
        <w:t>正。布問動履，書不盡意，引之再拜</w:t>
      </w:r>
      <w:proofErr w:type="spellEnd"/>
    </w:p>
    <w:p w14:paraId="2F1D0956"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7FBEE27" w14:textId="77777777" w:rsidR="007A29CB" w:rsidRDefault="00000000">
      <w:pPr>
        <w:rPr>
          <w:lang w:eastAsia="zh-CN"/>
        </w:rPr>
      </w:pPr>
      <w:proofErr w:type="spellStart"/>
      <w:r>
        <w:t>王引之致焦理堂</w:t>
      </w:r>
      <w:proofErr w:type="gramStart"/>
      <w:r>
        <w:t>書</w:t>
      </w:r>
      <w:proofErr w:type="gramEnd"/>
      <w:r>
        <w:t>四通，載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w:t>
      </w:r>
      <w:proofErr w:type="spellEnd"/>
      <w:r>
        <w:t>、</w:t>
      </w:r>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r>
        <w:t>。</w:t>
      </w:r>
      <w:r>
        <w:rPr>
          <w:lang w:eastAsia="zh-CN"/>
        </w:rPr>
        <w:t>分别寫</w:t>
      </w:r>
      <w:proofErr w:type="gramStart"/>
      <w:r>
        <w:rPr>
          <w:lang w:eastAsia="zh-CN"/>
        </w:rPr>
        <w:t>於</w:t>
      </w:r>
      <w:proofErr w:type="gramEnd"/>
      <w:r>
        <w:rPr>
          <w:lang w:eastAsia="zh-CN"/>
        </w:rPr>
        <w:t>嘉慶十年乙</w:t>
      </w:r>
    </w:p>
    <w:p w14:paraId="66EC13B3" w14:textId="77777777" w:rsidR="007A29CB" w:rsidRDefault="00000000">
      <w:pPr>
        <w:rPr>
          <w:lang w:eastAsia="zh-CN"/>
        </w:rPr>
      </w:pPr>
      <w:r>
        <w:rPr>
          <w:lang w:eastAsia="zh-CN"/>
        </w:rPr>
        <w:t>丑八月八日、十月二十五日、嘉慶十一年丙寅正月二十日、嘉慶二十年乙亥十月二日</w:t>
      </w:r>
    </w:p>
    <w:p w14:paraId="09BCA973"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5BD5814" w14:textId="77777777" w:rsidR="007A29CB" w:rsidRDefault="00000000">
      <w:r>
        <w:rPr>
          <w:rFonts w:eastAsia="宋体" w:hint="eastAsia"/>
          <w:lang w:eastAsia="zh-CN"/>
        </w:rPr>
        <w:t>【</w:t>
      </w:r>
      <w:r>
        <w:t>一</w:t>
      </w:r>
      <w:r>
        <w:rPr>
          <w:rFonts w:eastAsia="宋体" w:hint="eastAsia"/>
          <w:lang w:eastAsia="zh-CN"/>
        </w:rPr>
        <w:t>】</w:t>
      </w:r>
      <w:proofErr w:type="spellStart"/>
      <w:r>
        <w:t>焦循，字理堂，江蘇甘泉今揚州市。人。經學家、算學家、戲曲理論家。有</w:t>
      </w:r>
      <w:proofErr w:type="spellEnd"/>
      <w:r>
        <w:rPr>
          <w:rFonts w:eastAsia="宋体" w:hint="eastAsia"/>
          <w:lang w:eastAsia="zh-CN"/>
        </w:rPr>
        <w:t>《</w:t>
      </w:r>
      <w:proofErr w:type="spellStart"/>
      <w:r>
        <w:t>孟子正義</w:t>
      </w:r>
      <w:proofErr w:type="spellEnd"/>
      <w:r>
        <w:rPr>
          <w:rFonts w:eastAsia="宋体" w:hint="eastAsia"/>
          <w:lang w:eastAsia="zh-CN"/>
        </w:rPr>
        <w:t>》</w:t>
      </w:r>
      <w:proofErr w:type="spellStart"/>
      <w:r>
        <w:t>三十卷</w:t>
      </w:r>
      <w:proofErr w:type="spellEnd"/>
    </w:p>
    <w:p w14:paraId="6BE8ACB0" w14:textId="77777777" w:rsidR="007A29CB" w:rsidRDefault="00000000">
      <w:r>
        <w:rPr>
          <w:rFonts w:eastAsia="宋体" w:hint="eastAsia"/>
          <w:lang w:eastAsia="zh-CN"/>
        </w:rPr>
        <w:t>《</w:t>
      </w:r>
      <w:proofErr w:type="spellStart"/>
      <w:r>
        <w:t>論語通釋</w:t>
      </w:r>
      <w:proofErr w:type="spellEnd"/>
      <w:r>
        <w:rPr>
          <w:rFonts w:eastAsia="宋体" w:hint="eastAsia"/>
          <w:lang w:eastAsia="zh-CN"/>
        </w:rPr>
        <w:t>》</w:t>
      </w:r>
      <w:proofErr w:type="spellStart"/>
      <w:r>
        <w:t>一卷</w:t>
      </w:r>
      <w:proofErr w:type="spellEnd"/>
      <w:r>
        <w:t>、</w:t>
      </w:r>
      <w:r>
        <w:rPr>
          <w:rFonts w:eastAsia="宋体" w:hint="eastAsia"/>
          <w:lang w:eastAsia="zh-CN"/>
        </w:rPr>
        <w:t>《</w:t>
      </w:r>
      <w:proofErr w:type="spellStart"/>
      <w:r>
        <w:t>雕菰樓集</w:t>
      </w:r>
      <w:proofErr w:type="spellEnd"/>
      <w:r>
        <w:rPr>
          <w:rFonts w:eastAsia="宋体" w:hint="eastAsia"/>
          <w:lang w:eastAsia="zh-CN"/>
        </w:rPr>
        <w:t>》</w:t>
      </w:r>
      <w:proofErr w:type="spellStart"/>
      <w:r>
        <w:t>二十四卷</w:t>
      </w:r>
      <w:proofErr w:type="spellEnd"/>
      <w:r>
        <w:t>、</w:t>
      </w:r>
      <w:r>
        <w:rPr>
          <w:rFonts w:eastAsia="宋体" w:hint="eastAsia"/>
          <w:lang w:eastAsia="zh-CN"/>
        </w:rPr>
        <w:t>《</w:t>
      </w:r>
      <w:proofErr w:type="spellStart"/>
      <w:r>
        <w:t>易餘籥録</w:t>
      </w:r>
      <w:proofErr w:type="spellEnd"/>
      <w:r>
        <w:rPr>
          <w:rFonts w:eastAsia="宋体" w:hint="eastAsia"/>
          <w:lang w:eastAsia="zh-CN"/>
        </w:rPr>
        <w:t>》</w:t>
      </w:r>
      <w:proofErr w:type="spellStart"/>
      <w:r>
        <w:t>二十卷</w:t>
      </w:r>
      <w:proofErr w:type="spellEnd"/>
      <w:r>
        <w:t>、</w:t>
      </w:r>
      <w:r>
        <w:rPr>
          <w:rFonts w:eastAsia="宋体" w:hint="eastAsia"/>
          <w:lang w:eastAsia="zh-CN"/>
        </w:rPr>
        <w:t>《</w:t>
      </w:r>
      <w:proofErr w:type="spellStart"/>
      <w:r>
        <w:t>開方通釋</w:t>
      </w:r>
      <w:proofErr w:type="spellEnd"/>
      <w:r>
        <w:rPr>
          <w:rFonts w:eastAsia="宋体" w:hint="eastAsia"/>
          <w:lang w:eastAsia="zh-CN"/>
        </w:rPr>
        <w:t>》</w:t>
      </w:r>
      <w:proofErr w:type="spellStart"/>
      <w:r>
        <w:t>一卷</w:t>
      </w:r>
      <w:proofErr w:type="spellEnd"/>
      <w:r>
        <w:t>、</w:t>
      </w:r>
      <w:r>
        <w:rPr>
          <w:rFonts w:eastAsia="宋体" w:hint="eastAsia"/>
          <w:lang w:eastAsia="zh-CN"/>
        </w:rPr>
        <w:t>《</w:t>
      </w:r>
      <w:proofErr w:type="spellStart"/>
      <w:r>
        <w:t>劇説</w:t>
      </w:r>
      <w:proofErr w:type="spellEnd"/>
      <w:r>
        <w:rPr>
          <w:rFonts w:eastAsia="宋体" w:hint="eastAsia"/>
          <w:lang w:eastAsia="zh-CN"/>
        </w:rPr>
        <w:t>》</w:t>
      </w:r>
      <w:proofErr w:type="spellStart"/>
      <w:r>
        <w:t>六卷等</w:t>
      </w:r>
      <w:proofErr w:type="gramStart"/>
      <w:r>
        <w:t>書</w:t>
      </w:r>
      <w:proofErr w:type="spellEnd"/>
      <w:proofErr w:type="gramEnd"/>
    </w:p>
    <w:p w14:paraId="5835C955"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是時，王引之奉</w:t>
      </w:r>
      <w:proofErr w:type="gramStart"/>
      <w:r>
        <w:rPr>
          <w:lang w:eastAsia="zh-CN"/>
        </w:rPr>
        <w:t>妣</w:t>
      </w:r>
      <w:proofErr w:type="gramEnd"/>
      <w:r>
        <w:rPr>
          <w:lang w:eastAsia="zh-CN"/>
        </w:rPr>
        <w:t>吴恭人</w:t>
      </w:r>
      <w:proofErr w:type="gramStart"/>
      <w:r>
        <w:rPr>
          <w:lang w:eastAsia="zh-CN"/>
        </w:rPr>
        <w:t>喪</w:t>
      </w:r>
      <w:proofErr w:type="gramEnd"/>
      <w:r>
        <w:rPr>
          <w:lang w:eastAsia="zh-CN"/>
        </w:rPr>
        <w:t>，卜地</w:t>
      </w:r>
      <w:proofErr w:type="gramStart"/>
      <w:r>
        <w:rPr>
          <w:lang w:eastAsia="zh-CN"/>
        </w:rPr>
        <w:t>於</w:t>
      </w:r>
      <w:proofErr w:type="gramEnd"/>
      <w:r>
        <w:rPr>
          <w:lang w:eastAsia="zh-CN"/>
        </w:rPr>
        <w:t>安徽天長縣</w:t>
      </w:r>
      <w:proofErr w:type="gramStart"/>
      <w:r>
        <w:rPr>
          <w:lang w:eastAsia="zh-CN"/>
        </w:rPr>
        <w:t>汴</w:t>
      </w:r>
      <w:proofErr w:type="gramEnd"/>
      <w:r>
        <w:rPr>
          <w:lang w:eastAsia="zh-CN"/>
        </w:rPr>
        <w:t>子</w:t>
      </w:r>
      <w:proofErr w:type="gramStart"/>
      <w:r>
        <w:rPr>
          <w:lang w:eastAsia="zh-CN"/>
        </w:rPr>
        <w:t>橋</w:t>
      </w:r>
      <w:proofErr w:type="gramEnd"/>
      <w:r>
        <w:rPr>
          <w:lang w:eastAsia="zh-CN"/>
        </w:rPr>
        <w:t>東南彭家庵下葬</w:t>
      </w:r>
    </w:p>
    <w:p w14:paraId="2279A336" w14:textId="77777777" w:rsidR="007A29CB" w:rsidRDefault="00000000">
      <w:r>
        <w:rPr>
          <w:rFonts w:eastAsia="宋体" w:hint="eastAsia"/>
          <w:lang w:eastAsia="zh-CN"/>
        </w:rPr>
        <w:t>【</w:t>
      </w:r>
      <w:r>
        <w:t>三</w:t>
      </w:r>
      <w:r>
        <w:rPr>
          <w:rFonts w:eastAsia="宋体" w:hint="eastAsia"/>
          <w:lang w:eastAsia="zh-CN"/>
        </w:rPr>
        <w:t>】</w:t>
      </w:r>
      <w:proofErr w:type="spellStart"/>
      <w:proofErr w:type="gramStart"/>
      <w:r>
        <w:t>劉盼遂案理堂於</w:t>
      </w:r>
      <w:proofErr w:type="gramEnd"/>
      <w:r>
        <w:t>乙丑十月丁生母憂</w:t>
      </w:r>
      <w:proofErr w:type="spellEnd"/>
    </w:p>
    <w:p w14:paraId="2F772696" w14:textId="77777777" w:rsidR="007A29CB" w:rsidRDefault="00000000">
      <w:pPr>
        <w:rPr>
          <w:rFonts w:eastAsia="宋体"/>
          <w:lang w:eastAsia="zh-CN"/>
        </w:rPr>
      </w:pPr>
      <w:r>
        <w:rPr>
          <w:rFonts w:eastAsia="宋体" w:hint="eastAsia"/>
          <w:lang w:eastAsia="zh-CN"/>
        </w:rPr>
        <w:lastRenderedPageBreak/>
        <w:t>【</w:t>
      </w:r>
      <w:r>
        <w:t>四</w:t>
      </w:r>
      <w:r>
        <w:rPr>
          <w:rFonts w:eastAsia="宋体" w:hint="eastAsia"/>
          <w:lang w:eastAsia="zh-CN"/>
        </w:rPr>
        <w:t>】</w:t>
      </w:r>
      <w:proofErr w:type="spellStart"/>
      <w:r>
        <w:t>桐杖</w:t>
      </w:r>
      <w:proofErr w:type="spellEnd"/>
      <w:r>
        <w:t>，</w:t>
      </w:r>
      <w:r>
        <w:rPr>
          <w:rFonts w:eastAsia="宋体" w:hint="eastAsia"/>
          <w:lang w:eastAsia="zh-CN"/>
        </w:rPr>
        <w:t>《</w:t>
      </w:r>
      <w:proofErr w:type="spellStart"/>
      <w:r>
        <w:t>埤雅</w:t>
      </w:r>
      <w:proofErr w:type="spellEnd"/>
      <w:r>
        <w:rPr>
          <w:rFonts w:eastAsia="宋体" w:hint="eastAsia"/>
          <w:lang w:eastAsia="zh-CN"/>
        </w:rPr>
        <w:t>•</w:t>
      </w:r>
      <w:proofErr w:type="spellStart"/>
      <w:r>
        <w:t>釋木</w:t>
      </w:r>
      <w:proofErr w:type="spellEnd"/>
      <w:r>
        <w:rPr>
          <w:rFonts w:eastAsia="宋体" w:hint="eastAsia"/>
          <w:lang w:eastAsia="zh-CN"/>
        </w:rPr>
        <w:t>》</w:t>
      </w:r>
      <w:r>
        <w:t>：</w:t>
      </w:r>
      <w:r>
        <w:rPr>
          <w:rFonts w:eastAsia="宋体" w:hint="eastAsia"/>
          <w:lang w:eastAsia="zh-CN"/>
        </w:rPr>
        <w:t>“</w:t>
      </w:r>
      <w:proofErr w:type="spellStart"/>
      <w:r>
        <w:t>父</w:t>
      </w:r>
      <w:proofErr w:type="gramStart"/>
      <w:r>
        <w:t>喪</w:t>
      </w:r>
      <w:proofErr w:type="gramEnd"/>
      <w:r>
        <w:t>，杖竹；母</w:t>
      </w:r>
      <w:proofErr w:type="gramStart"/>
      <w:r>
        <w:t>喪</w:t>
      </w:r>
      <w:proofErr w:type="gramEnd"/>
      <w:r>
        <w:t>，杖桐。竹有節，父道也；桐能同，母道也</w:t>
      </w:r>
      <w:proofErr w:type="spellEnd"/>
      <w:r>
        <w:t>。</w:t>
      </w:r>
      <w:r>
        <w:rPr>
          <w:rFonts w:eastAsia="宋体" w:hint="eastAsia"/>
          <w:lang w:eastAsia="zh-CN"/>
        </w:rPr>
        <w:t>”</w:t>
      </w:r>
    </w:p>
    <w:p w14:paraId="0910056A" w14:textId="77777777" w:rsidR="007A29C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撱</w:t>
      </w:r>
      <w:r>
        <w:rPr>
          <w:rFonts w:eastAsia="宋体" w:hint="eastAsia"/>
          <w:lang w:eastAsia="zh-CN"/>
        </w:rPr>
        <w:t>”</w:t>
      </w:r>
      <w:r>
        <w:rPr>
          <w:lang w:eastAsia="zh-CN"/>
        </w:rPr>
        <w:t>，</w:t>
      </w:r>
      <w:r>
        <w:rPr>
          <w:rFonts w:eastAsia="宋体" w:hint="eastAsia"/>
          <w:lang w:eastAsia="zh-CN"/>
        </w:rPr>
        <w:t>《</w:t>
      </w:r>
      <w:r>
        <w:rPr>
          <w:lang w:eastAsia="zh-CN"/>
        </w:rPr>
        <w:t>里堂學算記</w:t>
      </w:r>
      <w:r>
        <w:rPr>
          <w:rFonts w:eastAsia="宋体" w:hint="eastAsia"/>
          <w:lang w:eastAsia="zh-CN"/>
        </w:rPr>
        <w:t>•</w:t>
      </w:r>
      <w:r>
        <w:rPr>
          <w:lang w:eastAsia="zh-CN"/>
        </w:rPr>
        <w:t>釋椭</w:t>
      </w:r>
      <w:r>
        <w:rPr>
          <w:rFonts w:eastAsia="宋体" w:hint="eastAsia"/>
          <w:lang w:eastAsia="zh-CN"/>
        </w:rPr>
        <w:t>》</w:t>
      </w:r>
      <w:r>
        <w:rPr>
          <w:lang w:eastAsia="zh-CN"/>
        </w:rPr>
        <w:t>作</w:t>
      </w:r>
      <w:r>
        <w:rPr>
          <w:rFonts w:eastAsia="宋体" w:hint="eastAsia"/>
          <w:lang w:eastAsia="zh-CN"/>
        </w:rPr>
        <w:t>“</w:t>
      </w:r>
      <w:r>
        <w:rPr>
          <w:lang w:eastAsia="zh-CN"/>
        </w:rPr>
        <w:t>橢</w:t>
      </w:r>
      <w:r>
        <w:rPr>
          <w:rFonts w:eastAsia="宋体" w:hint="eastAsia"/>
          <w:lang w:eastAsia="zh-CN"/>
        </w:rPr>
        <w:t>”</w:t>
      </w:r>
      <w:r>
        <w:rPr>
          <w:lang w:eastAsia="zh-CN"/>
        </w:rPr>
        <w:t>，</w:t>
      </w:r>
      <w:proofErr w:type="gramStart"/>
      <w:r>
        <w:rPr>
          <w:lang w:eastAsia="zh-CN"/>
        </w:rPr>
        <w:t>從</w:t>
      </w:r>
      <w:proofErr w:type="gramEnd"/>
      <w:r>
        <w:rPr>
          <w:lang w:eastAsia="zh-CN"/>
        </w:rPr>
        <w:t>木不</w:t>
      </w:r>
      <w:proofErr w:type="gramStart"/>
      <w:r>
        <w:rPr>
          <w:lang w:eastAsia="zh-CN"/>
        </w:rPr>
        <w:t>從扌</w:t>
      </w:r>
      <w:proofErr w:type="gramEnd"/>
      <w:r>
        <w:rPr>
          <w:lang w:eastAsia="zh-CN"/>
        </w:rPr>
        <w:t>，當</w:t>
      </w:r>
      <w:proofErr w:type="gramStart"/>
      <w:r>
        <w:rPr>
          <w:lang w:eastAsia="zh-CN"/>
        </w:rPr>
        <w:t>據</w:t>
      </w:r>
      <w:proofErr w:type="gramEnd"/>
      <w:r>
        <w:rPr>
          <w:lang w:eastAsia="zh-CN"/>
        </w:rPr>
        <w:t>改</w:t>
      </w:r>
    </w:p>
    <w:p w14:paraId="46AC5A78" w14:textId="77777777" w:rsidR="007A29CB" w:rsidRDefault="00000000">
      <w:proofErr w:type="spellStart"/>
      <w:r>
        <w:t>與夏遂園書</w:t>
      </w:r>
      <w:proofErr w:type="spellEnd"/>
    </w:p>
    <w:p w14:paraId="5D1798D1" w14:textId="77777777" w:rsidR="007A29CB" w:rsidRDefault="00000000">
      <w:pPr>
        <w:rPr>
          <w:rFonts w:eastAsia="宋体"/>
          <w:lang w:eastAsia="zh-CN"/>
        </w:rPr>
      </w:pPr>
      <w:r>
        <w:rPr>
          <w:rFonts w:eastAsia="宋体" w:hint="eastAsia"/>
          <w:lang w:eastAsia="zh-CN"/>
        </w:rPr>
        <w:t>【</w:t>
      </w:r>
      <w:r>
        <w:t>“</w:t>
      </w:r>
      <w:r>
        <w:rPr>
          <w:rFonts w:eastAsia="宋体" w:hint="eastAsia"/>
          <w:lang w:eastAsia="zh-CN"/>
        </w:rPr>
        <w:t>】</w:t>
      </w:r>
    </w:p>
    <w:p w14:paraId="6D4E60FD" w14:textId="77777777" w:rsidR="007A29CB" w:rsidRDefault="00000000">
      <w:proofErr w:type="spellStart"/>
      <w:r>
        <w:t>引之頓首。相距數十里，不獲趨侍左右，企望德煇，無日忘之。昨自外歸，得奉手書</w:t>
      </w:r>
      <w:proofErr w:type="spellEnd"/>
    </w:p>
    <w:p w14:paraId="72EBCCA8" w14:textId="77777777" w:rsidR="007A29CB" w:rsidRDefault="00000000">
      <w:pPr>
        <w:rPr>
          <w:lang w:eastAsia="zh-CN"/>
        </w:rPr>
      </w:pPr>
      <w:r>
        <w:rPr>
          <w:lang w:eastAsia="zh-CN"/>
        </w:rPr>
        <w:t>【第</w:t>
      </w:r>
      <w:r>
        <w:rPr>
          <w:lang w:eastAsia="zh-CN"/>
        </w:rPr>
        <w:t>104</w:t>
      </w:r>
      <w:r>
        <w:rPr>
          <w:lang w:eastAsia="zh-CN"/>
        </w:rPr>
        <w:t>页】</w:t>
      </w:r>
    </w:p>
    <w:p w14:paraId="5B1747E2" w14:textId="77777777" w:rsidR="007A29CB" w:rsidRDefault="00000000">
      <w:pPr>
        <w:rPr>
          <w:lang w:eastAsia="zh-CN"/>
        </w:rPr>
      </w:pPr>
      <w:r>
        <w:rPr>
          <w:lang w:eastAsia="zh-CN"/>
        </w:rPr>
        <w:t>并拜讀大著</w:t>
      </w:r>
      <w:r>
        <w:rPr>
          <w:rFonts w:eastAsia="宋体" w:hint="eastAsia"/>
          <w:lang w:eastAsia="zh-CN"/>
        </w:rPr>
        <w:t>《</w:t>
      </w:r>
      <w:r>
        <w:rPr>
          <w:lang w:eastAsia="zh-CN"/>
        </w:rPr>
        <w:t>原聲</w:t>
      </w:r>
      <w:r>
        <w:rPr>
          <w:rFonts w:eastAsia="宋体" w:hint="eastAsia"/>
          <w:lang w:eastAsia="zh-CN"/>
        </w:rPr>
        <w:t>》</w:t>
      </w:r>
      <w:r>
        <w:rPr>
          <w:lang w:eastAsia="zh-CN"/>
        </w:rPr>
        <w:t>一册</w:t>
      </w:r>
      <w:proofErr w:type="spellStart"/>
      <w:r>
        <w:rPr>
          <w:lang w:eastAsia="zh-CN"/>
        </w:rPr>
        <w:t>QlD</w:t>
      </w:r>
      <w:proofErr w:type="spellEnd"/>
      <w:r>
        <w:rPr>
          <w:lang w:eastAsia="zh-CN"/>
        </w:rPr>
        <w:t>，遡派昆</w:t>
      </w:r>
      <w:proofErr w:type="gramStart"/>
      <w:r>
        <w:rPr>
          <w:lang w:eastAsia="zh-CN"/>
        </w:rPr>
        <w:t>侖</w:t>
      </w:r>
      <w:proofErr w:type="gramEnd"/>
      <w:r>
        <w:rPr>
          <w:lang w:eastAsia="zh-CN"/>
        </w:rPr>
        <w:t>，匯流</w:t>
      </w:r>
      <w:proofErr w:type="gramStart"/>
      <w:r>
        <w:rPr>
          <w:lang w:eastAsia="zh-CN"/>
        </w:rPr>
        <w:t>渤澥</w:t>
      </w:r>
      <w:proofErr w:type="gramEnd"/>
      <w:r>
        <w:rPr>
          <w:lang w:eastAsia="zh-CN"/>
        </w:rPr>
        <w:t>，實前人所未發也。引之弱冠以</w:t>
      </w:r>
      <w:proofErr w:type="gramStart"/>
      <w:r>
        <w:rPr>
          <w:lang w:eastAsia="zh-CN"/>
        </w:rPr>
        <w:t>後</w:t>
      </w:r>
      <w:proofErr w:type="gramEnd"/>
      <w:r>
        <w:rPr>
          <w:lang w:eastAsia="zh-CN"/>
        </w:rPr>
        <w:t>讀顧</w:t>
      </w:r>
    </w:p>
    <w:p w14:paraId="272D96E0" w14:textId="77777777" w:rsidR="007A29CB" w:rsidRDefault="00000000">
      <w:pPr>
        <w:rPr>
          <w:lang w:eastAsia="zh-CN"/>
        </w:rPr>
      </w:pPr>
      <w:r>
        <w:rPr>
          <w:lang w:eastAsia="zh-CN"/>
        </w:rPr>
        <w:t>江、段三先生</w:t>
      </w:r>
      <w:proofErr w:type="gramStart"/>
      <w:r>
        <w:rPr>
          <w:lang w:eastAsia="zh-CN"/>
        </w:rPr>
        <w:t>書</w:t>
      </w:r>
      <w:proofErr w:type="gramEnd"/>
      <w:r>
        <w:rPr>
          <w:lang w:eastAsia="zh-CN"/>
        </w:rPr>
        <w:t>，折衷</w:t>
      </w:r>
      <w:proofErr w:type="gramStart"/>
      <w:r>
        <w:rPr>
          <w:lang w:eastAsia="zh-CN"/>
        </w:rPr>
        <w:t>於</w:t>
      </w:r>
      <w:proofErr w:type="gramEnd"/>
      <w:r>
        <w:rPr>
          <w:lang w:eastAsia="zh-CN"/>
        </w:rPr>
        <w:t>家父</w:t>
      </w:r>
      <w:r>
        <w:rPr>
          <w:rFonts w:eastAsia="宋体" w:hint="eastAsia"/>
          <w:lang w:eastAsia="zh-CN"/>
        </w:rPr>
        <w:t>《</w:t>
      </w:r>
      <w:r>
        <w:rPr>
          <w:lang w:eastAsia="zh-CN"/>
        </w:rPr>
        <w:t>毛詩九經音</w:t>
      </w:r>
      <w:r>
        <w:rPr>
          <w:rFonts w:eastAsia="宋体" w:hint="eastAsia"/>
          <w:lang w:eastAsia="zh-CN"/>
        </w:rPr>
        <w:t>》</w:t>
      </w:r>
      <w:r>
        <w:rPr>
          <w:lang w:eastAsia="zh-CN"/>
        </w:rPr>
        <w:t>E</w:t>
      </w:r>
      <w:r>
        <w:rPr>
          <w:lang w:eastAsia="zh-CN"/>
        </w:rPr>
        <w:t>言，而窺古韻之都。凡其分别部居而彼此互</w:t>
      </w:r>
    </w:p>
    <w:p w14:paraId="1B01C6D3" w14:textId="77777777" w:rsidR="007A29CB" w:rsidRDefault="00000000">
      <w:pPr>
        <w:rPr>
          <w:lang w:eastAsia="zh-CN"/>
        </w:rPr>
      </w:pPr>
      <w:r>
        <w:rPr>
          <w:lang w:eastAsia="zh-CN"/>
        </w:rPr>
        <w:t>通者閒嘗一一記之覺其變</w:t>
      </w:r>
      <w:proofErr w:type="gramStart"/>
      <w:r>
        <w:rPr>
          <w:lang w:eastAsia="zh-CN"/>
        </w:rPr>
        <w:t>動</w:t>
      </w:r>
      <w:proofErr w:type="gramEnd"/>
      <w:r>
        <w:rPr>
          <w:lang w:eastAsia="zh-CN"/>
        </w:rPr>
        <w:t>不居又復方以類</w:t>
      </w:r>
      <w:proofErr w:type="gramStart"/>
      <w:r>
        <w:rPr>
          <w:lang w:eastAsia="zh-CN"/>
        </w:rPr>
        <w:t>聚降而後世</w:t>
      </w:r>
      <w:proofErr w:type="gramEnd"/>
      <w:r>
        <w:rPr>
          <w:lang w:eastAsia="zh-CN"/>
        </w:rPr>
        <w:t>之音屢易矣，而由此達彼亦</w:t>
      </w:r>
    </w:p>
    <w:p w14:paraId="2E355004" w14:textId="77777777" w:rsidR="007A29CB" w:rsidRDefault="00000000">
      <w:proofErr w:type="spellStart"/>
      <w:r>
        <w:t>有順而播者。今讀大著，統會羣音，歸之一貫，其諸易簡而得天下之理乎</w:t>
      </w:r>
      <w:proofErr w:type="spellEnd"/>
      <w:r>
        <w:rPr>
          <w:rFonts w:eastAsia="宋体" w:hint="eastAsia"/>
          <w:lang w:eastAsia="zh-CN"/>
        </w:rPr>
        <w:t>【</w:t>
      </w:r>
      <w:r>
        <w:t>四</w:t>
      </w:r>
      <w:r>
        <w:rPr>
          <w:rFonts w:eastAsia="宋体" w:hint="eastAsia"/>
          <w:lang w:eastAsia="zh-CN"/>
        </w:rPr>
        <w:t>】</w:t>
      </w:r>
      <w:r>
        <w:t>？</w:t>
      </w:r>
      <w:proofErr w:type="spellStart"/>
      <w:r>
        <w:t>自是以推</w:t>
      </w:r>
      <w:proofErr w:type="spellEnd"/>
      <w:r>
        <w:t>，</w:t>
      </w:r>
    </w:p>
    <w:p w14:paraId="4E4B683E" w14:textId="77777777" w:rsidR="007A29CB" w:rsidRDefault="00000000">
      <w:proofErr w:type="spellStart"/>
      <w:r>
        <w:t>則今韻之異於古者，不得概從鄙棄；古韻之異部而爲韻者，亦不至駭且怪矣。引之於歌</w:t>
      </w:r>
      <w:proofErr w:type="spellEnd"/>
    </w:p>
    <w:p w14:paraId="3DEAF49B" w14:textId="77777777" w:rsidR="007A29CB" w:rsidRDefault="00000000">
      <w:proofErr w:type="spellStart"/>
      <w:r>
        <w:t>曲之趣，未之尋討，直據生平檮昧之見，以揆碩儒之説，十分而得其一二，固未能盡識也</w:t>
      </w:r>
      <w:proofErr w:type="spellEnd"/>
    </w:p>
    <w:p w14:paraId="79B6AF3A" w14:textId="77777777" w:rsidR="007A29CB" w:rsidRDefault="00000000">
      <w:proofErr w:type="spellStart"/>
      <w:proofErr w:type="gramStart"/>
      <w:r>
        <w:t>暇</w:t>
      </w:r>
      <w:proofErr w:type="gramEnd"/>
      <w:r>
        <w:t>時謹當承命譔序</w:t>
      </w:r>
      <w:proofErr w:type="spellEnd"/>
      <w:proofErr w:type="gramStart"/>
      <w:r>
        <w:rPr>
          <w:rFonts w:eastAsia="宋体" w:hint="eastAsia"/>
          <w:lang w:eastAsia="zh-CN"/>
        </w:rPr>
        <w:t>【</w:t>
      </w:r>
      <w:proofErr w:type="spellStart"/>
      <w:proofErr w:type="gramEnd"/>
      <w:r>
        <w:t>吾，以志佩服之誠。先此復問起居，不備</w:t>
      </w:r>
      <w:proofErr w:type="spellEnd"/>
      <w:r>
        <w:t>。</w:t>
      </w:r>
    </w:p>
    <w:p w14:paraId="706D4ADD"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BDDF7CC" w14:textId="77777777" w:rsidR="007A29CB" w:rsidRDefault="00000000">
      <w:proofErr w:type="spellStart"/>
      <w:r>
        <w:t>王引之致夏遂園</w:t>
      </w:r>
      <w:proofErr w:type="gramStart"/>
      <w:r>
        <w:t>書</w:t>
      </w:r>
      <w:proofErr w:type="gramEnd"/>
      <w:r>
        <w:t>，原載</w:t>
      </w:r>
      <w:proofErr w:type="spellEnd"/>
      <w:r>
        <w:rPr>
          <w:rFonts w:eastAsia="宋体" w:hint="eastAsia"/>
          <w:lang w:eastAsia="zh-CN"/>
        </w:rPr>
        <w:t>《</w:t>
      </w:r>
      <w:proofErr w:type="spellStart"/>
      <w:r>
        <w:t>三百篇原聲</w:t>
      </w:r>
      <w:proofErr w:type="spellEnd"/>
      <w:r>
        <w:rPr>
          <w:rFonts w:eastAsia="宋体" w:hint="eastAsia"/>
          <w:lang w:eastAsia="zh-CN"/>
        </w:rPr>
        <w:t>》</w:t>
      </w:r>
      <w:proofErr w:type="spellStart"/>
      <w:r>
        <w:t>卷首，題作</w:t>
      </w:r>
      <w:proofErr w:type="spellEnd"/>
      <w:r>
        <w:rPr>
          <w:rFonts w:eastAsia="宋体" w:hint="eastAsia"/>
          <w:lang w:eastAsia="zh-CN"/>
        </w:rPr>
        <w:t>《</w:t>
      </w:r>
      <w:proofErr w:type="spellStart"/>
      <w:r>
        <w:t>王伯申庶子書</w:t>
      </w:r>
      <w:proofErr w:type="spellEnd"/>
      <w:r>
        <w:rPr>
          <w:rFonts w:eastAsia="宋体" w:hint="eastAsia"/>
          <w:lang w:eastAsia="zh-CN"/>
        </w:rPr>
        <w:t>》</w:t>
      </w:r>
      <w:r>
        <w:t>，</w:t>
      </w:r>
      <w:proofErr w:type="spellStart"/>
      <w:r>
        <w:t>羅振玉輯入</w:t>
      </w:r>
      <w:proofErr w:type="spellEnd"/>
      <w:proofErr w:type="gramStart"/>
      <w:r>
        <w:rPr>
          <w:rFonts w:eastAsia="宋体" w:hint="eastAsia"/>
          <w:lang w:eastAsia="zh-CN"/>
        </w:rPr>
        <w:t>《</w:t>
      </w:r>
      <w:proofErr w:type="spellStart"/>
      <w:proofErr w:type="gramEnd"/>
      <w:r>
        <w:t>王文簡公文集</w:t>
      </w:r>
      <w:proofErr w:type="spellEnd"/>
    </w:p>
    <w:p w14:paraId="7D781C28" w14:textId="77777777" w:rsidR="007A29CB" w:rsidRDefault="00000000">
      <w:proofErr w:type="spellStart"/>
      <w:r>
        <w:t>卷四。</w:t>
      </w:r>
      <w:proofErr w:type="gramStart"/>
      <w:r>
        <w:t>據</w:t>
      </w:r>
      <w:proofErr w:type="spellEnd"/>
      <w:r>
        <w:rPr>
          <w:rFonts w:eastAsia="宋体" w:hint="eastAsia"/>
          <w:lang w:eastAsia="zh-CN"/>
        </w:rPr>
        <w:t>“</w:t>
      </w:r>
      <w:proofErr w:type="spellStart"/>
      <w:proofErr w:type="gramEnd"/>
      <w:r>
        <w:t>相距數十里</w:t>
      </w:r>
      <w:proofErr w:type="spellEnd"/>
      <w:r>
        <w:rPr>
          <w:rFonts w:eastAsia="宋体" w:hint="eastAsia"/>
          <w:lang w:eastAsia="zh-CN"/>
        </w:rPr>
        <w:t>”</w:t>
      </w:r>
      <w:proofErr w:type="spellStart"/>
      <w:r>
        <w:t>句，王引之此時應在高郵一帶。按年譜，嘉慶十年，王引之奉母靈柩歸葬天長</w:t>
      </w:r>
      <w:proofErr w:type="spellEnd"/>
    </w:p>
    <w:p w14:paraId="03DD1C93" w14:textId="77777777" w:rsidR="007A29CB" w:rsidRDefault="00000000">
      <w:proofErr w:type="spellStart"/>
      <w:r>
        <w:t>故定此札作於嘉慶十年秋</w:t>
      </w:r>
      <w:proofErr w:type="spellEnd"/>
      <w:r>
        <w:t>。</w:t>
      </w:r>
    </w:p>
    <w:p w14:paraId="549DF88F"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B5578E4" w14:textId="77777777" w:rsidR="007A29CB" w:rsidRDefault="00000000">
      <w:r>
        <w:rPr>
          <w:rFonts w:eastAsia="宋体" w:hint="eastAsia"/>
          <w:lang w:eastAsia="zh-CN"/>
        </w:rPr>
        <w:t>【</w:t>
      </w:r>
      <w:r>
        <w:t>一</w:t>
      </w:r>
      <w:r>
        <w:rPr>
          <w:rFonts w:eastAsia="宋体" w:hint="eastAsia"/>
          <w:lang w:eastAsia="zh-CN"/>
        </w:rPr>
        <w:t>】</w:t>
      </w:r>
      <w:proofErr w:type="spellStart"/>
      <w:proofErr w:type="gramStart"/>
      <w:r>
        <w:t>夏味堂字</w:t>
      </w:r>
      <w:proofErr w:type="gramEnd"/>
      <w:r>
        <w:t>鼎和號遂園，高郵人。乾隆間舉人有</w:t>
      </w:r>
      <w:proofErr w:type="spellEnd"/>
      <w:r>
        <w:rPr>
          <w:rFonts w:eastAsia="宋体" w:hint="eastAsia"/>
          <w:lang w:eastAsia="zh-CN"/>
        </w:rPr>
        <w:t>《</w:t>
      </w:r>
      <w:proofErr w:type="spellStart"/>
      <w:r>
        <w:t>拾雅</w:t>
      </w:r>
      <w:proofErr w:type="spellEnd"/>
      <w:r>
        <w:rPr>
          <w:rFonts w:eastAsia="宋体" w:hint="eastAsia"/>
          <w:lang w:eastAsia="zh-CN"/>
        </w:rPr>
        <w:t>》</w:t>
      </w:r>
      <w:r>
        <w:t>、</w:t>
      </w:r>
      <w:r>
        <w:rPr>
          <w:rFonts w:eastAsia="宋体" w:hint="eastAsia"/>
          <w:lang w:eastAsia="zh-CN"/>
        </w:rPr>
        <w:t>《</w:t>
      </w:r>
      <w:proofErr w:type="spellStart"/>
      <w:r>
        <w:t>三百篇原聲</w:t>
      </w:r>
      <w:proofErr w:type="spellEnd"/>
      <w:r>
        <w:rPr>
          <w:rFonts w:eastAsia="宋体" w:hint="eastAsia"/>
          <w:lang w:eastAsia="zh-CN"/>
        </w:rPr>
        <w:t>》</w:t>
      </w:r>
      <w:r>
        <w:t>等</w:t>
      </w:r>
    </w:p>
    <w:p w14:paraId="290B8EBB"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原聲</w:t>
      </w:r>
      <w:proofErr w:type="spellEnd"/>
      <w:r>
        <w:rPr>
          <w:rFonts w:eastAsia="宋体" w:hint="eastAsia"/>
          <w:lang w:eastAsia="zh-CN"/>
        </w:rPr>
        <w:t>》</w:t>
      </w:r>
      <w:r>
        <w:t>，即</w:t>
      </w:r>
      <w:r>
        <w:rPr>
          <w:rFonts w:eastAsia="宋体" w:hint="eastAsia"/>
          <w:lang w:eastAsia="zh-CN"/>
        </w:rPr>
        <w:t>《</w:t>
      </w:r>
      <w:proofErr w:type="spellStart"/>
      <w:r>
        <w:t>三百篇原聲</w:t>
      </w:r>
      <w:proofErr w:type="spellEnd"/>
      <w:r>
        <w:rPr>
          <w:rFonts w:eastAsia="宋体" w:hint="eastAsia"/>
          <w:lang w:eastAsia="zh-CN"/>
        </w:rPr>
        <w:t>》</w:t>
      </w:r>
      <w:r>
        <w:t>，</w:t>
      </w:r>
      <w:proofErr w:type="spellStart"/>
      <w:r>
        <w:t>七卷，有嘉慶十二年丁卯刻本。今見</w:t>
      </w:r>
      <w:proofErr w:type="spellEnd"/>
      <w:r>
        <w:rPr>
          <w:rFonts w:eastAsia="宋体" w:hint="eastAsia"/>
          <w:lang w:eastAsia="zh-CN"/>
        </w:rPr>
        <w:t>《</w:t>
      </w:r>
      <w:proofErr w:type="spellStart"/>
      <w:r>
        <w:t>四庫未收書輯刊</w:t>
      </w:r>
      <w:proofErr w:type="spellEnd"/>
      <w:r>
        <w:rPr>
          <w:rFonts w:eastAsia="宋体" w:hint="eastAsia"/>
          <w:lang w:eastAsia="zh-CN"/>
        </w:rPr>
        <w:t>》</w:t>
      </w:r>
    </w:p>
    <w:p w14:paraId="3B6F75D9" w14:textId="77777777" w:rsidR="007A29CB" w:rsidRDefault="00000000">
      <w:r>
        <w:rPr>
          <w:rFonts w:eastAsia="宋体" w:hint="eastAsia"/>
          <w:lang w:eastAsia="zh-CN"/>
        </w:rPr>
        <w:lastRenderedPageBreak/>
        <w:t>【</w:t>
      </w:r>
      <w:r>
        <w:t>三</w:t>
      </w:r>
      <w:r>
        <w:rPr>
          <w:rFonts w:eastAsia="宋体" w:hint="eastAsia"/>
          <w:lang w:eastAsia="zh-CN"/>
        </w:rPr>
        <w:t>】《</w:t>
      </w:r>
      <w:proofErr w:type="spellStart"/>
      <w:r>
        <w:t>毛詩九經音</w:t>
      </w:r>
      <w:proofErr w:type="spellEnd"/>
      <w:r>
        <w:rPr>
          <w:rFonts w:eastAsia="宋体" w:hint="eastAsia"/>
          <w:lang w:eastAsia="zh-CN"/>
        </w:rPr>
        <w:t>》</w:t>
      </w:r>
      <w:r>
        <w:t>，</w:t>
      </w:r>
      <w:proofErr w:type="spellStart"/>
      <w:r>
        <w:t>似即</w:t>
      </w:r>
      <w:proofErr w:type="spellEnd"/>
      <w:r>
        <w:rPr>
          <w:rFonts w:eastAsia="宋体" w:hint="eastAsia"/>
          <w:lang w:eastAsia="zh-CN"/>
        </w:rPr>
        <w:t>《</w:t>
      </w:r>
      <w:proofErr w:type="spellStart"/>
      <w:r>
        <w:t>詩經羣經楚辭韻譜</w:t>
      </w:r>
      <w:proofErr w:type="spellEnd"/>
      <w:r>
        <w:rPr>
          <w:rFonts w:eastAsia="宋体" w:hint="eastAsia"/>
          <w:lang w:eastAsia="zh-CN"/>
        </w:rPr>
        <w:t>》</w:t>
      </w:r>
      <w:r>
        <w:t>，</w:t>
      </w:r>
      <w:proofErr w:type="spellStart"/>
      <w:r>
        <w:t>古韻二十一部説</w:t>
      </w:r>
      <w:proofErr w:type="spellEnd"/>
    </w:p>
    <w:p w14:paraId="3E08DE79" w14:textId="77777777" w:rsidR="007A29CB" w:rsidRDefault="00000000">
      <w:r>
        <w:rPr>
          <w:rFonts w:eastAsia="宋体" w:hint="eastAsia"/>
          <w:lang w:eastAsia="zh-CN"/>
        </w:rPr>
        <w:t>【</w:t>
      </w:r>
      <w:r>
        <w:t>四</w:t>
      </w:r>
      <w:r>
        <w:rPr>
          <w:rFonts w:eastAsia="宋体" w:hint="eastAsia"/>
          <w:lang w:eastAsia="zh-CN"/>
        </w:rPr>
        <w:t>】“</w:t>
      </w:r>
      <w:proofErr w:type="spellStart"/>
      <w:r>
        <w:t>易簡</w:t>
      </w:r>
      <w:proofErr w:type="spellEnd"/>
      <w:r>
        <w:rPr>
          <w:rFonts w:eastAsia="宋体" w:hint="eastAsia"/>
          <w:lang w:eastAsia="zh-CN"/>
        </w:rPr>
        <w:t>”</w:t>
      </w:r>
      <w:r>
        <w:t>句</w:t>
      </w:r>
      <w:r>
        <w:rPr>
          <w:rFonts w:eastAsia="宋体" w:hint="eastAsia"/>
          <w:lang w:eastAsia="zh-CN"/>
        </w:rPr>
        <w:t>《</w:t>
      </w:r>
      <w:proofErr w:type="spellStart"/>
      <w:r>
        <w:t>周易正義</w:t>
      </w:r>
      <w:proofErr w:type="spellEnd"/>
      <w:r>
        <w:rPr>
          <w:rFonts w:eastAsia="宋体" w:hint="eastAsia"/>
          <w:lang w:eastAsia="zh-CN"/>
        </w:rPr>
        <w:t>》</w:t>
      </w:r>
      <w:proofErr w:type="spellStart"/>
      <w:r>
        <w:t>卷首</w:t>
      </w:r>
      <w:proofErr w:type="spellEnd"/>
      <w:r>
        <w:rPr>
          <w:rFonts w:eastAsia="宋体" w:hint="eastAsia"/>
          <w:lang w:eastAsia="zh-CN"/>
        </w:rPr>
        <w:t>《</w:t>
      </w:r>
      <w:proofErr w:type="spellStart"/>
      <w:r>
        <w:t>第一論易之三名</w:t>
      </w:r>
      <w:proofErr w:type="spellEnd"/>
      <w:r>
        <w:rPr>
          <w:rFonts w:eastAsia="宋体" w:hint="eastAsia"/>
          <w:lang w:eastAsia="zh-CN"/>
        </w:rPr>
        <w:t>》</w:t>
      </w:r>
      <w:proofErr w:type="spellStart"/>
      <w:r>
        <w:t>引鄭玄</w:t>
      </w:r>
      <w:proofErr w:type="spellEnd"/>
      <w:r>
        <w:rPr>
          <w:rFonts w:eastAsia="宋体" w:hint="eastAsia"/>
          <w:lang w:eastAsia="zh-CN"/>
        </w:rPr>
        <w:t>《</w:t>
      </w:r>
      <w:proofErr w:type="spellStart"/>
      <w:r>
        <w:t>易贊</w:t>
      </w:r>
      <w:proofErr w:type="spellEnd"/>
      <w:r>
        <w:rPr>
          <w:rFonts w:eastAsia="宋体" w:hint="eastAsia"/>
          <w:lang w:eastAsia="zh-CN"/>
        </w:rPr>
        <w:t>•</w:t>
      </w:r>
      <w:proofErr w:type="spellStart"/>
      <w:r>
        <w:t>易論</w:t>
      </w:r>
      <w:proofErr w:type="spellEnd"/>
      <w:r>
        <w:rPr>
          <w:rFonts w:eastAsia="宋体" w:hint="eastAsia"/>
          <w:lang w:eastAsia="zh-CN"/>
        </w:rPr>
        <w:t>》</w:t>
      </w:r>
      <w:r>
        <w:t>云</w:t>
      </w:r>
      <w:r>
        <w:rPr>
          <w:rFonts w:eastAsia="宋体" w:hint="eastAsia"/>
          <w:lang w:eastAsia="zh-CN"/>
        </w:rPr>
        <w:t>“</w:t>
      </w:r>
      <w:proofErr w:type="spellStart"/>
      <w:r>
        <w:t>易，一名而含三</w:t>
      </w:r>
      <w:proofErr w:type="spellEnd"/>
    </w:p>
    <w:p w14:paraId="754B9D39" w14:textId="77777777" w:rsidR="007A29CB" w:rsidRDefault="00000000">
      <w:pPr>
        <w:rPr>
          <w:lang w:eastAsia="zh-CN"/>
        </w:rPr>
      </w:pPr>
      <w:r>
        <w:rPr>
          <w:lang w:eastAsia="zh-CN"/>
        </w:rPr>
        <w:t>【第</w:t>
      </w:r>
      <w:r>
        <w:rPr>
          <w:lang w:eastAsia="zh-CN"/>
        </w:rPr>
        <w:t>105</w:t>
      </w:r>
      <w:r>
        <w:rPr>
          <w:lang w:eastAsia="zh-CN"/>
        </w:rPr>
        <w:t>页】</w:t>
      </w:r>
    </w:p>
    <w:p w14:paraId="70DB88AB" w14:textId="77777777" w:rsidR="007A29CB" w:rsidRDefault="00000000">
      <w:pPr>
        <w:rPr>
          <w:rFonts w:eastAsia="宋体"/>
          <w:lang w:eastAsia="zh-CN"/>
        </w:rPr>
      </w:pPr>
      <w:r>
        <w:rPr>
          <w:lang w:eastAsia="zh-CN"/>
        </w:rPr>
        <w:t>義：易簡，一也；變易，二也；不易，三也。</w:t>
      </w:r>
      <w:r>
        <w:rPr>
          <w:rFonts w:eastAsia="宋体" w:hint="eastAsia"/>
          <w:lang w:eastAsia="zh-CN"/>
        </w:rPr>
        <w:t>”</w:t>
      </w:r>
    </w:p>
    <w:p w14:paraId="3116F6CB" w14:textId="77777777" w:rsidR="007A29C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此句是王引之推脱之辭。夏</w:t>
      </w:r>
      <w:proofErr w:type="gramStart"/>
      <w:r>
        <w:rPr>
          <w:lang w:eastAsia="zh-CN"/>
        </w:rPr>
        <w:t>書</w:t>
      </w:r>
      <w:proofErr w:type="gramEnd"/>
      <w:r>
        <w:rPr>
          <w:lang w:eastAsia="zh-CN"/>
        </w:rPr>
        <w:t>荒誕不經，力攻顧、江之説，故意</w:t>
      </w:r>
      <w:proofErr w:type="gramStart"/>
      <w:r>
        <w:rPr>
          <w:lang w:eastAsia="zh-CN"/>
        </w:rPr>
        <w:t>標</w:t>
      </w:r>
      <w:proofErr w:type="gramEnd"/>
      <w:r>
        <w:rPr>
          <w:lang w:eastAsia="zh-CN"/>
        </w:rPr>
        <w:t>新立異</w:t>
      </w:r>
    </w:p>
    <w:p w14:paraId="59068829" w14:textId="77777777" w:rsidR="007A29CB" w:rsidRDefault="00000000">
      <w:proofErr w:type="spellStart"/>
      <w:r>
        <w:t>致宋小城書</w:t>
      </w:r>
      <w:proofErr w:type="spellEnd"/>
    </w:p>
    <w:p w14:paraId="6AA2727F" w14:textId="77777777" w:rsidR="007A29CB" w:rsidRDefault="00000000">
      <w:proofErr w:type="spellStart"/>
      <w:r>
        <w:t>王引之頓首，小城大兄大人執事：夏閒在南陽試院，接奉手書，藉悉近履安好爲慰</w:t>
      </w:r>
      <w:proofErr w:type="spellEnd"/>
    </w:p>
    <w:p w14:paraId="750F57A9" w14:textId="77777777" w:rsidR="007A29CB" w:rsidRDefault="00000000">
      <w:proofErr w:type="spellStart"/>
      <w:r>
        <w:t>六月下旬回</w:t>
      </w:r>
      <w:proofErr w:type="gramStart"/>
      <w:r>
        <w:t>汴</w:t>
      </w:r>
      <w:proofErr w:type="gramEnd"/>
      <w:r>
        <w:t>，又讀</w:t>
      </w:r>
      <w:proofErr w:type="spellEnd"/>
      <w:r>
        <w:rPr>
          <w:rFonts w:eastAsia="宋体" w:hint="eastAsia"/>
          <w:lang w:eastAsia="zh-CN"/>
        </w:rPr>
        <w:t>《</w:t>
      </w:r>
      <w:proofErr w:type="spellStart"/>
      <w:r>
        <w:t>諧聲補逸</w:t>
      </w:r>
      <w:proofErr w:type="spellEnd"/>
      <w:r>
        <w:rPr>
          <w:rFonts w:eastAsia="宋体" w:hint="eastAsia"/>
          <w:lang w:eastAsia="zh-CN"/>
        </w:rPr>
        <w:t>》</w:t>
      </w:r>
      <w:r>
        <w:t>，</w:t>
      </w:r>
      <w:proofErr w:type="spellStart"/>
      <w:r>
        <w:t>凡所發明，咸與二十一部相合，而能觀其</w:t>
      </w:r>
      <w:proofErr w:type="gramStart"/>
      <w:r>
        <w:t>會</w:t>
      </w:r>
      <w:proofErr w:type="gramEnd"/>
      <w:r>
        <w:t>通，</w:t>
      </w:r>
      <w:proofErr w:type="gramStart"/>
      <w:r>
        <w:t>洵</w:t>
      </w:r>
      <w:proofErr w:type="gramEnd"/>
      <w:r>
        <w:t>爲叔重</w:t>
      </w:r>
      <w:proofErr w:type="spellEnd"/>
    </w:p>
    <w:p w14:paraId="68A2F351" w14:textId="77777777" w:rsidR="007A29CB" w:rsidRDefault="00000000">
      <w:proofErr w:type="spellStart"/>
      <w:r>
        <w:t>之功臣，六書之羽翼也，拜服拜服。兩日後便覓妥人寄柬</w:t>
      </w:r>
      <w:proofErr w:type="spellEnd"/>
      <w:r>
        <w:rPr>
          <w:rFonts w:eastAsia="宋体" w:hint="eastAsia"/>
          <w:lang w:eastAsia="zh-CN"/>
        </w:rPr>
        <w:t>【</w:t>
      </w:r>
      <w:r>
        <w:t>l</w:t>
      </w:r>
      <w:r>
        <w:rPr>
          <w:rFonts w:eastAsia="宋体" w:hint="eastAsia"/>
          <w:lang w:eastAsia="zh-CN"/>
        </w:rPr>
        <w:t>】</w:t>
      </w:r>
      <w:r>
        <w:t>，</w:t>
      </w:r>
      <w:proofErr w:type="spellStart"/>
      <w:r>
        <w:t>請家嚴細閲。承屬序大著</w:t>
      </w:r>
      <w:proofErr w:type="spellEnd"/>
    </w:p>
    <w:p w14:paraId="4E5D4D41" w14:textId="77777777" w:rsidR="007A29CB" w:rsidRDefault="00000000">
      <w:proofErr w:type="spellStart"/>
      <w:r>
        <w:t>涯略，當謹附跋語於卷末耳。王引之再拜</w:t>
      </w:r>
      <w:proofErr w:type="spellEnd"/>
    </w:p>
    <w:p w14:paraId="6C69A6DA"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2C32FD25" w14:textId="77777777" w:rsidR="007A29CB" w:rsidRDefault="00000000">
      <w:pPr>
        <w:rPr>
          <w:lang w:eastAsia="zh-CN"/>
        </w:rPr>
      </w:pPr>
      <w:r>
        <w:rPr>
          <w:lang w:eastAsia="zh-CN"/>
        </w:rPr>
        <w:t>主引之</w:t>
      </w:r>
      <w:proofErr w:type="gramStart"/>
      <w:r>
        <w:rPr>
          <w:lang w:eastAsia="zh-CN"/>
        </w:rPr>
        <w:t>致宋小城書應</w:t>
      </w:r>
      <w:proofErr w:type="gramEnd"/>
      <w:r>
        <w:rPr>
          <w:lang w:eastAsia="zh-CN"/>
        </w:rPr>
        <w:t>有二通，均論及</w:t>
      </w:r>
      <w:r>
        <w:rPr>
          <w:rFonts w:eastAsia="宋体" w:hint="eastAsia"/>
          <w:lang w:eastAsia="zh-CN"/>
        </w:rPr>
        <w:t>《</w:t>
      </w:r>
      <w:r>
        <w:rPr>
          <w:lang w:eastAsia="zh-CN"/>
        </w:rPr>
        <w:t>諧聲補逸</w:t>
      </w:r>
      <w:r>
        <w:rPr>
          <w:rFonts w:eastAsia="宋体" w:hint="eastAsia"/>
          <w:lang w:eastAsia="zh-CN"/>
        </w:rPr>
        <w:t>》</w:t>
      </w:r>
      <w:r>
        <w:rPr>
          <w:lang w:eastAsia="zh-CN"/>
        </w:rPr>
        <w:t>，分别寫</w:t>
      </w:r>
      <w:proofErr w:type="gramStart"/>
      <w:r>
        <w:rPr>
          <w:lang w:eastAsia="zh-CN"/>
        </w:rPr>
        <w:t>於</w:t>
      </w:r>
      <w:proofErr w:type="gramEnd"/>
      <w:r>
        <w:rPr>
          <w:lang w:eastAsia="zh-CN"/>
        </w:rPr>
        <w:t>嘉慶十三年戊辰、十四年己巳六月下</w:t>
      </w:r>
    </w:p>
    <w:p w14:paraId="3B264956" w14:textId="77777777" w:rsidR="007A29CB" w:rsidRDefault="00000000">
      <w:proofErr w:type="spellStart"/>
      <w:r>
        <w:t>旬。今</w:t>
      </w:r>
      <w:proofErr w:type="spellEnd"/>
      <w:r>
        <w:rPr>
          <w:rFonts w:eastAsia="宋体" w:hint="eastAsia"/>
          <w:lang w:eastAsia="zh-CN"/>
        </w:rPr>
        <w:t>《</w:t>
      </w:r>
      <w:proofErr w:type="spellStart"/>
      <w:r>
        <w:t>諧聲補逸</w:t>
      </w:r>
      <w:proofErr w:type="spellEnd"/>
      <w:r>
        <w:rPr>
          <w:rFonts w:eastAsia="宋体" w:hint="eastAsia"/>
          <w:lang w:eastAsia="zh-CN"/>
        </w:rPr>
        <w:t>》</w:t>
      </w:r>
      <w:proofErr w:type="spellStart"/>
      <w:r>
        <w:t>卷首僅有十四年己巳一書</w:t>
      </w:r>
      <w:proofErr w:type="spellEnd"/>
      <w:r>
        <w:t>，</w:t>
      </w:r>
      <w:r>
        <w:rPr>
          <w:rFonts w:eastAsia="宋体" w:hint="eastAsia"/>
          <w:lang w:eastAsia="zh-CN"/>
        </w:rPr>
        <w:t>《</w:t>
      </w:r>
      <w:proofErr w:type="spellStart"/>
      <w:r>
        <w:t>王文簡公文集</w:t>
      </w:r>
      <w:proofErr w:type="spellEnd"/>
      <w:r>
        <w:rPr>
          <w:rFonts w:eastAsia="宋体" w:hint="eastAsia"/>
          <w:lang w:eastAsia="zh-CN"/>
        </w:rPr>
        <w:t>》</w:t>
      </w:r>
      <w:proofErr w:type="spellStart"/>
      <w:r>
        <w:t>卷四同。劉盼遂</w:t>
      </w:r>
      <w:proofErr w:type="spellEnd"/>
      <w:r>
        <w:rPr>
          <w:rFonts w:eastAsia="宋体" w:hint="eastAsia"/>
          <w:lang w:eastAsia="zh-CN"/>
        </w:rPr>
        <w:t>《</w:t>
      </w:r>
      <w:proofErr w:type="spellStart"/>
      <w:r>
        <w:t>王引之年譜</w:t>
      </w:r>
      <w:proofErr w:type="spellEnd"/>
      <w:proofErr w:type="gramStart"/>
      <w:r>
        <w:rPr>
          <w:rFonts w:eastAsia="宋体" w:hint="eastAsia"/>
          <w:lang w:eastAsia="zh-CN"/>
        </w:rPr>
        <w:t>》“</w:t>
      </w:r>
      <w:proofErr w:type="spellStart"/>
      <w:proofErr w:type="gramEnd"/>
      <w:r>
        <w:t>嘉慶十</w:t>
      </w:r>
      <w:proofErr w:type="spellEnd"/>
    </w:p>
    <w:p w14:paraId="46D83A5D" w14:textId="77777777" w:rsidR="007A29CB" w:rsidRDefault="00000000">
      <w:pPr>
        <w:rPr>
          <w:lang w:eastAsia="zh-CN"/>
        </w:rPr>
      </w:pPr>
      <w:proofErr w:type="spellStart"/>
      <w:r>
        <w:t>三年</w:t>
      </w:r>
      <w:proofErr w:type="spellEnd"/>
      <w:proofErr w:type="gramStart"/>
      <w:r>
        <w:rPr>
          <w:rFonts w:eastAsia="宋体" w:hint="eastAsia"/>
          <w:lang w:eastAsia="zh-CN"/>
        </w:rPr>
        <w:t>”</w:t>
      </w:r>
      <w:proofErr w:type="spellStart"/>
      <w:proofErr w:type="gramEnd"/>
      <w:r>
        <w:t>下云</w:t>
      </w:r>
      <w:proofErr w:type="spellEnd"/>
      <w:r>
        <w:rPr>
          <w:rFonts w:eastAsia="宋体" w:hint="eastAsia"/>
          <w:lang w:eastAsia="zh-CN"/>
        </w:rPr>
        <w:t>“</w:t>
      </w:r>
      <w:proofErr w:type="spellStart"/>
      <w:r>
        <w:t>與宋小城</w:t>
      </w:r>
      <w:proofErr w:type="gramStart"/>
      <w:r>
        <w:t>書</w:t>
      </w:r>
      <w:proofErr w:type="gramEnd"/>
      <w:r>
        <w:t>，論宋所撰</w:t>
      </w:r>
      <w:proofErr w:type="spellEnd"/>
      <w:r>
        <w:rPr>
          <w:rFonts w:eastAsia="宋体" w:hint="eastAsia"/>
          <w:lang w:eastAsia="zh-CN"/>
        </w:rPr>
        <w:t>《</w:t>
      </w:r>
      <w:proofErr w:type="spellStart"/>
      <w:r>
        <w:t>説文諧聲補逸</w:t>
      </w:r>
      <w:proofErr w:type="spellEnd"/>
      <w:r>
        <w:rPr>
          <w:rFonts w:eastAsia="宋体" w:hint="eastAsia"/>
          <w:lang w:eastAsia="zh-CN"/>
        </w:rPr>
        <w:t>》</w:t>
      </w:r>
      <w:r>
        <w:t>，</w:t>
      </w:r>
      <w:proofErr w:type="spellStart"/>
      <w:r>
        <w:t>爲訂正</w:t>
      </w:r>
      <w:proofErr w:type="spellEnd"/>
      <w:r>
        <w:rPr>
          <w:rFonts w:eastAsia="宋体" w:hint="eastAsia"/>
          <w:lang w:eastAsia="zh-CN"/>
        </w:rPr>
        <w:t>《</w:t>
      </w:r>
      <w:proofErr w:type="spellStart"/>
      <w:r>
        <w:t>米部</w:t>
      </w:r>
      <w:proofErr w:type="spellEnd"/>
      <w:r>
        <w:rPr>
          <w:rFonts w:eastAsia="宋体" w:hint="eastAsia"/>
          <w:lang w:eastAsia="zh-CN"/>
        </w:rPr>
        <w:t>》‘</w:t>
      </w:r>
      <w:r>
        <w:t>䉾</w:t>
      </w:r>
      <w:r>
        <w:rPr>
          <w:rFonts w:eastAsia="宋体" w:hint="eastAsia"/>
          <w:lang w:eastAsia="zh-CN"/>
        </w:rPr>
        <w:t>’</w:t>
      </w:r>
      <w:proofErr w:type="spellStart"/>
      <w:r>
        <w:t>字音讀</w:t>
      </w:r>
      <w:proofErr w:type="gramStart"/>
      <w:r>
        <w:t>一</w:t>
      </w:r>
      <w:proofErr w:type="gramEnd"/>
      <w:r>
        <w:t>則</w:t>
      </w:r>
      <w:proofErr w:type="spellEnd"/>
      <w:r>
        <w:t>。</w:t>
      </w:r>
      <w:r>
        <w:rPr>
          <w:rFonts w:eastAsia="宋体" w:hint="eastAsia"/>
          <w:lang w:eastAsia="zh-CN"/>
        </w:rPr>
        <w:t>”</w:t>
      </w:r>
      <w:r>
        <w:rPr>
          <w:lang w:eastAsia="zh-CN"/>
        </w:rPr>
        <w:t>宋氏書中引王</w:t>
      </w:r>
    </w:p>
    <w:p w14:paraId="7043DE9E" w14:textId="77777777" w:rsidR="007A29CB" w:rsidRDefault="00000000">
      <w:pPr>
        <w:rPr>
          <w:lang w:eastAsia="zh-CN"/>
        </w:rPr>
      </w:pPr>
      <w:r>
        <w:rPr>
          <w:lang w:eastAsia="zh-CN"/>
        </w:rPr>
        <w:t>引之説二條。</w:t>
      </w:r>
      <w:proofErr w:type="gramStart"/>
      <w:r>
        <w:rPr>
          <w:lang w:eastAsia="zh-CN"/>
        </w:rPr>
        <w:t>參</w:t>
      </w:r>
      <w:proofErr w:type="gramEnd"/>
      <w:r>
        <w:rPr>
          <w:lang w:eastAsia="zh-CN"/>
        </w:rPr>
        <w:t>王念</w:t>
      </w:r>
      <w:proofErr w:type="gramStart"/>
      <w:r>
        <w:rPr>
          <w:lang w:eastAsia="zh-CN"/>
        </w:rPr>
        <w:t>孙致宋小城書</w:t>
      </w:r>
      <w:proofErr w:type="gramEnd"/>
      <w:r>
        <w:rPr>
          <w:lang w:eastAsia="zh-CN"/>
        </w:rPr>
        <w:t>。</w:t>
      </w:r>
    </w:p>
    <w:p w14:paraId="76C0559F"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BA1A946"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諧聲補逸</w:t>
      </w:r>
      <w:proofErr w:type="spellEnd"/>
      <w:r>
        <w:rPr>
          <w:rFonts w:eastAsia="宋体" w:hint="eastAsia"/>
          <w:lang w:eastAsia="zh-CN"/>
        </w:rPr>
        <w:t>》</w:t>
      </w:r>
      <w:proofErr w:type="spellStart"/>
      <w:r>
        <w:t>卷首</w:t>
      </w:r>
      <w:proofErr w:type="spellEnd"/>
      <w:r>
        <w:rPr>
          <w:rFonts w:eastAsia="宋体" w:hint="eastAsia"/>
          <w:lang w:eastAsia="zh-CN"/>
        </w:rPr>
        <w:t>“</w:t>
      </w:r>
      <w:r>
        <w:t>妥</w:t>
      </w:r>
      <w:r>
        <w:rPr>
          <w:rFonts w:eastAsia="宋体" w:hint="eastAsia"/>
          <w:lang w:eastAsia="zh-CN"/>
        </w:rPr>
        <w:t>”</w:t>
      </w:r>
      <w:r>
        <w:t>誤</w:t>
      </w:r>
      <w:r>
        <w:rPr>
          <w:rFonts w:eastAsia="宋体" w:hint="eastAsia"/>
          <w:lang w:eastAsia="zh-CN"/>
        </w:rPr>
        <w:t>“</w:t>
      </w:r>
      <w:r>
        <w:t>安</w:t>
      </w:r>
      <w:r>
        <w:rPr>
          <w:rFonts w:eastAsia="宋体" w:hint="eastAsia"/>
          <w:lang w:eastAsia="zh-CN"/>
        </w:rPr>
        <w:t>”</w:t>
      </w:r>
      <w:r>
        <w:t>，</w:t>
      </w:r>
      <w:r>
        <w:rPr>
          <w:rFonts w:eastAsia="宋体" w:hint="eastAsia"/>
          <w:lang w:eastAsia="zh-CN"/>
        </w:rPr>
        <w:t>“</w:t>
      </w:r>
      <w:r>
        <w:t>柬</w:t>
      </w:r>
      <w:r>
        <w:rPr>
          <w:rFonts w:eastAsia="宋体" w:hint="eastAsia"/>
          <w:lang w:eastAsia="zh-CN"/>
        </w:rPr>
        <w:t>”</w:t>
      </w:r>
      <w:r>
        <w:t>誤</w:t>
      </w:r>
      <w:r>
        <w:rPr>
          <w:rFonts w:eastAsia="宋体" w:hint="eastAsia"/>
          <w:lang w:eastAsia="zh-CN"/>
        </w:rPr>
        <w:t>“</w:t>
      </w:r>
      <w:r>
        <w:t>東</w:t>
      </w:r>
      <w:r>
        <w:rPr>
          <w:rFonts w:eastAsia="宋体" w:hint="eastAsia"/>
          <w:lang w:eastAsia="zh-CN"/>
        </w:rPr>
        <w:t>”</w:t>
      </w:r>
    </w:p>
    <w:p w14:paraId="13E7CDA8" w14:textId="77777777" w:rsidR="007A29CB" w:rsidRDefault="00000000">
      <w:pPr>
        <w:rPr>
          <w:lang w:eastAsia="zh-CN"/>
        </w:rPr>
      </w:pPr>
      <w:r>
        <w:rPr>
          <w:lang w:eastAsia="zh-CN"/>
        </w:rPr>
        <w:t>【第</w:t>
      </w:r>
      <w:r>
        <w:rPr>
          <w:lang w:eastAsia="zh-CN"/>
        </w:rPr>
        <w:t>106</w:t>
      </w:r>
      <w:r>
        <w:rPr>
          <w:lang w:eastAsia="zh-CN"/>
        </w:rPr>
        <w:t>页】</w:t>
      </w:r>
    </w:p>
    <w:p w14:paraId="3EC956BC" w14:textId="77777777" w:rsidR="007A29CB" w:rsidRDefault="00000000">
      <w:pPr>
        <w:rPr>
          <w:lang w:eastAsia="zh-CN"/>
        </w:rPr>
      </w:pPr>
      <w:proofErr w:type="gramStart"/>
      <w:r>
        <w:rPr>
          <w:lang w:eastAsia="zh-CN"/>
        </w:rPr>
        <w:t>答宋翔</w:t>
      </w:r>
      <w:proofErr w:type="gramEnd"/>
      <w:r>
        <w:rPr>
          <w:lang w:eastAsia="zh-CN"/>
        </w:rPr>
        <w:t>鳳書</w:t>
      </w:r>
    </w:p>
    <w:p w14:paraId="4D1146AF" w14:textId="77777777" w:rsidR="007A29CB" w:rsidRDefault="00000000">
      <w:pPr>
        <w:rPr>
          <w:lang w:eastAsia="zh-CN"/>
        </w:rPr>
      </w:pPr>
      <w:r>
        <w:rPr>
          <w:lang w:eastAsia="zh-CN"/>
        </w:rPr>
        <w:t>接誦手</w:t>
      </w:r>
      <w:proofErr w:type="gramStart"/>
      <w:r>
        <w:rPr>
          <w:lang w:eastAsia="zh-CN"/>
        </w:rPr>
        <w:t>書</w:t>
      </w:r>
      <w:proofErr w:type="gramEnd"/>
      <w:r>
        <w:rPr>
          <w:lang w:eastAsia="zh-CN"/>
        </w:rPr>
        <w:t>，極承匡救。朋友切切，受益何窮拙著不信向、</w:t>
      </w:r>
      <w:proofErr w:type="gramStart"/>
      <w:r>
        <w:rPr>
          <w:lang w:eastAsia="zh-CN"/>
        </w:rPr>
        <w:t>歆</w:t>
      </w:r>
      <w:proofErr w:type="gramEnd"/>
      <w:r>
        <w:rPr>
          <w:lang w:eastAsia="zh-CN"/>
        </w:rPr>
        <w:t>，頗嫌武</w:t>
      </w:r>
      <w:proofErr w:type="gramStart"/>
      <w:r>
        <w:rPr>
          <w:lang w:eastAsia="zh-CN"/>
        </w:rPr>
        <w:t>斷</w:t>
      </w:r>
      <w:proofErr w:type="gramEnd"/>
      <w:r>
        <w:rPr>
          <w:lang w:eastAsia="zh-CN"/>
        </w:rPr>
        <w:t>。</w:t>
      </w:r>
      <w:proofErr w:type="gramStart"/>
      <w:r>
        <w:rPr>
          <w:lang w:eastAsia="zh-CN"/>
        </w:rPr>
        <w:t>欲依竹</w:t>
      </w:r>
      <w:proofErr w:type="gramEnd"/>
      <w:r>
        <w:rPr>
          <w:lang w:eastAsia="zh-CN"/>
        </w:rPr>
        <w:t>垞</w:t>
      </w:r>
    </w:p>
    <w:p w14:paraId="2AD17FFE" w14:textId="77777777" w:rsidR="007A29CB" w:rsidRDefault="00000000">
      <w:pPr>
        <w:rPr>
          <w:lang w:eastAsia="zh-CN"/>
        </w:rPr>
      </w:pPr>
      <w:r>
        <w:rPr>
          <w:lang w:eastAsia="zh-CN"/>
        </w:rPr>
        <w:lastRenderedPageBreak/>
        <w:t>説</w:t>
      </w:r>
      <w:r>
        <w:rPr>
          <w:rFonts w:eastAsia="宋体" w:hint="eastAsia"/>
          <w:lang w:eastAsia="zh-CN"/>
        </w:rPr>
        <w:t>【】</w:t>
      </w:r>
      <w:r>
        <w:rPr>
          <w:lang w:eastAsia="zh-CN"/>
        </w:rPr>
        <w:t>，以</w:t>
      </w:r>
      <w:r>
        <w:rPr>
          <w:rFonts w:eastAsia="宋体" w:hint="eastAsia"/>
          <w:lang w:eastAsia="zh-CN"/>
        </w:rPr>
        <w:t>《</w:t>
      </w:r>
      <w:r>
        <w:rPr>
          <w:lang w:eastAsia="zh-CN"/>
        </w:rPr>
        <w:t>序</w:t>
      </w:r>
      <w:r>
        <w:rPr>
          <w:rFonts w:eastAsia="宋体" w:hint="eastAsia"/>
          <w:lang w:eastAsia="zh-CN"/>
        </w:rPr>
        <w:t>》</w:t>
      </w:r>
      <w:r>
        <w:rPr>
          <w:lang w:eastAsia="zh-CN"/>
        </w:rPr>
        <w:t>當廿九篇之一，則又多所抵啎。無已，則</w:t>
      </w:r>
      <w:proofErr w:type="gramStart"/>
      <w:r>
        <w:rPr>
          <w:lang w:eastAsia="zh-CN"/>
        </w:rPr>
        <w:t>姑仍孔</w:t>
      </w:r>
      <w:proofErr w:type="gramEnd"/>
      <w:r>
        <w:rPr>
          <w:lang w:eastAsia="zh-CN"/>
        </w:rPr>
        <w:t>沖遠爲史總之</w:t>
      </w:r>
      <w:proofErr w:type="gramStart"/>
      <w:r>
        <w:rPr>
          <w:lang w:eastAsia="zh-CN"/>
        </w:rPr>
        <w:t>之</w:t>
      </w:r>
      <w:proofErr w:type="gramEnd"/>
      <w:r>
        <w:rPr>
          <w:lang w:eastAsia="zh-CN"/>
        </w:rPr>
        <w:t>説</w:t>
      </w:r>
      <w:r>
        <w:rPr>
          <w:lang w:eastAsia="zh-CN"/>
        </w:rPr>
        <w:t>EJ</w:t>
      </w:r>
      <w:r>
        <w:rPr>
          <w:lang w:eastAsia="zh-CN"/>
        </w:rPr>
        <w:t>，以</w:t>
      </w:r>
      <w:proofErr w:type="gramStart"/>
      <w:r>
        <w:rPr>
          <w:lang w:eastAsia="zh-CN"/>
        </w:rPr>
        <w:t>俟</w:t>
      </w:r>
      <w:proofErr w:type="gramEnd"/>
    </w:p>
    <w:p w14:paraId="4227F3A3" w14:textId="77777777" w:rsidR="007A29CB" w:rsidRDefault="00000000">
      <w:proofErr w:type="spellStart"/>
      <w:r>
        <w:t>將來細考</w:t>
      </w:r>
      <w:r>
        <w:t>oEJ</w:t>
      </w:r>
      <w:r>
        <w:t>。或亦不知蓋闕之義乎？引之頓首</w:t>
      </w:r>
      <w:proofErr w:type="spellEnd"/>
      <w:r>
        <w:t>。</w:t>
      </w:r>
    </w:p>
    <w:p w14:paraId="11BA8F2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D139ED2" w14:textId="77777777" w:rsidR="007A29CB" w:rsidRDefault="00000000">
      <w:proofErr w:type="spellStart"/>
      <w:r>
        <w:t>此</w:t>
      </w:r>
      <w:proofErr w:type="gramStart"/>
      <w:r>
        <w:t>札附宋</w:t>
      </w:r>
      <w:proofErr w:type="gramEnd"/>
      <w:r>
        <w:t>翔鳳</w:t>
      </w:r>
      <w:proofErr w:type="spellEnd"/>
      <w:r>
        <w:rPr>
          <w:rFonts w:eastAsia="宋体" w:hint="eastAsia"/>
          <w:lang w:eastAsia="zh-CN"/>
        </w:rPr>
        <w:t>《</w:t>
      </w:r>
      <w:proofErr w:type="spellStart"/>
      <w:r>
        <w:t>樸學齋文録</w:t>
      </w:r>
      <w:proofErr w:type="spellEnd"/>
      <w:r>
        <w:rPr>
          <w:rFonts w:eastAsia="宋体" w:hint="eastAsia"/>
          <w:lang w:eastAsia="zh-CN"/>
        </w:rPr>
        <w:t>》</w:t>
      </w:r>
      <w:proofErr w:type="spellStart"/>
      <w:r>
        <w:t>卷</w:t>
      </w:r>
      <w:proofErr w:type="gramStart"/>
      <w:r>
        <w:t>一</w:t>
      </w:r>
      <w:proofErr w:type="spellEnd"/>
      <w:proofErr w:type="gramEnd"/>
      <w:r>
        <w:rPr>
          <w:rFonts w:eastAsia="宋体" w:hint="eastAsia"/>
          <w:lang w:eastAsia="zh-CN"/>
        </w:rPr>
        <w:t>《</w:t>
      </w:r>
      <w:proofErr w:type="spellStart"/>
      <w:r>
        <w:t>與王伯申學士書</w:t>
      </w:r>
      <w:proofErr w:type="spellEnd"/>
      <w:r>
        <w:rPr>
          <w:rFonts w:eastAsia="宋体" w:hint="eastAsia"/>
          <w:lang w:eastAsia="zh-CN"/>
        </w:rPr>
        <w:t>》</w:t>
      </w:r>
      <w:proofErr w:type="spellStart"/>
      <w:proofErr w:type="gramStart"/>
      <w:r>
        <w:t>後</w:t>
      </w:r>
      <w:proofErr w:type="gramEnd"/>
      <w:r>
        <w:t>。</w:t>
      </w:r>
      <w:proofErr w:type="gramStart"/>
      <w:r>
        <w:t>標</w:t>
      </w:r>
      <w:proofErr w:type="gramEnd"/>
      <w:r>
        <w:t>題乃</w:t>
      </w:r>
      <w:proofErr w:type="spellEnd"/>
      <w:r>
        <w:rPr>
          <w:rFonts w:eastAsia="宋体" w:hint="eastAsia"/>
          <w:lang w:eastAsia="zh-CN"/>
        </w:rPr>
        <w:t>《</w:t>
      </w:r>
      <w:proofErr w:type="spellStart"/>
      <w:r>
        <w:t>合集</w:t>
      </w:r>
      <w:proofErr w:type="spellEnd"/>
      <w:r>
        <w:rPr>
          <w:rFonts w:eastAsia="宋体" w:hint="eastAsia"/>
          <w:lang w:eastAsia="zh-CN"/>
        </w:rPr>
        <w:t>》</w:t>
      </w:r>
      <w:proofErr w:type="spellStart"/>
      <w:r>
        <w:t>編者所加。</w:t>
      </w:r>
      <w:proofErr w:type="gramStart"/>
      <w:r>
        <w:t>對</w:t>
      </w:r>
      <w:proofErr w:type="gramEnd"/>
      <w:r>
        <w:t>照</w:t>
      </w:r>
      <w:proofErr w:type="spellEnd"/>
      <w:proofErr w:type="gramStart"/>
      <w:r>
        <w:rPr>
          <w:rFonts w:eastAsia="宋体" w:hint="eastAsia"/>
          <w:lang w:eastAsia="zh-CN"/>
        </w:rPr>
        <w:t>《</w:t>
      </w:r>
      <w:proofErr w:type="spellStart"/>
      <w:proofErr w:type="gramEnd"/>
      <w:r>
        <w:t>經義述</w:t>
      </w:r>
      <w:proofErr w:type="spellEnd"/>
    </w:p>
    <w:p w14:paraId="34C0A03A" w14:textId="77777777" w:rsidR="007A29CB" w:rsidRDefault="00000000">
      <w:r>
        <w:t>聞</w:t>
      </w:r>
      <w:proofErr w:type="gramStart"/>
      <w:r>
        <w:rPr>
          <w:rFonts w:eastAsia="宋体" w:hint="eastAsia"/>
          <w:lang w:eastAsia="zh-CN"/>
        </w:rPr>
        <w:t>》</w:t>
      </w:r>
      <w:proofErr w:type="spellStart"/>
      <w:proofErr w:type="gramEnd"/>
      <w:r>
        <w:t>卷四</w:t>
      </w:r>
      <w:proofErr w:type="spellEnd"/>
      <w:r>
        <w:rPr>
          <w:rFonts w:eastAsia="宋体" w:hint="eastAsia"/>
          <w:lang w:eastAsia="zh-CN"/>
        </w:rPr>
        <w:t>《</w:t>
      </w:r>
      <w:proofErr w:type="spellStart"/>
      <w:r>
        <w:t>伏生尚書二十九篇説</w:t>
      </w:r>
      <w:proofErr w:type="spellEnd"/>
      <w:r>
        <w:rPr>
          <w:rFonts w:eastAsia="宋体" w:hint="eastAsia"/>
          <w:lang w:eastAsia="zh-CN"/>
        </w:rPr>
        <w:t>》</w:t>
      </w:r>
      <w:proofErr w:type="spellStart"/>
      <w:r>
        <w:t>及所附</w:t>
      </w:r>
      <w:proofErr w:type="spellEnd"/>
      <w:r>
        <w:rPr>
          <w:rFonts w:eastAsia="宋体" w:hint="eastAsia"/>
          <w:lang w:eastAsia="zh-CN"/>
        </w:rPr>
        <w:t>《</w:t>
      </w:r>
      <w:proofErr w:type="spellStart"/>
      <w:r>
        <w:t>某孝廉書</w:t>
      </w:r>
      <w:proofErr w:type="spellEnd"/>
      <w:r>
        <w:rPr>
          <w:rFonts w:eastAsia="宋体" w:hint="eastAsia"/>
          <w:lang w:eastAsia="zh-CN"/>
        </w:rPr>
        <w:t>》</w:t>
      </w:r>
      <w:r>
        <w:t>，</w:t>
      </w:r>
      <w:proofErr w:type="spellStart"/>
      <w:r>
        <w:t>此</w:t>
      </w:r>
      <w:proofErr w:type="gramStart"/>
      <w:r>
        <w:t>札</w:t>
      </w:r>
      <w:proofErr w:type="gramEnd"/>
      <w:r>
        <w:t>答覆</w:t>
      </w:r>
      <w:proofErr w:type="gramStart"/>
      <w:r>
        <w:t>來書</w:t>
      </w:r>
      <w:proofErr w:type="gramEnd"/>
      <w:r>
        <w:t>，且早</w:t>
      </w:r>
      <w:proofErr w:type="gramStart"/>
      <w:r>
        <w:t>於</w:t>
      </w:r>
      <w:proofErr w:type="spellEnd"/>
      <w:proofErr w:type="gramEnd"/>
      <w:r>
        <w:rPr>
          <w:rFonts w:eastAsia="宋体" w:hint="eastAsia"/>
          <w:lang w:eastAsia="zh-CN"/>
        </w:rPr>
        <w:t>《</w:t>
      </w:r>
      <w:r>
        <w:t>説</w:t>
      </w:r>
      <w:r>
        <w:rPr>
          <w:rFonts w:eastAsia="宋体" w:hint="eastAsia"/>
          <w:lang w:eastAsia="zh-CN"/>
        </w:rPr>
        <w:t>》</w:t>
      </w:r>
      <w:r>
        <w:t>。</w:t>
      </w:r>
      <w:proofErr w:type="spellStart"/>
      <w:r>
        <w:t>來書既定在嘉慶十</w:t>
      </w:r>
      <w:proofErr w:type="spellEnd"/>
    </w:p>
    <w:p w14:paraId="5CCFA4EA" w14:textId="77777777" w:rsidR="007A29CB" w:rsidRDefault="00000000">
      <w:proofErr w:type="spellStart"/>
      <w:r>
        <w:t>六年，則此札應作於接讀來書後不久。嘉慶二十一年，阮元授南昌盧宣旬刻本中，不知是否有</w:t>
      </w:r>
      <w:proofErr w:type="spellEnd"/>
      <w:r>
        <w:rPr>
          <w:rFonts w:eastAsia="宋体" w:hint="eastAsia"/>
          <w:lang w:eastAsia="zh-CN"/>
        </w:rPr>
        <w:t>《</w:t>
      </w:r>
      <w:proofErr w:type="spellStart"/>
      <w:r>
        <w:t>某孝廉</w:t>
      </w:r>
      <w:proofErr w:type="spellEnd"/>
    </w:p>
    <w:p w14:paraId="24F688AA" w14:textId="77777777" w:rsidR="007A29CB" w:rsidRDefault="00000000">
      <w:proofErr w:type="gramStart"/>
      <w:r>
        <w:t>書</w:t>
      </w:r>
      <w:r>
        <w:rPr>
          <w:rFonts w:eastAsia="宋体" w:hint="eastAsia"/>
          <w:lang w:eastAsia="zh-CN"/>
        </w:rPr>
        <w:t>》</w:t>
      </w:r>
      <w:proofErr w:type="gramEnd"/>
      <w:r>
        <w:t>，</w:t>
      </w:r>
      <w:proofErr w:type="spellStart"/>
      <w:r>
        <w:t>若有，則此説可以坐實</w:t>
      </w:r>
      <w:proofErr w:type="spellEnd"/>
      <w:r>
        <w:t>。</w:t>
      </w:r>
    </w:p>
    <w:p w14:paraId="20E5AB90"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5F389EE" w14:textId="77777777" w:rsidR="007A29CB" w:rsidRDefault="00000000">
      <w:r>
        <w:rPr>
          <w:rFonts w:eastAsia="宋体" w:hint="eastAsia"/>
          <w:lang w:eastAsia="zh-CN"/>
        </w:rPr>
        <w:t>【</w:t>
      </w:r>
      <w:r>
        <w:t>一</w:t>
      </w:r>
      <w:r>
        <w:rPr>
          <w:rFonts w:eastAsia="宋体" w:hint="eastAsia"/>
          <w:lang w:eastAsia="zh-CN"/>
        </w:rPr>
        <w:t>】</w:t>
      </w:r>
      <w:proofErr w:type="spellStart"/>
      <w:r>
        <w:t>竹垞朱彝尊，字錫</w:t>
      </w:r>
      <w:proofErr w:type="gramStart"/>
      <w:r>
        <w:t>鬯</w:t>
      </w:r>
      <w:proofErr w:type="gramEnd"/>
      <w:r>
        <w:t>，號竹垞，浙江秀</w:t>
      </w:r>
      <w:proofErr w:type="gramStart"/>
      <w:r>
        <w:t>水今嘉</w:t>
      </w:r>
      <w:proofErr w:type="gramEnd"/>
      <w:r>
        <w:t>興市。人。康熙間舉博學鴻詞，授翰林院檢討</w:t>
      </w:r>
      <w:proofErr w:type="spellEnd"/>
    </w:p>
    <w:p w14:paraId="0AFF4868" w14:textId="77777777" w:rsidR="007A29CB" w:rsidRDefault="00000000">
      <w:proofErr w:type="spellStart"/>
      <w:r>
        <w:t>博學多才，著述宏富，是著名經學家、史學家、文獻學家。其説</w:t>
      </w:r>
      <w:proofErr w:type="spellEnd"/>
      <w:r>
        <w:rPr>
          <w:rFonts w:eastAsia="宋体" w:hint="eastAsia"/>
          <w:lang w:eastAsia="zh-CN"/>
        </w:rPr>
        <w:t>《</w:t>
      </w:r>
      <w:proofErr w:type="spellStart"/>
      <w:r>
        <w:t>書序</w:t>
      </w:r>
      <w:proofErr w:type="spellEnd"/>
      <w:r>
        <w:rPr>
          <w:rFonts w:eastAsia="宋体" w:hint="eastAsia"/>
          <w:lang w:eastAsia="zh-CN"/>
        </w:rPr>
        <w:t>》</w:t>
      </w:r>
      <w:r>
        <w:t>，見</w:t>
      </w:r>
      <w:r>
        <w:rPr>
          <w:rFonts w:eastAsia="宋体" w:hint="eastAsia"/>
          <w:lang w:eastAsia="zh-CN"/>
        </w:rPr>
        <w:t>《</w:t>
      </w:r>
      <w:proofErr w:type="spellStart"/>
      <w:r>
        <w:t>經義考</w:t>
      </w:r>
      <w:proofErr w:type="spellEnd"/>
      <w:r>
        <w:rPr>
          <w:rFonts w:eastAsia="宋体" w:hint="eastAsia"/>
          <w:lang w:eastAsia="zh-CN"/>
        </w:rPr>
        <w:t>》</w:t>
      </w:r>
      <w:proofErr w:type="spellStart"/>
      <w:r>
        <w:t>卷七十三</w:t>
      </w:r>
      <w:proofErr w:type="spellEnd"/>
    </w:p>
    <w:p w14:paraId="7E896231" w14:textId="77777777" w:rsidR="007A29CB" w:rsidRDefault="00000000">
      <w:r>
        <w:rPr>
          <w:rFonts w:eastAsia="宋体" w:hint="eastAsia"/>
          <w:lang w:eastAsia="zh-CN"/>
        </w:rPr>
        <w:t>【</w:t>
      </w:r>
      <w:r>
        <w:t>二</w:t>
      </w:r>
      <w:r>
        <w:rPr>
          <w:rFonts w:eastAsia="宋体" w:hint="eastAsia"/>
          <w:lang w:eastAsia="zh-CN"/>
        </w:rPr>
        <w:t>】</w:t>
      </w:r>
      <w:proofErr w:type="spellStart"/>
      <w:r>
        <w:t>孔穎達字仲達</w:t>
      </w:r>
      <w:proofErr w:type="gramStart"/>
      <w:r>
        <w:t>一</w:t>
      </w:r>
      <w:proofErr w:type="gramEnd"/>
      <w:r>
        <w:t>作沖遠，卒謚憲</w:t>
      </w:r>
      <w:proofErr w:type="spellEnd"/>
      <w:r>
        <w:t>。</w:t>
      </w:r>
      <w:r>
        <w:rPr>
          <w:rFonts w:eastAsia="宋体" w:hint="eastAsia"/>
          <w:lang w:eastAsia="zh-CN"/>
        </w:rPr>
        <w:t>“</w:t>
      </w:r>
      <w:proofErr w:type="spellStart"/>
      <w:r>
        <w:t>爲史總之</w:t>
      </w:r>
      <w:proofErr w:type="gramStart"/>
      <w:r>
        <w:t>之</w:t>
      </w:r>
      <w:proofErr w:type="gramEnd"/>
      <w:r>
        <w:t>説</w:t>
      </w:r>
      <w:proofErr w:type="spellEnd"/>
      <w:r>
        <w:rPr>
          <w:rFonts w:eastAsia="宋体" w:hint="eastAsia"/>
          <w:lang w:eastAsia="zh-CN"/>
        </w:rPr>
        <w:t>”</w:t>
      </w:r>
      <w:r>
        <w:t>，見</w:t>
      </w:r>
      <w:proofErr w:type="gramStart"/>
      <w:r>
        <w:rPr>
          <w:rFonts w:eastAsia="宋体" w:hint="eastAsia"/>
          <w:lang w:eastAsia="zh-CN"/>
        </w:rPr>
        <w:t>《</w:t>
      </w:r>
      <w:proofErr w:type="spellStart"/>
      <w:proofErr w:type="gramEnd"/>
      <w:r>
        <w:t>尚</w:t>
      </w:r>
      <w:proofErr w:type="gramStart"/>
      <w:r>
        <w:t>書</w:t>
      </w:r>
      <w:proofErr w:type="gramEnd"/>
      <w:r>
        <w:t>正義。序</w:t>
      </w:r>
      <w:proofErr w:type="spellEnd"/>
      <w:proofErr w:type="gramStart"/>
      <w:r>
        <w:rPr>
          <w:rFonts w:eastAsia="宋体" w:hint="eastAsia"/>
          <w:lang w:eastAsia="zh-CN"/>
        </w:rPr>
        <w:t>》</w:t>
      </w:r>
      <w:proofErr w:type="spellStart"/>
      <w:proofErr w:type="gramEnd"/>
      <w:r>
        <w:t>又見</w:t>
      </w:r>
      <w:proofErr w:type="spellEnd"/>
      <w:proofErr w:type="gramStart"/>
      <w:r>
        <w:rPr>
          <w:rFonts w:eastAsia="宋体" w:hint="eastAsia"/>
          <w:lang w:eastAsia="zh-CN"/>
        </w:rPr>
        <w:t>《</w:t>
      </w:r>
      <w:proofErr w:type="spellStart"/>
      <w:proofErr w:type="gramEnd"/>
      <w:r>
        <w:t>經義述聞</w:t>
      </w:r>
      <w:proofErr w:type="spellEnd"/>
    </w:p>
    <w:p w14:paraId="7788FCA4" w14:textId="77777777" w:rsidR="007A29CB" w:rsidRDefault="00000000">
      <w:pPr>
        <w:rPr>
          <w:rFonts w:eastAsia="宋体"/>
          <w:lang w:eastAsia="zh-CN"/>
        </w:rPr>
      </w:pPr>
      <w:proofErr w:type="spellStart"/>
      <w:r>
        <w:t>卷四</w:t>
      </w:r>
      <w:proofErr w:type="spellEnd"/>
      <w:r>
        <w:rPr>
          <w:rFonts w:eastAsia="宋体" w:hint="eastAsia"/>
          <w:lang w:eastAsia="zh-CN"/>
        </w:rPr>
        <w:t>《</w:t>
      </w:r>
      <w:proofErr w:type="spellStart"/>
      <w:r>
        <w:t>伏生尚書二十九篇説</w:t>
      </w:r>
      <w:proofErr w:type="spellEnd"/>
      <w:r>
        <w:rPr>
          <w:rFonts w:eastAsia="宋体" w:hint="eastAsia"/>
          <w:lang w:eastAsia="zh-CN"/>
        </w:rPr>
        <w:t>》</w:t>
      </w:r>
    </w:p>
    <w:p w14:paraId="5D510FBF" w14:textId="77777777" w:rsidR="007A29CB" w:rsidRDefault="00000000">
      <w:pPr>
        <w:rPr>
          <w:lang w:eastAsia="zh-CN"/>
        </w:rPr>
      </w:pPr>
      <w:r>
        <w:rPr>
          <w:lang w:eastAsia="zh-CN"/>
        </w:rPr>
        <w:t>【第</w:t>
      </w:r>
      <w:r>
        <w:rPr>
          <w:lang w:eastAsia="zh-CN"/>
        </w:rPr>
        <w:t>107</w:t>
      </w:r>
      <w:r>
        <w:rPr>
          <w:lang w:eastAsia="zh-CN"/>
        </w:rPr>
        <w:t>页】</w:t>
      </w:r>
    </w:p>
    <w:p w14:paraId="09D5E915" w14:textId="77777777" w:rsidR="007A29C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朱説、孔説，王引之曰：</w:t>
      </w:r>
      <w:r>
        <w:rPr>
          <w:rFonts w:eastAsia="宋体" w:hint="eastAsia"/>
          <w:lang w:eastAsia="zh-CN"/>
        </w:rPr>
        <w:t>“</w:t>
      </w:r>
      <w:r>
        <w:rPr>
          <w:lang w:eastAsia="zh-CN"/>
        </w:rPr>
        <w:t>皆非也。</w:t>
      </w:r>
      <w:r>
        <w:rPr>
          <w:rFonts w:eastAsia="宋体" w:hint="eastAsia"/>
          <w:lang w:eastAsia="zh-CN"/>
        </w:rPr>
        <w:t>”</w:t>
      </w:r>
      <w:r>
        <w:rPr>
          <w:lang w:eastAsia="zh-CN"/>
        </w:rPr>
        <w:t>其</w:t>
      </w:r>
      <w:r>
        <w:rPr>
          <w:rFonts w:eastAsia="宋体" w:hint="eastAsia"/>
          <w:lang w:eastAsia="zh-CN"/>
        </w:rPr>
        <w:t>“</w:t>
      </w:r>
      <w:r>
        <w:rPr>
          <w:lang w:eastAsia="zh-CN"/>
        </w:rPr>
        <w:t>細考</w:t>
      </w:r>
      <w:r>
        <w:rPr>
          <w:rFonts w:eastAsia="宋体" w:hint="eastAsia"/>
          <w:lang w:eastAsia="zh-CN"/>
        </w:rPr>
        <w:t>”</w:t>
      </w:r>
      <w:r>
        <w:rPr>
          <w:lang w:eastAsia="zh-CN"/>
        </w:rPr>
        <w:t>，即在</w:t>
      </w:r>
      <w:r>
        <w:rPr>
          <w:rFonts w:eastAsia="宋体" w:hint="eastAsia"/>
          <w:lang w:eastAsia="zh-CN"/>
        </w:rPr>
        <w:t>《</w:t>
      </w:r>
      <w:r>
        <w:rPr>
          <w:lang w:eastAsia="zh-CN"/>
        </w:rPr>
        <w:t>伏生尚書二十九篇説</w:t>
      </w:r>
      <w:r>
        <w:rPr>
          <w:rFonts w:eastAsia="宋体" w:hint="eastAsia"/>
          <w:lang w:eastAsia="zh-CN"/>
        </w:rPr>
        <w:t>》</w:t>
      </w:r>
      <w:r>
        <w:rPr>
          <w:lang w:eastAsia="zh-CN"/>
        </w:rPr>
        <w:t>中</w:t>
      </w:r>
    </w:p>
    <w:p w14:paraId="6E5B842C" w14:textId="77777777" w:rsidR="007A29CB" w:rsidRDefault="00000000">
      <w:proofErr w:type="spellStart"/>
      <w:r>
        <w:t>與汪喜孫書</w:t>
      </w:r>
      <w:proofErr w:type="spellEnd"/>
    </w:p>
    <w:p w14:paraId="47EA7901" w14:textId="77777777" w:rsidR="007A29CB" w:rsidRDefault="00000000">
      <w:proofErr w:type="spellStart"/>
      <w:r>
        <w:t>奉來教，知先生盼遂按：此指孟慈之尊人容甫先生言。所著</w:t>
      </w:r>
      <w:proofErr w:type="spellEnd"/>
      <w:r>
        <w:rPr>
          <w:rFonts w:eastAsia="宋体" w:hint="eastAsia"/>
          <w:lang w:eastAsia="zh-CN"/>
        </w:rPr>
        <w:t>《</w:t>
      </w:r>
      <w:proofErr w:type="spellStart"/>
      <w:r>
        <w:t>述學</w:t>
      </w:r>
      <w:proofErr w:type="spellEnd"/>
      <w:r>
        <w:rPr>
          <w:rFonts w:eastAsia="宋体" w:hint="eastAsia"/>
          <w:lang w:eastAsia="zh-CN"/>
        </w:rPr>
        <w:t>》</w:t>
      </w:r>
      <w:r>
        <w:t>、</w:t>
      </w:r>
      <w:r>
        <w:rPr>
          <w:rFonts w:eastAsia="宋体" w:hint="eastAsia"/>
          <w:lang w:eastAsia="zh-CN"/>
        </w:rPr>
        <w:t>《</w:t>
      </w:r>
      <w:proofErr w:type="spellStart"/>
      <w:r>
        <w:t>春秋述義</w:t>
      </w:r>
      <w:proofErr w:type="spellEnd"/>
      <w:r>
        <w:rPr>
          <w:rFonts w:eastAsia="宋体" w:hint="eastAsia"/>
          <w:lang w:eastAsia="zh-CN"/>
        </w:rPr>
        <w:t>》</w:t>
      </w:r>
      <w:proofErr w:type="spellStart"/>
      <w:r>
        <w:t>而外，尚有</w:t>
      </w:r>
      <w:proofErr w:type="spellEnd"/>
    </w:p>
    <w:p w14:paraId="0931004C" w14:textId="77777777" w:rsidR="007A29CB" w:rsidRDefault="00000000">
      <w:r>
        <w:rPr>
          <w:rFonts w:eastAsia="宋体" w:hint="eastAsia"/>
          <w:lang w:eastAsia="zh-CN"/>
        </w:rPr>
        <w:t>《</w:t>
      </w:r>
      <w:proofErr w:type="spellStart"/>
      <w:r>
        <w:t>知新記</w:t>
      </w:r>
      <w:proofErr w:type="spellEnd"/>
      <w:r>
        <w:rPr>
          <w:rFonts w:eastAsia="宋体" w:hint="eastAsia"/>
          <w:lang w:eastAsia="zh-CN"/>
        </w:rPr>
        <w:t>》</w:t>
      </w:r>
      <w:r>
        <w:t>、</w:t>
      </w:r>
      <w:r>
        <w:rPr>
          <w:rFonts w:eastAsia="宋体" w:hint="eastAsia"/>
          <w:lang w:eastAsia="zh-CN"/>
        </w:rPr>
        <w:t>《</w:t>
      </w:r>
      <w:proofErr w:type="spellStart"/>
      <w:r>
        <w:t>廣陵通典</w:t>
      </w:r>
      <w:proofErr w:type="spellEnd"/>
      <w:r>
        <w:rPr>
          <w:rFonts w:eastAsia="宋体" w:hint="eastAsia"/>
          <w:lang w:eastAsia="zh-CN"/>
        </w:rPr>
        <w:t>》</w:t>
      </w:r>
      <w:proofErr w:type="spellStart"/>
      <w:r>
        <w:t>二</w:t>
      </w:r>
      <w:proofErr w:type="gramStart"/>
      <w:r>
        <w:t>書</w:t>
      </w:r>
      <w:proofErr w:type="gramEnd"/>
      <w:r>
        <w:t>。</w:t>
      </w:r>
      <w:proofErr w:type="gramStart"/>
      <w:r>
        <w:t>乞將</w:t>
      </w:r>
      <w:proofErr w:type="gramEnd"/>
      <w:r>
        <w:t>拙稿寄還</w:t>
      </w:r>
      <w:proofErr w:type="spellEnd"/>
      <w:r>
        <w:rPr>
          <w:rFonts w:eastAsia="宋体" w:hint="eastAsia"/>
          <w:lang w:eastAsia="zh-CN"/>
        </w:rPr>
        <w:t>【】</w:t>
      </w:r>
      <w:r>
        <w:t>，</w:t>
      </w:r>
      <w:proofErr w:type="spellStart"/>
      <w:r>
        <w:t>謹當增改一二語，再爲奉教</w:t>
      </w:r>
      <w:proofErr w:type="spellEnd"/>
    </w:p>
    <w:p w14:paraId="37E50A6C" w14:textId="77777777" w:rsidR="007A29CB" w:rsidRDefault="00000000">
      <w:r>
        <w:rPr>
          <w:rFonts w:eastAsia="宋体" w:hint="eastAsia"/>
          <w:lang w:eastAsia="zh-CN"/>
        </w:rPr>
        <w:t>【</w:t>
      </w:r>
      <w:proofErr w:type="spellStart"/>
      <w:r>
        <w:t>劉盼遂按</w:t>
      </w:r>
      <w:proofErr w:type="spellEnd"/>
      <w:r>
        <w:rPr>
          <w:rFonts w:eastAsia="宋体" w:hint="eastAsia"/>
          <w:lang w:eastAsia="zh-CN"/>
        </w:rPr>
        <w:t>】</w:t>
      </w:r>
      <w:r>
        <w:t>：</w:t>
      </w:r>
      <w:proofErr w:type="spellStart"/>
      <w:r>
        <w:t>右文</w:t>
      </w:r>
      <w:proofErr w:type="gramStart"/>
      <w:r>
        <w:t>據</w:t>
      </w:r>
      <w:proofErr w:type="spellEnd"/>
      <w:proofErr w:type="gramEnd"/>
      <w:r>
        <w:rPr>
          <w:rFonts w:eastAsia="宋体" w:hint="eastAsia"/>
          <w:lang w:eastAsia="zh-CN"/>
        </w:rPr>
        <w:t>《</w:t>
      </w:r>
      <w:proofErr w:type="spellStart"/>
      <w:r>
        <w:t>汪氏學行記</w:t>
      </w:r>
      <w:proofErr w:type="spellEnd"/>
      <w:r>
        <w:rPr>
          <w:rFonts w:eastAsia="宋体" w:hint="eastAsia"/>
          <w:lang w:eastAsia="zh-CN"/>
        </w:rPr>
        <w:t>》</w:t>
      </w:r>
      <w:proofErr w:type="spellStart"/>
      <w:r>
        <w:t>卷四</w:t>
      </w:r>
      <w:proofErr w:type="spellEnd"/>
      <w:r>
        <w:t>。</w:t>
      </w:r>
    </w:p>
    <w:p w14:paraId="68CDAE85"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5AD03A0" w14:textId="77777777" w:rsidR="007A29CB" w:rsidRDefault="00000000">
      <w:proofErr w:type="spellStart"/>
      <w:r>
        <w:lastRenderedPageBreak/>
        <w:t>王引之與汪喜孫</w:t>
      </w:r>
      <w:proofErr w:type="gramStart"/>
      <w:r>
        <w:t>書</w:t>
      </w:r>
      <w:proofErr w:type="gramEnd"/>
      <w:r>
        <w:t>，載</w:t>
      </w:r>
      <w:proofErr w:type="spellEnd"/>
      <w:r>
        <w:rPr>
          <w:rFonts w:eastAsia="宋体" w:hint="eastAsia"/>
          <w:lang w:eastAsia="zh-CN"/>
        </w:rPr>
        <w:t>《</w:t>
      </w:r>
      <w:proofErr w:type="spellStart"/>
      <w:r>
        <w:t>汪氏學行記</w:t>
      </w:r>
      <w:proofErr w:type="spellEnd"/>
      <w:r>
        <w:rPr>
          <w:rFonts w:eastAsia="宋体" w:hint="eastAsia"/>
          <w:lang w:eastAsia="zh-CN"/>
        </w:rPr>
        <w:t>》</w:t>
      </w:r>
      <w:proofErr w:type="spellStart"/>
      <w:r>
        <w:t>卷四</w:t>
      </w:r>
      <w:proofErr w:type="spellEnd"/>
      <w:r>
        <w:t>、</w:t>
      </w:r>
      <w:r>
        <w:rPr>
          <w:rFonts w:eastAsia="宋体" w:hint="eastAsia"/>
          <w:lang w:eastAsia="zh-CN"/>
        </w:rPr>
        <w:t>《</w:t>
      </w:r>
      <w:proofErr w:type="spellStart"/>
      <w:r>
        <w:t>王伯申文集補編</w:t>
      </w:r>
      <w:proofErr w:type="spellEnd"/>
      <w:r>
        <w:rPr>
          <w:rFonts w:eastAsia="宋体" w:hint="eastAsia"/>
          <w:lang w:eastAsia="zh-CN"/>
        </w:rPr>
        <w:t>》</w:t>
      </w:r>
      <w:proofErr w:type="spellStart"/>
      <w:r>
        <w:t>卷上。殆寫於嘉慶二十年乙亥六月</w:t>
      </w:r>
      <w:proofErr w:type="spellEnd"/>
    </w:p>
    <w:p w14:paraId="4970ECC3" w14:textId="77777777" w:rsidR="007A29CB" w:rsidRDefault="00000000">
      <w:proofErr w:type="spellStart"/>
      <w:r>
        <w:t>己未後數日</w:t>
      </w:r>
      <w:proofErr w:type="spellEnd"/>
      <w:r>
        <w:t>。</w:t>
      </w:r>
    </w:p>
    <w:p w14:paraId="0C37D44D"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4D8512F" w14:textId="77777777" w:rsidR="007A29CB" w:rsidRDefault="00000000">
      <w:r>
        <w:rPr>
          <w:rFonts w:eastAsia="宋体" w:hint="eastAsia"/>
          <w:lang w:eastAsia="zh-CN"/>
        </w:rPr>
        <w:t>【</w:t>
      </w:r>
      <w:r>
        <w:t>一</w:t>
      </w:r>
      <w:r>
        <w:rPr>
          <w:rFonts w:eastAsia="宋体" w:hint="eastAsia"/>
          <w:lang w:eastAsia="zh-CN"/>
        </w:rPr>
        <w:t>】</w:t>
      </w:r>
      <w:proofErr w:type="spellStart"/>
      <w:r>
        <w:t>拙稿，</w:t>
      </w:r>
      <w:proofErr w:type="gramStart"/>
      <w:r>
        <w:t>應</w:t>
      </w:r>
      <w:proofErr w:type="gramEnd"/>
      <w:r>
        <w:t>指王引之</w:t>
      </w:r>
      <w:proofErr w:type="spellEnd"/>
      <w:r>
        <w:rPr>
          <w:rFonts w:eastAsia="宋体" w:hint="eastAsia"/>
          <w:lang w:eastAsia="zh-CN"/>
        </w:rPr>
        <w:t>《</w:t>
      </w:r>
      <w:proofErr w:type="spellStart"/>
      <w:r>
        <w:t>汪容甫先生行狀</w:t>
      </w:r>
      <w:proofErr w:type="spellEnd"/>
      <w:r>
        <w:rPr>
          <w:rFonts w:eastAsia="宋体" w:hint="eastAsia"/>
          <w:lang w:eastAsia="zh-CN"/>
        </w:rPr>
        <w:t>》</w:t>
      </w:r>
      <w:r>
        <w:t>。</w:t>
      </w:r>
    </w:p>
    <w:p w14:paraId="09AF4F4B" w14:textId="77777777" w:rsidR="007A29CB" w:rsidRDefault="00000000">
      <w:proofErr w:type="spellStart"/>
      <w:r>
        <w:t>與雨園書</w:t>
      </w:r>
      <w:proofErr w:type="spellEnd"/>
    </w:p>
    <w:p w14:paraId="2581B435" w14:textId="77777777" w:rsidR="007A29CB" w:rsidRDefault="00000000">
      <w:proofErr w:type="spellStart"/>
      <w:proofErr w:type="gramStart"/>
      <w:r>
        <w:t>啟</w:t>
      </w:r>
      <w:proofErr w:type="gramEnd"/>
      <w:r>
        <w:t>者，梁伯子先生名玉繩者</w:t>
      </w:r>
      <w:proofErr w:type="spellEnd"/>
      <w:proofErr w:type="gramStart"/>
      <w:r>
        <w:rPr>
          <w:rFonts w:eastAsia="宋体" w:hint="eastAsia"/>
          <w:lang w:eastAsia="zh-CN"/>
        </w:rPr>
        <w:t>【</w:t>
      </w:r>
      <w:proofErr w:type="spellStart"/>
      <w:proofErr w:type="gramEnd"/>
      <w:r>
        <w:t>n</w:t>
      </w:r>
      <w:r>
        <w:t>，未知某科進士，曾任京外何官，</w:t>
      </w:r>
      <w:proofErr w:type="gramStart"/>
      <w:r>
        <w:t>務祈</w:t>
      </w:r>
      <w:proofErr w:type="gramEnd"/>
      <w:r>
        <w:t>示知爲荷，緣家</w:t>
      </w:r>
      <w:proofErr w:type="spellEnd"/>
    </w:p>
    <w:p w14:paraId="7BEB256D" w14:textId="77777777" w:rsidR="007A29CB" w:rsidRDefault="00000000">
      <w:pPr>
        <w:rPr>
          <w:lang w:eastAsia="zh-CN"/>
        </w:rPr>
      </w:pPr>
      <w:r>
        <w:rPr>
          <w:lang w:eastAsia="zh-CN"/>
        </w:rPr>
        <w:t>【第</w:t>
      </w:r>
      <w:r>
        <w:rPr>
          <w:lang w:eastAsia="zh-CN"/>
        </w:rPr>
        <w:t>108</w:t>
      </w:r>
      <w:r>
        <w:rPr>
          <w:lang w:eastAsia="zh-CN"/>
        </w:rPr>
        <w:t>页】</w:t>
      </w:r>
    </w:p>
    <w:p w14:paraId="0707AE14" w14:textId="77777777" w:rsidR="007A29CB" w:rsidRDefault="00000000">
      <w:pPr>
        <w:rPr>
          <w:lang w:eastAsia="zh-CN"/>
        </w:rPr>
      </w:pPr>
      <w:r>
        <w:rPr>
          <w:lang w:eastAsia="zh-CN"/>
        </w:rPr>
        <w:t>君</w:t>
      </w:r>
      <w:r>
        <w:rPr>
          <w:rFonts w:eastAsia="宋体" w:hint="eastAsia"/>
          <w:lang w:eastAsia="zh-CN"/>
        </w:rPr>
        <w:t>《</w:t>
      </w:r>
      <w:r>
        <w:rPr>
          <w:lang w:eastAsia="zh-CN"/>
        </w:rPr>
        <w:t>史記</w:t>
      </w:r>
      <w:r>
        <w:rPr>
          <w:rFonts w:eastAsia="宋体" w:hint="eastAsia"/>
          <w:lang w:eastAsia="zh-CN"/>
        </w:rPr>
        <w:t>》</w:t>
      </w:r>
      <w:r>
        <w:rPr>
          <w:lang w:eastAsia="zh-CN"/>
        </w:rPr>
        <w:t>校語内欲引渠説也</w:t>
      </w:r>
      <w:proofErr w:type="spellStart"/>
      <w:r>
        <w:rPr>
          <w:lang w:eastAsia="zh-CN"/>
        </w:rPr>
        <w:t>rD</w:t>
      </w:r>
      <w:proofErr w:type="spellEnd"/>
      <w:r>
        <w:rPr>
          <w:lang w:eastAsia="zh-CN"/>
        </w:rPr>
        <w:t>。此</w:t>
      </w:r>
      <w:proofErr w:type="gramStart"/>
      <w:r>
        <w:rPr>
          <w:lang w:eastAsia="zh-CN"/>
        </w:rPr>
        <w:t>懇</w:t>
      </w:r>
      <w:proofErr w:type="gramEnd"/>
      <w:r>
        <w:rPr>
          <w:lang w:eastAsia="zh-CN"/>
        </w:rPr>
        <w:t>，即請雨園大兄大人日安。愚弟王引之頓首</w:t>
      </w:r>
    </w:p>
    <w:p w14:paraId="4CADE2E6"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45E65CC8" w14:textId="77777777" w:rsidR="007A29CB" w:rsidRDefault="00000000">
      <w:pPr>
        <w:rPr>
          <w:lang w:eastAsia="zh-CN"/>
        </w:rPr>
      </w:pPr>
      <w:proofErr w:type="spellStart"/>
      <w:proofErr w:type="gramStart"/>
      <w:r>
        <w:t>書</w:t>
      </w:r>
      <w:proofErr w:type="gramEnd"/>
      <w:r>
        <w:t>載</w:t>
      </w:r>
      <w:proofErr w:type="spellEnd"/>
      <w:r>
        <w:rPr>
          <w:rFonts w:eastAsia="宋体" w:hint="eastAsia"/>
          <w:lang w:eastAsia="zh-CN"/>
        </w:rPr>
        <w:t>《</w:t>
      </w:r>
      <w:proofErr w:type="spellStart"/>
      <w:r>
        <w:t>昭代名人尺牘續集</w:t>
      </w:r>
      <w:proofErr w:type="spellEnd"/>
      <w:r>
        <w:rPr>
          <w:rFonts w:eastAsia="宋体" w:hint="eastAsia"/>
          <w:lang w:eastAsia="zh-CN"/>
        </w:rPr>
        <w:t>》</w:t>
      </w:r>
      <w:r>
        <w:t>、</w:t>
      </w:r>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r>
        <w:t>。</w:t>
      </w:r>
      <w:proofErr w:type="gramStart"/>
      <w:r>
        <w:rPr>
          <w:lang w:eastAsia="zh-CN"/>
        </w:rPr>
        <w:t>據</w:t>
      </w:r>
      <w:proofErr w:type="gramEnd"/>
      <w:r>
        <w:rPr>
          <w:rFonts w:eastAsia="宋体" w:hint="eastAsia"/>
          <w:lang w:eastAsia="zh-CN"/>
        </w:rPr>
        <w:t>“《</w:t>
      </w:r>
      <w:r>
        <w:rPr>
          <w:lang w:eastAsia="zh-CN"/>
        </w:rPr>
        <w:t>史記</w:t>
      </w:r>
      <w:r>
        <w:rPr>
          <w:rFonts w:eastAsia="宋体" w:hint="eastAsia"/>
          <w:lang w:eastAsia="zh-CN"/>
        </w:rPr>
        <w:t>》</w:t>
      </w:r>
      <w:r>
        <w:rPr>
          <w:lang w:eastAsia="zh-CN"/>
        </w:rPr>
        <w:t>校語内欲引渠説也</w:t>
      </w:r>
      <w:r>
        <w:rPr>
          <w:rFonts w:eastAsia="宋体" w:hint="eastAsia"/>
          <w:lang w:eastAsia="zh-CN"/>
        </w:rPr>
        <w:t>”</w:t>
      </w:r>
      <w:r>
        <w:rPr>
          <w:lang w:eastAsia="zh-CN"/>
        </w:rPr>
        <w:t>一句，</w:t>
      </w:r>
      <w:proofErr w:type="gramStart"/>
      <w:r>
        <w:rPr>
          <w:lang w:eastAsia="zh-CN"/>
        </w:rPr>
        <w:t>殆</w:t>
      </w:r>
      <w:proofErr w:type="gramEnd"/>
      <w:r>
        <w:rPr>
          <w:lang w:eastAsia="zh-CN"/>
        </w:rPr>
        <w:t>寫</w:t>
      </w:r>
      <w:proofErr w:type="gramStart"/>
      <w:r>
        <w:rPr>
          <w:lang w:eastAsia="zh-CN"/>
        </w:rPr>
        <w:t>於</w:t>
      </w:r>
      <w:proofErr w:type="gramEnd"/>
    </w:p>
    <w:p w14:paraId="31824C95" w14:textId="77777777" w:rsidR="007A29CB" w:rsidRDefault="00000000">
      <w:pPr>
        <w:rPr>
          <w:rFonts w:eastAsia="宋体"/>
          <w:lang w:eastAsia="zh-CN"/>
        </w:rPr>
      </w:pPr>
      <w:proofErr w:type="spellStart"/>
      <w:r>
        <w:t>嘉慶二十至二十二年。參見</w:t>
      </w:r>
      <w:proofErr w:type="spellEnd"/>
      <w:r>
        <w:rPr>
          <w:rFonts w:eastAsia="宋体" w:hint="eastAsia"/>
          <w:lang w:eastAsia="zh-CN"/>
        </w:rPr>
        <w:t>《</w:t>
      </w:r>
      <w:proofErr w:type="spellStart"/>
      <w:r>
        <w:t>史記雜志序</w:t>
      </w:r>
      <w:proofErr w:type="spellEnd"/>
      <w:r>
        <w:rPr>
          <w:rFonts w:eastAsia="宋体" w:hint="eastAsia"/>
          <w:lang w:eastAsia="zh-CN"/>
        </w:rPr>
        <w:t>》</w:t>
      </w:r>
    </w:p>
    <w:p w14:paraId="6EC0C77E"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4B22508" w14:textId="77777777" w:rsidR="007A29CB" w:rsidRDefault="00000000">
      <w:r>
        <w:rPr>
          <w:rFonts w:eastAsia="宋体" w:hint="eastAsia"/>
          <w:lang w:eastAsia="zh-CN"/>
        </w:rPr>
        <w:t>【</w:t>
      </w:r>
      <w:r>
        <w:t>一</w:t>
      </w:r>
      <w:r>
        <w:rPr>
          <w:rFonts w:eastAsia="宋体" w:hint="eastAsia"/>
          <w:lang w:eastAsia="zh-CN"/>
        </w:rPr>
        <w:t>】</w:t>
      </w:r>
      <w:proofErr w:type="spellStart"/>
      <w:r>
        <w:t>汪潤之，字雨園浙江錢塘人。乾隆己酉恩科解元嘉慶六年辛酉進士任福建學政官至禮</w:t>
      </w:r>
      <w:proofErr w:type="spellEnd"/>
    </w:p>
    <w:p w14:paraId="71439246" w14:textId="77777777" w:rsidR="007A29CB" w:rsidRDefault="00000000">
      <w:proofErr w:type="spellStart"/>
      <w:r>
        <w:t>部侍郎。有</w:t>
      </w:r>
      <w:proofErr w:type="spellEnd"/>
      <w:r>
        <w:rPr>
          <w:rFonts w:eastAsia="宋体" w:hint="eastAsia"/>
          <w:lang w:eastAsia="zh-CN"/>
        </w:rPr>
        <w:t>《</w:t>
      </w:r>
      <w:proofErr w:type="spellStart"/>
      <w:r>
        <w:t>漱藝堂詩稿</w:t>
      </w:r>
      <w:proofErr w:type="spellEnd"/>
      <w:r>
        <w:rPr>
          <w:rFonts w:eastAsia="宋体" w:hint="eastAsia"/>
          <w:lang w:eastAsia="zh-CN"/>
        </w:rPr>
        <w:t>》</w:t>
      </w:r>
      <w:r>
        <w:t>。</w:t>
      </w:r>
    </w:p>
    <w:p w14:paraId="484F76B3" w14:textId="77777777" w:rsidR="007A29CB" w:rsidRDefault="00000000">
      <w:r>
        <w:rPr>
          <w:rFonts w:eastAsia="宋体" w:hint="eastAsia"/>
          <w:lang w:eastAsia="zh-CN"/>
        </w:rPr>
        <w:t>【</w:t>
      </w:r>
      <w:r>
        <w:t>二</w:t>
      </w:r>
      <w:r>
        <w:rPr>
          <w:rFonts w:eastAsia="宋体" w:hint="eastAsia"/>
          <w:lang w:eastAsia="zh-CN"/>
        </w:rPr>
        <w:t>】</w:t>
      </w:r>
      <w:proofErr w:type="spellStart"/>
      <w:r>
        <w:t>梁玉繩，字</w:t>
      </w:r>
      <w:proofErr w:type="gramStart"/>
      <w:r>
        <w:t>曜</w:t>
      </w:r>
      <w:proofErr w:type="gramEnd"/>
      <w:r>
        <w:t>北號清白士，浙江錢塘人，梁同</w:t>
      </w:r>
      <w:proofErr w:type="gramStart"/>
      <w:r>
        <w:t>書</w:t>
      </w:r>
      <w:proofErr w:type="gramEnd"/>
      <w:r>
        <w:t>之子。史學家，有</w:t>
      </w:r>
      <w:proofErr w:type="spellEnd"/>
      <w:r>
        <w:rPr>
          <w:rFonts w:eastAsia="宋体" w:hint="eastAsia"/>
          <w:lang w:eastAsia="zh-CN"/>
        </w:rPr>
        <w:t>《</w:t>
      </w:r>
      <w:proofErr w:type="spellStart"/>
      <w:r>
        <w:t>史記志疑</w:t>
      </w:r>
      <w:proofErr w:type="spellEnd"/>
      <w:r>
        <w:rPr>
          <w:rFonts w:eastAsia="宋体" w:hint="eastAsia"/>
          <w:lang w:eastAsia="zh-CN"/>
        </w:rPr>
        <w:t>》</w:t>
      </w:r>
      <w:proofErr w:type="spellStart"/>
      <w:r>
        <w:t>三十六卷</w:t>
      </w:r>
      <w:proofErr w:type="spellEnd"/>
      <w:r>
        <w:t>、</w:t>
      </w:r>
      <w:proofErr w:type="gramStart"/>
      <w:r>
        <w:rPr>
          <w:rFonts w:eastAsia="宋体" w:hint="eastAsia"/>
          <w:lang w:eastAsia="zh-CN"/>
        </w:rPr>
        <w:t>《</w:t>
      </w:r>
      <w:proofErr w:type="gramEnd"/>
      <w:r>
        <w:t>清</w:t>
      </w:r>
    </w:p>
    <w:p w14:paraId="2B8980D4" w14:textId="77777777" w:rsidR="007A29CB" w:rsidRDefault="00000000">
      <w:proofErr w:type="spellStart"/>
      <w:proofErr w:type="gramStart"/>
      <w:r>
        <w:t>白士集</w:t>
      </w:r>
      <w:proofErr w:type="spellEnd"/>
      <w:r>
        <w:rPr>
          <w:rFonts w:eastAsia="宋体" w:hint="eastAsia"/>
          <w:lang w:eastAsia="zh-CN"/>
        </w:rPr>
        <w:t>》</w:t>
      </w:r>
      <w:proofErr w:type="spellStart"/>
      <w:proofErr w:type="gramEnd"/>
      <w:r>
        <w:t>三士卷</w:t>
      </w:r>
      <w:proofErr w:type="spellEnd"/>
      <w:r>
        <w:t>。</w:t>
      </w:r>
    </w:p>
    <w:p w14:paraId="552009A6" w14:textId="77777777" w:rsidR="007A29CB" w:rsidRDefault="00000000">
      <w:r>
        <w:rPr>
          <w:rFonts w:eastAsia="宋体" w:hint="eastAsia"/>
          <w:lang w:eastAsia="zh-CN"/>
        </w:rPr>
        <w:t>【</w:t>
      </w:r>
      <w:r>
        <w:t>三</w:t>
      </w:r>
      <w:r>
        <w:rPr>
          <w:rFonts w:eastAsia="宋体" w:hint="eastAsia"/>
          <w:lang w:eastAsia="zh-CN"/>
        </w:rPr>
        <w:t>】《</w:t>
      </w:r>
      <w:proofErr w:type="spellStart"/>
      <w:r>
        <w:t>史記</w:t>
      </w:r>
      <w:proofErr w:type="spellEnd"/>
      <w:r>
        <w:rPr>
          <w:rFonts w:eastAsia="宋体" w:hint="eastAsia"/>
          <w:lang w:eastAsia="zh-CN"/>
        </w:rPr>
        <w:t>》</w:t>
      </w:r>
      <w:proofErr w:type="spellStart"/>
      <w:r>
        <w:t>校語，見</w:t>
      </w:r>
      <w:proofErr w:type="spellEnd"/>
      <w:r>
        <w:rPr>
          <w:rFonts w:eastAsia="宋体" w:hint="eastAsia"/>
          <w:lang w:eastAsia="zh-CN"/>
        </w:rPr>
        <w:t>《</w:t>
      </w:r>
      <w:proofErr w:type="spellStart"/>
      <w:r>
        <w:t>讀書雜志</w:t>
      </w:r>
      <w:proofErr w:type="spellEnd"/>
      <w:r>
        <w:rPr>
          <w:rFonts w:eastAsia="宋体" w:hint="eastAsia"/>
          <w:lang w:eastAsia="zh-CN"/>
        </w:rPr>
        <w:t>》</w:t>
      </w:r>
      <w:r>
        <w:t>之</w:t>
      </w:r>
      <w:r>
        <w:rPr>
          <w:rFonts w:eastAsia="宋体" w:hint="eastAsia"/>
          <w:lang w:eastAsia="zh-CN"/>
        </w:rPr>
        <w:t>《</w:t>
      </w:r>
      <w:proofErr w:type="spellStart"/>
      <w:r>
        <w:t>史記雜志</w:t>
      </w:r>
      <w:proofErr w:type="spellEnd"/>
      <w:r>
        <w:rPr>
          <w:rFonts w:eastAsia="宋体" w:hint="eastAsia"/>
          <w:lang w:eastAsia="zh-CN"/>
        </w:rPr>
        <w:t>》</w:t>
      </w:r>
      <w:proofErr w:type="spellStart"/>
      <w:r>
        <w:t>六卷</w:t>
      </w:r>
      <w:proofErr w:type="spellEnd"/>
    </w:p>
    <w:p w14:paraId="491F0DD4" w14:textId="77777777" w:rsidR="007A29CB" w:rsidRDefault="00000000">
      <w:proofErr w:type="spellStart"/>
      <w:r>
        <w:t>與宋卣勛書</w:t>
      </w:r>
      <w:proofErr w:type="spellEnd"/>
    </w:p>
    <w:p w14:paraId="476266C4" w14:textId="77777777" w:rsidR="007A29CB" w:rsidRDefault="00000000">
      <w:pPr>
        <w:rPr>
          <w:rFonts w:eastAsia="宋体"/>
          <w:lang w:eastAsia="zh-CN"/>
        </w:rPr>
      </w:pPr>
      <w:r>
        <w:rPr>
          <w:rFonts w:eastAsia="宋体" w:hint="eastAsia"/>
          <w:lang w:eastAsia="zh-CN"/>
        </w:rPr>
        <w:t>【】</w:t>
      </w:r>
    </w:p>
    <w:p w14:paraId="250D447F" w14:textId="77777777" w:rsidR="007A29CB" w:rsidRDefault="00000000">
      <w:pPr>
        <w:rPr>
          <w:rFonts w:eastAsia="宋体"/>
          <w:lang w:eastAsia="zh-CN"/>
        </w:rPr>
      </w:pPr>
      <w:proofErr w:type="spellStart"/>
      <w:r>
        <w:t>大著勤求古義以釋古經，觸類引伸，四通六闢。</w:t>
      </w:r>
      <w:proofErr w:type="gramStart"/>
      <w:r>
        <w:t>中如</w:t>
      </w:r>
      <w:proofErr w:type="spellEnd"/>
      <w:r>
        <w:rPr>
          <w:rFonts w:eastAsia="宋体" w:hint="eastAsia"/>
          <w:lang w:eastAsia="zh-CN"/>
        </w:rPr>
        <w:t>“</w:t>
      </w:r>
      <w:proofErr w:type="gramEnd"/>
      <w:r>
        <w:t>袂</w:t>
      </w:r>
      <w:r>
        <w:rPr>
          <w:rFonts w:eastAsia="宋体" w:hint="eastAsia"/>
          <w:lang w:eastAsia="zh-CN"/>
        </w:rPr>
        <w:t>”</w:t>
      </w:r>
      <w:proofErr w:type="spellStart"/>
      <w:r>
        <w:t>當爲</w:t>
      </w:r>
      <w:proofErr w:type="spellEnd"/>
      <w:r>
        <w:rPr>
          <w:rFonts w:eastAsia="宋体" w:hint="eastAsia"/>
          <w:lang w:eastAsia="zh-CN"/>
        </w:rPr>
        <w:t>“</w:t>
      </w:r>
      <w:r>
        <w:t>秩</w:t>
      </w:r>
      <w:r>
        <w:rPr>
          <w:rFonts w:eastAsia="宋体" w:hint="eastAsia"/>
          <w:lang w:eastAsia="zh-CN"/>
        </w:rPr>
        <w:t>”</w:t>
      </w:r>
      <w:r>
        <w:t>，</w:t>
      </w:r>
      <w:r>
        <w:rPr>
          <w:rFonts w:eastAsia="宋体" w:hint="eastAsia"/>
          <w:lang w:eastAsia="zh-CN"/>
        </w:rPr>
        <w:t>“</w:t>
      </w:r>
      <w:r>
        <w:t>酌</w:t>
      </w:r>
      <w:r>
        <w:rPr>
          <w:rFonts w:eastAsia="宋体" w:hint="eastAsia"/>
          <w:lang w:eastAsia="zh-CN"/>
        </w:rPr>
        <w:t>”</w:t>
      </w:r>
      <w:proofErr w:type="spellStart"/>
      <w:r>
        <w:t>當爲</w:t>
      </w:r>
      <w:proofErr w:type="spellEnd"/>
      <w:r>
        <w:rPr>
          <w:rFonts w:eastAsia="宋体" w:hint="eastAsia"/>
          <w:lang w:eastAsia="zh-CN"/>
        </w:rPr>
        <w:t>“</w:t>
      </w:r>
      <w:r>
        <w:t>酌</w:t>
      </w:r>
      <w:r>
        <w:rPr>
          <w:rFonts w:eastAsia="宋体" w:hint="eastAsia"/>
          <w:lang w:eastAsia="zh-CN"/>
        </w:rPr>
        <w:t>”</w:t>
      </w:r>
    </w:p>
    <w:p w14:paraId="09098712" w14:textId="77777777" w:rsidR="007A29CB" w:rsidRDefault="00000000">
      <w:proofErr w:type="spellStart"/>
      <w:r>
        <w:t>尤見卓識精思，非熟于龤聲、假借之例不能有此。弟嘗欲輯古書通作之字，以考古音之分</w:t>
      </w:r>
      <w:proofErr w:type="spellEnd"/>
    </w:p>
    <w:p w14:paraId="4D8F633A" w14:textId="77777777" w:rsidR="007A29CB" w:rsidRDefault="00000000">
      <w:proofErr w:type="spellStart"/>
      <w:r>
        <w:lastRenderedPageBreak/>
        <w:t>合。先生此書先我著鞭矣敬服敬服。承委校勘，遵命附記一二簽。管窺之見，未知是</w:t>
      </w:r>
      <w:proofErr w:type="spellEnd"/>
    </w:p>
    <w:p w14:paraId="10DE8FED" w14:textId="77777777" w:rsidR="007A29CB" w:rsidRDefault="00000000">
      <w:pPr>
        <w:rPr>
          <w:lang w:eastAsia="zh-CN"/>
        </w:rPr>
      </w:pPr>
      <w:r>
        <w:rPr>
          <w:lang w:eastAsia="zh-CN"/>
        </w:rPr>
        <w:t>【第</w:t>
      </w:r>
      <w:r>
        <w:rPr>
          <w:lang w:eastAsia="zh-CN"/>
        </w:rPr>
        <w:t>109</w:t>
      </w:r>
      <w:r>
        <w:rPr>
          <w:lang w:eastAsia="zh-CN"/>
        </w:rPr>
        <w:t>页】</w:t>
      </w:r>
    </w:p>
    <w:p w14:paraId="45442122" w14:textId="77777777" w:rsidR="007A29CB" w:rsidRDefault="00000000">
      <w:pPr>
        <w:rPr>
          <w:lang w:eastAsia="zh-CN"/>
        </w:rPr>
      </w:pPr>
      <w:r>
        <w:rPr>
          <w:lang w:eastAsia="zh-CN"/>
        </w:rPr>
        <w:t>否，</w:t>
      </w:r>
      <w:proofErr w:type="gramStart"/>
      <w:r>
        <w:rPr>
          <w:lang w:eastAsia="zh-CN"/>
        </w:rPr>
        <w:t>仍希教正</w:t>
      </w:r>
      <w:proofErr w:type="gramEnd"/>
      <w:r>
        <w:rPr>
          <w:lang w:eastAsia="zh-CN"/>
        </w:rPr>
        <w:t>。王引之頓首，确山先生足下。</w:t>
      </w:r>
    </w:p>
    <w:p w14:paraId="61B7EB5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7CD6311" w14:textId="77777777" w:rsidR="007A29CB" w:rsidRDefault="00000000">
      <w:proofErr w:type="spellStart"/>
      <w:proofErr w:type="gramStart"/>
      <w:r>
        <w:t>劉盼遂按</w:t>
      </w:r>
      <w:proofErr w:type="spellEnd"/>
      <w:proofErr w:type="gramEnd"/>
      <w:r>
        <w:rPr>
          <w:rFonts w:eastAsia="宋体" w:hint="eastAsia"/>
          <w:lang w:eastAsia="zh-CN"/>
        </w:rPr>
        <w:t>“</w:t>
      </w:r>
      <w:proofErr w:type="spellStart"/>
      <w:r>
        <w:t>此文載宋</w:t>
      </w:r>
      <w:proofErr w:type="gramStart"/>
      <w:r>
        <w:t>世犖</w:t>
      </w:r>
      <w:proofErr w:type="spellEnd"/>
      <w:proofErr w:type="gramEnd"/>
      <w:r>
        <w:rPr>
          <w:rFonts w:eastAsia="宋体" w:hint="eastAsia"/>
          <w:lang w:eastAsia="zh-CN"/>
        </w:rPr>
        <w:t>《</w:t>
      </w:r>
      <w:proofErr w:type="spellStart"/>
      <w:r>
        <w:t>儀禮古今文疏證</w:t>
      </w:r>
      <w:proofErr w:type="spellEnd"/>
      <w:r>
        <w:rPr>
          <w:rFonts w:eastAsia="宋体" w:hint="eastAsia"/>
          <w:lang w:eastAsia="zh-CN"/>
        </w:rPr>
        <w:t>》</w:t>
      </w:r>
      <w:proofErr w:type="spellStart"/>
      <w:r>
        <w:t>卷首</w:t>
      </w:r>
      <w:proofErr w:type="spellEnd"/>
      <w:r>
        <w:t>。</w:t>
      </w:r>
      <w:r>
        <w:rPr>
          <w:rFonts w:eastAsia="宋体" w:hint="eastAsia"/>
          <w:lang w:eastAsia="zh-CN"/>
        </w:rPr>
        <w:t>”</w:t>
      </w:r>
      <w:proofErr w:type="spellStart"/>
      <w:proofErr w:type="gramStart"/>
      <w:r>
        <w:t>劉氏收入</w:t>
      </w:r>
      <w:proofErr w:type="spellEnd"/>
      <w:proofErr w:type="gram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卷上。寫於嘉慶二十一年</w:t>
      </w:r>
      <w:proofErr w:type="spellEnd"/>
    </w:p>
    <w:p w14:paraId="4D5E6EEC" w14:textId="77777777" w:rsidR="007A29CB" w:rsidRDefault="00000000">
      <w:proofErr w:type="spellStart"/>
      <w:r>
        <w:t>丙子。宋氏刻</w:t>
      </w:r>
      <w:proofErr w:type="spellEnd"/>
      <w:r>
        <w:rPr>
          <w:rFonts w:eastAsia="宋体" w:hint="eastAsia"/>
          <w:lang w:eastAsia="zh-CN"/>
        </w:rPr>
        <w:t>《</w:t>
      </w:r>
      <w:proofErr w:type="spellStart"/>
      <w:r>
        <w:t>儀禮古今文疏證</w:t>
      </w:r>
      <w:proofErr w:type="spellEnd"/>
      <w:r>
        <w:rPr>
          <w:rFonts w:eastAsia="宋体" w:hint="eastAsia"/>
          <w:lang w:eastAsia="zh-CN"/>
        </w:rPr>
        <w:t>》</w:t>
      </w:r>
      <w:r>
        <w:t>，</w:t>
      </w:r>
      <w:proofErr w:type="spellStart"/>
      <w:r>
        <w:t>以代弁語</w:t>
      </w:r>
      <w:proofErr w:type="spellEnd"/>
    </w:p>
    <w:p w14:paraId="3AD23537" w14:textId="77777777" w:rsidR="007A29CB" w:rsidRDefault="00000000">
      <w:r>
        <w:rPr>
          <w:rFonts w:eastAsia="宋体" w:hint="eastAsia"/>
          <w:lang w:eastAsia="zh-CN"/>
        </w:rPr>
        <w:t>（</w:t>
      </w:r>
      <w:proofErr w:type="spellStart"/>
      <w:r>
        <w:t>校注</w:t>
      </w:r>
      <w:proofErr w:type="spellEnd"/>
      <w:r>
        <w:t>︼</w:t>
      </w:r>
    </w:p>
    <w:p w14:paraId="2D5064E2" w14:textId="77777777" w:rsidR="007A29CB" w:rsidRDefault="00000000">
      <w:r>
        <w:rPr>
          <w:rFonts w:eastAsia="宋体" w:hint="eastAsia"/>
          <w:lang w:eastAsia="zh-CN"/>
        </w:rPr>
        <w:t>【</w:t>
      </w:r>
      <w:r>
        <w:t>一</w:t>
      </w:r>
      <w:r>
        <w:rPr>
          <w:rFonts w:eastAsia="宋体" w:hint="eastAsia"/>
          <w:lang w:eastAsia="zh-CN"/>
        </w:rPr>
        <w:t>】</w:t>
      </w:r>
      <w:proofErr w:type="spellStart"/>
      <w:r>
        <w:t>宋</w:t>
      </w:r>
      <w:proofErr w:type="gramStart"/>
      <w:r>
        <w:t>世犖</w:t>
      </w:r>
      <w:proofErr w:type="gramEnd"/>
      <w:r>
        <w:t>，字</w:t>
      </w:r>
      <w:proofErr w:type="gramStart"/>
      <w:r>
        <w:t>卣勛</w:t>
      </w:r>
      <w:proofErr w:type="gramEnd"/>
      <w:r>
        <w:t>，號確山，浙江臨海人。有</w:t>
      </w:r>
      <w:proofErr w:type="spellEnd"/>
      <w:r>
        <w:rPr>
          <w:rFonts w:eastAsia="宋体" w:hint="eastAsia"/>
          <w:lang w:eastAsia="zh-CN"/>
        </w:rPr>
        <w:t>《</w:t>
      </w:r>
      <w:proofErr w:type="spellStart"/>
      <w:r>
        <w:t>周禮故書疏證</w:t>
      </w:r>
      <w:proofErr w:type="spellEnd"/>
      <w:r>
        <w:rPr>
          <w:rFonts w:eastAsia="宋体" w:hint="eastAsia"/>
          <w:lang w:eastAsia="zh-CN"/>
        </w:rPr>
        <w:t>》</w:t>
      </w:r>
      <w:r>
        <w:t>、</w:t>
      </w:r>
      <w:r>
        <w:rPr>
          <w:rFonts w:eastAsia="宋体" w:hint="eastAsia"/>
          <w:lang w:eastAsia="zh-CN"/>
        </w:rPr>
        <w:t>《</w:t>
      </w:r>
      <w:proofErr w:type="spellStart"/>
      <w:r>
        <w:t>儀禮古今文疏證</w:t>
      </w:r>
      <w:proofErr w:type="spellEnd"/>
      <w:r>
        <w:rPr>
          <w:rFonts w:eastAsia="宋体" w:hint="eastAsia"/>
          <w:lang w:eastAsia="zh-CN"/>
        </w:rPr>
        <w:t>》</w:t>
      </w:r>
      <w:r>
        <w:t>、</w:t>
      </w:r>
      <w:proofErr w:type="gramStart"/>
      <w:r>
        <w:rPr>
          <w:rFonts w:eastAsia="宋体" w:hint="eastAsia"/>
          <w:lang w:eastAsia="zh-CN"/>
        </w:rPr>
        <w:t>《</w:t>
      </w:r>
      <w:proofErr w:type="spellStart"/>
      <w:proofErr w:type="gramEnd"/>
      <w:r>
        <w:t>紅杏軒詩</w:t>
      </w:r>
      <w:proofErr w:type="spellEnd"/>
    </w:p>
    <w:p w14:paraId="003B0D25" w14:textId="77777777" w:rsidR="007A29CB" w:rsidRDefault="00000000">
      <w:r>
        <w:t>鈔</w:t>
      </w:r>
      <w:proofErr w:type="gramStart"/>
      <w:r>
        <w:rPr>
          <w:rFonts w:eastAsia="宋体" w:hint="eastAsia"/>
          <w:lang w:eastAsia="zh-CN"/>
        </w:rPr>
        <w:t>》</w:t>
      </w:r>
      <w:proofErr w:type="gramEnd"/>
      <w:r>
        <w:t>、</w:t>
      </w:r>
      <w:r>
        <w:rPr>
          <w:rFonts w:eastAsia="宋体" w:hint="eastAsia"/>
          <w:lang w:eastAsia="zh-CN"/>
        </w:rPr>
        <w:t>《</w:t>
      </w:r>
      <w:proofErr w:type="spellStart"/>
      <w:r>
        <w:t>確山樓駢體文</w:t>
      </w:r>
      <w:proofErr w:type="spellEnd"/>
      <w:r>
        <w:rPr>
          <w:rFonts w:eastAsia="宋体" w:hint="eastAsia"/>
          <w:lang w:eastAsia="zh-CN"/>
        </w:rPr>
        <w:t>》</w:t>
      </w:r>
      <w:r>
        <w:t>、</w:t>
      </w:r>
      <w:r>
        <w:rPr>
          <w:rFonts w:eastAsia="宋体" w:hint="eastAsia"/>
          <w:lang w:eastAsia="zh-CN"/>
        </w:rPr>
        <w:t>《</w:t>
      </w:r>
      <w:proofErr w:type="spellStart"/>
      <w:r>
        <w:t>台州叢書</w:t>
      </w:r>
      <w:proofErr w:type="spellEnd"/>
      <w:r>
        <w:rPr>
          <w:rFonts w:eastAsia="宋体" w:hint="eastAsia"/>
          <w:lang w:eastAsia="zh-CN"/>
        </w:rPr>
        <w:t>》</w:t>
      </w:r>
      <w:r>
        <w:t>。</w:t>
      </w:r>
    </w:p>
    <w:p w14:paraId="7473EC27" w14:textId="77777777" w:rsidR="007A29CB" w:rsidRDefault="00000000">
      <w:proofErr w:type="spellStart"/>
      <w:r>
        <w:t>覆王畹馨書四通</w:t>
      </w:r>
      <w:proofErr w:type="spellEnd"/>
    </w:p>
    <w:p w14:paraId="1E37785A" w14:textId="77777777" w:rsidR="007A29CB" w:rsidRDefault="00000000">
      <w:proofErr w:type="spellStart"/>
      <w:r>
        <w:t>憶昨于役臨安</w:t>
      </w:r>
      <w:proofErr w:type="spellEnd"/>
      <w:proofErr w:type="gramStart"/>
      <w:r>
        <w:rPr>
          <w:rFonts w:eastAsia="宋体" w:hint="eastAsia"/>
          <w:lang w:eastAsia="zh-CN"/>
        </w:rPr>
        <w:t>【</w:t>
      </w:r>
      <w:proofErr w:type="gramEnd"/>
      <w:r>
        <w:t>-~</w:t>
      </w:r>
      <w:r>
        <w:t>，</w:t>
      </w:r>
      <w:proofErr w:type="spellStart"/>
      <w:r>
        <w:t>辱承芳訊勤拳，并荷多珍寵賚，立即修函布謝，想已達左右矣。舟</w:t>
      </w:r>
      <w:proofErr w:type="spellEnd"/>
    </w:p>
    <w:p w14:paraId="5110D103" w14:textId="77777777" w:rsidR="007A29CB" w:rsidRDefault="00000000">
      <w:proofErr w:type="spellStart"/>
      <w:r>
        <w:t>中拜讀大著</w:t>
      </w:r>
      <w:proofErr w:type="spellEnd"/>
      <w:r>
        <w:rPr>
          <w:rFonts w:eastAsia="宋体" w:hint="eastAsia"/>
          <w:lang w:eastAsia="zh-CN"/>
        </w:rPr>
        <w:t>《</w:t>
      </w:r>
      <w:proofErr w:type="spellStart"/>
      <w:r>
        <w:t>管子説</w:t>
      </w:r>
      <w:proofErr w:type="spellEnd"/>
      <w:r>
        <w:rPr>
          <w:rFonts w:eastAsia="宋体" w:hint="eastAsia"/>
          <w:lang w:eastAsia="zh-CN"/>
        </w:rPr>
        <w:t>》</w:t>
      </w:r>
      <w:r>
        <w:t>、</w:t>
      </w:r>
      <w:r>
        <w:rPr>
          <w:rFonts w:eastAsia="宋体" w:hint="eastAsia"/>
          <w:lang w:eastAsia="zh-CN"/>
        </w:rPr>
        <w:t>《</w:t>
      </w:r>
      <w:proofErr w:type="spellStart"/>
      <w:r>
        <w:t>名字雜記</w:t>
      </w:r>
      <w:proofErr w:type="spellEnd"/>
      <w:r>
        <w:rPr>
          <w:rFonts w:eastAsia="宋体" w:hint="eastAsia"/>
          <w:lang w:eastAsia="zh-CN"/>
        </w:rPr>
        <w:t>》</w:t>
      </w:r>
      <w:r>
        <w:t>，</w:t>
      </w:r>
      <w:proofErr w:type="spellStart"/>
      <w:r>
        <w:t>援</w:t>
      </w:r>
      <w:proofErr w:type="gramStart"/>
      <w:r>
        <w:t>據</w:t>
      </w:r>
      <w:proofErr w:type="gramEnd"/>
      <w:r>
        <w:t>古訓以釋</w:t>
      </w:r>
      <w:proofErr w:type="gramStart"/>
      <w:r>
        <w:t>疑</w:t>
      </w:r>
      <w:proofErr w:type="gramEnd"/>
      <w:r>
        <w:t>義，思力精鋭，四通八達，信所謂實事</w:t>
      </w:r>
      <w:proofErr w:type="spellEnd"/>
    </w:p>
    <w:p w14:paraId="0D2F4266" w14:textId="77777777" w:rsidR="007A29CB" w:rsidRDefault="00000000">
      <w:proofErr w:type="spellStart"/>
      <w:r>
        <w:t>求是者也敬服之至</w:t>
      </w:r>
      <w:proofErr w:type="spellEnd"/>
      <w:proofErr w:type="gramStart"/>
      <w:r>
        <w:t>。</w:t>
      </w:r>
      <w:r>
        <w:rPr>
          <w:rFonts w:eastAsia="宋体" w:hint="eastAsia"/>
          <w:lang w:eastAsia="zh-CN"/>
        </w:rPr>
        <w:t>“</w:t>
      </w:r>
      <w:proofErr w:type="spellStart"/>
      <w:proofErr w:type="gramEnd"/>
      <w:r>
        <w:t>雕琢采</w:t>
      </w:r>
      <w:proofErr w:type="spellEnd"/>
      <w:r>
        <w:rPr>
          <w:rFonts w:eastAsia="宋体" w:hint="eastAsia"/>
          <w:lang w:eastAsia="zh-CN"/>
        </w:rPr>
        <w:t>”</w:t>
      </w:r>
      <w:proofErr w:type="spellStart"/>
      <w:r>
        <w:t>一條，鄙見與尊説不謀而合，竊自喜其説之不孤</w:t>
      </w:r>
      <w:proofErr w:type="spellEnd"/>
      <w:r>
        <w:t>。</w:t>
      </w:r>
      <w:r>
        <w:rPr>
          <w:rFonts w:eastAsia="宋体" w:hint="eastAsia"/>
          <w:lang w:eastAsia="zh-CN"/>
        </w:rPr>
        <w:t>“</w:t>
      </w:r>
      <w:proofErr w:type="spellStart"/>
      <w:r>
        <w:t>抱蜀不</w:t>
      </w:r>
      <w:proofErr w:type="spellEnd"/>
    </w:p>
    <w:p w14:paraId="69130284" w14:textId="77777777" w:rsidR="007A29CB" w:rsidRDefault="00000000">
      <w:r>
        <w:t>言</w:t>
      </w:r>
      <w:proofErr w:type="gramStart"/>
      <w:r>
        <w:rPr>
          <w:rFonts w:eastAsia="宋体" w:hint="eastAsia"/>
          <w:lang w:eastAsia="zh-CN"/>
        </w:rPr>
        <w:t>”</w:t>
      </w:r>
      <w:proofErr w:type="gramEnd"/>
      <w:r>
        <w:t>，</w:t>
      </w:r>
      <w:proofErr w:type="spellStart"/>
      <w:r>
        <w:t>朱東光以</w:t>
      </w:r>
      <w:proofErr w:type="spellEnd"/>
      <w:r>
        <w:rPr>
          <w:rFonts w:eastAsia="宋体" w:hint="eastAsia"/>
          <w:lang w:eastAsia="zh-CN"/>
        </w:rPr>
        <w:t>“</w:t>
      </w:r>
      <w:r>
        <w:t>蜀</w:t>
      </w:r>
      <w:r>
        <w:rPr>
          <w:rFonts w:eastAsia="宋体" w:hint="eastAsia"/>
          <w:lang w:eastAsia="zh-CN"/>
        </w:rPr>
        <w:t>”</w:t>
      </w:r>
      <w:r>
        <w:t>爲</w:t>
      </w:r>
      <w:r>
        <w:rPr>
          <w:rFonts w:eastAsia="宋体" w:hint="eastAsia"/>
          <w:lang w:eastAsia="zh-CN"/>
        </w:rPr>
        <w:t>“</w:t>
      </w:r>
      <w:r>
        <w:t>器</w:t>
      </w:r>
      <w:r>
        <w:rPr>
          <w:rFonts w:eastAsia="宋体" w:hint="eastAsia"/>
          <w:lang w:eastAsia="zh-CN"/>
        </w:rPr>
        <w:t>”</w:t>
      </w:r>
      <w:proofErr w:type="spellStart"/>
      <w:r>
        <w:t>字之譌</w:t>
      </w:r>
      <w:proofErr w:type="spellEnd"/>
      <w:proofErr w:type="gramStart"/>
      <w:r>
        <w:rPr>
          <w:rFonts w:eastAsia="宋体" w:hint="eastAsia"/>
          <w:lang w:eastAsia="zh-CN"/>
        </w:rPr>
        <w:t>【</w:t>
      </w:r>
      <w:proofErr w:type="spellStart"/>
      <w:proofErr w:type="gramEnd"/>
      <w:r>
        <w:t>D</w:t>
      </w:r>
      <w:r>
        <w:t>，似爲得之。蓋</w:t>
      </w:r>
      <w:proofErr w:type="spellEnd"/>
      <w:r>
        <w:rPr>
          <w:rFonts w:eastAsia="宋体" w:hint="eastAsia"/>
          <w:lang w:eastAsia="zh-CN"/>
        </w:rPr>
        <w:t>“</w:t>
      </w:r>
      <w:r>
        <w:t>器</w:t>
      </w:r>
      <w:r>
        <w:rPr>
          <w:rFonts w:eastAsia="宋体" w:hint="eastAsia"/>
          <w:lang w:eastAsia="zh-CN"/>
        </w:rPr>
        <w:t>”</w:t>
      </w:r>
      <w:proofErr w:type="spellStart"/>
      <w:proofErr w:type="gramStart"/>
      <w:r>
        <w:t>之篆作</w:t>
      </w:r>
      <w:proofErr w:type="spellEnd"/>
      <w:r>
        <w:rPr>
          <w:rFonts w:eastAsia="宋体" w:hint="eastAsia"/>
          <w:lang w:eastAsia="zh-CN"/>
        </w:rPr>
        <w:t>“</w:t>
      </w:r>
      <w:r>
        <w:t>器</w:t>
      </w:r>
      <w:r>
        <w:rPr>
          <w:rFonts w:eastAsia="宋体" w:hint="eastAsia"/>
          <w:lang w:eastAsia="zh-CN"/>
        </w:rPr>
        <w:t>”</w:t>
      </w:r>
      <w:proofErr w:type="gramEnd"/>
      <w:r>
        <w:t>，</w:t>
      </w:r>
      <w:proofErr w:type="spellStart"/>
      <w:r>
        <w:t>上</w:t>
      </w:r>
      <w:proofErr w:type="gramStart"/>
      <w:r>
        <w:t>兩</w:t>
      </w:r>
      <w:proofErr w:type="spellEnd"/>
      <w:proofErr w:type="gramEnd"/>
      <w:r>
        <w:rPr>
          <w:rFonts w:eastAsia="宋体" w:hint="eastAsia"/>
          <w:lang w:eastAsia="zh-CN"/>
        </w:rPr>
        <w:t>“</w:t>
      </w:r>
      <w:r>
        <w:t>口</w:t>
      </w:r>
      <w:r>
        <w:rPr>
          <w:rFonts w:eastAsia="宋体" w:hint="eastAsia"/>
          <w:lang w:eastAsia="zh-CN"/>
        </w:rPr>
        <w:t>”</w:t>
      </w:r>
      <w:proofErr w:type="spellStart"/>
      <w:r>
        <w:t>字相連而</w:t>
      </w:r>
      <w:proofErr w:type="spellEnd"/>
    </w:p>
    <w:p w14:paraId="19547C63" w14:textId="77777777" w:rsidR="007A29CB" w:rsidRDefault="00000000">
      <w:pPr>
        <w:rPr>
          <w:lang w:eastAsia="zh-CN"/>
        </w:rPr>
      </w:pPr>
      <w:r>
        <w:rPr>
          <w:lang w:eastAsia="zh-CN"/>
        </w:rPr>
        <w:t>【第</w:t>
      </w:r>
      <w:r>
        <w:rPr>
          <w:lang w:eastAsia="zh-CN"/>
        </w:rPr>
        <w:t>110</w:t>
      </w:r>
      <w:r>
        <w:rPr>
          <w:lang w:eastAsia="zh-CN"/>
        </w:rPr>
        <w:t>页】</w:t>
      </w:r>
    </w:p>
    <w:p w14:paraId="5934B429" w14:textId="77777777" w:rsidR="007A29CB" w:rsidRDefault="00000000">
      <w:pPr>
        <w:rPr>
          <w:lang w:eastAsia="zh-CN"/>
        </w:rPr>
      </w:pPr>
      <w:r>
        <w:rPr>
          <w:lang w:eastAsia="zh-CN"/>
        </w:rPr>
        <w:t>譌爲</w:t>
      </w:r>
      <w:r>
        <w:rPr>
          <w:rFonts w:eastAsia="宋体" w:hint="eastAsia"/>
          <w:lang w:eastAsia="zh-CN"/>
        </w:rPr>
        <w:t>“</w:t>
      </w:r>
      <w:r>
        <w:rPr>
          <w:lang w:eastAsia="zh-CN"/>
        </w:rPr>
        <w:t>四</w:t>
      </w:r>
      <w:r>
        <w:rPr>
          <w:rFonts w:eastAsia="宋体" w:hint="eastAsia"/>
          <w:lang w:eastAsia="zh-CN"/>
        </w:rPr>
        <w:t>”</w:t>
      </w:r>
      <w:r>
        <w:rPr>
          <w:lang w:eastAsia="zh-CN"/>
        </w:rPr>
        <w:t>，下</w:t>
      </w:r>
      <w:proofErr w:type="gramStart"/>
      <w:r>
        <w:rPr>
          <w:lang w:eastAsia="zh-CN"/>
        </w:rPr>
        <w:t>兩</w:t>
      </w:r>
      <w:proofErr w:type="gramEnd"/>
      <w:r>
        <w:rPr>
          <w:rFonts w:eastAsia="宋体" w:hint="eastAsia"/>
          <w:lang w:eastAsia="zh-CN"/>
        </w:rPr>
        <w:t>“</w:t>
      </w:r>
      <w:r>
        <w:rPr>
          <w:lang w:eastAsia="zh-CN"/>
        </w:rPr>
        <w:t>口</w:t>
      </w:r>
      <w:r>
        <w:rPr>
          <w:rFonts w:eastAsia="宋体" w:hint="eastAsia"/>
          <w:lang w:eastAsia="zh-CN"/>
        </w:rPr>
        <w:t>”</w:t>
      </w:r>
      <w:r>
        <w:rPr>
          <w:lang w:eastAsia="zh-CN"/>
        </w:rPr>
        <w:t>字在右者脱落，在左者譌而爲</w:t>
      </w:r>
      <w:r>
        <w:rPr>
          <w:rFonts w:eastAsia="宋体" w:hint="eastAsia"/>
          <w:lang w:eastAsia="zh-CN"/>
        </w:rPr>
        <w:t>“</w:t>
      </w:r>
      <w:r>
        <w:rPr>
          <w:lang w:eastAsia="zh-CN"/>
        </w:rPr>
        <w:t>虫</w:t>
      </w:r>
      <w:r>
        <w:rPr>
          <w:rFonts w:eastAsia="宋体" w:hint="eastAsia"/>
          <w:lang w:eastAsia="zh-CN"/>
        </w:rPr>
        <w:t>”</w:t>
      </w:r>
      <w:r>
        <w:rPr>
          <w:lang w:eastAsia="zh-CN"/>
        </w:rPr>
        <w:t>，</w:t>
      </w:r>
      <w:r>
        <w:rPr>
          <w:rFonts w:eastAsia="宋体" w:hint="eastAsia"/>
          <w:lang w:eastAsia="zh-CN"/>
        </w:rPr>
        <w:t>“</w:t>
      </w:r>
      <w:r>
        <w:rPr>
          <w:lang w:eastAsia="zh-CN"/>
        </w:rPr>
        <w:t>大</w:t>
      </w:r>
      <w:r>
        <w:rPr>
          <w:rFonts w:eastAsia="宋体" w:hint="eastAsia"/>
          <w:lang w:eastAsia="zh-CN"/>
        </w:rPr>
        <w:t>”</w:t>
      </w:r>
      <w:r>
        <w:rPr>
          <w:lang w:eastAsia="zh-CN"/>
        </w:rPr>
        <w:t>字又譌爲</w:t>
      </w:r>
      <w:r>
        <w:rPr>
          <w:rFonts w:eastAsia="宋体" w:hint="eastAsia"/>
          <w:lang w:eastAsia="zh-CN"/>
        </w:rPr>
        <w:t>“</w:t>
      </w:r>
      <w:r>
        <w:rPr>
          <w:lang w:eastAsia="zh-CN"/>
        </w:rPr>
        <w:t>勹</w:t>
      </w:r>
      <w:r>
        <w:rPr>
          <w:rFonts w:eastAsia="宋体" w:hint="eastAsia"/>
          <w:lang w:eastAsia="zh-CN"/>
        </w:rPr>
        <w:t>”</w:t>
      </w:r>
      <w:r>
        <w:rPr>
          <w:lang w:eastAsia="zh-CN"/>
        </w:rPr>
        <w:t>，則成</w:t>
      </w:r>
      <w:r>
        <w:rPr>
          <w:rFonts w:eastAsia="宋体" w:hint="eastAsia"/>
          <w:lang w:eastAsia="zh-CN"/>
        </w:rPr>
        <w:t>“</w:t>
      </w:r>
      <w:r>
        <w:rPr>
          <w:lang w:eastAsia="zh-CN"/>
        </w:rPr>
        <w:t>蜀</w:t>
      </w:r>
      <w:r>
        <w:rPr>
          <w:rFonts w:eastAsia="宋体" w:hint="eastAsia"/>
          <w:lang w:eastAsia="zh-CN"/>
        </w:rPr>
        <w:t>”</w:t>
      </w:r>
      <w:proofErr w:type="gramStart"/>
      <w:r>
        <w:rPr>
          <w:lang w:eastAsia="zh-CN"/>
        </w:rPr>
        <w:t>矣</w:t>
      </w:r>
      <w:proofErr w:type="gramEnd"/>
    </w:p>
    <w:p w14:paraId="55F06CB3" w14:textId="77777777" w:rsidR="007A29CB" w:rsidRDefault="00000000">
      <w:pPr>
        <w:rPr>
          <w:rFonts w:eastAsia="宋体"/>
          <w:lang w:eastAsia="zh-CN"/>
        </w:rPr>
      </w:pPr>
      <w:proofErr w:type="spellStart"/>
      <w:r>
        <w:t>正文是</w:t>
      </w:r>
      <w:proofErr w:type="spellEnd"/>
      <w:r>
        <w:rPr>
          <w:rFonts w:eastAsia="宋体" w:hint="eastAsia"/>
          <w:lang w:eastAsia="zh-CN"/>
        </w:rPr>
        <w:t>“</w:t>
      </w:r>
      <w:r>
        <w:t>器</w:t>
      </w:r>
      <w:r>
        <w:rPr>
          <w:rFonts w:eastAsia="宋体" w:hint="eastAsia"/>
          <w:lang w:eastAsia="zh-CN"/>
        </w:rPr>
        <w:t>”</w:t>
      </w:r>
      <w:proofErr w:type="spellStart"/>
      <w:r>
        <w:t>字，故解云</w:t>
      </w:r>
      <w:proofErr w:type="spellEnd"/>
      <w:r>
        <w:rPr>
          <w:rFonts w:eastAsia="宋体" w:hint="eastAsia"/>
          <w:lang w:eastAsia="zh-CN"/>
        </w:rPr>
        <w:t>“</w:t>
      </w:r>
      <w:proofErr w:type="spellStart"/>
      <w:r>
        <w:t>所謂器者，祠器也</w:t>
      </w:r>
      <w:proofErr w:type="spellEnd"/>
      <w:r>
        <w:rPr>
          <w:rFonts w:eastAsia="宋体" w:hint="eastAsia"/>
          <w:lang w:eastAsia="zh-CN"/>
        </w:rPr>
        <w:t>”</w:t>
      </w:r>
      <w:r>
        <w:t>。</w:t>
      </w:r>
      <w:proofErr w:type="spellStart"/>
      <w:r>
        <w:t>若是</w:t>
      </w:r>
      <w:proofErr w:type="spellEnd"/>
      <w:r>
        <w:rPr>
          <w:rFonts w:eastAsia="宋体" w:hint="eastAsia"/>
          <w:lang w:eastAsia="zh-CN"/>
        </w:rPr>
        <w:t>“</w:t>
      </w:r>
      <w:r>
        <w:t>蜀</w:t>
      </w:r>
      <w:r>
        <w:rPr>
          <w:rFonts w:eastAsia="宋体" w:hint="eastAsia"/>
          <w:lang w:eastAsia="zh-CN"/>
        </w:rPr>
        <w:t>”</w:t>
      </w:r>
      <w:proofErr w:type="spellStart"/>
      <w:r>
        <w:t>字，不得訓爲</w:t>
      </w:r>
      <w:proofErr w:type="gramStart"/>
      <w:r>
        <w:t>祠器矣</w:t>
      </w:r>
      <w:proofErr w:type="spellEnd"/>
      <w:proofErr w:type="gramEnd"/>
      <w:r>
        <w:t>。</w:t>
      </w:r>
      <w:r>
        <w:rPr>
          <w:rFonts w:eastAsia="宋体" w:hint="eastAsia"/>
          <w:lang w:eastAsia="zh-CN"/>
        </w:rPr>
        <w:t>“</w:t>
      </w:r>
      <w:proofErr w:type="spellStart"/>
      <w:r>
        <w:t>蓮與蘪蕪</w:t>
      </w:r>
      <w:proofErr w:type="spellEnd"/>
      <w:r>
        <w:rPr>
          <w:rFonts w:eastAsia="宋体" w:hint="eastAsia"/>
          <w:lang w:eastAsia="zh-CN"/>
        </w:rPr>
        <w:t>”</w:t>
      </w:r>
    </w:p>
    <w:p w14:paraId="0386E6C6" w14:textId="77777777" w:rsidR="007A29CB" w:rsidRDefault="00000000">
      <w:pPr>
        <w:rPr>
          <w:rFonts w:eastAsia="宋体"/>
          <w:lang w:eastAsia="zh-CN"/>
        </w:rPr>
      </w:pPr>
      <w:r>
        <w:rPr>
          <w:rFonts w:eastAsia="宋体" w:hint="eastAsia"/>
          <w:lang w:eastAsia="zh-CN"/>
        </w:rPr>
        <w:t>“</w:t>
      </w:r>
      <w:proofErr w:type="spellStart"/>
      <w:r>
        <w:t>蘪蕪</w:t>
      </w:r>
      <w:proofErr w:type="gramStart"/>
      <w:r>
        <w:t>椒</w:t>
      </w:r>
      <w:proofErr w:type="gramEnd"/>
      <w:r>
        <w:t>連</w:t>
      </w:r>
      <w:proofErr w:type="spellEnd"/>
      <w:r>
        <w:rPr>
          <w:rFonts w:eastAsia="宋体" w:hint="eastAsia"/>
          <w:lang w:eastAsia="zh-CN"/>
        </w:rPr>
        <w:t>”</w:t>
      </w:r>
      <w:r>
        <w:t>，</w:t>
      </w:r>
      <w:proofErr w:type="spellStart"/>
      <w:proofErr w:type="gramStart"/>
      <w:r>
        <w:t>鄙</w:t>
      </w:r>
      <w:proofErr w:type="gramEnd"/>
      <w:r>
        <w:t>見</w:t>
      </w:r>
      <w:proofErr w:type="spellEnd"/>
      <w:r>
        <w:rPr>
          <w:rFonts w:eastAsia="宋体" w:hint="eastAsia"/>
          <w:lang w:eastAsia="zh-CN"/>
        </w:rPr>
        <w:t>“</w:t>
      </w:r>
      <w:r>
        <w:t>蓮</w:t>
      </w:r>
      <w:r>
        <w:rPr>
          <w:rFonts w:eastAsia="宋体" w:hint="eastAsia"/>
          <w:lang w:eastAsia="zh-CN"/>
        </w:rPr>
        <w:t>”</w:t>
      </w:r>
      <w:r>
        <w:t>與</w:t>
      </w:r>
      <w:r>
        <w:rPr>
          <w:rFonts w:eastAsia="宋体" w:hint="eastAsia"/>
          <w:lang w:eastAsia="zh-CN"/>
        </w:rPr>
        <w:t>“</w:t>
      </w:r>
      <w:r>
        <w:t>連</w:t>
      </w:r>
      <w:r>
        <w:rPr>
          <w:rFonts w:eastAsia="宋体" w:hint="eastAsia"/>
          <w:lang w:eastAsia="zh-CN"/>
        </w:rPr>
        <w:t>”</w:t>
      </w:r>
      <w:r>
        <w:t>皆</w:t>
      </w:r>
      <w:r>
        <w:rPr>
          <w:rFonts w:eastAsia="宋体" w:hint="eastAsia"/>
          <w:lang w:eastAsia="zh-CN"/>
        </w:rPr>
        <w:t>“</w:t>
      </w:r>
      <w:r>
        <w:t>蘭</w:t>
      </w:r>
      <w:r>
        <w:rPr>
          <w:rFonts w:eastAsia="宋体" w:hint="eastAsia"/>
          <w:lang w:eastAsia="zh-CN"/>
        </w:rPr>
        <w:t>”</w:t>
      </w:r>
      <w:proofErr w:type="spellStart"/>
      <w:r>
        <w:t>字之假借，猶</w:t>
      </w:r>
      <w:proofErr w:type="spellEnd"/>
      <w:r>
        <w:rPr>
          <w:rFonts w:eastAsia="宋体" w:hint="eastAsia"/>
          <w:lang w:eastAsia="zh-CN"/>
        </w:rPr>
        <w:t>“</w:t>
      </w:r>
      <w:proofErr w:type="spellStart"/>
      <w:r>
        <w:t>清且</w:t>
      </w:r>
      <w:proofErr w:type="gramStart"/>
      <w:r>
        <w:t>灡猗</w:t>
      </w:r>
      <w:proofErr w:type="spellEnd"/>
      <w:proofErr w:type="gramEnd"/>
      <w:r>
        <w:rPr>
          <w:rFonts w:eastAsia="宋体" w:hint="eastAsia"/>
          <w:lang w:eastAsia="zh-CN"/>
        </w:rPr>
        <w:t>”</w:t>
      </w:r>
      <w:r>
        <w:t>之</w:t>
      </w:r>
      <w:r>
        <w:rPr>
          <w:rFonts w:eastAsia="宋体" w:hint="eastAsia"/>
          <w:lang w:eastAsia="zh-CN"/>
        </w:rPr>
        <w:t>“</w:t>
      </w:r>
      <w:r>
        <w:t>灡</w:t>
      </w:r>
      <w:r>
        <w:rPr>
          <w:rFonts w:eastAsia="宋体" w:hint="eastAsia"/>
          <w:lang w:eastAsia="zh-CN"/>
        </w:rPr>
        <w:t>”</w:t>
      </w:r>
      <w:proofErr w:type="spellStart"/>
      <w:r>
        <w:t>通作</w:t>
      </w:r>
      <w:proofErr w:type="spellEnd"/>
      <w:r>
        <w:rPr>
          <w:rFonts w:eastAsia="宋体" w:hint="eastAsia"/>
          <w:lang w:eastAsia="zh-CN"/>
        </w:rPr>
        <w:t>“</w:t>
      </w:r>
      <w:r>
        <w:t>漣</w:t>
      </w:r>
      <w:r>
        <w:rPr>
          <w:rFonts w:eastAsia="宋体" w:hint="eastAsia"/>
          <w:lang w:eastAsia="zh-CN"/>
        </w:rPr>
        <w:t>”</w:t>
      </w:r>
      <w:r>
        <w:t>也。</w:t>
      </w:r>
      <w:r>
        <w:rPr>
          <w:rFonts w:eastAsia="宋体" w:hint="eastAsia"/>
          <w:lang w:eastAsia="zh-CN"/>
        </w:rPr>
        <w:t>“</w:t>
      </w:r>
      <w:proofErr w:type="spellStart"/>
      <w:r>
        <w:t>椒連</w:t>
      </w:r>
      <w:proofErr w:type="spellEnd"/>
      <w:r>
        <w:rPr>
          <w:rFonts w:eastAsia="宋体" w:hint="eastAsia"/>
          <w:lang w:eastAsia="zh-CN"/>
        </w:rPr>
        <w:t>”</w:t>
      </w:r>
    </w:p>
    <w:p w14:paraId="694FE1F0" w14:textId="77777777" w:rsidR="007A29CB" w:rsidRDefault="00000000">
      <w:r>
        <w:lastRenderedPageBreak/>
        <w:t>即</w:t>
      </w:r>
      <w:r>
        <w:rPr>
          <w:rFonts w:eastAsia="宋体" w:hint="eastAsia"/>
          <w:lang w:eastAsia="zh-CN"/>
        </w:rPr>
        <w:t>“</w:t>
      </w:r>
      <w:proofErr w:type="spellStart"/>
      <w:r>
        <w:t>椒蘭</w:t>
      </w:r>
      <w:proofErr w:type="spellEnd"/>
      <w:r>
        <w:rPr>
          <w:rFonts w:eastAsia="宋体" w:hint="eastAsia"/>
          <w:lang w:eastAsia="zh-CN"/>
        </w:rPr>
        <w:t>”</w:t>
      </w:r>
      <w:r>
        <w:t>，</w:t>
      </w:r>
      <w:r>
        <w:rPr>
          <w:rFonts w:eastAsia="宋体" w:hint="eastAsia"/>
          <w:lang w:eastAsia="zh-CN"/>
        </w:rPr>
        <w:t>《</w:t>
      </w:r>
      <w:proofErr w:type="spellStart"/>
      <w:r>
        <w:t>荀子。禮論</w:t>
      </w:r>
      <w:proofErr w:type="spellEnd"/>
      <w:r>
        <w:rPr>
          <w:rFonts w:eastAsia="宋体" w:hint="eastAsia"/>
          <w:lang w:eastAsia="zh-CN"/>
        </w:rPr>
        <w:t>》</w:t>
      </w:r>
      <w:r>
        <w:t>篇</w:t>
      </w:r>
      <w:r>
        <w:rPr>
          <w:rFonts w:eastAsia="宋体" w:hint="eastAsia"/>
          <w:lang w:eastAsia="zh-CN"/>
        </w:rPr>
        <w:t>“</w:t>
      </w:r>
      <w:proofErr w:type="spellStart"/>
      <w:proofErr w:type="gramStart"/>
      <w:r>
        <w:t>椒</w:t>
      </w:r>
      <w:proofErr w:type="gramEnd"/>
      <w:r>
        <w:t>蘭芬苾</w:t>
      </w:r>
      <w:proofErr w:type="spellEnd"/>
      <w:r>
        <w:rPr>
          <w:rFonts w:eastAsia="宋体" w:hint="eastAsia"/>
          <w:lang w:eastAsia="zh-CN"/>
        </w:rPr>
        <w:t>”</w:t>
      </w:r>
      <w:proofErr w:type="spellStart"/>
      <w:r>
        <w:t>是也，似可直讀爲</w:t>
      </w:r>
      <w:proofErr w:type="spellEnd"/>
      <w:r>
        <w:rPr>
          <w:rFonts w:eastAsia="宋体" w:hint="eastAsia"/>
          <w:lang w:eastAsia="zh-CN"/>
        </w:rPr>
        <w:t>“</w:t>
      </w:r>
      <w:r>
        <w:t>蘭</w:t>
      </w:r>
      <w:r>
        <w:rPr>
          <w:rFonts w:eastAsia="宋体" w:hint="eastAsia"/>
          <w:lang w:eastAsia="zh-CN"/>
        </w:rPr>
        <w:t>”</w:t>
      </w:r>
      <w:r>
        <w:t>。</w:t>
      </w:r>
      <w:r>
        <w:rPr>
          <w:rFonts w:eastAsia="宋体" w:hint="eastAsia"/>
          <w:lang w:eastAsia="zh-CN"/>
        </w:rPr>
        <w:t>“</w:t>
      </w:r>
      <w:proofErr w:type="spellStart"/>
      <w:r>
        <w:t>雙武之皮</w:t>
      </w:r>
      <w:proofErr w:type="spellEnd"/>
      <w:r>
        <w:rPr>
          <w:rFonts w:eastAsia="宋体" w:hint="eastAsia"/>
          <w:lang w:eastAsia="zh-CN"/>
        </w:rPr>
        <w:t>”</w:t>
      </w:r>
      <w:r>
        <w:t>，</w:t>
      </w:r>
      <w:proofErr w:type="spellStart"/>
      <w:r>
        <w:t>注作</w:t>
      </w:r>
      <w:proofErr w:type="spellEnd"/>
      <w:r>
        <w:rPr>
          <w:rFonts w:eastAsia="宋体" w:hint="eastAsia"/>
          <w:lang w:eastAsia="zh-CN"/>
        </w:rPr>
        <w:t>“</w:t>
      </w:r>
      <w:proofErr w:type="spellStart"/>
      <w:r>
        <w:t>雙虎之</w:t>
      </w:r>
      <w:proofErr w:type="spellEnd"/>
    </w:p>
    <w:p w14:paraId="389BB43E" w14:textId="77777777" w:rsidR="007A29CB" w:rsidRDefault="00000000">
      <w:r>
        <w:t>皮</w:t>
      </w:r>
      <w:proofErr w:type="gramStart"/>
      <w:r>
        <w:rPr>
          <w:rFonts w:eastAsia="宋体" w:hint="eastAsia"/>
          <w:lang w:eastAsia="zh-CN"/>
        </w:rPr>
        <w:t>”</w:t>
      </w:r>
      <w:proofErr w:type="gramEnd"/>
      <w:r>
        <w:t>。</w:t>
      </w:r>
      <w:proofErr w:type="spellStart"/>
      <w:proofErr w:type="gramStart"/>
      <w:r>
        <w:t>鄙</w:t>
      </w:r>
      <w:proofErr w:type="gramEnd"/>
      <w:r>
        <w:t>見正文當作</w:t>
      </w:r>
      <w:proofErr w:type="spellEnd"/>
      <w:r>
        <w:rPr>
          <w:rFonts w:eastAsia="宋体" w:hint="eastAsia"/>
          <w:lang w:eastAsia="zh-CN"/>
        </w:rPr>
        <w:t>“</w:t>
      </w:r>
      <w:r>
        <w:t>虎</w:t>
      </w:r>
      <w:r>
        <w:rPr>
          <w:rFonts w:eastAsia="宋体" w:hint="eastAsia"/>
          <w:lang w:eastAsia="zh-CN"/>
        </w:rPr>
        <w:t>”</w:t>
      </w:r>
      <w:r>
        <w:t>，</w:t>
      </w:r>
      <w:proofErr w:type="spellStart"/>
      <w:r>
        <w:t>注文避諱當作</w:t>
      </w:r>
      <w:proofErr w:type="spellEnd"/>
      <w:r>
        <w:rPr>
          <w:rFonts w:eastAsia="宋体" w:hint="eastAsia"/>
          <w:lang w:eastAsia="zh-CN"/>
        </w:rPr>
        <w:t>“</w:t>
      </w:r>
      <w:r>
        <w:t>武</w:t>
      </w:r>
      <w:r>
        <w:rPr>
          <w:rFonts w:eastAsia="宋体" w:hint="eastAsia"/>
          <w:lang w:eastAsia="zh-CN"/>
        </w:rPr>
        <w:t>”</w:t>
      </w:r>
      <w:r>
        <w:t>，</w:t>
      </w:r>
      <w:proofErr w:type="spellStart"/>
      <w:r>
        <w:t>寫者上下顛倒耳。下文</w:t>
      </w:r>
      <w:proofErr w:type="spellEnd"/>
      <w:r>
        <w:rPr>
          <w:rFonts w:eastAsia="宋体" w:hint="eastAsia"/>
          <w:lang w:eastAsia="zh-CN"/>
        </w:rPr>
        <w:t>“</w:t>
      </w:r>
      <w:proofErr w:type="spellStart"/>
      <w:r>
        <w:t>市虎豹之皮</w:t>
      </w:r>
      <w:proofErr w:type="spellEnd"/>
      <w:r>
        <w:rPr>
          <w:rFonts w:eastAsia="宋体" w:hint="eastAsia"/>
          <w:lang w:eastAsia="zh-CN"/>
        </w:rPr>
        <w:t>”</w:t>
      </w:r>
      <w:proofErr w:type="spellStart"/>
      <w:r>
        <w:t>即承</w:t>
      </w:r>
      <w:proofErr w:type="spellEnd"/>
    </w:p>
    <w:p w14:paraId="485E7242" w14:textId="77777777" w:rsidR="007A29CB" w:rsidRDefault="00000000">
      <w:pPr>
        <w:rPr>
          <w:lang w:eastAsia="zh-CN"/>
        </w:rPr>
      </w:pPr>
      <w:proofErr w:type="spellStart"/>
      <w:r>
        <w:t>此言之，則正文之作</w:t>
      </w:r>
      <w:proofErr w:type="spellEnd"/>
      <w:r>
        <w:rPr>
          <w:rFonts w:eastAsia="宋体" w:hint="eastAsia"/>
          <w:lang w:eastAsia="zh-CN"/>
        </w:rPr>
        <w:t>“</w:t>
      </w:r>
      <w:r>
        <w:t>虎</w:t>
      </w:r>
      <w:r>
        <w:rPr>
          <w:rFonts w:eastAsia="宋体" w:hint="eastAsia"/>
          <w:lang w:eastAsia="zh-CN"/>
        </w:rPr>
        <w:t>”</w:t>
      </w:r>
      <w:proofErr w:type="spellStart"/>
      <w:r>
        <w:t>可知，未知是否，</w:t>
      </w:r>
      <w:proofErr w:type="gramStart"/>
      <w:r>
        <w:t>仍希教正</w:t>
      </w:r>
      <w:proofErr w:type="spellEnd"/>
      <w:proofErr w:type="gramEnd"/>
      <w:r>
        <w:t>。</w:t>
      </w:r>
      <w:r>
        <w:rPr>
          <w:lang w:eastAsia="zh-CN"/>
        </w:rPr>
        <w:t>弟别</w:t>
      </w:r>
      <w:proofErr w:type="gramStart"/>
      <w:r>
        <w:rPr>
          <w:lang w:eastAsia="zh-CN"/>
        </w:rPr>
        <w:t>後</w:t>
      </w:r>
      <w:proofErr w:type="gramEnd"/>
      <w:r>
        <w:rPr>
          <w:lang w:eastAsia="zh-CN"/>
        </w:rPr>
        <w:t>，</w:t>
      </w:r>
      <w:proofErr w:type="gramStart"/>
      <w:r>
        <w:rPr>
          <w:lang w:eastAsia="zh-CN"/>
        </w:rPr>
        <w:t>於</w:t>
      </w:r>
      <w:proofErr w:type="gramEnd"/>
      <w:r>
        <w:rPr>
          <w:lang w:eastAsia="zh-CN"/>
        </w:rPr>
        <w:t>九月下旬舟抵廣陵。祭</w:t>
      </w:r>
    </w:p>
    <w:p w14:paraId="6A522F9B" w14:textId="77777777" w:rsidR="007A29CB" w:rsidRDefault="00000000">
      <w:pPr>
        <w:rPr>
          <w:lang w:eastAsia="zh-CN"/>
        </w:rPr>
      </w:pPr>
      <w:proofErr w:type="gramStart"/>
      <w:r>
        <w:rPr>
          <w:lang w:eastAsia="zh-CN"/>
        </w:rPr>
        <w:t>掃</w:t>
      </w:r>
      <w:proofErr w:type="gramEnd"/>
      <w:r>
        <w:rPr>
          <w:lang w:eastAsia="zh-CN"/>
        </w:rPr>
        <w:t>畢後，於十月十一日由王家營遵陸遄行，至仲冬朔日復命，塗中一切無恙。家</w:t>
      </w:r>
      <w:proofErr w:type="gramStart"/>
      <w:r>
        <w:rPr>
          <w:lang w:eastAsia="zh-CN"/>
        </w:rPr>
        <w:t>嚴眠食</w:t>
      </w:r>
      <w:proofErr w:type="gramEnd"/>
      <w:r>
        <w:rPr>
          <w:lang w:eastAsia="zh-CN"/>
        </w:rPr>
        <w:t>如</w:t>
      </w:r>
    </w:p>
    <w:p w14:paraId="6DF94125" w14:textId="77777777" w:rsidR="007A29CB" w:rsidRDefault="00000000">
      <w:pPr>
        <w:rPr>
          <w:lang w:eastAsia="zh-CN"/>
        </w:rPr>
      </w:pPr>
      <w:r>
        <w:rPr>
          <w:lang w:eastAsia="zh-CN"/>
        </w:rPr>
        <w:t>常，差堪告慰遠注。謹此布候</w:t>
      </w:r>
      <w:proofErr w:type="gramStart"/>
      <w:r>
        <w:rPr>
          <w:lang w:eastAsia="zh-CN"/>
        </w:rPr>
        <w:t>動</w:t>
      </w:r>
      <w:proofErr w:type="gramEnd"/>
      <w:r>
        <w:rPr>
          <w:lang w:eastAsia="zh-CN"/>
        </w:rPr>
        <w:t>履</w:t>
      </w:r>
    </w:p>
    <w:p w14:paraId="0E45219B" w14:textId="77777777" w:rsidR="007A29CB" w:rsidRDefault="00000000">
      <w:pPr>
        <w:rPr>
          <w:lang w:eastAsia="zh-CN"/>
        </w:rPr>
      </w:pPr>
      <w:r>
        <w:rPr>
          <w:lang w:eastAsia="zh-CN"/>
        </w:rPr>
        <w:t>二</w:t>
      </w:r>
    </w:p>
    <w:p w14:paraId="35A63BEE" w14:textId="77777777" w:rsidR="00BE7EAD" w:rsidRDefault="00000000">
      <w:pPr>
        <w:rPr>
          <w:rFonts w:eastAsia="宋体"/>
          <w:lang w:eastAsia="zh-CN"/>
        </w:rPr>
      </w:pPr>
      <w:proofErr w:type="gramStart"/>
      <w:r>
        <w:rPr>
          <w:lang w:eastAsia="zh-CN"/>
        </w:rPr>
        <w:t>前奉惠</w:t>
      </w:r>
      <w:proofErr w:type="gramEnd"/>
    </w:p>
    <w:p w14:paraId="0D26DFD9" w14:textId="108E141C" w:rsidR="007A29CB" w:rsidRDefault="00000000">
      <w:pPr>
        <w:rPr>
          <w:lang w:eastAsia="zh-CN"/>
        </w:rPr>
      </w:pPr>
      <w:r>
        <w:rPr>
          <w:lang w:eastAsia="zh-CN"/>
        </w:rPr>
        <w:t>函，欣悉</w:t>
      </w:r>
      <w:proofErr w:type="gramStart"/>
      <w:r>
        <w:rPr>
          <w:lang w:eastAsia="zh-CN"/>
        </w:rPr>
        <w:t>動</w:t>
      </w:r>
      <w:proofErr w:type="gramEnd"/>
      <w:r>
        <w:rPr>
          <w:lang w:eastAsia="zh-CN"/>
        </w:rPr>
        <w:t>履</w:t>
      </w:r>
      <w:proofErr w:type="gramStart"/>
      <w:r>
        <w:rPr>
          <w:lang w:eastAsia="zh-CN"/>
        </w:rPr>
        <w:t>勝</w:t>
      </w:r>
      <w:proofErr w:type="gramEnd"/>
      <w:r>
        <w:rPr>
          <w:lang w:eastAsia="zh-CN"/>
        </w:rPr>
        <w:t>常，甲第安吉，一如私祝爲</w:t>
      </w:r>
      <w:proofErr w:type="gramStart"/>
      <w:r>
        <w:rPr>
          <w:lang w:eastAsia="zh-CN"/>
        </w:rPr>
        <w:t>慰</w:t>
      </w:r>
      <w:proofErr w:type="gramEnd"/>
      <w:r>
        <w:rPr>
          <w:lang w:eastAsia="zh-CN"/>
        </w:rPr>
        <w:t>。春</w:t>
      </w:r>
      <w:proofErr w:type="gramStart"/>
      <w:r>
        <w:rPr>
          <w:lang w:eastAsia="zh-CN"/>
        </w:rPr>
        <w:t>闈校士</w:t>
      </w:r>
      <w:proofErr w:type="spellStart"/>
      <w:proofErr w:type="gramEnd"/>
      <w:r>
        <w:rPr>
          <w:lang w:eastAsia="zh-CN"/>
        </w:rPr>
        <w:t>rD</w:t>
      </w:r>
      <w:proofErr w:type="spellEnd"/>
      <w:r>
        <w:rPr>
          <w:lang w:eastAsia="zh-CN"/>
        </w:rPr>
        <w:t>，抱媿珠遺，乃蒙</w:t>
      </w:r>
    </w:p>
    <w:p w14:paraId="27664593" w14:textId="77777777" w:rsidR="007A29CB" w:rsidRDefault="00000000">
      <w:proofErr w:type="spellStart"/>
      <w:r>
        <w:t>奬借逾常，倍增忸怩</w:t>
      </w:r>
      <w:proofErr w:type="spellEnd"/>
      <w:r>
        <w:t>。</w:t>
      </w:r>
      <w:r>
        <w:rPr>
          <w:rFonts w:eastAsia="宋体" w:hint="eastAsia"/>
          <w:lang w:eastAsia="zh-CN"/>
        </w:rPr>
        <w:t>《</w:t>
      </w:r>
      <w:proofErr w:type="spellStart"/>
      <w:r>
        <w:t>漢書雜志</w:t>
      </w:r>
      <w:proofErr w:type="spellEnd"/>
      <w:r>
        <w:rPr>
          <w:rFonts w:eastAsia="宋体" w:hint="eastAsia"/>
          <w:lang w:eastAsia="zh-CN"/>
        </w:rPr>
        <w:t>》</w:t>
      </w:r>
      <w:proofErr w:type="spellStart"/>
      <w:r>
        <w:t>尚未付梓，蒙來示詢及，悚側奚如段大令</w:t>
      </w:r>
      <w:proofErr w:type="spellEnd"/>
      <w:r>
        <w:rPr>
          <w:rFonts w:eastAsia="宋体" w:hint="eastAsia"/>
          <w:lang w:eastAsia="zh-CN"/>
        </w:rPr>
        <w:t>《</w:t>
      </w:r>
      <w:proofErr w:type="spellStart"/>
      <w:r>
        <w:t>説文注</w:t>
      </w:r>
      <w:proofErr w:type="spellEnd"/>
      <w:r>
        <w:rPr>
          <w:rFonts w:eastAsia="宋体" w:hint="eastAsia"/>
          <w:lang w:eastAsia="zh-CN"/>
        </w:rPr>
        <w:t>》</w:t>
      </w:r>
      <w:r>
        <w:t>謂</w:t>
      </w:r>
    </w:p>
    <w:p w14:paraId="1987E5A8" w14:textId="77777777" w:rsidR="007A29CB" w:rsidRDefault="00000000">
      <w:r>
        <w:rPr>
          <w:rFonts w:eastAsia="宋体" w:hint="eastAsia"/>
          <w:lang w:eastAsia="zh-CN"/>
        </w:rPr>
        <w:t>《</w:t>
      </w:r>
      <w:proofErr w:type="spellStart"/>
      <w:r>
        <w:t>爾雅</w:t>
      </w:r>
      <w:proofErr w:type="spellEnd"/>
      <w:r>
        <w:rPr>
          <w:rFonts w:eastAsia="宋体" w:hint="eastAsia"/>
          <w:lang w:eastAsia="zh-CN"/>
        </w:rPr>
        <w:t>》“</w:t>
      </w:r>
      <w:proofErr w:type="spellStart"/>
      <w:r>
        <w:t>其跡速</w:t>
      </w:r>
      <w:proofErr w:type="spellEnd"/>
      <w:r>
        <w:rPr>
          <w:rFonts w:eastAsia="宋体" w:hint="eastAsia"/>
          <w:lang w:eastAsia="zh-CN"/>
        </w:rPr>
        <w:t>”</w:t>
      </w:r>
      <w:proofErr w:type="spellStart"/>
      <w:r>
        <w:t>爲籀文</w:t>
      </w:r>
      <w:proofErr w:type="spellEnd"/>
      <w:r>
        <w:rPr>
          <w:rFonts w:eastAsia="宋体" w:hint="eastAsia"/>
          <w:lang w:eastAsia="zh-CN"/>
        </w:rPr>
        <w:t>“</w:t>
      </w:r>
      <w:r>
        <w:t>速</w:t>
      </w:r>
      <w:r>
        <w:rPr>
          <w:rFonts w:eastAsia="宋体" w:hint="eastAsia"/>
          <w:lang w:eastAsia="zh-CN"/>
        </w:rPr>
        <w:t>”</w:t>
      </w:r>
      <w:proofErr w:type="spellStart"/>
      <w:r>
        <w:t>之譌，</w:t>
      </w:r>
      <w:proofErr w:type="gramStart"/>
      <w:r>
        <w:t>一</w:t>
      </w:r>
      <w:proofErr w:type="gramEnd"/>
      <w:r>
        <w:t>證以</w:t>
      </w:r>
      <w:proofErr w:type="spellEnd"/>
      <w:r>
        <w:rPr>
          <w:rFonts w:eastAsia="宋体" w:hint="eastAsia"/>
          <w:lang w:eastAsia="zh-CN"/>
        </w:rPr>
        <w:t>《</w:t>
      </w:r>
      <w:proofErr w:type="spellStart"/>
      <w:r>
        <w:t>廣雅</w:t>
      </w:r>
      <w:proofErr w:type="spellEnd"/>
      <w:r>
        <w:rPr>
          <w:rFonts w:eastAsia="宋体" w:hint="eastAsia"/>
          <w:lang w:eastAsia="zh-CN"/>
        </w:rPr>
        <w:t>》“</w:t>
      </w:r>
      <w:r>
        <w:t>疎</w:t>
      </w:r>
      <w:r>
        <w:rPr>
          <w:rFonts w:eastAsia="宋体" w:hint="eastAsia"/>
          <w:lang w:eastAsia="zh-CN"/>
        </w:rPr>
        <w:t>”</w:t>
      </w:r>
      <w:proofErr w:type="spellStart"/>
      <w:r>
        <w:t>字曹憲音</w:t>
      </w:r>
      <w:proofErr w:type="spellEnd"/>
      <w:r>
        <w:rPr>
          <w:rFonts w:eastAsia="宋体" w:hint="eastAsia"/>
          <w:lang w:eastAsia="zh-CN"/>
        </w:rPr>
        <w:t>“</w:t>
      </w:r>
      <w:proofErr w:type="spellStart"/>
      <w:r>
        <w:t>匹跡</w:t>
      </w:r>
      <w:proofErr w:type="spellEnd"/>
      <w:r>
        <w:rPr>
          <w:rFonts w:eastAsia="宋体" w:hint="eastAsia"/>
          <w:lang w:eastAsia="zh-CN"/>
        </w:rPr>
        <w:t>”</w:t>
      </w:r>
      <w:r>
        <w:t>，</w:t>
      </w:r>
      <w:proofErr w:type="spellStart"/>
      <w:proofErr w:type="gramStart"/>
      <w:r>
        <w:t>一</w:t>
      </w:r>
      <w:proofErr w:type="gramEnd"/>
      <w:r>
        <w:t>證以</w:t>
      </w:r>
      <w:proofErr w:type="spellEnd"/>
      <w:proofErr w:type="gramStart"/>
      <w:r>
        <w:rPr>
          <w:rFonts w:eastAsia="宋体" w:hint="eastAsia"/>
          <w:lang w:eastAsia="zh-CN"/>
        </w:rPr>
        <w:t>《</w:t>
      </w:r>
      <w:proofErr w:type="spellStart"/>
      <w:proofErr w:type="gramEnd"/>
      <w:r>
        <w:t>集韻</w:t>
      </w:r>
      <w:proofErr w:type="spellEnd"/>
    </w:p>
    <w:p w14:paraId="0D821BED" w14:textId="77777777" w:rsidR="007A29CB" w:rsidRDefault="00000000">
      <w:pPr>
        <w:rPr>
          <w:rFonts w:eastAsia="宋体"/>
          <w:lang w:eastAsia="zh-CN"/>
        </w:rPr>
      </w:pPr>
      <w:r>
        <w:rPr>
          <w:rFonts w:eastAsia="宋体" w:hint="eastAsia"/>
          <w:lang w:eastAsia="zh-CN"/>
        </w:rPr>
        <w:t>“</w:t>
      </w:r>
      <w:r>
        <w:t>跡</w:t>
      </w:r>
      <w:r>
        <w:rPr>
          <w:rFonts w:eastAsia="宋体" w:hint="eastAsia"/>
          <w:lang w:eastAsia="zh-CN"/>
        </w:rPr>
        <w:t>”</w:t>
      </w:r>
      <w:proofErr w:type="spellStart"/>
      <w:r>
        <w:t>字下重</w:t>
      </w:r>
      <w:proofErr w:type="spellEnd"/>
      <w:r>
        <w:rPr>
          <w:rFonts w:eastAsia="宋体" w:hint="eastAsia"/>
          <w:lang w:eastAsia="zh-CN"/>
        </w:rPr>
        <w:t>“</w:t>
      </w:r>
      <w:r>
        <w:t>疎</w:t>
      </w:r>
      <w:r>
        <w:rPr>
          <w:rFonts w:eastAsia="宋体" w:hint="eastAsia"/>
          <w:lang w:eastAsia="zh-CN"/>
        </w:rPr>
        <w:t>”</w:t>
      </w:r>
      <w:proofErr w:type="spellStart"/>
      <w:r>
        <w:t>字。然</w:t>
      </w:r>
      <w:proofErr w:type="spellEnd"/>
      <w:r>
        <w:rPr>
          <w:rFonts w:eastAsia="宋体" w:hint="eastAsia"/>
          <w:lang w:eastAsia="zh-CN"/>
        </w:rPr>
        <w:t>“</w:t>
      </w:r>
      <w:proofErr w:type="spellStart"/>
      <w:r>
        <w:t>匹跡</w:t>
      </w:r>
      <w:proofErr w:type="spellEnd"/>
      <w:r>
        <w:rPr>
          <w:rFonts w:eastAsia="宋体" w:hint="eastAsia"/>
          <w:lang w:eastAsia="zh-CN"/>
        </w:rPr>
        <w:t>”</w:t>
      </w:r>
      <w:proofErr w:type="spellStart"/>
      <w:r>
        <w:t>之合聲爲</w:t>
      </w:r>
      <w:proofErr w:type="spellEnd"/>
      <w:r>
        <w:rPr>
          <w:rFonts w:eastAsia="宋体" w:hint="eastAsia"/>
          <w:lang w:eastAsia="zh-CN"/>
        </w:rPr>
        <w:t>“</w:t>
      </w:r>
      <w:r>
        <w:t>僻</w:t>
      </w:r>
      <w:r>
        <w:rPr>
          <w:rFonts w:eastAsia="宋体" w:hint="eastAsia"/>
          <w:lang w:eastAsia="zh-CN"/>
        </w:rPr>
        <w:t>”</w:t>
      </w:r>
      <w:r>
        <w:t>，非</w:t>
      </w:r>
      <w:r>
        <w:rPr>
          <w:rFonts w:eastAsia="宋体" w:hint="eastAsia"/>
          <w:lang w:eastAsia="zh-CN"/>
        </w:rPr>
        <w:t>“</w:t>
      </w:r>
      <w:r>
        <w:t>速</w:t>
      </w:r>
      <w:r>
        <w:rPr>
          <w:rFonts w:eastAsia="宋体" w:hint="eastAsia"/>
          <w:lang w:eastAsia="zh-CN"/>
        </w:rPr>
        <w:t>”</w:t>
      </w:r>
      <w:proofErr w:type="spellStart"/>
      <w:r>
        <w:t>之反切也</w:t>
      </w:r>
      <w:proofErr w:type="spellEnd"/>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玉篇</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p>
    <w:p w14:paraId="537607EC" w14:textId="77777777" w:rsidR="007A29CB" w:rsidRDefault="00000000">
      <w:pPr>
        <w:rPr>
          <w:lang w:eastAsia="zh-CN"/>
        </w:rPr>
      </w:pPr>
      <w:r>
        <w:rPr>
          <w:rFonts w:eastAsia="宋体" w:hint="eastAsia"/>
          <w:lang w:eastAsia="zh-CN"/>
        </w:rPr>
        <w:t>“</w:t>
      </w:r>
      <w:r>
        <w:t>跡</w:t>
      </w:r>
      <w:r>
        <w:rPr>
          <w:rFonts w:eastAsia="宋体" w:hint="eastAsia"/>
          <w:lang w:eastAsia="zh-CN"/>
        </w:rPr>
        <w:t>”</w:t>
      </w:r>
      <w:proofErr w:type="spellStart"/>
      <w:proofErr w:type="gramStart"/>
      <w:r>
        <w:t>字下但有</w:t>
      </w:r>
      <w:proofErr w:type="spellEnd"/>
      <w:proofErr w:type="gramEnd"/>
      <w:r>
        <w:rPr>
          <w:rFonts w:eastAsia="宋体" w:hint="eastAsia"/>
          <w:lang w:eastAsia="zh-CN"/>
        </w:rPr>
        <w:t>“</w:t>
      </w:r>
      <w:r>
        <w:t>速</w:t>
      </w:r>
      <w:r>
        <w:rPr>
          <w:rFonts w:eastAsia="宋体" w:hint="eastAsia"/>
          <w:lang w:eastAsia="zh-CN"/>
        </w:rPr>
        <w:t>”</w:t>
      </w:r>
      <w:r>
        <w:t>無</w:t>
      </w:r>
      <w:r>
        <w:rPr>
          <w:rFonts w:eastAsia="宋体" w:hint="eastAsia"/>
          <w:lang w:eastAsia="zh-CN"/>
        </w:rPr>
        <w:t>“</w:t>
      </w:r>
      <w:r>
        <w:t>疎</w:t>
      </w:r>
      <w:r>
        <w:rPr>
          <w:rFonts w:eastAsia="宋体" w:hint="eastAsia"/>
          <w:lang w:eastAsia="zh-CN"/>
        </w:rPr>
        <w:t>”</w:t>
      </w:r>
      <w:r>
        <w:t>，</w:t>
      </w:r>
      <w:r>
        <w:rPr>
          <w:rFonts w:eastAsia="宋体" w:hint="eastAsia"/>
          <w:lang w:eastAsia="zh-CN"/>
        </w:rPr>
        <w:t>《</w:t>
      </w:r>
      <w:proofErr w:type="spellStart"/>
      <w:r>
        <w:t>集韻</w:t>
      </w:r>
      <w:proofErr w:type="spellEnd"/>
      <w:r>
        <w:rPr>
          <w:rFonts w:eastAsia="宋体" w:hint="eastAsia"/>
          <w:lang w:eastAsia="zh-CN"/>
        </w:rPr>
        <w:t>》</w:t>
      </w:r>
      <w:proofErr w:type="spellStart"/>
      <w:proofErr w:type="gramStart"/>
      <w:r>
        <w:t>恐</w:t>
      </w:r>
      <w:proofErr w:type="gramEnd"/>
      <w:r>
        <w:t>不足爲</w:t>
      </w:r>
      <w:proofErr w:type="gramStart"/>
      <w:r>
        <w:t>據</w:t>
      </w:r>
      <w:proofErr w:type="spellEnd"/>
      <w:proofErr w:type="gramEnd"/>
      <w:r>
        <w:t>。</w:t>
      </w:r>
      <w:r>
        <w:rPr>
          <w:rFonts w:eastAsia="宋体" w:hint="eastAsia"/>
          <w:lang w:eastAsia="zh-CN"/>
        </w:rPr>
        <w:t>《</w:t>
      </w:r>
      <w:r>
        <w:rPr>
          <w:lang w:eastAsia="zh-CN"/>
        </w:rPr>
        <w:t>爾雅</w:t>
      </w:r>
      <w:r>
        <w:rPr>
          <w:rFonts w:eastAsia="宋体" w:hint="eastAsia"/>
          <w:lang w:eastAsia="zh-CN"/>
        </w:rPr>
        <w:t>》“</w:t>
      </w:r>
      <w:r>
        <w:rPr>
          <w:lang w:eastAsia="zh-CN"/>
        </w:rPr>
        <w:t>其跡速</w:t>
      </w:r>
      <w:r>
        <w:rPr>
          <w:rFonts w:eastAsia="宋体" w:hint="eastAsia"/>
          <w:lang w:eastAsia="zh-CN"/>
        </w:rPr>
        <w:t>”</w:t>
      </w:r>
      <w:r>
        <w:rPr>
          <w:lang w:eastAsia="zh-CN"/>
        </w:rPr>
        <w:t>，别異名也。若以爲籀文</w:t>
      </w:r>
    </w:p>
    <w:p w14:paraId="721AC4BE" w14:textId="77777777" w:rsidR="007A29CB" w:rsidRDefault="00000000">
      <w:pPr>
        <w:rPr>
          <w:lang w:eastAsia="zh-CN"/>
        </w:rPr>
      </w:pPr>
      <w:r>
        <w:rPr>
          <w:lang w:eastAsia="zh-CN"/>
        </w:rPr>
        <w:t>【第</w:t>
      </w:r>
      <w:r>
        <w:rPr>
          <w:lang w:eastAsia="zh-CN"/>
        </w:rPr>
        <w:t>111</w:t>
      </w:r>
      <w:r>
        <w:rPr>
          <w:lang w:eastAsia="zh-CN"/>
        </w:rPr>
        <w:t>页】</w:t>
      </w:r>
    </w:p>
    <w:p w14:paraId="07FAAF54" w14:textId="77777777" w:rsidR="007A29CB" w:rsidRDefault="00000000">
      <w:pPr>
        <w:rPr>
          <w:lang w:eastAsia="zh-CN"/>
        </w:rPr>
      </w:pPr>
      <w:r>
        <w:rPr>
          <w:rFonts w:eastAsia="宋体" w:hint="eastAsia"/>
          <w:lang w:eastAsia="zh-CN"/>
        </w:rPr>
        <w:t>“</w:t>
      </w:r>
      <w:r>
        <w:rPr>
          <w:lang w:eastAsia="zh-CN"/>
        </w:rPr>
        <w:t>速</w:t>
      </w:r>
      <w:r>
        <w:rPr>
          <w:rFonts w:eastAsia="宋体" w:hint="eastAsia"/>
          <w:lang w:eastAsia="zh-CN"/>
        </w:rPr>
        <w:t>”</w:t>
      </w:r>
      <w:r>
        <w:rPr>
          <w:lang w:eastAsia="zh-CN"/>
        </w:rPr>
        <w:t>則與</w:t>
      </w:r>
      <w:r>
        <w:rPr>
          <w:rFonts w:eastAsia="宋体" w:hint="eastAsia"/>
          <w:lang w:eastAsia="zh-CN"/>
        </w:rPr>
        <w:t>“</w:t>
      </w:r>
      <w:r>
        <w:rPr>
          <w:lang w:eastAsia="zh-CN"/>
        </w:rPr>
        <w:t>跡</w:t>
      </w:r>
      <w:r>
        <w:rPr>
          <w:rFonts w:eastAsia="宋体" w:hint="eastAsia"/>
          <w:lang w:eastAsia="zh-CN"/>
        </w:rPr>
        <w:t>”</w:t>
      </w:r>
      <w:r>
        <w:rPr>
          <w:lang w:eastAsia="zh-CN"/>
        </w:rPr>
        <w:t>同，</w:t>
      </w:r>
      <w:proofErr w:type="gramStart"/>
      <w:r>
        <w:rPr>
          <w:lang w:eastAsia="zh-CN"/>
        </w:rPr>
        <w:t>斷</w:t>
      </w:r>
      <w:proofErr w:type="gramEnd"/>
      <w:r>
        <w:rPr>
          <w:lang w:eastAsia="zh-CN"/>
        </w:rPr>
        <w:t>無</w:t>
      </w:r>
      <w:r>
        <w:rPr>
          <w:rFonts w:eastAsia="宋体" w:hint="eastAsia"/>
          <w:lang w:eastAsia="zh-CN"/>
        </w:rPr>
        <w:t>“</w:t>
      </w:r>
      <w:r>
        <w:rPr>
          <w:lang w:eastAsia="zh-CN"/>
        </w:rPr>
        <w:t>其跡跡</w:t>
      </w:r>
      <w:r>
        <w:rPr>
          <w:rFonts w:eastAsia="宋体" w:hint="eastAsia"/>
          <w:lang w:eastAsia="zh-CN"/>
        </w:rPr>
        <w:t>”</w:t>
      </w:r>
      <w:r>
        <w:rPr>
          <w:lang w:eastAsia="zh-CN"/>
        </w:rPr>
        <w:t>之理。段説似未安，未知高明以爲奚若？</w:t>
      </w:r>
      <w:proofErr w:type="gramStart"/>
      <w:r>
        <w:rPr>
          <w:lang w:eastAsia="zh-CN"/>
        </w:rPr>
        <w:t>敦</w:t>
      </w:r>
      <w:proofErr w:type="gramEnd"/>
      <w:r>
        <w:rPr>
          <w:lang w:eastAsia="zh-CN"/>
        </w:rPr>
        <w:t>甫四兄讀禮</w:t>
      </w:r>
    </w:p>
    <w:p w14:paraId="3724D832" w14:textId="77777777" w:rsidR="007A29CB" w:rsidRDefault="00000000">
      <w:proofErr w:type="spellStart"/>
      <w:r>
        <w:t>南還</w:t>
      </w:r>
      <w:proofErr w:type="spellEnd"/>
      <w:r>
        <w:rPr>
          <w:rFonts w:eastAsia="宋体" w:hint="eastAsia"/>
          <w:lang w:eastAsia="zh-CN"/>
        </w:rPr>
        <w:t>【</w:t>
      </w:r>
      <w:r>
        <w:t>“</w:t>
      </w:r>
      <w:r>
        <w:rPr>
          <w:rFonts w:eastAsia="宋体" w:hint="eastAsia"/>
          <w:lang w:eastAsia="zh-CN"/>
        </w:rPr>
        <w:t>】</w:t>
      </w:r>
      <w:r>
        <w:t>#</w:t>
      </w:r>
      <w:r>
        <w:t>遂使弟鮮切磋之助，爲之悵然。弟碌碌步趨，無足稱道，所幸家</w:t>
      </w:r>
      <w:proofErr w:type="gramStart"/>
      <w:r>
        <w:t>公眠食</w:t>
      </w:r>
      <w:proofErr w:type="gramEnd"/>
      <w:r>
        <w:t>如常，弟</w:t>
      </w:r>
    </w:p>
    <w:p w14:paraId="1B86D63A" w14:textId="77777777" w:rsidR="007A29CB" w:rsidRDefault="00000000">
      <w:proofErr w:type="spellStart"/>
      <w:r>
        <w:t>亦粗安差可告慰垂注。敬泐數行布問起居</w:t>
      </w:r>
      <w:proofErr w:type="spellEnd"/>
    </w:p>
    <w:p w14:paraId="1ED51D4E" w14:textId="77777777" w:rsidR="007A29CB" w:rsidRDefault="00000000">
      <w:r>
        <w:t>三</w:t>
      </w:r>
    </w:p>
    <w:p w14:paraId="70D1EF95" w14:textId="77777777" w:rsidR="007A29CB" w:rsidRDefault="00000000">
      <w:pPr>
        <w:rPr>
          <w:rFonts w:eastAsia="宋体"/>
          <w:lang w:eastAsia="zh-CN"/>
        </w:rPr>
      </w:pPr>
      <w:proofErr w:type="spellStart"/>
      <w:proofErr w:type="gramStart"/>
      <w:r>
        <w:t>兩</w:t>
      </w:r>
      <w:proofErr w:type="gramEnd"/>
      <w:r>
        <w:t>承芳訊下頒，並快讀尊著，</w:t>
      </w:r>
      <w:proofErr w:type="gramStart"/>
      <w:r>
        <w:t>及拜</w:t>
      </w:r>
      <w:proofErr w:type="spellEnd"/>
      <w:r>
        <w:rPr>
          <w:rFonts w:eastAsia="宋体" w:hint="eastAsia"/>
          <w:lang w:eastAsia="zh-CN"/>
        </w:rPr>
        <w:t>【</w:t>
      </w:r>
      <w:r>
        <w:t>h</w:t>
      </w:r>
      <w:r>
        <w:rPr>
          <w:rFonts w:eastAsia="宋体" w:hint="eastAsia"/>
          <w:lang w:eastAsia="zh-CN"/>
        </w:rPr>
        <w:t>】</w:t>
      </w:r>
      <w:proofErr w:type="gramEnd"/>
    </w:p>
    <w:p w14:paraId="40E11473" w14:textId="77777777" w:rsidR="007A29CB" w:rsidRDefault="00000000">
      <w:r>
        <w:lastRenderedPageBreak/>
        <w:t>賜</w:t>
      </w:r>
      <w:r>
        <w:rPr>
          <w:rFonts w:eastAsia="宋体" w:hint="eastAsia"/>
          <w:lang w:eastAsia="zh-CN"/>
        </w:rPr>
        <w:t>《</w:t>
      </w:r>
      <w:proofErr w:type="spellStart"/>
      <w:r>
        <w:t>經韻樓集</w:t>
      </w:r>
      <w:proofErr w:type="spellEnd"/>
      <w:r>
        <w:rPr>
          <w:rFonts w:eastAsia="宋体" w:hint="eastAsia"/>
          <w:lang w:eastAsia="zh-CN"/>
        </w:rPr>
        <w:t>》</w:t>
      </w:r>
      <w:r>
        <w:t>。</w:t>
      </w:r>
      <w:proofErr w:type="spellStart"/>
      <w:r>
        <w:t>備稔興居安吉，著作日增，以慰</w:t>
      </w:r>
      <w:proofErr w:type="spellEnd"/>
    </w:p>
    <w:p w14:paraId="15DA5A38" w14:textId="77777777" w:rsidR="007A29CB" w:rsidRDefault="00000000">
      <w:proofErr w:type="spellStart"/>
      <w:r>
        <w:t>以羨。承示</w:t>
      </w:r>
      <w:proofErr w:type="spellEnd"/>
      <w:r>
        <w:rPr>
          <w:rFonts w:eastAsia="宋体" w:hint="eastAsia"/>
          <w:lang w:eastAsia="zh-CN"/>
        </w:rPr>
        <w:t>《</w:t>
      </w:r>
      <w:proofErr w:type="spellStart"/>
      <w:r>
        <w:t>管子</w:t>
      </w:r>
      <w:proofErr w:type="spellEnd"/>
      <w:r>
        <w:rPr>
          <w:rFonts w:eastAsia="宋体" w:hint="eastAsia"/>
          <w:lang w:eastAsia="zh-CN"/>
        </w:rPr>
        <w:t>》</w:t>
      </w:r>
      <w:r>
        <w:t>、</w:t>
      </w:r>
      <w:r>
        <w:rPr>
          <w:rFonts w:eastAsia="宋体" w:hint="eastAsia"/>
          <w:lang w:eastAsia="zh-CN"/>
        </w:rPr>
        <w:t>《</w:t>
      </w:r>
      <w:proofErr w:type="spellStart"/>
      <w:r>
        <w:t>淮南</w:t>
      </w:r>
      <w:proofErr w:type="spellEnd"/>
      <w:r>
        <w:rPr>
          <w:rFonts w:eastAsia="宋体" w:hint="eastAsia"/>
          <w:lang w:eastAsia="zh-CN"/>
        </w:rPr>
        <w:t>》</w:t>
      </w:r>
      <w:proofErr w:type="spellStart"/>
      <w:r>
        <w:t>諸條，</w:t>
      </w:r>
      <w:proofErr w:type="gramStart"/>
      <w:r>
        <w:t>精核過人如</w:t>
      </w:r>
      <w:proofErr w:type="spellEnd"/>
      <w:r>
        <w:rPr>
          <w:rFonts w:eastAsia="宋体" w:hint="eastAsia"/>
          <w:lang w:eastAsia="zh-CN"/>
        </w:rPr>
        <w:t>“</w:t>
      </w:r>
      <w:proofErr w:type="spellStart"/>
      <w:proofErr w:type="gramEnd"/>
      <w:r>
        <w:t>立優美</w:t>
      </w:r>
      <w:proofErr w:type="spellEnd"/>
      <w:r>
        <w:rPr>
          <w:rFonts w:eastAsia="宋体" w:hint="eastAsia"/>
          <w:lang w:eastAsia="zh-CN"/>
        </w:rPr>
        <w:t>”</w:t>
      </w:r>
      <w:r>
        <w:t>、</w:t>
      </w:r>
      <w:r>
        <w:rPr>
          <w:rFonts w:eastAsia="宋体" w:hint="eastAsia"/>
          <w:lang w:eastAsia="zh-CN"/>
        </w:rPr>
        <w:t>“</w:t>
      </w:r>
      <w:proofErr w:type="spellStart"/>
      <w:r>
        <w:t>服牛軺馬</w:t>
      </w:r>
      <w:proofErr w:type="spellEnd"/>
      <w:r>
        <w:rPr>
          <w:rFonts w:eastAsia="宋体" w:hint="eastAsia"/>
          <w:lang w:eastAsia="zh-CN"/>
        </w:rPr>
        <w:t>”</w:t>
      </w:r>
      <w:proofErr w:type="spellStart"/>
      <w:r>
        <w:t>尤爲確不可易容當</w:t>
      </w:r>
      <w:proofErr w:type="spellEnd"/>
    </w:p>
    <w:p w14:paraId="74C3D308" w14:textId="77777777" w:rsidR="007A29CB" w:rsidRDefault="00000000">
      <w:proofErr w:type="spellStart"/>
      <w:r>
        <w:t>援引尊説載入</w:t>
      </w:r>
      <w:proofErr w:type="spellEnd"/>
      <w:r>
        <w:rPr>
          <w:rFonts w:eastAsia="宋体" w:hint="eastAsia"/>
          <w:lang w:eastAsia="zh-CN"/>
        </w:rPr>
        <w:t>《</w:t>
      </w:r>
      <w:proofErr w:type="spellStart"/>
      <w:r>
        <w:t>雜志補遺</w:t>
      </w:r>
      <w:proofErr w:type="spellEnd"/>
      <w:r>
        <w:rPr>
          <w:rFonts w:eastAsia="宋体" w:hint="eastAsia"/>
          <w:lang w:eastAsia="zh-CN"/>
        </w:rPr>
        <w:t>》</w:t>
      </w:r>
      <w:r>
        <w:t>。</w:t>
      </w:r>
      <w:proofErr w:type="spellStart"/>
      <w:r>
        <w:t>田成常之</w:t>
      </w:r>
      <w:proofErr w:type="spellEnd"/>
      <w:r>
        <w:rPr>
          <w:rFonts w:eastAsia="宋体" w:hint="eastAsia"/>
          <w:lang w:eastAsia="zh-CN"/>
        </w:rPr>
        <w:t>“</w:t>
      </w:r>
      <w:r>
        <w:t>常</w:t>
      </w:r>
      <w:r>
        <w:rPr>
          <w:rFonts w:eastAsia="宋体" w:hint="eastAsia"/>
          <w:lang w:eastAsia="zh-CN"/>
        </w:rPr>
        <w:t>”</w:t>
      </w:r>
      <w:proofErr w:type="spellStart"/>
      <w:r>
        <w:t>非字，有</w:t>
      </w:r>
      <w:proofErr w:type="spellEnd"/>
      <w:r>
        <w:rPr>
          <w:rFonts w:eastAsia="宋体" w:hint="eastAsia"/>
          <w:lang w:eastAsia="zh-CN"/>
        </w:rPr>
        <w:t>《</w:t>
      </w:r>
      <w:proofErr w:type="spellStart"/>
      <w:r>
        <w:t>公羊傳</w:t>
      </w:r>
      <w:proofErr w:type="spellEnd"/>
      <w:r>
        <w:rPr>
          <w:rFonts w:eastAsia="宋体" w:hint="eastAsia"/>
          <w:lang w:eastAsia="zh-CN"/>
        </w:rPr>
        <w:t>》“</w:t>
      </w:r>
      <w:proofErr w:type="spellStart"/>
      <w:r>
        <w:t>常之母</w:t>
      </w:r>
      <w:proofErr w:type="spellEnd"/>
      <w:r>
        <w:rPr>
          <w:rFonts w:eastAsia="宋体" w:hint="eastAsia"/>
          <w:lang w:eastAsia="zh-CN"/>
        </w:rPr>
        <w:t>”</w:t>
      </w:r>
      <w:proofErr w:type="spellStart"/>
      <w:r>
        <w:t>可證，</w:t>
      </w:r>
      <w:proofErr w:type="gramStart"/>
      <w:r>
        <w:t>仰蒙指示</w:t>
      </w:r>
      <w:proofErr w:type="gramEnd"/>
      <w:r>
        <w:t>，始</w:t>
      </w:r>
      <w:proofErr w:type="spellEnd"/>
    </w:p>
    <w:p w14:paraId="1783DF0E" w14:textId="77777777" w:rsidR="007A29CB" w:rsidRDefault="00000000">
      <w:proofErr w:type="spellStart"/>
      <w:r>
        <w:t>若發蒙尤爲感佩</w:t>
      </w:r>
      <w:proofErr w:type="spellEnd"/>
      <w:r>
        <w:t>。</w:t>
      </w:r>
      <w:r>
        <w:rPr>
          <w:rFonts w:eastAsia="宋体" w:hint="eastAsia"/>
          <w:lang w:eastAsia="zh-CN"/>
        </w:rPr>
        <w:t>《</w:t>
      </w:r>
      <w:proofErr w:type="spellStart"/>
      <w:r>
        <w:t>地理志</w:t>
      </w:r>
      <w:proofErr w:type="spellEnd"/>
      <w:r>
        <w:rPr>
          <w:rFonts w:eastAsia="宋体" w:hint="eastAsia"/>
          <w:lang w:eastAsia="zh-CN"/>
        </w:rPr>
        <w:t>》</w:t>
      </w:r>
      <w:proofErr w:type="spellStart"/>
      <w:r>
        <w:t>新莽郡縣之名校書者多在所略尊著釐正譌誤皆極精確</w:t>
      </w:r>
      <w:proofErr w:type="spellEnd"/>
    </w:p>
    <w:p w14:paraId="3910ED62" w14:textId="77777777" w:rsidR="007A29CB" w:rsidRDefault="00000000">
      <w:pPr>
        <w:rPr>
          <w:lang w:eastAsia="zh-CN"/>
        </w:rPr>
      </w:pPr>
      <w:proofErr w:type="spellStart"/>
      <w:r>
        <w:t>爲學之密真無一字放過矣</w:t>
      </w:r>
      <w:proofErr w:type="spellEnd"/>
      <w:r>
        <w:t>。</w:t>
      </w:r>
      <w:r>
        <w:rPr>
          <w:lang w:eastAsia="zh-CN"/>
        </w:rPr>
        <w:t>段大令</w:t>
      </w:r>
      <w:r>
        <w:rPr>
          <w:rFonts w:eastAsia="宋体" w:hint="eastAsia"/>
          <w:lang w:eastAsia="zh-CN"/>
        </w:rPr>
        <w:t>《</w:t>
      </w:r>
      <w:r>
        <w:rPr>
          <w:lang w:eastAsia="zh-CN"/>
        </w:rPr>
        <w:t>説文注</w:t>
      </w:r>
      <w:r>
        <w:rPr>
          <w:rFonts w:eastAsia="宋体" w:hint="eastAsia"/>
          <w:lang w:eastAsia="zh-CN"/>
        </w:rPr>
        <w:t>》</w:t>
      </w:r>
      <w:proofErr w:type="gramStart"/>
      <w:r>
        <w:rPr>
          <w:lang w:eastAsia="zh-CN"/>
        </w:rPr>
        <w:t>力辨</w:t>
      </w:r>
      <w:r>
        <w:rPr>
          <w:rFonts w:eastAsia="宋体" w:hint="eastAsia"/>
          <w:lang w:eastAsia="zh-CN"/>
        </w:rPr>
        <w:t>“</w:t>
      </w:r>
      <w:proofErr w:type="gramEnd"/>
      <w:r>
        <w:rPr>
          <w:lang w:eastAsia="zh-CN"/>
        </w:rPr>
        <w:t>麋</w:t>
      </w:r>
      <w:r>
        <w:rPr>
          <w:rFonts w:eastAsia="宋体" w:hint="eastAsia"/>
          <w:lang w:eastAsia="zh-CN"/>
        </w:rPr>
        <w:t>”</w:t>
      </w:r>
      <w:r>
        <w:rPr>
          <w:lang w:eastAsia="zh-CN"/>
        </w:rPr>
        <w:t>字之誤始則删之繼則改其篆而</w:t>
      </w:r>
    </w:p>
    <w:p w14:paraId="596FA583" w14:textId="77777777" w:rsidR="007A29CB" w:rsidRDefault="00000000">
      <w:proofErr w:type="spellStart"/>
      <w:r>
        <w:t>移其次又欲並</w:t>
      </w:r>
      <w:proofErr w:type="spellEnd"/>
      <w:r>
        <w:rPr>
          <w:rFonts w:eastAsia="宋体" w:hint="eastAsia"/>
          <w:lang w:eastAsia="zh-CN"/>
        </w:rPr>
        <w:t>《</w:t>
      </w:r>
      <w:proofErr w:type="spellStart"/>
      <w:r>
        <w:t>爾雅</w:t>
      </w:r>
      <w:proofErr w:type="spellEnd"/>
      <w:r>
        <w:rPr>
          <w:rFonts w:eastAsia="宋体" w:hint="eastAsia"/>
          <w:lang w:eastAsia="zh-CN"/>
        </w:rPr>
        <w:t>》</w:t>
      </w:r>
      <w:proofErr w:type="spellStart"/>
      <w:r>
        <w:t>而改之。其所據者曹憲音而已。竊謂</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proofErr w:type="spellStart"/>
      <w:r>
        <w:t>皆不誤，而</w:t>
      </w:r>
      <w:proofErr w:type="spellEnd"/>
    </w:p>
    <w:p w14:paraId="2B2D756C" w14:textId="77777777" w:rsidR="007A29CB" w:rsidRDefault="00000000">
      <w:r>
        <w:rPr>
          <w:rFonts w:eastAsia="宋体" w:hint="eastAsia"/>
          <w:lang w:eastAsia="zh-CN"/>
        </w:rPr>
        <w:t>《</w:t>
      </w:r>
      <w:proofErr w:type="spellStart"/>
      <w:r>
        <w:t>廣雅</w:t>
      </w:r>
      <w:proofErr w:type="spellEnd"/>
      <w:r>
        <w:rPr>
          <w:rFonts w:eastAsia="宋体" w:hint="eastAsia"/>
          <w:lang w:eastAsia="zh-CN"/>
        </w:rPr>
        <w:t>》</w:t>
      </w:r>
      <w:proofErr w:type="spellStart"/>
      <w:r>
        <w:t>則誤</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原文本不誤，而曹憲所</w:t>
      </w:r>
      <w:proofErr w:type="gramStart"/>
      <w:r>
        <w:t>據</w:t>
      </w:r>
      <w:proofErr w:type="gramEnd"/>
      <w:r>
        <w:t>之本則誤。</w:t>
      </w:r>
      <w:proofErr w:type="gramStart"/>
      <w:r>
        <w:t>據</w:t>
      </w:r>
      <w:proofErr w:type="gramEnd"/>
      <w:r>
        <w:t>誤本而爲之音是以與</w:t>
      </w:r>
      <w:proofErr w:type="spellEnd"/>
      <w:proofErr w:type="gramStart"/>
      <w:r>
        <w:rPr>
          <w:rFonts w:eastAsia="宋体" w:hint="eastAsia"/>
          <w:lang w:eastAsia="zh-CN"/>
        </w:rPr>
        <w:t>《</w:t>
      </w:r>
      <w:proofErr w:type="gramEnd"/>
      <w:r>
        <w:t>爾</w:t>
      </w:r>
    </w:p>
    <w:p w14:paraId="09FE7A1E" w14:textId="77777777" w:rsidR="007A29CB" w:rsidRDefault="00000000">
      <w:r>
        <w:t>雅</w:t>
      </w:r>
      <w:proofErr w:type="gramStart"/>
      <w:r>
        <w:rPr>
          <w:rFonts w:eastAsia="宋体" w:hint="eastAsia"/>
          <w:lang w:eastAsia="zh-CN"/>
        </w:rPr>
        <w:t>》</w:t>
      </w:r>
      <w:proofErr w:type="gramEnd"/>
      <w:r>
        <w:t>、</w:t>
      </w:r>
      <w:r>
        <w:rPr>
          <w:rFonts w:eastAsia="宋体" w:hint="eastAsia"/>
          <w:lang w:eastAsia="zh-CN"/>
        </w:rPr>
        <w:t>《</w:t>
      </w:r>
      <w:proofErr w:type="spellStart"/>
      <w:r>
        <w:t>説文</w:t>
      </w:r>
      <w:proofErr w:type="spellEnd"/>
      <w:r>
        <w:rPr>
          <w:rFonts w:eastAsia="宋体" w:hint="eastAsia"/>
          <w:lang w:eastAsia="zh-CN"/>
        </w:rPr>
        <w:t>》</w:t>
      </w:r>
      <w:proofErr w:type="spellStart"/>
      <w:r>
        <w:t>不合也。大令當</w:t>
      </w:r>
      <w:proofErr w:type="gramStart"/>
      <w:r>
        <w:t>據</w:t>
      </w:r>
      <w:proofErr w:type="spellEnd"/>
      <w:proofErr w:type="gram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proofErr w:type="spellStart"/>
      <w:r>
        <w:t>以正</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proofErr w:type="gramStart"/>
      <w:r>
        <w:t>傳</w:t>
      </w:r>
      <w:proofErr w:type="gramEnd"/>
      <w:r>
        <w:t>寫之誤，不當</w:t>
      </w:r>
      <w:proofErr w:type="gramStart"/>
      <w:r>
        <w:t>據</w:t>
      </w:r>
      <w:proofErr w:type="spellEnd"/>
      <w:proofErr w:type="gramEnd"/>
      <w:r>
        <w:rPr>
          <w:rFonts w:eastAsia="宋体" w:hint="eastAsia"/>
          <w:lang w:eastAsia="zh-CN"/>
        </w:rPr>
        <w:t>《</w:t>
      </w:r>
      <w:proofErr w:type="spellStart"/>
      <w:r>
        <w:t>廣雅</w:t>
      </w:r>
      <w:proofErr w:type="spellEnd"/>
      <w:r>
        <w:rPr>
          <w:rFonts w:eastAsia="宋体" w:hint="eastAsia"/>
          <w:lang w:eastAsia="zh-CN"/>
        </w:rPr>
        <w:t>》</w:t>
      </w:r>
      <w:proofErr w:type="spellStart"/>
      <w:proofErr w:type="gramStart"/>
      <w:r>
        <w:t>傳</w:t>
      </w:r>
      <w:proofErr w:type="gramEnd"/>
      <w:r>
        <w:t>寫</w:t>
      </w:r>
      <w:proofErr w:type="spellEnd"/>
    </w:p>
    <w:p w14:paraId="029F8820" w14:textId="77777777" w:rsidR="007A29CB" w:rsidRDefault="00000000">
      <w:proofErr w:type="spellStart"/>
      <w:r>
        <w:t>之誤以改</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proofErr w:type="spellStart"/>
      <w:r>
        <w:t>謹録呈鄙説一條，檮昧之見，未知是否，敬祈大兄從實指示，以</w:t>
      </w:r>
      <w:proofErr w:type="spellEnd"/>
    </w:p>
    <w:p w14:paraId="3D35E215" w14:textId="77777777" w:rsidR="007A29CB" w:rsidRDefault="00000000">
      <w:pPr>
        <w:rPr>
          <w:lang w:eastAsia="zh-CN"/>
        </w:rPr>
      </w:pPr>
      <w:r>
        <w:rPr>
          <w:lang w:eastAsia="zh-CN"/>
        </w:rPr>
        <w:t>袪</w:t>
      </w:r>
      <w:proofErr w:type="gramStart"/>
      <w:r>
        <w:rPr>
          <w:lang w:eastAsia="zh-CN"/>
        </w:rPr>
        <w:t>煩</w:t>
      </w:r>
      <w:proofErr w:type="gramEnd"/>
      <w:r>
        <w:rPr>
          <w:lang w:eastAsia="zh-CN"/>
        </w:rPr>
        <w:t>惑</w:t>
      </w:r>
      <w:r>
        <w:rPr>
          <w:rFonts w:eastAsia="宋体" w:hint="eastAsia"/>
          <w:lang w:eastAsia="zh-CN"/>
        </w:rPr>
        <w:t>《</w:t>
      </w:r>
      <w:r>
        <w:rPr>
          <w:lang w:eastAsia="zh-CN"/>
        </w:rPr>
        <w:t>地官。迹人</w:t>
      </w:r>
      <w:r>
        <w:rPr>
          <w:rFonts w:eastAsia="宋体" w:hint="eastAsia"/>
          <w:lang w:eastAsia="zh-CN"/>
        </w:rPr>
        <w:t>》</w:t>
      </w:r>
      <w:r>
        <w:rPr>
          <w:lang w:eastAsia="zh-CN"/>
        </w:rPr>
        <w:t>有</w:t>
      </w:r>
      <w:r>
        <w:rPr>
          <w:rFonts w:eastAsia="宋体" w:hint="eastAsia"/>
          <w:lang w:eastAsia="zh-CN"/>
        </w:rPr>
        <w:t>“</w:t>
      </w:r>
      <w:r>
        <w:rPr>
          <w:lang w:eastAsia="zh-CN"/>
        </w:rPr>
        <w:t>禁麛卵</w:t>
      </w:r>
      <w:r>
        <w:rPr>
          <w:rFonts w:eastAsia="宋体" w:hint="eastAsia"/>
          <w:lang w:eastAsia="zh-CN"/>
        </w:rPr>
        <w:t>”</w:t>
      </w:r>
      <w:r>
        <w:rPr>
          <w:lang w:eastAsia="zh-CN"/>
        </w:rPr>
        <w:t>之文言麛而䴠在其中</w:t>
      </w:r>
      <w:r>
        <w:rPr>
          <w:rFonts w:eastAsia="宋体" w:hint="eastAsia"/>
          <w:lang w:eastAsia="zh-CN"/>
        </w:rPr>
        <w:t>《</w:t>
      </w:r>
      <w:r>
        <w:rPr>
          <w:lang w:eastAsia="zh-CN"/>
        </w:rPr>
        <w:t>國語</w:t>
      </w:r>
      <w:r>
        <w:rPr>
          <w:rFonts w:eastAsia="宋体" w:hint="eastAsia"/>
          <w:lang w:eastAsia="zh-CN"/>
        </w:rPr>
        <w:t>》</w:t>
      </w:r>
      <w:r>
        <w:rPr>
          <w:lang w:eastAsia="zh-CN"/>
        </w:rPr>
        <w:t>所謂</w:t>
      </w:r>
      <w:r>
        <w:rPr>
          <w:rFonts w:eastAsia="宋体" w:hint="eastAsia"/>
          <w:lang w:eastAsia="zh-CN"/>
        </w:rPr>
        <w:t>“</w:t>
      </w:r>
      <w:r>
        <w:rPr>
          <w:lang w:eastAsia="zh-CN"/>
        </w:rPr>
        <w:t>獸長麛䴠</w:t>
      </w:r>
      <w:r>
        <w:rPr>
          <w:rFonts w:eastAsia="宋体" w:hint="eastAsia"/>
          <w:lang w:eastAsia="zh-CN"/>
        </w:rPr>
        <w:t>”</w:t>
      </w:r>
      <w:r>
        <w:rPr>
          <w:lang w:eastAsia="zh-CN"/>
        </w:rPr>
        <w:t>也</w:t>
      </w:r>
    </w:p>
    <w:p w14:paraId="572F0AC9" w14:textId="77777777" w:rsidR="007A29CB" w:rsidRDefault="00000000">
      <w:pPr>
        <w:rPr>
          <w:lang w:eastAsia="zh-CN"/>
        </w:rPr>
      </w:pPr>
      <w:r>
        <w:rPr>
          <w:lang w:eastAsia="zh-CN"/>
        </w:rPr>
        <w:t>【第</w:t>
      </w:r>
      <w:r>
        <w:rPr>
          <w:lang w:eastAsia="zh-CN"/>
        </w:rPr>
        <w:t>112</w:t>
      </w:r>
      <w:r>
        <w:rPr>
          <w:lang w:eastAsia="zh-CN"/>
        </w:rPr>
        <w:t>页】</w:t>
      </w:r>
    </w:p>
    <w:p w14:paraId="42BD929E" w14:textId="77777777" w:rsidR="007A29CB" w:rsidRDefault="00000000">
      <w:r>
        <w:rPr>
          <w:lang w:eastAsia="zh-CN"/>
        </w:rPr>
        <w:t>似舉鹿子以該其餘，而非</w:t>
      </w:r>
      <w:proofErr w:type="gramStart"/>
      <w:r>
        <w:rPr>
          <w:lang w:eastAsia="zh-CN"/>
        </w:rPr>
        <w:t>專</w:t>
      </w:r>
      <w:proofErr w:type="gramEnd"/>
      <w:r>
        <w:rPr>
          <w:lang w:eastAsia="zh-CN"/>
        </w:rPr>
        <w:t>謂鹿子，故鄭注兼</w:t>
      </w:r>
      <w:proofErr w:type="gramStart"/>
      <w:r>
        <w:rPr>
          <w:lang w:eastAsia="zh-CN"/>
        </w:rPr>
        <w:t>麋</w:t>
      </w:r>
      <w:proofErr w:type="gramEnd"/>
      <w:r>
        <w:rPr>
          <w:lang w:eastAsia="zh-CN"/>
        </w:rPr>
        <w:t>子言之，云</w:t>
      </w:r>
      <w:r>
        <w:rPr>
          <w:rFonts w:eastAsia="宋体" w:hint="eastAsia"/>
          <w:lang w:eastAsia="zh-CN"/>
        </w:rPr>
        <w:t>“</w:t>
      </w:r>
      <w:r>
        <w:rPr>
          <w:lang w:eastAsia="zh-CN"/>
        </w:rPr>
        <w:t>麛，麋鹿子也。</w:t>
      </w:r>
      <w:r>
        <w:rPr>
          <w:rFonts w:eastAsia="宋体" w:hint="eastAsia"/>
          <w:lang w:eastAsia="zh-CN"/>
        </w:rPr>
        <w:t>”《</w:t>
      </w:r>
      <w:proofErr w:type="spellStart"/>
      <w:r>
        <w:t>王制</w:t>
      </w:r>
      <w:proofErr w:type="spellEnd"/>
      <w:r>
        <w:rPr>
          <w:rFonts w:eastAsia="宋体" w:hint="eastAsia"/>
          <w:lang w:eastAsia="zh-CN"/>
        </w:rPr>
        <w:t>》</w:t>
      </w:r>
      <w:r>
        <w:t>之</w:t>
      </w:r>
    </w:p>
    <w:p w14:paraId="7DAE89D1" w14:textId="77777777" w:rsidR="007A29CB" w:rsidRDefault="00000000">
      <w:pPr>
        <w:rPr>
          <w:rFonts w:eastAsia="宋体"/>
          <w:lang w:eastAsia="zh-CN"/>
        </w:rPr>
      </w:pPr>
      <w:r>
        <w:rPr>
          <w:rFonts w:eastAsia="宋体" w:hint="eastAsia"/>
          <w:lang w:eastAsia="zh-CN"/>
        </w:rPr>
        <w:t>“</w:t>
      </w:r>
      <w:r>
        <w:rPr>
          <w:lang w:eastAsia="zh-CN"/>
        </w:rPr>
        <w:t>不麛</w:t>
      </w:r>
      <w:proofErr w:type="gramStart"/>
      <w:r>
        <w:rPr>
          <w:lang w:eastAsia="zh-CN"/>
        </w:rPr>
        <w:t>不</w:t>
      </w:r>
      <w:proofErr w:type="gramEnd"/>
      <w:r>
        <w:rPr>
          <w:lang w:eastAsia="zh-CN"/>
        </w:rPr>
        <w:t>卵</w:t>
      </w:r>
      <w:r>
        <w:rPr>
          <w:rFonts w:eastAsia="宋体" w:hint="eastAsia"/>
          <w:lang w:eastAsia="zh-CN"/>
        </w:rPr>
        <w:t>”</w:t>
      </w:r>
      <w:r>
        <w:rPr>
          <w:lang w:eastAsia="zh-CN"/>
        </w:rPr>
        <w:t>亦當然。</w:t>
      </w:r>
      <w:r>
        <w:rPr>
          <w:rFonts w:eastAsia="宋体" w:hint="eastAsia"/>
          <w:lang w:eastAsia="zh-CN"/>
        </w:rPr>
        <w:t>《</w:t>
      </w:r>
      <w:r>
        <w:rPr>
          <w:lang w:eastAsia="zh-CN"/>
        </w:rPr>
        <w:t>迹人</w:t>
      </w:r>
      <w:r>
        <w:rPr>
          <w:rFonts w:eastAsia="宋体" w:hint="eastAsia"/>
          <w:lang w:eastAsia="zh-CN"/>
        </w:rPr>
        <w:t>》</w:t>
      </w:r>
      <w:r>
        <w:rPr>
          <w:lang w:eastAsia="zh-CN"/>
        </w:rPr>
        <w:t>又言</w:t>
      </w:r>
      <w:r>
        <w:rPr>
          <w:rFonts w:eastAsia="宋体" w:hint="eastAsia"/>
          <w:lang w:eastAsia="zh-CN"/>
        </w:rPr>
        <w:t>“</w:t>
      </w:r>
      <w:r>
        <w:rPr>
          <w:lang w:eastAsia="zh-CN"/>
        </w:rPr>
        <w:t>凡田獵者受令焉，所獵之獸非獨鹿而已。</w:t>
      </w:r>
      <w:r>
        <w:rPr>
          <w:rFonts w:eastAsia="宋体" w:hint="eastAsia"/>
          <w:lang w:eastAsia="zh-CN"/>
        </w:rPr>
        <w:t>”</w:t>
      </w:r>
      <w:r>
        <w:rPr>
          <w:lang w:eastAsia="zh-CN"/>
        </w:rPr>
        <w:t>鄭注</w:t>
      </w:r>
      <w:r>
        <w:rPr>
          <w:rFonts w:eastAsia="宋体" w:hint="eastAsia"/>
          <w:lang w:eastAsia="zh-CN"/>
        </w:rPr>
        <w:t>《</w:t>
      </w:r>
      <w:r>
        <w:rPr>
          <w:lang w:eastAsia="zh-CN"/>
        </w:rPr>
        <w:t>叙官</w:t>
      </w:r>
      <w:r>
        <w:rPr>
          <w:rFonts w:eastAsia="宋体" w:hint="eastAsia"/>
          <w:lang w:eastAsia="zh-CN"/>
        </w:rPr>
        <w:t>》</w:t>
      </w:r>
    </w:p>
    <w:p w14:paraId="2BEA0FA3" w14:textId="77777777" w:rsidR="007A29CB" w:rsidRDefault="00000000">
      <w:r>
        <w:rPr>
          <w:lang w:eastAsia="zh-CN"/>
        </w:rPr>
        <w:t>同。迹之</w:t>
      </w:r>
      <w:proofErr w:type="gramStart"/>
      <w:r>
        <w:rPr>
          <w:lang w:eastAsia="zh-CN"/>
        </w:rPr>
        <w:t>言迹知禽</w:t>
      </w:r>
      <w:proofErr w:type="gramEnd"/>
      <w:r>
        <w:rPr>
          <w:lang w:eastAsia="zh-CN"/>
        </w:rPr>
        <w:t>獸處則凡禽</w:t>
      </w:r>
      <w:proofErr w:type="gramStart"/>
      <w:r>
        <w:rPr>
          <w:lang w:eastAsia="zh-CN"/>
        </w:rPr>
        <w:t>獸皆迹之</w:t>
      </w:r>
      <w:proofErr w:type="gramEnd"/>
      <w:r>
        <w:rPr>
          <w:lang w:eastAsia="zh-CN"/>
        </w:rPr>
        <w:t>也。</w:t>
      </w:r>
      <w:r>
        <w:rPr>
          <w:rFonts w:eastAsia="宋体" w:hint="eastAsia"/>
          <w:lang w:eastAsia="zh-CN"/>
        </w:rPr>
        <w:t>《</w:t>
      </w:r>
      <w:r>
        <w:rPr>
          <w:lang w:eastAsia="zh-CN"/>
        </w:rPr>
        <w:t>左傳</w:t>
      </w:r>
      <w:r>
        <w:rPr>
          <w:rFonts w:eastAsia="宋体" w:hint="eastAsia"/>
          <w:lang w:eastAsia="zh-CN"/>
        </w:rPr>
        <w:t>》“</w:t>
      </w:r>
      <w:r>
        <w:rPr>
          <w:lang w:eastAsia="zh-CN"/>
        </w:rPr>
        <w:t>迹人</w:t>
      </w:r>
      <w:proofErr w:type="gramStart"/>
      <w:r>
        <w:rPr>
          <w:lang w:eastAsia="zh-CN"/>
        </w:rPr>
        <w:t>來</w:t>
      </w:r>
      <w:proofErr w:type="gramEnd"/>
      <w:r>
        <w:rPr>
          <w:lang w:eastAsia="zh-CN"/>
        </w:rPr>
        <w:t>告曰逢澤有介麇焉。</w:t>
      </w:r>
      <w:r>
        <w:rPr>
          <w:rFonts w:eastAsia="宋体" w:hint="eastAsia"/>
          <w:lang w:eastAsia="zh-CN"/>
        </w:rPr>
        <w:t>”</w:t>
      </w:r>
      <w:r>
        <w:t>則</w:t>
      </w:r>
    </w:p>
    <w:p w14:paraId="4D66ABAB" w14:textId="77777777" w:rsidR="007A29CB" w:rsidRDefault="00000000">
      <w:pPr>
        <w:rPr>
          <w:lang w:eastAsia="zh-CN"/>
        </w:rPr>
      </w:pPr>
      <w:r>
        <w:rPr>
          <w:lang w:eastAsia="zh-CN"/>
        </w:rPr>
        <w:t>麞亦在所迹，</w:t>
      </w:r>
      <w:proofErr w:type="gramStart"/>
      <w:r>
        <w:rPr>
          <w:lang w:eastAsia="zh-CN"/>
        </w:rPr>
        <w:t>不唯鹿也</w:t>
      </w:r>
      <w:proofErr w:type="gramEnd"/>
      <w:r>
        <w:rPr>
          <w:lang w:eastAsia="zh-CN"/>
        </w:rPr>
        <w:t>，似非鹿迹稱迹之確</w:t>
      </w:r>
      <w:proofErr w:type="gramStart"/>
      <w:r>
        <w:rPr>
          <w:lang w:eastAsia="zh-CN"/>
        </w:rPr>
        <w:t>據</w:t>
      </w:r>
      <w:proofErr w:type="gramEnd"/>
      <w:r>
        <w:rPr>
          <w:lang w:eastAsia="zh-CN"/>
        </w:rPr>
        <w:t>。至</w:t>
      </w:r>
      <w:r>
        <w:rPr>
          <w:rFonts w:eastAsia="宋体" w:hint="eastAsia"/>
          <w:lang w:eastAsia="zh-CN"/>
        </w:rPr>
        <w:t>《</w:t>
      </w:r>
      <w:r>
        <w:rPr>
          <w:lang w:eastAsia="zh-CN"/>
        </w:rPr>
        <w:t>管子</w:t>
      </w:r>
      <w:r>
        <w:rPr>
          <w:rFonts w:eastAsia="宋体" w:hint="eastAsia"/>
          <w:lang w:eastAsia="zh-CN"/>
        </w:rPr>
        <w:t>》“</w:t>
      </w:r>
      <w:r>
        <w:rPr>
          <w:lang w:eastAsia="zh-CN"/>
        </w:rPr>
        <w:t>毋傳速</w:t>
      </w:r>
      <w:r>
        <w:rPr>
          <w:rFonts w:eastAsia="宋体" w:hint="eastAsia"/>
          <w:lang w:eastAsia="zh-CN"/>
        </w:rPr>
        <w:t>”</w:t>
      </w:r>
      <w:r>
        <w:rPr>
          <w:lang w:eastAsia="zh-CN"/>
        </w:rPr>
        <w:t>，字義難</w:t>
      </w:r>
      <w:proofErr w:type="gramStart"/>
      <w:r>
        <w:rPr>
          <w:lang w:eastAsia="zh-CN"/>
        </w:rPr>
        <w:t>曉</w:t>
      </w:r>
      <w:proofErr w:type="gramEnd"/>
      <w:r>
        <w:rPr>
          <w:lang w:eastAsia="zh-CN"/>
        </w:rPr>
        <w:t>，已不可攷</w:t>
      </w:r>
    </w:p>
    <w:p w14:paraId="76D49596" w14:textId="77777777" w:rsidR="007A29CB" w:rsidRDefault="00000000">
      <w:proofErr w:type="spellStart"/>
      <w:r>
        <w:t>矣。尊説云</w:t>
      </w:r>
      <w:proofErr w:type="spellEnd"/>
      <w:r>
        <w:rPr>
          <w:rFonts w:eastAsia="宋体" w:hint="eastAsia"/>
          <w:lang w:eastAsia="zh-CN"/>
        </w:rPr>
        <w:t>《</w:t>
      </w:r>
      <w:proofErr w:type="spellStart"/>
      <w:r>
        <w:t>廣雅＄釋丘</w:t>
      </w:r>
      <w:proofErr w:type="spellEnd"/>
      <w:proofErr w:type="gramStart"/>
      <w:r>
        <w:rPr>
          <w:rFonts w:eastAsia="宋体" w:hint="eastAsia"/>
          <w:lang w:eastAsia="zh-CN"/>
        </w:rPr>
        <w:t>》“</w:t>
      </w:r>
      <w:proofErr w:type="spellStart"/>
      <w:proofErr w:type="gramEnd"/>
      <w:r>
        <w:t>峊，細也</w:t>
      </w:r>
      <w:proofErr w:type="spellEnd"/>
      <w:r>
        <w:rPr>
          <w:rFonts w:eastAsia="宋体" w:hint="eastAsia"/>
          <w:lang w:eastAsia="zh-CN"/>
        </w:rPr>
        <w:t>”</w:t>
      </w:r>
      <w:r>
        <w:t>，</w:t>
      </w:r>
      <w:r>
        <w:rPr>
          <w:rFonts w:eastAsia="宋体" w:hint="eastAsia"/>
          <w:lang w:eastAsia="zh-CN"/>
        </w:rPr>
        <w:t>《</w:t>
      </w:r>
      <w:proofErr w:type="spellStart"/>
      <w:r>
        <w:t>北堂書鈔</w:t>
      </w:r>
      <w:proofErr w:type="spellEnd"/>
      <w:r>
        <w:rPr>
          <w:rFonts w:eastAsia="宋体" w:hint="eastAsia"/>
          <w:lang w:eastAsia="zh-CN"/>
        </w:rPr>
        <w:t>》</w:t>
      </w:r>
      <w:proofErr w:type="spellStart"/>
      <w:r>
        <w:t>引作</w:t>
      </w:r>
      <w:proofErr w:type="spellEnd"/>
      <w:r>
        <w:rPr>
          <w:rFonts w:eastAsia="宋体" w:hint="eastAsia"/>
          <w:lang w:eastAsia="zh-CN"/>
        </w:rPr>
        <w:t>“</w:t>
      </w:r>
      <w:proofErr w:type="spellStart"/>
      <w:r>
        <w:t>細土</w:t>
      </w:r>
      <w:proofErr w:type="spellEnd"/>
      <w:r>
        <w:rPr>
          <w:rFonts w:eastAsia="宋体" w:hint="eastAsia"/>
          <w:lang w:eastAsia="zh-CN"/>
        </w:rPr>
        <w:t>”</w:t>
      </w:r>
      <w:r>
        <w:t>，與</w:t>
      </w:r>
      <w:r>
        <w:rPr>
          <w:rFonts w:eastAsia="宋体" w:hint="eastAsia"/>
          <w:lang w:eastAsia="zh-CN"/>
        </w:rPr>
        <w:t>《</w:t>
      </w:r>
      <w:proofErr w:type="spellStart"/>
      <w:r>
        <w:t>説文</w:t>
      </w:r>
      <w:proofErr w:type="spellEnd"/>
      <w:r>
        <w:rPr>
          <w:rFonts w:eastAsia="宋体" w:hint="eastAsia"/>
          <w:lang w:eastAsia="zh-CN"/>
        </w:rPr>
        <w:t>》“（</w:t>
      </w:r>
      <w:proofErr w:type="spellStart"/>
      <w:r>
        <w:t>旹啇</w:t>
      </w:r>
      <w:proofErr w:type="spellEnd"/>
      <w:r>
        <w:rPr>
          <w:rFonts w:eastAsia="宋体" w:hint="eastAsia"/>
          <w:lang w:eastAsia="zh-CN"/>
        </w:rPr>
        <w:t>）【</w:t>
      </w:r>
      <w:r>
        <w:t>譽</w:t>
      </w:r>
    </w:p>
    <w:p w14:paraId="547B8CDC" w14:textId="77777777" w:rsidR="007A29CB" w:rsidRDefault="00000000">
      <w:pPr>
        <w:rPr>
          <w:rFonts w:eastAsia="宋体"/>
          <w:lang w:eastAsia="zh-CN"/>
        </w:rPr>
      </w:pPr>
      <w:r>
        <w:t>商</w:t>
      </w:r>
      <w:proofErr w:type="gramStart"/>
      <w:r>
        <w:rPr>
          <w:rFonts w:eastAsia="宋体" w:hint="eastAsia"/>
          <w:lang w:eastAsia="zh-CN"/>
        </w:rPr>
        <w:t>】</w:t>
      </w:r>
      <w:proofErr w:type="gramEnd"/>
      <w:r>
        <w:t>，</w:t>
      </w:r>
      <w:proofErr w:type="spellStart"/>
      <w:r>
        <w:t>小塊</w:t>
      </w:r>
      <w:proofErr w:type="spellEnd"/>
      <w:proofErr w:type="gramStart"/>
      <w:r>
        <w:rPr>
          <w:rFonts w:eastAsia="宋体" w:hint="eastAsia"/>
          <w:lang w:eastAsia="zh-CN"/>
        </w:rPr>
        <w:t>”</w:t>
      </w:r>
      <w:proofErr w:type="spellStart"/>
      <w:proofErr w:type="gramEnd"/>
      <w:r>
        <w:t>之義正合。案</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r>
        <w:t>既采</w:t>
      </w:r>
      <w:proofErr w:type="spellEnd"/>
      <w:r>
        <w:rPr>
          <w:rFonts w:eastAsia="宋体" w:hint="eastAsia"/>
          <w:lang w:eastAsia="zh-CN"/>
        </w:rPr>
        <w:t>《</w:t>
      </w:r>
      <w:proofErr w:type="spellStart"/>
      <w:r>
        <w:t>説文</w:t>
      </w:r>
      <w:proofErr w:type="spellEnd"/>
      <w:r>
        <w:rPr>
          <w:rFonts w:eastAsia="宋体" w:hint="eastAsia"/>
          <w:lang w:eastAsia="zh-CN"/>
        </w:rPr>
        <w:t>》</w:t>
      </w:r>
      <w:r>
        <w:t>，</w:t>
      </w:r>
      <w:proofErr w:type="spellStart"/>
      <w:r>
        <w:t>便當依原文作</w:t>
      </w:r>
      <w:proofErr w:type="spellEnd"/>
      <w:r>
        <w:rPr>
          <w:rFonts w:eastAsia="宋体" w:hint="eastAsia"/>
          <w:lang w:eastAsia="zh-CN"/>
        </w:rPr>
        <w:t>“</w:t>
      </w:r>
      <w:proofErr w:type="spellStart"/>
      <w:r>
        <w:t>小塊</w:t>
      </w:r>
      <w:proofErr w:type="spellEnd"/>
      <w:r>
        <w:rPr>
          <w:rFonts w:eastAsia="宋体" w:hint="eastAsia"/>
          <w:lang w:eastAsia="zh-CN"/>
        </w:rPr>
        <w:t>”</w:t>
      </w:r>
      <w:r>
        <w:t>，</w:t>
      </w:r>
      <w:proofErr w:type="spellStart"/>
      <w:r>
        <w:t>未必改爲</w:t>
      </w:r>
      <w:proofErr w:type="spellEnd"/>
      <w:r>
        <w:rPr>
          <w:rFonts w:eastAsia="宋体" w:hint="eastAsia"/>
          <w:lang w:eastAsia="zh-CN"/>
        </w:rPr>
        <w:t>“</w:t>
      </w:r>
      <w:proofErr w:type="spellStart"/>
      <w:r>
        <w:t>細土</w:t>
      </w:r>
      <w:proofErr w:type="spellEnd"/>
      <w:r>
        <w:rPr>
          <w:rFonts w:eastAsia="宋体" w:hint="eastAsia"/>
          <w:lang w:eastAsia="zh-CN"/>
        </w:rPr>
        <w:t>”</w:t>
      </w:r>
    </w:p>
    <w:p w14:paraId="22D7A705" w14:textId="77777777" w:rsidR="007A29CB" w:rsidRDefault="00000000">
      <w:proofErr w:type="spellStart"/>
      <w:r>
        <w:lastRenderedPageBreak/>
        <w:t>且此篇爲</w:t>
      </w:r>
      <w:proofErr w:type="spellEnd"/>
      <w:r>
        <w:rPr>
          <w:rFonts w:eastAsia="宋体" w:hint="eastAsia"/>
          <w:lang w:eastAsia="zh-CN"/>
        </w:rPr>
        <w:t>《</w:t>
      </w:r>
      <w:proofErr w:type="spellStart"/>
      <w:r>
        <w:t>釋丘</w:t>
      </w:r>
      <w:proofErr w:type="spellEnd"/>
      <w:r>
        <w:rPr>
          <w:rFonts w:eastAsia="宋体" w:hint="eastAsia"/>
          <w:lang w:eastAsia="zh-CN"/>
        </w:rPr>
        <w:t>》</w:t>
      </w:r>
      <w:proofErr w:type="spellStart"/>
      <w:r>
        <w:t>故解</w:t>
      </w:r>
      <w:proofErr w:type="spellEnd"/>
      <w:r>
        <w:rPr>
          <w:rFonts w:eastAsia="宋体" w:hint="eastAsia"/>
          <w:lang w:eastAsia="zh-CN"/>
        </w:rPr>
        <w:t>“</w:t>
      </w:r>
      <w:r>
        <w:t>峊</w:t>
      </w:r>
      <w:r>
        <w:rPr>
          <w:rFonts w:eastAsia="宋体" w:hint="eastAsia"/>
          <w:lang w:eastAsia="zh-CN"/>
        </w:rPr>
        <w:t>”</w:t>
      </w:r>
      <w:proofErr w:type="spellStart"/>
      <w:r>
        <w:t>字名義。若是</w:t>
      </w:r>
      <w:proofErr w:type="spellEnd"/>
      <w:r>
        <w:rPr>
          <w:rFonts w:eastAsia="宋体" w:hint="eastAsia"/>
          <w:lang w:eastAsia="zh-CN"/>
        </w:rPr>
        <w:t>“（</w:t>
      </w:r>
      <w:proofErr w:type="spellStart"/>
      <w:r>
        <w:t>貴啇</w:t>
      </w:r>
      <w:proofErr w:type="spellEnd"/>
      <w:r>
        <w:rPr>
          <w:rFonts w:eastAsia="宋体" w:hint="eastAsia"/>
          <w:lang w:eastAsia="zh-CN"/>
        </w:rPr>
        <w:t>）【</w:t>
      </w:r>
      <w:proofErr w:type="spellStart"/>
      <w:r>
        <w:t>譽商</w:t>
      </w:r>
      <w:proofErr w:type="spellEnd"/>
      <w:r>
        <w:rPr>
          <w:rFonts w:eastAsia="宋体" w:hint="eastAsia"/>
          <w:lang w:eastAsia="zh-CN"/>
        </w:rPr>
        <w:t>】</w:t>
      </w:r>
      <w:proofErr w:type="spellStart"/>
      <w:r>
        <w:t>細土</w:t>
      </w:r>
      <w:proofErr w:type="spellEnd"/>
      <w:r>
        <w:rPr>
          <w:rFonts w:eastAsia="宋体" w:hint="eastAsia"/>
          <w:lang w:eastAsia="zh-CN"/>
        </w:rPr>
        <w:t>”</w:t>
      </w:r>
      <w:proofErr w:type="spellStart"/>
      <w:r>
        <w:t>則當入</w:t>
      </w:r>
      <w:proofErr w:type="spellEnd"/>
      <w:r>
        <w:rPr>
          <w:rFonts w:eastAsia="宋体" w:hint="eastAsia"/>
          <w:lang w:eastAsia="zh-CN"/>
        </w:rPr>
        <w:t>《</w:t>
      </w:r>
      <w:proofErr w:type="spellStart"/>
      <w:r>
        <w:t>釋地</w:t>
      </w:r>
      <w:proofErr w:type="spellEnd"/>
      <w:r>
        <w:rPr>
          <w:rFonts w:eastAsia="宋体" w:hint="eastAsia"/>
          <w:lang w:eastAsia="zh-CN"/>
        </w:rPr>
        <w:t>》</w:t>
      </w:r>
      <w:r>
        <w:t>矣。</w:t>
      </w:r>
      <w:proofErr w:type="gramStart"/>
      <w:r>
        <w:rPr>
          <w:rFonts w:eastAsia="宋体" w:hint="eastAsia"/>
          <w:lang w:eastAsia="zh-CN"/>
        </w:rPr>
        <w:t>《</w:t>
      </w:r>
      <w:r>
        <w:t>書</w:t>
      </w:r>
      <w:proofErr w:type="gramEnd"/>
    </w:p>
    <w:p w14:paraId="462F2F27" w14:textId="77777777" w:rsidR="007A29CB" w:rsidRDefault="00000000">
      <w:r>
        <w:t>鈔</w:t>
      </w:r>
      <w:proofErr w:type="gramStart"/>
      <w:r>
        <w:rPr>
          <w:rFonts w:eastAsia="宋体" w:hint="eastAsia"/>
          <w:lang w:eastAsia="zh-CN"/>
        </w:rPr>
        <w:t>》</w:t>
      </w:r>
      <w:proofErr w:type="spellStart"/>
      <w:proofErr w:type="gramEnd"/>
      <w:r>
        <w:t>引入</w:t>
      </w:r>
      <w:proofErr w:type="spellEnd"/>
      <w:r>
        <w:rPr>
          <w:rFonts w:eastAsia="宋体" w:hint="eastAsia"/>
          <w:lang w:eastAsia="zh-CN"/>
        </w:rPr>
        <w:t>《</w:t>
      </w:r>
      <w:proofErr w:type="spellStart"/>
      <w:r>
        <w:t>峊部</w:t>
      </w:r>
      <w:proofErr w:type="spellEnd"/>
      <w:r>
        <w:rPr>
          <w:rFonts w:eastAsia="宋体" w:hint="eastAsia"/>
          <w:lang w:eastAsia="zh-CN"/>
        </w:rPr>
        <w:t>》</w:t>
      </w:r>
      <w:r>
        <w:t>，則</w:t>
      </w:r>
      <w:r>
        <w:rPr>
          <w:rFonts w:eastAsia="宋体" w:hint="eastAsia"/>
          <w:lang w:eastAsia="zh-CN"/>
        </w:rPr>
        <w:t>“</w:t>
      </w:r>
      <w:r>
        <w:t>峊</w:t>
      </w:r>
      <w:r>
        <w:rPr>
          <w:rFonts w:eastAsia="宋体" w:hint="eastAsia"/>
          <w:lang w:eastAsia="zh-CN"/>
        </w:rPr>
        <w:t>”</w:t>
      </w:r>
      <w:proofErr w:type="spellStart"/>
      <w:r>
        <w:t>字不誤。</w:t>
      </w:r>
      <w:proofErr w:type="gramStart"/>
      <w:r>
        <w:t>惟</w:t>
      </w:r>
      <w:proofErr w:type="spellEnd"/>
      <w:proofErr w:type="gramEnd"/>
      <w:r>
        <w:rPr>
          <w:rFonts w:eastAsia="宋体" w:hint="eastAsia"/>
          <w:lang w:eastAsia="zh-CN"/>
        </w:rPr>
        <w:t>“</w:t>
      </w:r>
      <w:proofErr w:type="spellStart"/>
      <w:r>
        <w:t>細土</w:t>
      </w:r>
      <w:proofErr w:type="spellEnd"/>
      <w:r>
        <w:rPr>
          <w:rFonts w:eastAsia="宋体" w:hint="eastAsia"/>
          <w:lang w:eastAsia="zh-CN"/>
        </w:rPr>
        <w:t>”</w:t>
      </w:r>
      <w:proofErr w:type="spellStart"/>
      <w:r>
        <w:t>二字難</w:t>
      </w:r>
      <w:proofErr w:type="gramStart"/>
      <w:r>
        <w:t>曉</w:t>
      </w:r>
      <w:proofErr w:type="spellEnd"/>
      <w:proofErr w:type="gramEnd"/>
      <w:r>
        <w:t>。</w:t>
      </w:r>
      <w:r>
        <w:rPr>
          <w:rFonts w:eastAsia="宋体" w:hint="eastAsia"/>
          <w:lang w:eastAsia="zh-CN"/>
        </w:rPr>
        <w:t>《</w:t>
      </w:r>
      <w:proofErr w:type="spellStart"/>
      <w:r>
        <w:t>書鈔</w:t>
      </w:r>
      <w:proofErr w:type="spellEnd"/>
      <w:r>
        <w:rPr>
          <w:rFonts w:eastAsia="宋体" w:hint="eastAsia"/>
          <w:lang w:eastAsia="zh-CN"/>
        </w:rPr>
        <w:t>》</w:t>
      </w:r>
      <w:proofErr w:type="spellStart"/>
      <w:r>
        <w:t>譌誤甚多，此條又祇一引，無</w:t>
      </w:r>
      <w:proofErr w:type="spellEnd"/>
    </w:p>
    <w:p w14:paraId="1B30B7D2" w14:textId="77777777" w:rsidR="007A29CB" w:rsidRDefault="00000000">
      <w:proofErr w:type="spellStart"/>
      <w:r>
        <w:t>可</w:t>
      </w:r>
      <w:proofErr w:type="gramStart"/>
      <w:r>
        <w:t>參</w:t>
      </w:r>
      <w:proofErr w:type="gramEnd"/>
      <w:r>
        <w:t>校</w:t>
      </w:r>
      <w:proofErr w:type="spellEnd"/>
      <w:r>
        <w:rPr>
          <w:rFonts w:eastAsia="宋体" w:hint="eastAsia"/>
          <w:lang w:eastAsia="zh-CN"/>
        </w:rPr>
        <w:t>“</w:t>
      </w:r>
      <w:r>
        <w:t>土</w:t>
      </w:r>
      <w:r>
        <w:rPr>
          <w:rFonts w:eastAsia="宋体" w:hint="eastAsia"/>
          <w:lang w:eastAsia="zh-CN"/>
        </w:rPr>
        <w:t>”</w:t>
      </w:r>
      <w:proofErr w:type="spellStart"/>
      <w:r>
        <w:t>字恐因上下文</w:t>
      </w:r>
      <w:proofErr w:type="spellEnd"/>
      <w:r>
        <w:rPr>
          <w:rFonts w:eastAsia="宋体" w:hint="eastAsia"/>
          <w:lang w:eastAsia="zh-CN"/>
        </w:rPr>
        <w:t>“</w:t>
      </w:r>
      <w:proofErr w:type="spellStart"/>
      <w:r>
        <w:t>積土</w:t>
      </w:r>
      <w:proofErr w:type="spellEnd"/>
      <w:r>
        <w:rPr>
          <w:rFonts w:eastAsia="宋体" w:hint="eastAsia"/>
          <w:lang w:eastAsia="zh-CN"/>
        </w:rPr>
        <w:t>”“</w:t>
      </w:r>
      <w:proofErr w:type="spellStart"/>
      <w:r>
        <w:t>土山</w:t>
      </w:r>
      <w:proofErr w:type="spellEnd"/>
      <w:r>
        <w:rPr>
          <w:rFonts w:eastAsia="宋体" w:hint="eastAsia"/>
          <w:lang w:eastAsia="zh-CN"/>
        </w:rPr>
        <w:t>”</w:t>
      </w:r>
      <w:proofErr w:type="spellStart"/>
      <w:r>
        <w:t>之</w:t>
      </w:r>
      <w:proofErr w:type="gramStart"/>
      <w:r>
        <w:t>文而衍也</w:t>
      </w:r>
      <w:proofErr w:type="gramEnd"/>
      <w:r>
        <w:t>或曰</w:t>
      </w:r>
      <w:proofErr w:type="spellEnd"/>
      <w:r>
        <w:rPr>
          <w:rFonts w:eastAsia="宋体" w:hint="eastAsia"/>
          <w:lang w:eastAsia="zh-CN"/>
        </w:rPr>
        <w:t>“</w:t>
      </w:r>
      <w:r>
        <w:t>細</w:t>
      </w:r>
      <w:r>
        <w:rPr>
          <w:rFonts w:eastAsia="宋体" w:hint="eastAsia"/>
          <w:lang w:eastAsia="zh-CN"/>
        </w:rPr>
        <w:t>”</w:t>
      </w:r>
      <w:proofErr w:type="spellStart"/>
      <w:r>
        <w:t>當爲</w:t>
      </w:r>
      <w:proofErr w:type="spellEnd"/>
      <w:r>
        <w:rPr>
          <w:rFonts w:eastAsia="宋体" w:hint="eastAsia"/>
          <w:lang w:eastAsia="zh-CN"/>
        </w:rPr>
        <w:t>“</w:t>
      </w:r>
      <w:r>
        <w:t>紐</w:t>
      </w:r>
      <w:r>
        <w:rPr>
          <w:rFonts w:eastAsia="宋体" w:hint="eastAsia"/>
          <w:lang w:eastAsia="zh-CN"/>
        </w:rPr>
        <w:t>”</w:t>
      </w:r>
      <w:proofErr w:type="spellStart"/>
      <w:proofErr w:type="gramStart"/>
      <w:r>
        <w:t>阜</w:t>
      </w:r>
      <w:proofErr w:type="gramEnd"/>
      <w:r>
        <w:t>紐也者</w:t>
      </w:r>
      <w:proofErr w:type="spellEnd"/>
    </w:p>
    <w:p w14:paraId="3708C629" w14:textId="77777777" w:rsidR="007A29CB" w:rsidRDefault="00000000">
      <w:proofErr w:type="spellStart"/>
      <w:r>
        <w:t>阜之爲言紐也。阜、</w:t>
      </w:r>
      <w:proofErr w:type="gramStart"/>
      <w:r>
        <w:t>紐聲相近以</w:t>
      </w:r>
      <w:proofErr w:type="spellEnd"/>
      <w:r>
        <w:rPr>
          <w:rFonts w:eastAsia="宋体" w:hint="eastAsia"/>
          <w:lang w:eastAsia="zh-CN"/>
        </w:rPr>
        <w:t>“</w:t>
      </w:r>
      <w:proofErr w:type="gramEnd"/>
      <w:r>
        <w:t>紐</w:t>
      </w:r>
      <w:r>
        <w:rPr>
          <w:rFonts w:eastAsia="宋体" w:hint="eastAsia"/>
          <w:lang w:eastAsia="zh-CN"/>
        </w:rPr>
        <w:t>”</w:t>
      </w:r>
      <w:r>
        <w:t>釋</w:t>
      </w:r>
      <w:r>
        <w:rPr>
          <w:rFonts w:eastAsia="宋体" w:hint="eastAsia"/>
          <w:lang w:eastAsia="zh-CN"/>
        </w:rPr>
        <w:t>“</w:t>
      </w:r>
      <w:r>
        <w:t>阜</w:t>
      </w:r>
      <w:r>
        <w:rPr>
          <w:rFonts w:eastAsia="宋体" w:hint="eastAsia"/>
          <w:lang w:eastAsia="zh-CN"/>
        </w:rPr>
        <w:t>”</w:t>
      </w:r>
      <w:proofErr w:type="spellStart"/>
      <w:r>
        <w:t>猶以</w:t>
      </w:r>
      <w:proofErr w:type="spellEnd"/>
      <w:r>
        <w:rPr>
          <w:rFonts w:eastAsia="宋体" w:hint="eastAsia"/>
          <w:lang w:eastAsia="zh-CN"/>
        </w:rPr>
        <w:t>“</w:t>
      </w:r>
      <w:r>
        <w:t>端</w:t>
      </w:r>
      <w:r>
        <w:rPr>
          <w:rFonts w:eastAsia="宋体" w:hint="eastAsia"/>
          <w:lang w:eastAsia="zh-CN"/>
        </w:rPr>
        <w:t>”</w:t>
      </w:r>
      <w:r>
        <w:t>釋</w:t>
      </w:r>
      <w:r>
        <w:rPr>
          <w:rFonts w:eastAsia="宋体" w:hint="eastAsia"/>
          <w:lang w:eastAsia="zh-CN"/>
        </w:rPr>
        <w:t>“</w:t>
      </w:r>
      <w:r>
        <w:t>原</w:t>
      </w:r>
      <w:r>
        <w:rPr>
          <w:rFonts w:eastAsia="宋体" w:hint="eastAsia"/>
          <w:lang w:eastAsia="zh-CN"/>
        </w:rPr>
        <w:t>”</w:t>
      </w:r>
      <w:r>
        <w:t>，以</w:t>
      </w:r>
      <w:r>
        <w:rPr>
          <w:rFonts w:eastAsia="宋体" w:hint="eastAsia"/>
          <w:lang w:eastAsia="zh-CN"/>
        </w:rPr>
        <w:t>“</w:t>
      </w:r>
      <w:r>
        <w:t>産</w:t>
      </w:r>
      <w:r>
        <w:rPr>
          <w:rFonts w:eastAsia="宋体" w:hint="eastAsia"/>
          <w:lang w:eastAsia="zh-CN"/>
        </w:rPr>
        <w:t>”</w:t>
      </w:r>
      <w:r>
        <w:t>釋</w:t>
      </w:r>
      <w:r>
        <w:rPr>
          <w:rFonts w:eastAsia="宋体" w:hint="eastAsia"/>
          <w:lang w:eastAsia="zh-CN"/>
        </w:rPr>
        <w:t>“</w:t>
      </w:r>
      <w:r>
        <w:t>山</w:t>
      </w:r>
      <w:r>
        <w:rPr>
          <w:rFonts w:eastAsia="宋体" w:hint="eastAsia"/>
          <w:lang w:eastAsia="zh-CN"/>
        </w:rPr>
        <w:t>”</w:t>
      </w:r>
      <w:r>
        <w:t>，</w:t>
      </w:r>
      <w:proofErr w:type="spellStart"/>
      <w:r>
        <w:t>説其命名</w:t>
      </w:r>
      <w:proofErr w:type="spellEnd"/>
    </w:p>
    <w:p w14:paraId="66A6E8AF" w14:textId="77777777" w:rsidR="007A29CB" w:rsidRDefault="00000000">
      <w:proofErr w:type="spellStart"/>
      <w:r>
        <w:t>之義也。然書傳無徵，亦未敢遽信，闕之何如，仍希裁酌。尊著之禮糾鄭注違失，足破株</w:t>
      </w:r>
      <w:proofErr w:type="spellEnd"/>
    </w:p>
    <w:p w14:paraId="2C3980F4" w14:textId="77777777" w:rsidR="007A29CB" w:rsidRDefault="00000000">
      <w:proofErr w:type="spellStart"/>
      <w:r>
        <w:t>守之習，有功後學正鉅。蒙載家公之説，感荷何如</w:t>
      </w:r>
      <w:proofErr w:type="spellEnd"/>
      <w:proofErr w:type="gramStart"/>
      <w:r>
        <w:t>。</w:t>
      </w:r>
      <w:r>
        <w:rPr>
          <w:rFonts w:eastAsia="宋体" w:hint="eastAsia"/>
          <w:lang w:eastAsia="zh-CN"/>
        </w:rPr>
        <w:t>“</w:t>
      </w:r>
      <w:proofErr w:type="spellStart"/>
      <w:proofErr w:type="gramEnd"/>
      <w:r>
        <w:t>所以行之者一也</w:t>
      </w:r>
      <w:proofErr w:type="spellEnd"/>
      <w:r>
        <w:rPr>
          <w:rFonts w:eastAsia="宋体" w:hint="eastAsia"/>
          <w:lang w:eastAsia="zh-CN"/>
        </w:rPr>
        <w:t>”</w:t>
      </w:r>
      <w:r>
        <w:t>，</w:t>
      </w:r>
      <w:proofErr w:type="spellStart"/>
      <w:r>
        <w:t>鄭注</w:t>
      </w:r>
      <w:proofErr w:type="spellEnd"/>
      <w:r>
        <w:rPr>
          <w:rFonts w:eastAsia="宋体" w:hint="eastAsia"/>
          <w:lang w:eastAsia="zh-CN"/>
        </w:rPr>
        <w:t>“</w:t>
      </w:r>
      <w:proofErr w:type="spellStart"/>
      <w:r>
        <w:t>不變</w:t>
      </w:r>
      <w:proofErr w:type="spellEnd"/>
      <w:r>
        <w:rPr>
          <w:rFonts w:eastAsia="宋体" w:hint="eastAsia"/>
          <w:lang w:eastAsia="zh-CN"/>
        </w:rPr>
        <w:t>”</w:t>
      </w:r>
      <w:proofErr w:type="spellStart"/>
      <w:r>
        <w:t>二字</w:t>
      </w:r>
      <w:proofErr w:type="spellEnd"/>
    </w:p>
    <w:p w14:paraId="3514E263" w14:textId="77777777" w:rsidR="007A29CB" w:rsidRDefault="00000000">
      <w:proofErr w:type="spellStart"/>
      <w:r>
        <w:t>或即解</w:t>
      </w:r>
      <w:proofErr w:type="spellEnd"/>
      <w:r>
        <w:rPr>
          <w:rFonts w:eastAsia="宋体" w:hint="eastAsia"/>
          <w:lang w:eastAsia="zh-CN"/>
        </w:rPr>
        <w:t>“</w:t>
      </w:r>
      <w:r>
        <w:t>一</w:t>
      </w:r>
      <w:r>
        <w:rPr>
          <w:rFonts w:eastAsia="宋体" w:hint="eastAsia"/>
          <w:lang w:eastAsia="zh-CN"/>
        </w:rPr>
        <w:t>”</w:t>
      </w:r>
      <w:proofErr w:type="spellStart"/>
      <w:r>
        <w:t>字。東漢時傳寫蓋已衍此字矣，尊説是也。弟奔走之餘，偶涉書傳，殊乏專心</w:t>
      </w:r>
      <w:proofErr w:type="spellEnd"/>
    </w:p>
    <w:p w14:paraId="7D3DD052" w14:textId="77777777" w:rsidR="007A29CB" w:rsidRDefault="00000000">
      <w:proofErr w:type="spellStart"/>
      <w:r>
        <w:t>致志。較之禮堂寫定，學博思精，常自抱不殖將落之懼。尚望時錫箴規，警其頽惰，是所</w:t>
      </w:r>
      <w:proofErr w:type="spellEnd"/>
    </w:p>
    <w:p w14:paraId="476DCA42" w14:textId="77777777" w:rsidR="007A29CB" w:rsidRDefault="00000000">
      <w:proofErr w:type="spellStart"/>
      <w:r>
        <w:t>深幸。弟公私一切如常家公眠食平善差可藉慰勤惓。敬泐數行敬申謝悃並問動履</w:t>
      </w:r>
      <w:proofErr w:type="spellEnd"/>
    </w:p>
    <w:p w14:paraId="59F5122D" w14:textId="77777777" w:rsidR="007A29CB" w:rsidRDefault="00000000">
      <w:pPr>
        <w:rPr>
          <w:lang w:eastAsia="zh-CN"/>
        </w:rPr>
      </w:pPr>
      <w:r>
        <w:rPr>
          <w:lang w:eastAsia="zh-CN"/>
        </w:rPr>
        <w:t>【第</w:t>
      </w:r>
      <w:r>
        <w:rPr>
          <w:lang w:eastAsia="zh-CN"/>
        </w:rPr>
        <w:t>113</w:t>
      </w:r>
      <w:r>
        <w:rPr>
          <w:lang w:eastAsia="zh-CN"/>
        </w:rPr>
        <w:t>页】</w:t>
      </w:r>
    </w:p>
    <w:p w14:paraId="29C73E23" w14:textId="77777777" w:rsidR="007A29CB" w:rsidRDefault="00000000">
      <w:pPr>
        <w:rPr>
          <w:lang w:eastAsia="zh-CN"/>
        </w:rPr>
      </w:pPr>
      <w:r>
        <w:rPr>
          <w:lang w:eastAsia="zh-CN"/>
        </w:rPr>
        <w:t>四</w:t>
      </w:r>
    </w:p>
    <w:p w14:paraId="5BA78CDF" w14:textId="77777777" w:rsidR="007A29CB" w:rsidRDefault="00000000">
      <w:pPr>
        <w:rPr>
          <w:lang w:eastAsia="zh-CN"/>
        </w:rPr>
      </w:pPr>
      <w:proofErr w:type="gramStart"/>
      <w:r>
        <w:rPr>
          <w:lang w:eastAsia="zh-CN"/>
        </w:rPr>
        <w:t>客秋接</w:t>
      </w:r>
      <w:proofErr w:type="gramEnd"/>
      <w:r>
        <w:rPr>
          <w:lang w:eastAsia="zh-CN"/>
        </w:rPr>
        <w:t>奉賜函，闕然未報，抱歉奚如。起</w:t>
      </w:r>
      <w:proofErr w:type="gramStart"/>
      <w:r>
        <w:rPr>
          <w:lang w:eastAsia="zh-CN"/>
        </w:rPr>
        <w:t>復</w:t>
      </w:r>
      <w:proofErr w:type="gramEnd"/>
      <w:r>
        <w:rPr>
          <w:lang w:eastAsia="zh-CN"/>
        </w:rPr>
        <w:t>入都，又拜讀手</w:t>
      </w:r>
      <w:proofErr w:type="gramStart"/>
      <w:r>
        <w:rPr>
          <w:lang w:eastAsia="zh-CN"/>
        </w:rPr>
        <w:t>書</w:t>
      </w:r>
      <w:proofErr w:type="gramEnd"/>
      <w:r>
        <w:rPr>
          <w:lang w:eastAsia="zh-CN"/>
        </w:rPr>
        <w:t>，</w:t>
      </w:r>
      <w:proofErr w:type="gramStart"/>
      <w:r>
        <w:rPr>
          <w:lang w:eastAsia="zh-CN"/>
        </w:rPr>
        <w:t>備承垂</w:t>
      </w:r>
      <w:proofErr w:type="gramEnd"/>
      <w:r>
        <w:rPr>
          <w:lang w:eastAsia="zh-CN"/>
        </w:rPr>
        <w:t>注殷</w:t>
      </w:r>
      <w:proofErr w:type="gramStart"/>
      <w:r>
        <w:rPr>
          <w:lang w:eastAsia="zh-CN"/>
        </w:rPr>
        <w:t>惓</w:t>
      </w:r>
      <w:proofErr w:type="gramEnd"/>
      <w:r>
        <w:rPr>
          <w:lang w:eastAsia="zh-CN"/>
        </w:rPr>
        <w:t>，感頌之</w:t>
      </w:r>
    </w:p>
    <w:p w14:paraId="45D41DC7" w14:textId="77777777" w:rsidR="007A29CB" w:rsidRDefault="00000000">
      <w:proofErr w:type="spellStart"/>
      <w:r>
        <w:t>至。藉稔大兄大人杖屨綏和，眠食康泰，一慰祝忱。老伯大人神道碑文，謹遵命擬稿録呈</w:t>
      </w:r>
      <w:proofErr w:type="spellEnd"/>
    </w:p>
    <w:p w14:paraId="7587422B" w14:textId="77777777" w:rsidR="007A29CB" w:rsidRDefault="00000000">
      <w:proofErr w:type="spellStart"/>
      <w:r>
        <w:t>左右，自媿言之不文，無以表章盛德，仍祈椽筆改正，是所切禱。弟候補春明，諸叨平順</w:t>
      </w:r>
      <w:proofErr w:type="spellEnd"/>
    </w:p>
    <w:p w14:paraId="61025485" w14:textId="77777777" w:rsidR="007A29CB" w:rsidRDefault="00000000">
      <w:proofErr w:type="spellStart"/>
      <w:r>
        <w:t>差堪告慰綺懷。率數行</w:t>
      </w:r>
      <w:proofErr w:type="spellEnd"/>
      <w:r>
        <w:rPr>
          <w:rFonts w:eastAsia="宋体" w:hint="eastAsia"/>
          <w:lang w:eastAsia="zh-CN"/>
        </w:rPr>
        <w:t>【</w:t>
      </w:r>
      <w:proofErr w:type="spellStart"/>
      <w:r>
        <w:t>六，虔問動履，并問世兄近好。諸惟朗鑒不備</w:t>
      </w:r>
      <w:proofErr w:type="spellEnd"/>
      <w:r>
        <w:t>。</w:t>
      </w:r>
    </w:p>
    <w:p w14:paraId="3171578C" w14:textId="77777777" w:rsidR="007A29CB" w:rsidRDefault="00000000">
      <w:pPr>
        <w:rPr>
          <w:rFonts w:eastAsia="宋体"/>
          <w:lang w:eastAsia="zh-CN"/>
        </w:rPr>
      </w:pPr>
      <w:proofErr w:type="spellStart"/>
      <w:r>
        <w:t>説明</w:t>
      </w:r>
      <w:proofErr w:type="spellEnd"/>
      <w:r>
        <w:rPr>
          <w:rFonts w:eastAsia="宋体" w:hint="eastAsia"/>
          <w:lang w:eastAsia="zh-CN"/>
        </w:rPr>
        <w:t>）</w:t>
      </w:r>
    </w:p>
    <w:p w14:paraId="6438588B" w14:textId="77777777" w:rsidR="007A29CB" w:rsidRDefault="00000000">
      <w:pPr>
        <w:rPr>
          <w:lang w:eastAsia="zh-CN"/>
        </w:rPr>
      </w:pPr>
      <w:proofErr w:type="spellStart"/>
      <w:r>
        <w:t>王引之致王畹馨</w:t>
      </w:r>
      <w:proofErr w:type="gramStart"/>
      <w:r>
        <w:t>書</w:t>
      </w:r>
      <w:proofErr w:type="gramEnd"/>
      <w:r>
        <w:t>四通，載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w:t>
      </w:r>
      <w:proofErr w:type="spellEnd"/>
      <w:r>
        <w:t>、</w:t>
      </w:r>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r>
        <w:t>。</w:t>
      </w:r>
      <w:r>
        <w:rPr>
          <w:lang w:eastAsia="zh-CN"/>
        </w:rPr>
        <w:t>分别寫</w:t>
      </w:r>
      <w:proofErr w:type="gramStart"/>
      <w:r>
        <w:rPr>
          <w:lang w:eastAsia="zh-CN"/>
        </w:rPr>
        <w:t>於</w:t>
      </w:r>
      <w:proofErr w:type="gramEnd"/>
      <w:r>
        <w:rPr>
          <w:lang w:eastAsia="zh-CN"/>
        </w:rPr>
        <w:t>嘉慶二十三</w:t>
      </w:r>
    </w:p>
    <w:p w14:paraId="60A9BFA9" w14:textId="77777777" w:rsidR="007A29CB" w:rsidRDefault="00000000">
      <w:pPr>
        <w:rPr>
          <w:lang w:eastAsia="zh-CN"/>
        </w:rPr>
      </w:pPr>
      <w:r>
        <w:rPr>
          <w:lang w:eastAsia="zh-CN"/>
        </w:rPr>
        <w:t>年戊寅、道光三年癸未、道光十年庚寅、道光十四年八月既望。道光十四年八月既望，王引之爲王畹馨</w:t>
      </w:r>
    </w:p>
    <w:p w14:paraId="6B2A9733" w14:textId="77777777" w:rsidR="007A29CB" w:rsidRDefault="00000000">
      <w:proofErr w:type="spellStart"/>
      <w:r>
        <w:t>之父作</w:t>
      </w:r>
      <w:proofErr w:type="spellEnd"/>
      <w:r>
        <w:rPr>
          <w:rFonts w:eastAsia="宋体" w:hint="eastAsia"/>
          <w:lang w:eastAsia="zh-CN"/>
        </w:rPr>
        <w:t>《</w:t>
      </w:r>
      <w:proofErr w:type="spellStart"/>
      <w:r>
        <w:t>王公神道碑</w:t>
      </w:r>
      <w:proofErr w:type="spellEnd"/>
      <w:r>
        <w:rPr>
          <w:rFonts w:eastAsia="宋体" w:hint="eastAsia"/>
          <w:lang w:eastAsia="zh-CN"/>
        </w:rPr>
        <w:t>》</w:t>
      </w:r>
      <w:r>
        <w:t>，</w:t>
      </w:r>
      <w:proofErr w:type="spellStart"/>
      <w:r>
        <w:t>詳彼碑文</w:t>
      </w:r>
      <w:proofErr w:type="spellEnd"/>
    </w:p>
    <w:p w14:paraId="5BF77371" w14:textId="77777777" w:rsidR="007A29CB" w:rsidRDefault="00000000">
      <w:pPr>
        <w:rPr>
          <w:rFonts w:eastAsia="宋体"/>
          <w:lang w:eastAsia="zh-CN"/>
        </w:rPr>
      </w:pPr>
      <w:r>
        <w:lastRenderedPageBreak/>
        <w:t>︻</w:t>
      </w:r>
      <w:proofErr w:type="spellStart"/>
      <w:r>
        <w:t>校注</w:t>
      </w:r>
      <w:proofErr w:type="spellEnd"/>
      <w:r>
        <w:rPr>
          <w:rFonts w:eastAsia="宋体" w:hint="eastAsia"/>
          <w:lang w:eastAsia="zh-CN"/>
        </w:rPr>
        <w:t>）</w:t>
      </w:r>
    </w:p>
    <w:p w14:paraId="3F148FE4" w14:textId="77777777" w:rsidR="007A29CB" w:rsidRDefault="00000000">
      <w:r>
        <w:rPr>
          <w:rFonts w:eastAsia="宋体" w:hint="eastAsia"/>
          <w:lang w:eastAsia="zh-CN"/>
        </w:rPr>
        <w:t>【</w:t>
      </w:r>
      <w:r>
        <w:t>一</w:t>
      </w:r>
      <w:r>
        <w:rPr>
          <w:rFonts w:eastAsia="宋体" w:hint="eastAsia"/>
          <w:lang w:eastAsia="zh-CN"/>
        </w:rPr>
        <w:t>】</w:t>
      </w:r>
      <w:proofErr w:type="spellStart"/>
      <w:r>
        <w:t>嘉慶二十三年六月，王引之充浙江鄉試正考官</w:t>
      </w:r>
      <w:proofErr w:type="spellEnd"/>
      <w:r>
        <w:t>。</w:t>
      </w:r>
      <w:r>
        <w:rPr>
          <w:rFonts w:eastAsia="宋体" w:hint="eastAsia"/>
          <w:lang w:eastAsia="zh-CN"/>
        </w:rPr>
        <w:t>“</w:t>
      </w:r>
      <w:proofErr w:type="spellStart"/>
      <w:r>
        <w:t>于役臨安</w:t>
      </w:r>
      <w:proofErr w:type="spellEnd"/>
      <w:r>
        <w:rPr>
          <w:rFonts w:eastAsia="宋体" w:hint="eastAsia"/>
          <w:lang w:eastAsia="zh-CN"/>
        </w:rPr>
        <w:t>”</w:t>
      </w:r>
      <w:r>
        <w:t>，</w:t>
      </w:r>
      <w:proofErr w:type="spellStart"/>
      <w:r>
        <w:t>即指此</w:t>
      </w:r>
      <w:proofErr w:type="spellEnd"/>
    </w:p>
    <w:p w14:paraId="12E0EF81"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朱東光，明人，有</w:t>
      </w:r>
      <w:proofErr w:type="spellEnd"/>
      <w:r>
        <w:rPr>
          <w:rFonts w:eastAsia="宋体" w:hint="eastAsia"/>
          <w:lang w:eastAsia="zh-CN"/>
        </w:rPr>
        <w:t>《</w:t>
      </w:r>
      <w:proofErr w:type="spellStart"/>
      <w:r>
        <w:t>中都四子集</w:t>
      </w:r>
      <w:proofErr w:type="spellEnd"/>
      <w:r>
        <w:rPr>
          <w:rFonts w:eastAsia="宋体" w:hint="eastAsia"/>
          <w:lang w:eastAsia="zh-CN"/>
        </w:rPr>
        <w:t>》</w:t>
      </w:r>
      <w:r>
        <w:t>。</w:t>
      </w:r>
      <w:r>
        <w:rPr>
          <w:rFonts w:eastAsia="宋体" w:hint="eastAsia"/>
          <w:lang w:eastAsia="zh-CN"/>
        </w:rPr>
        <w:t>《</w:t>
      </w:r>
      <w:r>
        <w:t>老</w:t>
      </w:r>
      <w:r>
        <w:rPr>
          <w:rFonts w:eastAsia="宋体" w:hint="eastAsia"/>
          <w:lang w:eastAsia="zh-CN"/>
        </w:rPr>
        <w:t>》</w:t>
      </w:r>
      <w:r>
        <w:t>、</w:t>
      </w:r>
      <w:r>
        <w:rPr>
          <w:rFonts w:eastAsia="宋体" w:hint="eastAsia"/>
          <w:lang w:eastAsia="zh-CN"/>
        </w:rPr>
        <w:t>《</w:t>
      </w:r>
      <w:r>
        <w:t>莊</w:t>
      </w:r>
      <w:r>
        <w:rPr>
          <w:rFonts w:eastAsia="宋体" w:hint="eastAsia"/>
          <w:lang w:eastAsia="zh-CN"/>
        </w:rPr>
        <w:t>》《</w:t>
      </w:r>
      <w:r>
        <w:t>管</w:t>
      </w:r>
      <w:r>
        <w:rPr>
          <w:rFonts w:eastAsia="宋体" w:hint="eastAsia"/>
          <w:lang w:eastAsia="zh-CN"/>
        </w:rPr>
        <w:t>》《</w:t>
      </w:r>
      <w:proofErr w:type="spellStart"/>
      <w:r>
        <w:t>淮南</w:t>
      </w:r>
      <w:proofErr w:type="spellEnd"/>
      <w:r>
        <w:rPr>
          <w:rFonts w:eastAsia="宋体" w:hint="eastAsia"/>
          <w:lang w:eastAsia="zh-CN"/>
        </w:rPr>
        <w:t>》</w:t>
      </w:r>
    </w:p>
    <w:p w14:paraId="5A50DAE3" w14:textId="77777777" w:rsidR="007A29CB" w:rsidRDefault="00000000">
      <w:pPr>
        <w:rPr>
          <w:lang w:eastAsia="zh-CN"/>
        </w:rPr>
      </w:pPr>
      <w:r>
        <w:rPr>
          <w:rFonts w:eastAsia="宋体" w:hint="eastAsia"/>
          <w:lang w:eastAsia="zh-CN"/>
        </w:rPr>
        <w:t>【</w:t>
      </w:r>
      <w:r>
        <w:t>三</w:t>
      </w:r>
      <w:r>
        <w:rPr>
          <w:rFonts w:eastAsia="宋体" w:hint="eastAsia"/>
          <w:lang w:eastAsia="zh-CN"/>
        </w:rPr>
        <w:t>】</w:t>
      </w:r>
      <w:proofErr w:type="spellStart"/>
      <w:r>
        <w:t>道光三年三月，王引之充</w:t>
      </w:r>
      <w:proofErr w:type="gramStart"/>
      <w:r>
        <w:t>會</w:t>
      </w:r>
      <w:proofErr w:type="gramEnd"/>
      <w:r>
        <w:t>試副總裁</w:t>
      </w:r>
      <w:proofErr w:type="spellEnd"/>
      <w:r>
        <w:t>。</w:t>
      </w:r>
      <w:r>
        <w:rPr>
          <w:rFonts w:eastAsia="宋体" w:hint="eastAsia"/>
          <w:lang w:eastAsia="zh-CN"/>
        </w:rPr>
        <w:t>“</w:t>
      </w:r>
      <w:r>
        <w:rPr>
          <w:lang w:eastAsia="zh-CN"/>
        </w:rPr>
        <w:t>春闈校士</w:t>
      </w:r>
      <w:r>
        <w:rPr>
          <w:rFonts w:eastAsia="宋体" w:hint="eastAsia"/>
          <w:lang w:eastAsia="zh-CN"/>
        </w:rPr>
        <w:t>”</w:t>
      </w:r>
      <w:r>
        <w:rPr>
          <w:lang w:eastAsia="zh-CN"/>
        </w:rPr>
        <w:t>指此</w:t>
      </w:r>
    </w:p>
    <w:p w14:paraId="6AEA2B0D" w14:textId="77777777" w:rsidR="007A29CB" w:rsidRDefault="00000000">
      <w:pPr>
        <w:rPr>
          <w:lang w:eastAsia="zh-CN"/>
        </w:rPr>
      </w:pPr>
      <w:r>
        <w:rPr>
          <w:rFonts w:eastAsia="宋体" w:hint="eastAsia"/>
          <w:lang w:eastAsia="zh-CN"/>
        </w:rPr>
        <w:t>【</w:t>
      </w:r>
      <w:r>
        <w:rPr>
          <w:lang w:eastAsia="zh-CN"/>
        </w:rPr>
        <w:t>四</w:t>
      </w:r>
      <w:r>
        <w:rPr>
          <w:rFonts w:eastAsia="宋体" w:hint="eastAsia"/>
          <w:lang w:eastAsia="zh-CN"/>
        </w:rPr>
        <w:t>】</w:t>
      </w:r>
      <w:proofErr w:type="gramStart"/>
      <w:r>
        <w:rPr>
          <w:lang w:eastAsia="zh-CN"/>
        </w:rPr>
        <w:t>敦甫</w:t>
      </w:r>
      <w:proofErr w:type="gramEnd"/>
      <w:r>
        <w:rPr>
          <w:lang w:eastAsia="zh-CN"/>
        </w:rPr>
        <w:t>四兄，</w:t>
      </w:r>
      <w:proofErr w:type="gramStart"/>
      <w:r>
        <w:rPr>
          <w:lang w:eastAsia="zh-CN"/>
        </w:rPr>
        <w:t>湯</w:t>
      </w:r>
      <w:proofErr w:type="gramEnd"/>
      <w:r>
        <w:rPr>
          <w:lang w:eastAsia="zh-CN"/>
        </w:rPr>
        <w:t>金釗，字</w:t>
      </w:r>
      <w:proofErr w:type="gramStart"/>
      <w:r>
        <w:rPr>
          <w:lang w:eastAsia="zh-CN"/>
        </w:rPr>
        <w:t>敦甫</w:t>
      </w:r>
      <w:proofErr w:type="gramEnd"/>
      <w:r>
        <w:rPr>
          <w:lang w:eastAsia="zh-CN"/>
        </w:rPr>
        <w:t>，一字</w:t>
      </w:r>
      <w:proofErr w:type="gramStart"/>
      <w:r>
        <w:rPr>
          <w:lang w:eastAsia="zh-CN"/>
        </w:rPr>
        <w:t>勛</w:t>
      </w:r>
      <w:proofErr w:type="gramEnd"/>
      <w:r>
        <w:rPr>
          <w:lang w:eastAsia="zh-CN"/>
        </w:rPr>
        <w:t>兹浙江蕭山人。有</w:t>
      </w:r>
      <w:r>
        <w:rPr>
          <w:rFonts w:eastAsia="宋体" w:hint="eastAsia"/>
          <w:lang w:eastAsia="zh-CN"/>
        </w:rPr>
        <w:t>《</w:t>
      </w:r>
      <w:r>
        <w:rPr>
          <w:lang w:eastAsia="zh-CN"/>
        </w:rPr>
        <w:t>寸心知室存稿</w:t>
      </w:r>
      <w:r>
        <w:rPr>
          <w:rFonts w:eastAsia="宋体" w:hint="eastAsia"/>
          <w:lang w:eastAsia="zh-CN"/>
        </w:rPr>
        <w:t>》</w:t>
      </w:r>
      <w:r>
        <w:rPr>
          <w:lang w:eastAsia="zh-CN"/>
        </w:rPr>
        <w:t>。因力薦林則徐禁</w:t>
      </w:r>
    </w:p>
    <w:p w14:paraId="348283D7" w14:textId="77777777" w:rsidR="007A29CB" w:rsidRDefault="00000000">
      <w:pPr>
        <w:rPr>
          <w:lang w:eastAsia="zh-CN"/>
        </w:rPr>
      </w:pPr>
      <w:r>
        <w:rPr>
          <w:lang w:eastAsia="zh-CN"/>
        </w:rPr>
        <w:t>烟，得罪</w:t>
      </w:r>
      <w:proofErr w:type="gramStart"/>
      <w:r>
        <w:rPr>
          <w:lang w:eastAsia="zh-CN"/>
        </w:rPr>
        <w:t>權</w:t>
      </w:r>
      <w:proofErr w:type="gramEnd"/>
      <w:r>
        <w:rPr>
          <w:lang w:eastAsia="zh-CN"/>
        </w:rPr>
        <w:t>貴；又爲吏員攻訐，</w:t>
      </w:r>
      <w:proofErr w:type="gramStart"/>
      <w:r>
        <w:rPr>
          <w:lang w:eastAsia="zh-CN"/>
        </w:rPr>
        <w:t>坐降四</w:t>
      </w:r>
      <w:proofErr w:type="gramEnd"/>
      <w:r>
        <w:rPr>
          <w:lang w:eastAsia="zh-CN"/>
        </w:rPr>
        <w:t>級調用。讀禮，代指居</w:t>
      </w:r>
      <w:proofErr w:type="gramStart"/>
      <w:r>
        <w:rPr>
          <w:lang w:eastAsia="zh-CN"/>
        </w:rPr>
        <w:t>喪</w:t>
      </w:r>
      <w:proofErr w:type="gramEnd"/>
      <w:r>
        <w:rPr>
          <w:lang w:eastAsia="zh-CN"/>
        </w:rPr>
        <w:t>。語本</w:t>
      </w:r>
      <w:r>
        <w:rPr>
          <w:rFonts w:eastAsia="宋体" w:hint="eastAsia"/>
          <w:lang w:eastAsia="zh-CN"/>
        </w:rPr>
        <w:t>《</w:t>
      </w:r>
      <w:r>
        <w:rPr>
          <w:lang w:eastAsia="zh-CN"/>
        </w:rPr>
        <w:t>禮記</w:t>
      </w:r>
      <w:r>
        <w:rPr>
          <w:rFonts w:eastAsia="宋体" w:hint="eastAsia"/>
          <w:lang w:eastAsia="zh-CN"/>
        </w:rPr>
        <w:t>•</w:t>
      </w:r>
      <w:r>
        <w:rPr>
          <w:lang w:eastAsia="zh-CN"/>
        </w:rPr>
        <w:t>曲禮下</w:t>
      </w:r>
      <w:r>
        <w:rPr>
          <w:rFonts w:eastAsia="宋体" w:hint="eastAsia"/>
          <w:lang w:eastAsia="zh-CN"/>
        </w:rPr>
        <w:t>》</w:t>
      </w:r>
      <w:r>
        <w:rPr>
          <w:lang w:eastAsia="zh-CN"/>
        </w:rPr>
        <w:t>：</w:t>
      </w:r>
      <w:r>
        <w:rPr>
          <w:rFonts w:eastAsia="宋体" w:hint="eastAsia"/>
          <w:lang w:eastAsia="zh-CN"/>
        </w:rPr>
        <w:t>“</w:t>
      </w:r>
      <w:r>
        <w:rPr>
          <w:lang w:eastAsia="zh-CN"/>
        </w:rPr>
        <w:t>居</w:t>
      </w:r>
      <w:proofErr w:type="gramStart"/>
      <w:r>
        <w:rPr>
          <w:lang w:eastAsia="zh-CN"/>
        </w:rPr>
        <w:t>喪</w:t>
      </w:r>
      <w:proofErr w:type="gramEnd"/>
    </w:p>
    <w:p w14:paraId="0E089B29" w14:textId="77777777" w:rsidR="007A29CB" w:rsidRDefault="00000000">
      <w:pPr>
        <w:rPr>
          <w:rFonts w:eastAsia="宋体"/>
          <w:lang w:eastAsia="zh-CN"/>
        </w:rPr>
      </w:pPr>
      <w:proofErr w:type="spellStart"/>
      <w:r>
        <w:t>未葬讀</w:t>
      </w:r>
      <w:proofErr w:type="gramStart"/>
      <w:r>
        <w:t>喪</w:t>
      </w:r>
      <w:proofErr w:type="gramEnd"/>
      <w:r>
        <w:t>禮，既葬讀祭禮</w:t>
      </w:r>
      <w:proofErr w:type="spellEnd"/>
      <w:r>
        <w:t>。</w:t>
      </w:r>
      <w:r>
        <w:rPr>
          <w:rFonts w:eastAsia="宋体" w:hint="eastAsia"/>
          <w:lang w:eastAsia="zh-CN"/>
        </w:rPr>
        <w:t>”</w:t>
      </w:r>
    </w:p>
    <w:p w14:paraId="7B353561" w14:textId="77777777" w:rsidR="007A29CB" w:rsidRDefault="00000000">
      <w:pPr>
        <w:rPr>
          <w:lang w:eastAsia="zh-CN"/>
        </w:rPr>
      </w:pPr>
      <w:r>
        <w:rPr>
          <w:lang w:eastAsia="zh-CN"/>
        </w:rPr>
        <w:t>【第</w:t>
      </w:r>
      <w:r>
        <w:rPr>
          <w:lang w:eastAsia="zh-CN"/>
        </w:rPr>
        <w:t>114</w:t>
      </w:r>
      <w:r>
        <w:rPr>
          <w:lang w:eastAsia="zh-CN"/>
        </w:rPr>
        <w:t>页】</w:t>
      </w:r>
    </w:p>
    <w:p w14:paraId="434DC100" w14:textId="77777777" w:rsidR="007A29C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拜</w:t>
      </w:r>
      <w:r>
        <w:rPr>
          <w:rFonts w:eastAsia="宋体" w:hint="eastAsia"/>
          <w:lang w:eastAsia="zh-CN"/>
        </w:rPr>
        <w:t>”</w:t>
      </w:r>
      <w:proofErr w:type="gramStart"/>
      <w:r>
        <w:rPr>
          <w:lang w:eastAsia="zh-CN"/>
        </w:rPr>
        <w:t>疑</w:t>
      </w:r>
      <w:proofErr w:type="gramEnd"/>
      <w:r>
        <w:rPr>
          <w:lang w:eastAsia="zh-CN"/>
        </w:rPr>
        <w:t>誤，當作</w:t>
      </w:r>
      <w:r>
        <w:rPr>
          <w:rFonts w:eastAsia="宋体" w:hint="eastAsia"/>
          <w:lang w:eastAsia="zh-CN"/>
        </w:rPr>
        <w:t>“</w:t>
      </w:r>
      <w:r>
        <w:rPr>
          <w:lang w:eastAsia="zh-CN"/>
        </w:rPr>
        <w:t>惠</w:t>
      </w:r>
      <w:r>
        <w:rPr>
          <w:rFonts w:eastAsia="宋体" w:hint="eastAsia"/>
          <w:lang w:eastAsia="zh-CN"/>
        </w:rPr>
        <w:t>”</w:t>
      </w:r>
      <w:r>
        <w:rPr>
          <w:lang w:eastAsia="zh-CN"/>
        </w:rPr>
        <w:t>。</w:t>
      </w:r>
    </w:p>
    <w:p w14:paraId="18F1F318" w14:textId="77777777" w:rsidR="007A29CB" w:rsidRDefault="00000000">
      <w:r>
        <w:rPr>
          <w:rFonts w:eastAsia="宋体" w:hint="eastAsia"/>
          <w:lang w:eastAsia="zh-CN"/>
        </w:rPr>
        <w:t>【</w:t>
      </w:r>
      <w:r>
        <w:t>六</w:t>
      </w:r>
      <w:r>
        <w:rPr>
          <w:rFonts w:eastAsia="宋体" w:hint="eastAsia"/>
          <w:lang w:eastAsia="zh-CN"/>
        </w:rPr>
        <w:t>】“</w:t>
      </w:r>
      <w:r>
        <w:t>率</w:t>
      </w:r>
      <w:r>
        <w:rPr>
          <w:rFonts w:eastAsia="宋体" w:hint="eastAsia"/>
          <w:lang w:eastAsia="zh-CN"/>
        </w:rPr>
        <w:t>”</w:t>
      </w:r>
      <w:proofErr w:type="spellStart"/>
      <w:r>
        <w:t>下當補</w:t>
      </w:r>
      <w:proofErr w:type="spellEnd"/>
      <w:r>
        <w:rPr>
          <w:rFonts w:eastAsia="宋体" w:hint="eastAsia"/>
          <w:lang w:eastAsia="zh-CN"/>
        </w:rPr>
        <w:t>“</w:t>
      </w:r>
      <w:r>
        <w:t>泐</w:t>
      </w:r>
      <w:r>
        <w:rPr>
          <w:rFonts w:eastAsia="宋体" w:hint="eastAsia"/>
          <w:lang w:eastAsia="zh-CN"/>
        </w:rPr>
        <w:t>”</w:t>
      </w:r>
      <w:proofErr w:type="spellStart"/>
      <w:r>
        <w:t>字，通</w:t>
      </w:r>
      <w:proofErr w:type="spellEnd"/>
      <w:r>
        <w:rPr>
          <w:rFonts w:eastAsia="宋体" w:hint="eastAsia"/>
          <w:lang w:eastAsia="zh-CN"/>
        </w:rPr>
        <w:t>“</w:t>
      </w:r>
      <w:r>
        <w:t>勒</w:t>
      </w:r>
      <w:r>
        <w:rPr>
          <w:rFonts w:eastAsia="宋体" w:hint="eastAsia"/>
          <w:lang w:eastAsia="zh-CN"/>
        </w:rPr>
        <w:t>”</w:t>
      </w:r>
      <w:r>
        <w:t>，</w:t>
      </w:r>
      <w:proofErr w:type="spellStart"/>
      <w:r>
        <w:t>手</w:t>
      </w:r>
      <w:proofErr w:type="gramStart"/>
      <w:r>
        <w:t>書</w:t>
      </w:r>
      <w:proofErr w:type="spellEnd"/>
      <w:proofErr w:type="gramEnd"/>
    </w:p>
    <w:p w14:paraId="1507AE3F" w14:textId="77777777" w:rsidR="007A29CB" w:rsidRDefault="00000000">
      <w:pPr>
        <w:rPr>
          <w:lang w:eastAsia="zh-CN"/>
        </w:rPr>
      </w:pPr>
      <w:bookmarkStart w:id="10" w:name="_Hlk221033549"/>
      <w:r>
        <w:rPr>
          <w:lang w:eastAsia="zh-CN"/>
        </w:rPr>
        <w:t>與陳碩</w:t>
      </w:r>
      <w:proofErr w:type="gramStart"/>
      <w:r>
        <w:rPr>
          <w:lang w:eastAsia="zh-CN"/>
        </w:rPr>
        <w:t>甫</w:t>
      </w:r>
      <w:proofErr w:type="gramEnd"/>
      <w:r>
        <w:rPr>
          <w:lang w:eastAsia="zh-CN"/>
        </w:rPr>
        <w:t>書九通</w:t>
      </w:r>
    </w:p>
    <w:bookmarkEnd w:id="10"/>
    <w:p w14:paraId="62B46826" w14:textId="77777777" w:rsidR="007A29CB" w:rsidRDefault="00000000">
      <w:pPr>
        <w:rPr>
          <w:lang w:eastAsia="zh-CN"/>
        </w:rPr>
      </w:pPr>
      <w:r>
        <w:rPr>
          <w:lang w:eastAsia="zh-CN"/>
        </w:rPr>
        <w:t>碩</w:t>
      </w:r>
      <w:proofErr w:type="gramStart"/>
      <w:r>
        <w:rPr>
          <w:lang w:eastAsia="zh-CN"/>
        </w:rPr>
        <w:t>甫</w:t>
      </w:r>
      <w:proofErr w:type="gramEnd"/>
      <w:r>
        <w:rPr>
          <w:lang w:eastAsia="zh-CN"/>
        </w:rPr>
        <w:t>先生執事：前日拜讀大著</w:t>
      </w:r>
      <w:r>
        <w:rPr>
          <w:rFonts w:eastAsia="宋体" w:hint="eastAsia"/>
          <w:lang w:eastAsia="zh-CN"/>
        </w:rPr>
        <w:t>【</w:t>
      </w:r>
      <w:r>
        <w:rPr>
          <w:lang w:eastAsia="zh-CN"/>
        </w:rPr>
        <w:t>-</w:t>
      </w:r>
      <w:r>
        <w:rPr>
          <w:rFonts w:eastAsia="宋体" w:hint="eastAsia"/>
          <w:lang w:eastAsia="zh-CN"/>
        </w:rPr>
        <w:t>】</w:t>
      </w:r>
      <w:r>
        <w:rPr>
          <w:lang w:eastAsia="zh-CN"/>
        </w:rPr>
        <w:t>，援證詳審，有功經學，非憑虚決</w:t>
      </w:r>
      <w:proofErr w:type="gramStart"/>
      <w:r>
        <w:rPr>
          <w:lang w:eastAsia="zh-CN"/>
        </w:rPr>
        <w:t>斷</w:t>
      </w:r>
      <w:proofErr w:type="gramEnd"/>
      <w:r>
        <w:rPr>
          <w:lang w:eastAsia="zh-CN"/>
        </w:rPr>
        <w:t>者可比。惟有</w:t>
      </w:r>
    </w:p>
    <w:p w14:paraId="3E0C5BA9" w14:textId="77777777" w:rsidR="007A29CB" w:rsidRDefault="00000000">
      <w:pPr>
        <w:rPr>
          <w:lang w:eastAsia="zh-CN"/>
        </w:rPr>
      </w:pPr>
      <w:r>
        <w:rPr>
          <w:lang w:eastAsia="zh-CN"/>
        </w:rPr>
        <w:t>欲獻疑者</w:t>
      </w:r>
      <w:r>
        <w:rPr>
          <w:rFonts w:eastAsia="宋体" w:hint="eastAsia"/>
          <w:lang w:eastAsia="zh-CN"/>
        </w:rPr>
        <w:t>《</w:t>
      </w:r>
      <w:r>
        <w:rPr>
          <w:lang w:eastAsia="zh-CN"/>
        </w:rPr>
        <w:t>莊子</w:t>
      </w:r>
      <w:r>
        <w:rPr>
          <w:rFonts w:eastAsia="宋体" w:hint="eastAsia"/>
          <w:lang w:eastAsia="zh-CN"/>
        </w:rPr>
        <w:t>》“</w:t>
      </w:r>
      <w:r>
        <w:rPr>
          <w:lang w:eastAsia="zh-CN"/>
        </w:rPr>
        <w:t>五石之</w:t>
      </w:r>
      <w:proofErr w:type="gramStart"/>
      <w:r>
        <w:rPr>
          <w:lang w:eastAsia="zh-CN"/>
        </w:rPr>
        <w:t>瓠</w:t>
      </w:r>
      <w:proofErr w:type="gramEnd"/>
      <w:r>
        <w:rPr>
          <w:lang w:eastAsia="zh-CN"/>
        </w:rPr>
        <w:t>，以爲大尊，而浮乎江湖</w:t>
      </w:r>
      <w:r>
        <w:rPr>
          <w:rFonts w:eastAsia="宋体" w:hint="eastAsia"/>
          <w:lang w:eastAsia="zh-CN"/>
        </w:rPr>
        <w:t>”</w:t>
      </w:r>
      <w:r>
        <w:rPr>
          <w:lang w:eastAsia="zh-CN"/>
        </w:rPr>
        <w:t>，似即</w:t>
      </w:r>
      <w:r>
        <w:rPr>
          <w:rFonts w:eastAsia="宋体" w:hint="eastAsia"/>
          <w:lang w:eastAsia="zh-CN"/>
        </w:rPr>
        <w:t>《</w:t>
      </w:r>
      <w:r>
        <w:rPr>
          <w:lang w:eastAsia="zh-CN"/>
        </w:rPr>
        <w:t>國語</w:t>
      </w:r>
      <w:r>
        <w:rPr>
          <w:rFonts w:eastAsia="宋体" w:hint="eastAsia"/>
          <w:lang w:eastAsia="zh-CN"/>
        </w:rPr>
        <w:t>》</w:t>
      </w:r>
      <w:r>
        <w:rPr>
          <w:lang w:eastAsia="zh-CN"/>
        </w:rPr>
        <w:t>所謂</w:t>
      </w:r>
      <w:r>
        <w:rPr>
          <w:rFonts w:eastAsia="宋体" w:hint="eastAsia"/>
          <w:lang w:eastAsia="zh-CN"/>
        </w:rPr>
        <w:t>“</w:t>
      </w:r>
      <w:r>
        <w:rPr>
          <w:lang w:eastAsia="zh-CN"/>
        </w:rPr>
        <w:t>苦</w:t>
      </w:r>
      <w:proofErr w:type="gramStart"/>
      <w:r>
        <w:rPr>
          <w:lang w:eastAsia="zh-CN"/>
        </w:rPr>
        <w:t>匏</w:t>
      </w:r>
      <w:proofErr w:type="gramEnd"/>
      <w:r>
        <w:rPr>
          <w:lang w:eastAsia="zh-CN"/>
        </w:rPr>
        <w:t>共</w:t>
      </w:r>
      <w:proofErr w:type="gramStart"/>
      <w:r>
        <w:rPr>
          <w:lang w:eastAsia="zh-CN"/>
        </w:rPr>
        <w:t>濟</w:t>
      </w:r>
      <w:proofErr w:type="gramEnd"/>
      <w:r>
        <w:rPr>
          <w:rFonts w:eastAsia="宋体" w:hint="eastAsia"/>
          <w:lang w:eastAsia="zh-CN"/>
        </w:rPr>
        <w:t>”</w:t>
      </w:r>
      <w:r>
        <w:rPr>
          <w:lang w:eastAsia="zh-CN"/>
        </w:rPr>
        <w:t>者</w:t>
      </w:r>
    </w:p>
    <w:p w14:paraId="7B2544C6" w14:textId="77777777" w:rsidR="007A29CB" w:rsidRDefault="00000000">
      <w:r>
        <w:rPr>
          <w:rFonts w:eastAsia="宋体" w:hint="eastAsia"/>
          <w:lang w:eastAsia="zh-CN"/>
        </w:rPr>
        <w:t>《</w:t>
      </w:r>
      <w:proofErr w:type="spellStart"/>
      <w:r>
        <w:t>神農本艸</w:t>
      </w:r>
      <w:proofErr w:type="spellEnd"/>
      <w:r>
        <w:rPr>
          <w:rFonts w:eastAsia="宋体" w:hint="eastAsia"/>
          <w:lang w:eastAsia="zh-CN"/>
        </w:rPr>
        <w:t>》</w:t>
      </w:r>
      <w:proofErr w:type="spellStart"/>
      <w:r>
        <w:t>有苦</w:t>
      </w:r>
      <w:proofErr w:type="gramStart"/>
      <w:r>
        <w:t>瓠</w:t>
      </w:r>
      <w:proofErr w:type="gramEnd"/>
      <w:r>
        <w:t>，即苦</w:t>
      </w:r>
      <w:proofErr w:type="gramStart"/>
      <w:r>
        <w:t>匏</w:t>
      </w:r>
      <w:proofErr w:type="gramEnd"/>
      <w:r>
        <w:t>也。故</w:t>
      </w:r>
      <w:proofErr w:type="spellEnd"/>
      <w:r>
        <w:rPr>
          <w:rFonts w:eastAsia="宋体" w:hint="eastAsia"/>
          <w:lang w:eastAsia="zh-CN"/>
        </w:rPr>
        <w:t>《</w:t>
      </w:r>
      <w:proofErr w:type="spellStart"/>
      <w:r>
        <w:t>邶風</w:t>
      </w:r>
      <w:proofErr w:type="spellEnd"/>
      <w:r>
        <w:rPr>
          <w:rFonts w:eastAsia="宋体" w:hint="eastAsia"/>
          <w:lang w:eastAsia="zh-CN"/>
        </w:rPr>
        <w:t>》</w:t>
      </w:r>
      <w:proofErr w:type="spellStart"/>
      <w:r>
        <w:t>毛</w:t>
      </w:r>
      <w:proofErr w:type="gramStart"/>
      <w:r>
        <w:t>傳</w:t>
      </w:r>
      <w:proofErr w:type="gramEnd"/>
      <w:r>
        <w:t>云</w:t>
      </w:r>
      <w:proofErr w:type="spellEnd"/>
      <w:r>
        <w:t>：</w:t>
      </w:r>
      <w:r>
        <w:rPr>
          <w:rFonts w:eastAsia="宋体" w:hint="eastAsia"/>
          <w:lang w:eastAsia="zh-CN"/>
        </w:rPr>
        <w:t>“</w:t>
      </w:r>
      <w:proofErr w:type="spellStart"/>
      <w:proofErr w:type="gramStart"/>
      <w:r>
        <w:t>匏</w:t>
      </w:r>
      <w:proofErr w:type="gramEnd"/>
      <w:r>
        <w:t>謂之</w:t>
      </w:r>
      <w:proofErr w:type="gramStart"/>
      <w:r>
        <w:t>瓠</w:t>
      </w:r>
      <w:proofErr w:type="spellEnd"/>
      <w:proofErr w:type="gramEnd"/>
      <w:r>
        <w:t>。</w:t>
      </w:r>
      <w:r>
        <w:rPr>
          <w:rFonts w:eastAsia="宋体" w:hint="eastAsia"/>
          <w:lang w:eastAsia="zh-CN"/>
        </w:rPr>
        <w:t>”</w:t>
      </w:r>
      <w:proofErr w:type="spellStart"/>
      <w:proofErr w:type="gramStart"/>
      <w:r>
        <w:t>匏</w:t>
      </w:r>
      <w:proofErr w:type="gramEnd"/>
      <w:r>
        <w:t>與</w:t>
      </w:r>
      <w:proofErr w:type="gramStart"/>
      <w:r>
        <w:t>瓠</w:t>
      </w:r>
      <w:proofErr w:type="gramEnd"/>
      <w:r>
        <w:t>或亦無大分别</w:t>
      </w:r>
      <w:proofErr w:type="spellEnd"/>
    </w:p>
    <w:p w14:paraId="5FCC4CB9" w14:textId="77777777" w:rsidR="007A29CB" w:rsidRDefault="00000000">
      <w:r>
        <w:t>又</w:t>
      </w:r>
      <w:r>
        <w:rPr>
          <w:rFonts w:eastAsia="宋体" w:hint="eastAsia"/>
          <w:lang w:eastAsia="zh-CN"/>
        </w:rPr>
        <w:t>《</w:t>
      </w:r>
      <w:proofErr w:type="spellStart"/>
      <w:r>
        <w:t>生民</w:t>
      </w:r>
      <w:proofErr w:type="spellEnd"/>
      <w:r>
        <w:rPr>
          <w:rFonts w:eastAsia="宋体" w:hint="eastAsia"/>
          <w:lang w:eastAsia="zh-CN"/>
        </w:rPr>
        <w:t>》“</w:t>
      </w:r>
      <w:proofErr w:type="spellStart"/>
      <w:r>
        <w:t>實穜實襃</w:t>
      </w:r>
      <w:proofErr w:type="spellEnd"/>
      <w:r>
        <w:rPr>
          <w:rFonts w:eastAsia="宋体" w:hint="eastAsia"/>
          <w:lang w:eastAsia="zh-CN"/>
        </w:rPr>
        <w:t>”</w:t>
      </w:r>
      <w:proofErr w:type="spellStart"/>
      <w:r>
        <w:t>今本毛</w:t>
      </w:r>
      <w:proofErr w:type="gramStart"/>
      <w:r>
        <w:t>傳</w:t>
      </w:r>
      <w:proofErr w:type="spellEnd"/>
      <w:proofErr w:type="gramEnd"/>
      <w:r>
        <w:rPr>
          <w:rFonts w:eastAsia="宋体" w:hint="eastAsia"/>
          <w:lang w:eastAsia="zh-CN"/>
        </w:rPr>
        <w:t>“</w:t>
      </w:r>
      <w:proofErr w:type="spellStart"/>
      <w:r>
        <w:t>穜雜穜也</w:t>
      </w:r>
      <w:proofErr w:type="spellEnd"/>
      <w:r>
        <w:rPr>
          <w:rFonts w:eastAsia="宋体" w:hint="eastAsia"/>
          <w:lang w:eastAsia="zh-CN"/>
        </w:rPr>
        <w:t>”</w:t>
      </w:r>
      <w:r>
        <w:t>與</w:t>
      </w:r>
      <w:r>
        <w:rPr>
          <w:rFonts w:eastAsia="宋体" w:hint="eastAsia"/>
          <w:lang w:eastAsia="zh-CN"/>
        </w:rPr>
        <w:t>《</w:t>
      </w:r>
      <w:r>
        <w:t>箋</w:t>
      </w:r>
      <w:r>
        <w:rPr>
          <w:rFonts w:eastAsia="宋体" w:hint="eastAsia"/>
          <w:lang w:eastAsia="zh-CN"/>
        </w:rPr>
        <w:t>》“</w:t>
      </w:r>
      <w:proofErr w:type="spellStart"/>
      <w:r>
        <w:t>不雜</w:t>
      </w:r>
      <w:proofErr w:type="spellEnd"/>
      <w:r>
        <w:rPr>
          <w:rFonts w:eastAsia="宋体" w:hint="eastAsia"/>
          <w:lang w:eastAsia="zh-CN"/>
        </w:rPr>
        <w:t>”</w:t>
      </w:r>
      <w:proofErr w:type="spellStart"/>
      <w:r>
        <w:t>意相背似當以孔疏作</w:t>
      </w:r>
      <w:proofErr w:type="spellEnd"/>
      <w:r>
        <w:rPr>
          <w:rFonts w:eastAsia="宋体" w:hint="eastAsia"/>
          <w:lang w:eastAsia="zh-CN"/>
        </w:rPr>
        <w:t>“</w:t>
      </w:r>
      <w:proofErr w:type="gramStart"/>
      <w:r>
        <w:t>雍</w:t>
      </w:r>
      <w:proofErr w:type="gramEnd"/>
    </w:p>
    <w:p w14:paraId="3BA84B85" w14:textId="77777777" w:rsidR="007A29CB" w:rsidRDefault="00000000">
      <w:r>
        <w:t>穜</w:t>
      </w:r>
      <w:proofErr w:type="gramStart"/>
      <w:r>
        <w:rPr>
          <w:rFonts w:eastAsia="宋体" w:hint="eastAsia"/>
          <w:lang w:eastAsia="zh-CN"/>
        </w:rPr>
        <w:t>”</w:t>
      </w:r>
      <w:proofErr w:type="spellStart"/>
      <w:proofErr w:type="gramEnd"/>
      <w:r>
        <w:t>爲長。未知是否，仍希指示</w:t>
      </w:r>
      <w:proofErr w:type="spellEnd"/>
    </w:p>
    <w:p w14:paraId="4265FFE3" w14:textId="77777777" w:rsidR="007A29CB" w:rsidRDefault="00000000">
      <w:r>
        <w:t>二</w:t>
      </w:r>
    </w:p>
    <w:p w14:paraId="5E1687BF" w14:textId="77777777" w:rsidR="007A29CB" w:rsidRDefault="00000000">
      <w:pPr>
        <w:rPr>
          <w:lang w:eastAsia="zh-CN"/>
        </w:rPr>
      </w:pPr>
      <w:proofErr w:type="spellStart"/>
      <w:r>
        <w:t>碩甫大兄先生執事前後三奉手書以俗事紛乘未及裁復</w:t>
      </w:r>
      <w:proofErr w:type="spellEnd"/>
      <w:r>
        <w:t>。</w:t>
      </w:r>
      <w:r>
        <w:rPr>
          <w:lang w:eastAsia="zh-CN"/>
        </w:rPr>
        <w:t>家君重宴鹿鳴辱承殷</w:t>
      </w:r>
    </w:p>
    <w:p w14:paraId="216293E3" w14:textId="77777777" w:rsidR="007A29CB" w:rsidRDefault="00000000">
      <w:proofErr w:type="gramStart"/>
      <w:r>
        <w:rPr>
          <w:lang w:eastAsia="zh-CN"/>
        </w:rPr>
        <w:t>惓</w:t>
      </w:r>
      <w:proofErr w:type="gramEnd"/>
      <w:r>
        <w:rPr>
          <w:lang w:eastAsia="zh-CN"/>
        </w:rPr>
        <w:t>致賀，感謝靡涯。前</w:t>
      </w:r>
      <w:proofErr w:type="gramStart"/>
      <w:r>
        <w:rPr>
          <w:lang w:eastAsia="zh-CN"/>
        </w:rPr>
        <w:t>稔</w:t>
      </w:r>
      <w:proofErr w:type="gramEnd"/>
      <w:r>
        <w:rPr>
          <w:lang w:eastAsia="zh-CN"/>
        </w:rPr>
        <w:t>大兄先生讀書杭州山寺，此時已還歸不遥。</w:t>
      </w:r>
      <w:proofErr w:type="spellStart"/>
      <w:r>
        <w:t>惟萱堂康健，動履清</w:t>
      </w:r>
      <w:proofErr w:type="spellEnd"/>
    </w:p>
    <w:p w14:paraId="5DD03BB6" w14:textId="77777777" w:rsidR="007A29CB" w:rsidRDefault="00000000">
      <w:pPr>
        <w:rPr>
          <w:lang w:eastAsia="zh-CN"/>
        </w:rPr>
      </w:pPr>
      <w:r>
        <w:rPr>
          <w:lang w:eastAsia="zh-CN"/>
        </w:rPr>
        <w:t>【第</w:t>
      </w:r>
      <w:r>
        <w:rPr>
          <w:lang w:eastAsia="zh-CN"/>
        </w:rPr>
        <w:t>115</w:t>
      </w:r>
      <w:r>
        <w:rPr>
          <w:lang w:eastAsia="zh-CN"/>
        </w:rPr>
        <w:t>页】</w:t>
      </w:r>
    </w:p>
    <w:p w14:paraId="188FA390" w14:textId="77777777" w:rsidR="007A29CB" w:rsidRDefault="00000000">
      <w:pPr>
        <w:rPr>
          <w:lang w:eastAsia="zh-CN"/>
        </w:rPr>
      </w:pPr>
      <w:r>
        <w:rPr>
          <w:lang w:eastAsia="zh-CN"/>
        </w:rPr>
        <w:lastRenderedPageBreak/>
        <w:t>龢，</w:t>
      </w:r>
      <w:proofErr w:type="gramStart"/>
      <w:r>
        <w:rPr>
          <w:lang w:eastAsia="zh-CN"/>
        </w:rPr>
        <w:t>不</w:t>
      </w:r>
      <w:proofErr w:type="gramEnd"/>
      <w:r>
        <w:rPr>
          <w:lang w:eastAsia="zh-CN"/>
        </w:rPr>
        <w:t>卜可想。</w:t>
      </w:r>
      <w:proofErr w:type="gramStart"/>
      <w:r>
        <w:rPr>
          <w:lang w:eastAsia="zh-CN"/>
        </w:rPr>
        <w:t>承寄示</w:t>
      </w:r>
      <w:r>
        <w:rPr>
          <w:rFonts w:eastAsia="宋体" w:hint="eastAsia"/>
          <w:lang w:eastAsia="zh-CN"/>
        </w:rPr>
        <w:t>《</w:t>
      </w:r>
      <w:r>
        <w:rPr>
          <w:lang w:eastAsia="zh-CN"/>
        </w:rPr>
        <w:t>毛詩</w:t>
      </w:r>
      <w:r>
        <w:rPr>
          <w:rFonts w:eastAsia="宋体" w:hint="eastAsia"/>
          <w:lang w:eastAsia="zh-CN"/>
        </w:rPr>
        <w:t>》</w:t>
      </w:r>
      <w:r>
        <w:rPr>
          <w:lang w:eastAsia="zh-CN"/>
        </w:rPr>
        <w:t>傳</w:t>
      </w:r>
      <w:proofErr w:type="gramEnd"/>
      <w:r>
        <w:rPr>
          <w:lang w:eastAsia="zh-CN"/>
        </w:rPr>
        <w:t>義五則，具見討論精寀，詢及芻蕘，可</w:t>
      </w:r>
      <w:proofErr w:type="gramStart"/>
      <w:r>
        <w:rPr>
          <w:lang w:eastAsia="zh-CN"/>
        </w:rPr>
        <w:t>勝</w:t>
      </w:r>
      <w:proofErr w:type="gramEnd"/>
      <w:r>
        <w:rPr>
          <w:lang w:eastAsia="zh-CN"/>
        </w:rPr>
        <w:t>欽佩尊説毛</w:t>
      </w:r>
      <w:proofErr w:type="gramStart"/>
      <w:r>
        <w:rPr>
          <w:lang w:eastAsia="zh-CN"/>
        </w:rPr>
        <w:t>傳</w:t>
      </w:r>
      <w:proofErr w:type="gramEnd"/>
    </w:p>
    <w:p w14:paraId="59829B1C" w14:textId="77777777" w:rsidR="007A29CB" w:rsidRDefault="00000000">
      <w:pPr>
        <w:rPr>
          <w:rFonts w:eastAsia="宋体"/>
          <w:lang w:eastAsia="zh-CN"/>
        </w:rPr>
      </w:pPr>
      <w:r>
        <w:rPr>
          <w:rFonts w:eastAsia="宋体" w:hint="eastAsia"/>
          <w:lang w:eastAsia="zh-CN"/>
        </w:rPr>
        <w:t>“</w:t>
      </w:r>
      <w:proofErr w:type="spellStart"/>
      <w:r>
        <w:t>塞，瘞也</w:t>
      </w:r>
      <w:proofErr w:type="spellEnd"/>
      <w:r>
        <w:rPr>
          <w:rFonts w:eastAsia="宋体" w:hint="eastAsia"/>
          <w:lang w:eastAsia="zh-CN"/>
        </w:rPr>
        <w:t>”</w:t>
      </w:r>
      <w:r>
        <w:t>，</w:t>
      </w:r>
      <w:proofErr w:type="spellStart"/>
      <w:r>
        <w:t>瘞當爲實，養取也，引</w:t>
      </w:r>
      <w:proofErr w:type="spellEnd"/>
      <w:r>
        <w:rPr>
          <w:rFonts w:eastAsia="宋体" w:hint="eastAsia"/>
          <w:lang w:eastAsia="zh-CN"/>
        </w:rPr>
        <w:t>《</w:t>
      </w:r>
      <w:proofErr w:type="spellStart"/>
      <w:r>
        <w:t>月令</w:t>
      </w:r>
      <w:proofErr w:type="spellEnd"/>
      <w:r>
        <w:rPr>
          <w:rFonts w:eastAsia="宋体" w:hint="eastAsia"/>
          <w:lang w:eastAsia="zh-CN"/>
        </w:rPr>
        <w:t>》“</w:t>
      </w:r>
      <w:proofErr w:type="spellStart"/>
      <w:r>
        <w:t>羣鳥養羞</w:t>
      </w:r>
      <w:proofErr w:type="spellEnd"/>
      <w:r>
        <w:rPr>
          <w:rFonts w:eastAsia="宋体" w:hint="eastAsia"/>
          <w:lang w:eastAsia="zh-CN"/>
        </w:rPr>
        <w:t>”</w:t>
      </w:r>
      <w:proofErr w:type="spellStart"/>
      <w:r>
        <w:t>爲證，皆確不可易。至</w:t>
      </w:r>
      <w:proofErr w:type="spellEnd"/>
      <w:r>
        <w:rPr>
          <w:rFonts w:eastAsia="宋体" w:hint="eastAsia"/>
          <w:lang w:eastAsia="zh-CN"/>
        </w:rPr>
        <w:t>“</w:t>
      </w:r>
      <w:proofErr w:type="spellStart"/>
      <w:r>
        <w:t>王事</w:t>
      </w:r>
      <w:proofErr w:type="gramStart"/>
      <w:r>
        <w:t>敦</w:t>
      </w:r>
      <w:proofErr w:type="gramEnd"/>
      <w:r>
        <w:t>我</w:t>
      </w:r>
      <w:proofErr w:type="spellEnd"/>
      <w:r>
        <w:rPr>
          <w:rFonts w:eastAsia="宋体" w:hint="eastAsia"/>
          <w:lang w:eastAsia="zh-CN"/>
        </w:rPr>
        <w:t>”</w:t>
      </w:r>
    </w:p>
    <w:p w14:paraId="429C40CA" w14:textId="45A76684" w:rsidR="007A29CB" w:rsidRDefault="00000000">
      <w:proofErr w:type="spellStart"/>
      <w:proofErr w:type="gramStart"/>
      <w:r>
        <w:t>敦</w:t>
      </w:r>
      <w:proofErr w:type="gramEnd"/>
      <w:r>
        <w:t>，厚也，</w:t>
      </w:r>
      <w:proofErr w:type="gramStart"/>
      <w:r>
        <w:t>於</w:t>
      </w:r>
      <w:proofErr w:type="gramEnd"/>
      <w:r>
        <w:t>經</w:t>
      </w:r>
      <w:proofErr w:type="gramStart"/>
      <w:r>
        <w:t>意尚未</w:t>
      </w:r>
      <w:proofErr w:type="gramEnd"/>
      <w:r>
        <w:t>允協，故鄭易之云</w:t>
      </w:r>
      <w:proofErr w:type="spellEnd"/>
      <w:r>
        <w:rPr>
          <w:rFonts w:eastAsia="宋体" w:hint="eastAsia"/>
          <w:lang w:eastAsia="zh-CN"/>
        </w:rPr>
        <w:t>“</w:t>
      </w:r>
      <w:proofErr w:type="spellStart"/>
      <w:proofErr w:type="gramStart"/>
      <w:r>
        <w:t>敦</w:t>
      </w:r>
      <w:proofErr w:type="gramEnd"/>
      <w:r>
        <w:t>猶投擿也</w:t>
      </w:r>
      <w:proofErr w:type="spellEnd"/>
      <w:r>
        <w:rPr>
          <w:rFonts w:eastAsia="宋体" w:hint="eastAsia"/>
          <w:lang w:eastAsia="zh-CN"/>
        </w:rPr>
        <w:t>”</w:t>
      </w:r>
      <w:r>
        <w:t>，</w:t>
      </w:r>
      <w:proofErr w:type="spellStart"/>
      <w:r>
        <w:t>箋是而</w:t>
      </w:r>
      <w:proofErr w:type="gramStart"/>
      <w:r>
        <w:t>傳</w:t>
      </w:r>
      <w:proofErr w:type="gramEnd"/>
      <w:r>
        <w:t>非，似不必曲爲之諱。</w:t>
      </w:r>
      <w:bookmarkStart w:id="11" w:name="_Hlk221033523"/>
      <w:r>
        <w:t>尊説又言三家</w:t>
      </w:r>
      <w:proofErr w:type="spellEnd"/>
      <w:r>
        <w:rPr>
          <w:rFonts w:eastAsia="宋体" w:hint="eastAsia"/>
          <w:lang w:eastAsia="zh-CN"/>
        </w:rPr>
        <w:t>《</w:t>
      </w:r>
      <w:r>
        <w:t>詩</w:t>
      </w:r>
      <w:r>
        <w:rPr>
          <w:rFonts w:eastAsia="宋体" w:hint="eastAsia"/>
          <w:lang w:eastAsia="zh-CN"/>
        </w:rPr>
        <w:t>》</w:t>
      </w:r>
      <w:proofErr w:type="spellStart"/>
      <w:r>
        <w:t>多用本字，</w:t>
      </w:r>
      <w:proofErr w:type="gramStart"/>
      <w:r>
        <w:t>疑</w:t>
      </w:r>
      <w:proofErr w:type="gramEnd"/>
      <w:r>
        <w:t>以己意讀經，不必盡是師</w:t>
      </w:r>
      <w:proofErr w:type="gramStart"/>
      <w:r>
        <w:t>傳</w:t>
      </w:r>
      <w:proofErr w:type="gramEnd"/>
      <w:r>
        <w:t>本子不同，如司馬遷以訓詁字代經之比。案三家</w:t>
      </w:r>
      <w:proofErr w:type="spellEnd"/>
      <w:r>
        <w:rPr>
          <w:rFonts w:eastAsia="宋体" w:hint="eastAsia"/>
          <w:lang w:eastAsia="zh-CN"/>
        </w:rPr>
        <w:t>《</w:t>
      </w:r>
      <w:r>
        <w:t>詩</w:t>
      </w:r>
      <w:r>
        <w:rPr>
          <w:rFonts w:eastAsia="宋体" w:hint="eastAsia"/>
          <w:lang w:eastAsia="zh-CN"/>
        </w:rPr>
        <w:t>》</w:t>
      </w:r>
      <w:proofErr w:type="spellStart"/>
      <w:r>
        <w:t>訓詁字皆在注中，如</w:t>
      </w:r>
      <w:proofErr w:type="spellEnd"/>
      <w:r>
        <w:rPr>
          <w:rFonts w:eastAsia="宋体" w:hint="eastAsia"/>
          <w:lang w:eastAsia="zh-CN"/>
        </w:rPr>
        <w:t>“</w:t>
      </w:r>
      <w:proofErr w:type="spellStart"/>
      <w:r>
        <w:t>是艾是濩</w:t>
      </w:r>
      <w:proofErr w:type="spellEnd"/>
      <w:r>
        <w:rPr>
          <w:rFonts w:eastAsia="宋体" w:hint="eastAsia"/>
          <w:lang w:eastAsia="zh-CN"/>
        </w:rPr>
        <w:t>”</w:t>
      </w:r>
      <w:r>
        <w:t>，</w:t>
      </w:r>
      <w:r>
        <w:rPr>
          <w:rFonts w:eastAsia="宋体" w:hint="eastAsia"/>
          <w:lang w:eastAsia="zh-CN"/>
        </w:rPr>
        <w:t>《</w:t>
      </w:r>
      <w:proofErr w:type="spellStart"/>
      <w:r>
        <w:t>韓詩</w:t>
      </w:r>
      <w:proofErr w:type="spellEnd"/>
      <w:r>
        <w:rPr>
          <w:rFonts w:eastAsia="宋体" w:hint="eastAsia"/>
          <w:lang w:eastAsia="zh-CN"/>
        </w:rPr>
        <w:t>》“</w:t>
      </w:r>
      <w:r>
        <w:t>艾</w:t>
      </w:r>
      <w:r>
        <w:rPr>
          <w:rFonts w:eastAsia="宋体" w:hint="eastAsia"/>
          <w:lang w:eastAsia="zh-CN"/>
        </w:rPr>
        <w:t>”</w:t>
      </w:r>
      <w:r>
        <w:t>作</w:t>
      </w:r>
      <w:r>
        <w:rPr>
          <w:rFonts w:eastAsia="宋体" w:hint="eastAsia"/>
          <w:lang w:eastAsia="zh-CN"/>
        </w:rPr>
        <w:t>“</w:t>
      </w:r>
      <w:r>
        <w:t>刈</w:t>
      </w:r>
      <w:r>
        <w:rPr>
          <w:rFonts w:eastAsia="宋体" w:hint="eastAsia"/>
          <w:lang w:eastAsia="zh-CN"/>
        </w:rPr>
        <w:t>”</w:t>
      </w:r>
      <w:r>
        <w:t>，云</w:t>
      </w:r>
      <w:r>
        <w:rPr>
          <w:rFonts w:eastAsia="宋体" w:hint="eastAsia"/>
          <w:lang w:eastAsia="zh-CN"/>
        </w:rPr>
        <w:t>“</w:t>
      </w:r>
      <w:proofErr w:type="spellStart"/>
      <w:r>
        <w:t>取也</w:t>
      </w:r>
      <w:proofErr w:type="spellEnd"/>
      <w:r>
        <w:rPr>
          <w:rFonts w:eastAsia="宋体" w:hint="eastAsia"/>
          <w:lang w:eastAsia="zh-CN"/>
        </w:rPr>
        <w:t>”</w:t>
      </w:r>
      <w:r>
        <w:t>；</w:t>
      </w:r>
      <w:r>
        <w:rPr>
          <w:rFonts w:eastAsia="宋体" w:hint="eastAsia"/>
          <w:lang w:eastAsia="zh-CN"/>
        </w:rPr>
        <w:t>“</w:t>
      </w:r>
      <w:proofErr w:type="spellStart"/>
      <w:r>
        <w:t>實命不猶</w:t>
      </w:r>
      <w:proofErr w:type="spellEnd"/>
      <w:r>
        <w:rPr>
          <w:rFonts w:eastAsia="宋体" w:hint="eastAsia"/>
          <w:lang w:eastAsia="zh-CN"/>
        </w:rPr>
        <w:t>”</w:t>
      </w:r>
      <w:r>
        <w:t>，</w:t>
      </w:r>
      <w:r>
        <w:rPr>
          <w:rFonts w:eastAsia="宋体" w:hint="eastAsia"/>
          <w:lang w:eastAsia="zh-CN"/>
        </w:rPr>
        <w:t>《</w:t>
      </w:r>
      <w:proofErr w:type="spellStart"/>
      <w:r>
        <w:t>韓詩</w:t>
      </w:r>
      <w:proofErr w:type="spellEnd"/>
      <w:r>
        <w:rPr>
          <w:rFonts w:eastAsia="宋体" w:hint="eastAsia"/>
          <w:lang w:eastAsia="zh-CN"/>
        </w:rPr>
        <w:t>》“</w:t>
      </w:r>
      <w:r>
        <w:t>寔</w:t>
      </w:r>
      <w:r>
        <w:rPr>
          <w:rFonts w:eastAsia="宋体" w:hint="eastAsia"/>
          <w:lang w:eastAsia="zh-CN"/>
        </w:rPr>
        <w:t>”</w:t>
      </w:r>
      <w:r>
        <w:t>作</w:t>
      </w:r>
      <w:r>
        <w:rPr>
          <w:rFonts w:eastAsia="宋体" w:hint="eastAsia"/>
          <w:lang w:eastAsia="zh-CN"/>
        </w:rPr>
        <w:t>“</w:t>
      </w:r>
      <w:r>
        <w:t>實</w:t>
      </w:r>
      <w:r>
        <w:rPr>
          <w:rFonts w:eastAsia="宋体" w:hint="eastAsia"/>
          <w:lang w:eastAsia="zh-CN"/>
        </w:rPr>
        <w:t>”</w:t>
      </w:r>
      <w:r>
        <w:t>，云</w:t>
      </w:r>
      <w:r>
        <w:rPr>
          <w:rFonts w:eastAsia="宋体" w:hint="eastAsia"/>
          <w:lang w:eastAsia="zh-CN"/>
        </w:rPr>
        <w:t>“</w:t>
      </w:r>
      <w:proofErr w:type="spellStart"/>
      <w:r>
        <w:t>有也</w:t>
      </w:r>
      <w:proofErr w:type="spellEnd"/>
      <w:r>
        <w:rPr>
          <w:rFonts w:eastAsia="宋体" w:hint="eastAsia"/>
          <w:lang w:eastAsia="zh-CN"/>
        </w:rPr>
        <w:t>”</w:t>
      </w:r>
      <w:r>
        <w:t>之</w:t>
      </w:r>
      <w:proofErr w:type="gramStart"/>
      <w:r>
        <w:t>屬</w:t>
      </w:r>
      <w:proofErr w:type="gramEnd"/>
      <w:r>
        <w:t>是也。未嘗取以代經，其正文字異，仍是師傳本子可知。故其字雖異而聲則同，非若司馬遷以訓詁字代經，義同而聲異也。</w:t>
      </w:r>
      <w:bookmarkEnd w:id="11"/>
      <w:r>
        <w:t>未知是否，仍希裁酌。弟昕夕奔馳，諸無善狀，幸公私順適，家君眠食無恙，可以告慰。</w:t>
      </w:r>
      <w:r>
        <w:rPr>
          <w:rFonts w:eastAsia="宋体" w:hint="eastAsia"/>
          <w:lang w:eastAsia="zh-CN"/>
        </w:rPr>
        <w:t>《</w:t>
      </w:r>
      <w:proofErr w:type="spellStart"/>
      <w:r>
        <w:t>經義述</w:t>
      </w:r>
      <w:proofErr w:type="spellEnd"/>
    </w:p>
    <w:p w14:paraId="7F6E6D4E" w14:textId="77777777" w:rsidR="007A29CB" w:rsidRDefault="00000000">
      <w:r>
        <w:t>聞</w:t>
      </w:r>
      <w:proofErr w:type="gramStart"/>
      <w:r>
        <w:rPr>
          <w:rFonts w:eastAsia="宋体" w:hint="eastAsia"/>
          <w:lang w:eastAsia="zh-CN"/>
        </w:rPr>
        <w:t>》</w:t>
      </w:r>
      <w:proofErr w:type="spellStart"/>
      <w:proofErr w:type="gramEnd"/>
      <w:r>
        <w:t>補綴尚未完竣，未及付梓，故不獲寄</w:t>
      </w:r>
      <w:proofErr w:type="gramStart"/>
      <w:r>
        <w:t>呈</w:t>
      </w:r>
      <w:proofErr w:type="spellEnd"/>
      <w:proofErr w:type="gramEnd"/>
      <w:r>
        <w:t>。</w:t>
      </w:r>
      <w:r>
        <w:rPr>
          <w:rFonts w:eastAsia="宋体" w:hint="eastAsia"/>
          <w:lang w:eastAsia="zh-CN"/>
        </w:rPr>
        <w:t>《</w:t>
      </w:r>
      <w:proofErr w:type="spellStart"/>
      <w:r>
        <w:t>漢書雜志</w:t>
      </w:r>
      <w:proofErr w:type="spellEnd"/>
      <w:r>
        <w:rPr>
          <w:rFonts w:eastAsia="宋体" w:hint="eastAsia"/>
          <w:lang w:eastAsia="zh-CN"/>
        </w:rPr>
        <w:t>》</w:t>
      </w:r>
      <w:proofErr w:type="spellStart"/>
      <w:r>
        <w:t>現在校刻，約明年夏</w:t>
      </w:r>
      <w:proofErr w:type="spellEnd"/>
      <w:r>
        <w:rPr>
          <w:rFonts w:eastAsia="宋体" w:hint="eastAsia"/>
          <w:lang w:eastAsia="zh-CN"/>
        </w:rPr>
        <w:t>（</w:t>
      </w:r>
      <w:r>
        <w:t>問</w:t>
      </w:r>
      <w:r>
        <w:rPr>
          <w:rFonts w:eastAsia="宋体" w:hint="eastAsia"/>
          <w:lang w:eastAsia="zh-CN"/>
        </w:rPr>
        <w:t>）【</w:t>
      </w:r>
      <w:r>
        <w:t>間</w:t>
      </w:r>
      <w:r>
        <w:rPr>
          <w:rFonts w:eastAsia="宋体" w:hint="eastAsia"/>
          <w:lang w:eastAsia="zh-CN"/>
        </w:rPr>
        <w:t>】</w:t>
      </w:r>
      <w:r>
        <w:t>可</w:t>
      </w:r>
    </w:p>
    <w:p w14:paraId="4A644711" w14:textId="77777777" w:rsidR="007A29CB" w:rsidRDefault="00000000">
      <w:proofErr w:type="spellStart"/>
      <w:r>
        <w:t>畢耳。耑此覆謝，並候素履，附呈家嚴</w:t>
      </w:r>
      <w:proofErr w:type="spellEnd"/>
      <w:r>
        <w:rPr>
          <w:rFonts w:eastAsia="宋体" w:hint="eastAsia"/>
          <w:lang w:eastAsia="zh-CN"/>
        </w:rPr>
        <w:t>《</w:t>
      </w:r>
      <w:proofErr w:type="spellStart"/>
      <w:r>
        <w:t>紀恩詩</w:t>
      </w:r>
      <w:proofErr w:type="spellEnd"/>
      <w:r>
        <w:rPr>
          <w:rFonts w:eastAsia="宋体" w:hint="eastAsia"/>
          <w:lang w:eastAsia="zh-CN"/>
        </w:rPr>
        <w:t>》</w:t>
      </w:r>
      <w:r>
        <w:t>，</w:t>
      </w:r>
      <w:proofErr w:type="spellStart"/>
      <w:r>
        <w:t>敬求雅教。餘情縷縷，不盡欲言</w:t>
      </w:r>
      <w:proofErr w:type="spellEnd"/>
    </w:p>
    <w:p w14:paraId="0407293A" w14:textId="77777777" w:rsidR="007A29CB" w:rsidRDefault="00000000">
      <w:pPr>
        <w:rPr>
          <w:lang w:eastAsia="zh-CN"/>
        </w:rPr>
      </w:pPr>
      <w:r>
        <w:rPr>
          <w:lang w:eastAsia="zh-CN"/>
        </w:rPr>
        <w:t>三</w:t>
      </w:r>
    </w:p>
    <w:p w14:paraId="21C54594" w14:textId="77777777" w:rsidR="007A29CB" w:rsidRDefault="00000000">
      <w:pPr>
        <w:rPr>
          <w:lang w:eastAsia="zh-CN"/>
        </w:rPr>
      </w:pPr>
      <w:r>
        <w:rPr>
          <w:lang w:eastAsia="zh-CN"/>
        </w:rPr>
        <w:t>碩</w:t>
      </w:r>
      <w:proofErr w:type="gramStart"/>
      <w:r>
        <w:rPr>
          <w:lang w:eastAsia="zh-CN"/>
        </w:rPr>
        <w:t>甫</w:t>
      </w:r>
      <w:proofErr w:type="gramEnd"/>
      <w:r>
        <w:rPr>
          <w:lang w:eastAsia="zh-CN"/>
        </w:rPr>
        <w:t>先生</w:t>
      </w:r>
      <w:proofErr w:type="gramStart"/>
      <w:r>
        <w:rPr>
          <w:lang w:eastAsia="zh-CN"/>
        </w:rPr>
        <w:t>執</w:t>
      </w:r>
      <w:proofErr w:type="gramEnd"/>
      <w:r>
        <w:rPr>
          <w:lang w:eastAsia="zh-CN"/>
        </w:rPr>
        <w:t>事去冬接誦手</w:t>
      </w:r>
      <w:proofErr w:type="gramStart"/>
      <w:r>
        <w:rPr>
          <w:lang w:eastAsia="zh-CN"/>
        </w:rPr>
        <w:t>書</w:t>
      </w:r>
      <w:proofErr w:type="gramEnd"/>
      <w:r>
        <w:rPr>
          <w:lang w:eastAsia="zh-CN"/>
        </w:rPr>
        <w:t>旋即裁</w:t>
      </w:r>
      <w:proofErr w:type="gramStart"/>
      <w:r>
        <w:rPr>
          <w:lang w:eastAsia="zh-CN"/>
        </w:rPr>
        <w:t>復</w:t>
      </w:r>
      <w:proofErr w:type="gramEnd"/>
      <w:r>
        <w:rPr>
          <w:lang w:eastAsia="zh-CN"/>
        </w:rPr>
        <w:t>並以家刻</w:t>
      </w:r>
      <w:r>
        <w:rPr>
          <w:rFonts w:eastAsia="宋体" w:hint="eastAsia"/>
          <w:lang w:eastAsia="zh-CN"/>
        </w:rPr>
        <w:t>《</w:t>
      </w:r>
      <w:r>
        <w:rPr>
          <w:lang w:eastAsia="zh-CN"/>
        </w:rPr>
        <w:t>逸周書雜志</w:t>
      </w:r>
      <w:r>
        <w:rPr>
          <w:rFonts w:eastAsia="宋体" w:hint="eastAsia"/>
          <w:lang w:eastAsia="zh-CN"/>
        </w:rPr>
        <w:t>》</w:t>
      </w:r>
      <w:r>
        <w:rPr>
          <w:lang w:eastAsia="zh-CN"/>
        </w:rPr>
        <w:t>二册寄呈左右又</w:t>
      </w:r>
    </w:p>
    <w:p w14:paraId="280AF863" w14:textId="77777777" w:rsidR="007A29CB" w:rsidRDefault="00000000">
      <w:proofErr w:type="spellStart"/>
      <w:r>
        <w:t>有拙著</w:t>
      </w:r>
      <w:proofErr w:type="spellEnd"/>
      <w:r>
        <w:rPr>
          <w:rFonts w:eastAsia="宋体" w:hint="eastAsia"/>
          <w:lang w:eastAsia="zh-CN"/>
        </w:rPr>
        <w:t>《</w:t>
      </w:r>
      <w:proofErr w:type="spellStart"/>
      <w:r>
        <w:t>經傳釋詞</w:t>
      </w:r>
      <w:proofErr w:type="spellEnd"/>
      <w:r>
        <w:rPr>
          <w:rFonts w:eastAsia="宋体" w:hint="eastAsia"/>
          <w:lang w:eastAsia="zh-CN"/>
        </w:rPr>
        <w:t>》</w:t>
      </w:r>
      <w:proofErr w:type="spellStart"/>
      <w:r>
        <w:t>一部轉送江琴</w:t>
      </w:r>
      <w:proofErr w:type="gramStart"/>
      <w:r>
        <w:t>濤</w:t>
      </w:r>
      <w:proofErr w:type="gramEnd"/>
      <w:r>
        <w:t>先生令孫</w:t>
      </w:r>
      <w:r>
        <w:t>nu</w:t>
      </w:r>
      <w:r>
        <w:t>，由竇三元緞局寄上。今讀二月手書，乃</w:t>
      </w:r>
      <w:proofErr w:type="spellEnd"/>
    </w:p>
    <w:p w14:paraId="47E7BB97" w14:textId="77777777" w:rsidR="007A29CB" w:rsidRDefault="00000000">
      <w:proofErr w:type="spellStart"/>
      <w:r>
        <w:t>知未達經席，不知此時己</w:t>
      </w:r>
      <w:proofErr w:type="gramStart"/>
      <w:r>
        <w:t>寄到否承示</w:t>
      </w:r>
      <w:proofErr w:type="gramEnd"/>
      <w:r>
        <w:t>大著</w:t>
      </w:r>
      <w:proofErr w:type="gramStart"/>
      <w:r>
        <w:t>數</w:t>
      </w:r>
      <w:proofErr w:type="gramEnd"/>
      <w:r>
        <w:t>則家君已細讀一過所極佩服者</w:t>
      </w:r>
      <w:proofErr w:type="spellEnd"/>
      <w:r>
        <w:rPr>
          <w:rFonts w:eastAsia="宋体" w:hint="eastAsia"/>
          <w:lang w:eastAsia="zh-CN"/>
        </w:rPr>
        <w:t>“</w:t>
      </w:r>
      <w:proofErr w:type="spellStart"/>
      <w:r>
        <w:t>每有</w:t>
      </w:r>
      <w:proofErr w:type="spellEnd"/>
    </w:p>
    <w:p w14:paraId="20147097" w14:textId="77777777" w:rsidR="007A29CB" w:rsidRDefault="00000000">
      <w:pPr>
        <w:rPr>
          <w:lang w:eastAsia="zh-CN"/>
        </w:rPr>
      </w:pPr>
      <w:r>
        <w:rPr>
          <w:lang w:eastAsia="zh-CN"/>
        </w:rPr>
        <w:t>【第</w:t>
      </w:r>
      <w:r>
        <w:rPr>
          <w:lang w:eastAsia="zh-CN"/>
        </w:rPr>
        <w:t>116</w:t>
      </w:r>
      <w:r>
        <w:rPr>
          <w:lang w:eastAsia="zh-CN"/>
        </w:rPr>
        <w:t>页】</w:t>
      </w:r>
    </w:p>
    <w:p w14:paraId="4B301770" w14:textId="77777777" w:rsidR="007A29CB" w:rsidRDefault="00000000">
      <w:pPr>
        <w:rPr>
          <w:lang w:eastAsia="zh-CN"/>
        </w:rPr>
      </w:pPr>
      <w:r>
        <w:rPr>
          <w:lang w:eastAsia="zh-CN"/>
        </w:rPr>
        <w:t>雖也</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有</w:t>
      </w:r>
      <w:r>
        <w:rPr>
          <w:rFonts w:eastAsia="宋体" w:hint="eastAsia"/>
          <w:lang w:eastAsia="zh-CN"/>
        </w:rPr>
        <w:t>”</w:t>
      </w:r>
      <w:r>
        <w:rPr>
          <w:lang w:eastAsia="zh-CN"/>
        </w:rPr>
        <w:t>衍字；</w:t>
      </w:r>
      <w:r>
        <w:rPr>
          <w:rFonts w:eastAsia="宋体" w:hint="eastAsia"/>
          <w:lang w:eastAsia="zh-CN"/>
        </w:rPr>
        <w:t>“</w:t>
      </w:r>
      <w:r>
        <w:rPr>
          <w:lang w:eastAsia="zh-CN"/>
        </w:rPr>
        <w:t>不遹不蹟也，不</w:t>
      </w:r>
      <w:proofErr w:type="gramStart"/>
      <w:r>
        <w:rPr>
          <w:lang w:eastAsia="zh-CN"/>
        </w:rPr>
        <w:t>徹</w:t>
      </w:r>
      <w:proofErr w:type="gramEnd"/>
      <w:r>
        <w:rPr>
          <w:lang w:eastAsia="zh-CN"/>
        </w:rPr>
        <w:t>不道也</w:t>
      </w:r>
      <w:r>
        <w:rPr>
          <w:rFonts w:eastAsia="宋体" w:hint="eastAsia"/>
          <w:lang w:eastAsia="zh-CN"/>
        </w:rPr>
        <w:t>”</w:t>
      </w:r>
      <w:r>
        <w:rPr>
          <w:lang w:eastAsia="zh-CN"/>
        </w:rPr>
        <w:t>，上</w:t>
      </w:r>
      <w:r>
        <w:rPr>
          <w:rFonts w:eastAsia="宋体" w:hint="eastAsia"/>
          <w:lang w:eastAsia="zh-CN"/>
        </w:rPr>
        <w:t>“</w:t>
      </w:r>
      <w:r>
        <w:rPr>
          <w:lang w:eastAsia="zh-CN"/>
        </w:rPr>
        <w:t>也</w:t>
      </w:r>
      <w:r>
        <w:rPr>
          <w:rFonts w:eastAsia="宋体" w:hint="eastAsia"/>
          <w:lang w:eastAsia="zh-CN"/>
        </w:rPr>
        <w:t>”</w:t>
      </w:r>
      <w:r>
        <w:rPr>
          <w:lang w:eastAsia="zh-CN"/>
        </w:rPr>
        <w:t>衍字二條。冬間，</w:t>
      </w:r>
      <w:proofErr w:type="gramStart"/>
      <w:r>
        <w:rPr>
          <w:lang w:eastAsia="zh-CN"/>
        </w:rPr>
        <w:t>於</w:t>
      </w:r>
      <w:proofErr w:type="gramEnd"/>
      <w:r>
        <w:rPr>
          <w:rFonts w:eastAsia="宋体" w:hint="eastAsia"/>
          <w:lang w:eastAsia="zh-CN"/>
        </w:rPr>
        <w:t>《</w:t>
      </w:r>
      <w:r>
        <w:rPr>
          <w:lang w:eastAsia="zh-CN"/>
        </w:rPr>
        <w:t>爾雅述聞</w:t>
      </w:r>
      <w:r>
        <w:rPr>
          <w:rFonts w:eastAsia="宋体" w:hint="eastAsia"/>
          <w:lang w:eastAsia="zh-CN"/>
        </w:rPr>
        <w:t>》</w:t>
      </w:r>
      <w:r>
        <w:rPr>
          <w:lang w:eastAsia="zh-CN"/>
        </w:rPr>
        <w:t>内</w:t>
      </w:r>
    </w:p>
    <w:p w14:paraId="0F000193" w14:textId="77777777" w:rsidR="007A29CB" w:rsidRDefault="00000000">
      <w:proofErr w:type="spellStart"/>
      <w:r>
        <w:t>據引尊説矣。</w:t>
      </w:r>
      <w:proofErr w:type="gramStart"/>
      <w:r>
        <w:t>其</w:t>
      </w:r>
      <w:proofErr w:type="spellEnd"/>
      <w:r>
        <w:rPr>
          <w:rFonts w:eastAsia="宋体" w:hint="eastAsia"/>
          <w:lang w:eastAsia="zh-CN"/>
        </w:rPr>
        <w:t>“</w:t>
      </w:r>
      <w:proofErr w:type="spellStart"/>
      <w:proofErr w:type="gramEnd"/>
      <w:r>
        <w:t>江漢浮浮</w:t>
      </w:r>
      <w:proofErr w:type="spellEnd"/>
      <w:r>
        <w:rPr>
          <w:rFonts w:eastAsia="宋体" w:hint="eastAsia"/>
          <w:lang w:eastAsia="zh-CN"/>
        </w:rPr>
        <w:t>”</w:t>
      </w:r>
      <w:proofErr w:type="spellStart"/>
      <w:r>
        <w:t>一條與鄙見不謀而同，讀畢不覺狂喜，頗自幸其説之不孤也</w:t>
      </w:r>
      <w:proofErr w:type="spellEnd"/>
    </w:p>
    <w:p w14:paraId="0E492EBC" w14:textId="77777777" w:rsidR="007A29CB" w:rsidRDefault="00000000">
      <w:proofErr w:type="spellStart"/>
      <w:r>
        <w:t>其餘諸條皆確，唯</w:t>
      </w:r>
      <w:proofErr w:type="spellEnd"/>
      <w:r>
        <w:rPr>
          <w:rFonts w:eastAsia="宋体" w:hint="eastAsia"/>
          <w:lang w:eastAsia="zh-CN"/>
        </w:rPr>
        <w:t>《</w:t>
      </w:r>
      <w:proofErr w:type="spellStart"/>
      <w:r>
        <w:t>敝笱</w:t>
      </w:r>
      <w:proofErr w:type="spellEnd"/>
      <w:r>
        <w:rPr>
          <w:rFonts w:eastAsia="宋体" w:hint="eastAsia"/>
          <w:lang w:eastAsia="zh-CN"/>
        </w:rPr>
        <w:t>》</w:t>
      </w:r>
      <w:r>
        <w:t>、</w:t>
      </w:r>
      <w:r>
        <w:rPr>
          <w:rFonts w:eastAsia="宋体" w:hint="eastAsia"/>
          <w:lang w:eastAsia="zh-CN"/>
        </w:rPr>
        <w:t>《</w:t>
      </w:r>
      <w:proofErr w:type="spellStart"/>
      <w:r>
        <w:t>九罭</w:t>
      </w:r>
      <w:proofErr w:type="spellEnd"/>
      <w:r>
        <w:rPr>
          <w:rFonts w:eastAsia="宋体" w:hint="eastAsia"/>
          <w:lang w:eastAsia="zh-CN"/>
        </w:rPr>
        <w:t>》</w:t>
      </w:r>
      <w:proofErr w:type="gramStart"/>
      <w:r>
        <w:t>傳</w:t>
      </w:r>
      <w:proofErr w:type="gramEnd"/>
      <w:r>
        <w:rPr>
          <w:rFonts w:eastAsia="宋体" w:hint="eastAsia"/>
          <w:lang w:eastAsia="zh-CN"/>
        </w:rPr>
        <w:t>“</w:t>
      </w:r>
      <w:proofErr w:type="spellStart"/>
      <w:r>
        <w:t>大魚</w:t>
      </w:r>
      <w:proofErr w:type="spellEnd"/>
      <w:r>
        <w:rPr>
          <w:rFonts w:eastAsia="宋体" w:hint="eastAsia"/>
          <w:lang w:eastAsia="zh-CN"/>
        </w:rPr>
        <w:t>”</w:t>
      </w:r>
      <w:proofErr w:type="spellStart"/>
      <w:r>
        <w:t>之訓，</w:t>
      </w:r>
      <w:proofErr w:type="gramStart"/>
      <w:r>
        <w:t>鄙</w:t>
      </w:r>
      <w:proofErr w:type="gramEnd"/>
      <w:r>
        <w:t>見以爲</w:t>
      </w:r>
      <w:proofErr w:type="gramStart"/>
      <w:r>
        <w:t>傳</w:t>
      </w:r>
      <w:proofErr w:type="gramEnd"/>
      <w:r>
        <w:t>、箋異義，箋以爲小魚，</w:t>
      </w:r>
      <w:proofErr w:type="gramStart"/>
      <w:r>
        <w:t>傳</w:t>
      </w:r>
      <w:proofErr w:type="gramEnd"/>
      <w:r>
        <w:t>則</w:t>
      </w:r>
      <w:proofErr w:type="spellEnd"/>
    </w:p>
    <w:p w14:paraId="28929CF8" w14:textId="77777777" w:rsidR="007A29CB" w:rsidRDefault="00000000">
      <w:proofErr w:type="spellStart"/>
      <w:r>
        <w:t>以爲大魚</w:t>
      </w:r>
      <w:proofErr w:type="spellEnd"/>
      <w:r>
        <w:t>，</w:t>
      </w:r>
      <w:r>
        <w:rPr>
          <w:rFonts w:eastAsia="宋体" w:hint="eastAsia"/>
          <w:lang w:eastAsia="zh-CN"/>
        </w:rPr>
        <w:t>《</w:t>
      </w:r>
      <w:proofErr w:type="spellStart"/>
      <w:r>
        <w:t>敝笱</w:t>
      </w:r>
      <w:proofErr w:type="spellEnd"/>
      <w:r>
        <w:rPr>
          <w:rFonts w:eastAsia="宋体" w:hint="eastAsia"/>
          <w:lang w:eastAsia="zh-CN"/>
        </w:rPr>
        <w:t>》</w:t>
      </w:r>
      <w:proofErr w:type="gramStart"/>
      <w:r>
        <w:t>傳</w:t>
      </w:r>
      <w:proofErr w:type="gramEnd"/>
      <w:r>
        <w:rPr>
          <w:rFonts w:eastAsia="宋体" w:hint="eastAsia"/>
          <w:lang w:eastAsia="zh-CN"/>
        </w:rPr>
        <w:t>“</w:t>
      </w:r>
      <w:proofErr w:type="spellStart"/>
      <w:r>
        <w:t>鰥，大魚</w:t>
      </w:r>
      <w:proofErr w:type="spellEnd"/>
      <w:r>
        <w:rPr>
          <w:rFonts w:eastAsia="宋体" w:hint="eastAsia"/>
          <w:lang w:eastAsia="zh-CN"/>
        </w:rPr>
        <w:t>”</w:t>
      </w:r>
      <w:r>
        <w:t>，</w:t>
      </w:r>
      <w:proofErr w:type="spellStart"/>
      <w:r>
        <w:t>似當作</w:t>
      </w:r>
      <w:proofErr w:type="spellEnd"/>
      <w:r>
        <w:rPr>
          <w:rFonts w:eastAsia="宋体" w:hint="eastAsia"/>
          <w:lang w:eastAsia="zh-CN"/>
        </w:rPr>
        <w:t>“</w:t>
      </w:r>
      <w:proofErr w:type="spellStart"/>
      <w:r>
        <w:t>魴鰥，大魚</w:t>
      </w:r>
      <w:proofErr w:type="spellEnd"/>
      <w:r>
        <w:rPr>
          <w:rFonts w:eastAsia="宋体" w:hint="eastAsia"/>
          <w:lang w:eastAsia="zh-CN"/>
        </w:rPr>
        <w:t>”</w:t>
      </w:r>
      <w:r>
        <w:t>；</w:t>
      </w:r>
      <w:r>
        <w:rPr>
          <w:rFonts w:eastAsia="宋体" w:hint="eastAsia"/>
          <w:lang w:eastAsia="zh-CN"/>
        </w:rPr>
        <w:t>“</w:t>
      </w:r>
      <w:proofErr w:type="spellStart"/>
      <w:r>
        <w:t>魴鱮，大魚</w:t>
      </w:r>
      <w:proofErr w:type="spellEnd"/>
      <w:r>
        <w:rPr>
          <w:rFonts w:eastAsia="宋体" w:hint="eastAsia"/>
          <w:lang w:eastAsia="zh-CN"/>
        </w:rPr>
        <w:t>”</w:t>
      </w:r>
      <w:r>
        <w:t>，</w:t>
      </w:r>
      <w:proofErr w:type="spellStart"/>
      <w:r>
        <w:t>似當作</w:t>
      </w:r>
      <w:proofErr w:type="spellEnd"/>
      <w:r>
        <w:rPr>
          <w:rFonts w:eastAsia="宋体" w:hint="eastAsia"/>
          <w:lang w:eastAsia="zh-CN"/>
        </w:rPr>
        <w:t>“</w:t>
      </w:r>
      <w:proofErr w:type="spellStart"/>
      <w:r>
        <w:t>鱮，大魚</w:t>
      </w:r>
      <w:proofErr w:type="spellEnd"/>
      <w:r>
        <w:rPr>
          <w:rFonts w:eastAsia="宋体" w:hint="eastAsia"/>
          <w:lang w:eastAsia="zh-CN"/>
        </w:rPr>
        <w:t>”</w:t>
      </w:r>
      <w:r>
        <w:t>。</w:t>
      </w:r>
      <w:proofErr w:type="spellStart"/>
      <w:r>
        <w:t>自應各仍其舊。段</w:t>
      </w:r>
      <w:proofErr w:type="spellEnd"/>
    </w:p>
    <w:p w14:paraId="1B9C9230" w14:textId="77777777" w:rsidR="007A29CB" w:rsidRDefault="00000000">
      <w:pPr>
        <w:rPr>
          <w:rFonts w:eastAsia="宋体"/>
          <w:lang w:eastAsia="zh-CN"/>
        </w:rPr>
      </w:pPr>
      <w:proofErr w:type="spellStart"/>
      <w:proofErr w:type="gramStart"/>
      <w:r>
        <w:t>茂堂先生</w:t>
      </w:r>
      <w:proofErr w:type="gramEnd"/>
      <w:r>
        <w:t>欲去</w:t>
      </w:r>
      <w:proofErr w:type="spellEnd"/>
      <w:r>
        <w:rPr>
          <w:rFonts w:eastAsia="宋体" w:hint="eastAsia"/>
          <w:lang w:eastAsia="zh-CN"/>
        </w:rPr>
        <w:t>“</w:t>
      </w:r>
      <w:r>
        <w:t>大</w:t>
      </w:r>
      <w:r>
        <w:rPr>
          <w:rFonts w:eastAsia="宋体" w:hint="eastAsia"/>
          <w:lang w:eastAsia="zh-CN"/>
        </w:rPr>
        <w:t>”</w:t>
      </w:r>
      <w:proofErr w:type="spellStart"/>
      <w:r>
        <w:t>字，則是改</w:t>
      </w:r>
      <w:proofErr w:type="gramStart"/>
      <w:r>
        <w:t>傳</w:t>
      </w:r>
      <w:proofErr w:type="gramEnd"/>
      <w:r>
        <w:t>以</w:t>
      </w:r>
      <w:proofErr w:type="gramStart"/>
      <w:r>
        <w:t>從</w:t>
      </w:r>
      <w:proofErr w:type="gramEnd"/>
      <w:r>
        <w:t>箋矣，其説似不可</w:t>
      </w:r>
      <w:proofErr w:type="gramStart"/>
      <w:r>
        <w:t>從</w:t>
      </w:r>
      <w:proofErr w:type="gramEnd"/>
      <w:r>
        <w:t>，</w:t>
      </w:r>
      <w:proofErr w:type="gramStart"/>
      <w:r>
        <w:t>祈</w:t>
      </w:r>
      <w:proofErr w:type="gramEnd"/>
      <w:r>
        <w:t>高明酌之</w:t>
      </w:r>
      <w:proofErr w:type="spellEnd"/>
      <w:r>
        <w:t>。</w:t>
      </w:r>
      <w:r>
        <w:rPr>
          <w:lang w:eastAsia="zh-CN"/>
        </w:rPr>
        <w:t>拙著</w:t>
      </w:r>
      <w:r>
        <w:rPr>
          <w:rFonts w:eastAsia="宋体" w:hint="eastAsia"/>
          <w:lang w:eastAsia="zh-CN"/>
        </w:rPr>
        <w:t>《</w:t>
      </w:r>
      <w:r>
        <w:rPr>
          <w:lang w:eastAsia="zh-CN"/>
        </w:rPr>
        <w:t>經義述聞</w:t>
      </w:r>
      <w:r>
        <w:rPr>
          <w:rFonts w:eastAsia="宋体" w:hint="eastAsia"/>
          <w:lang w:eastAsia="zh-CN"/>
        </w:rPr>
        <w:t>》</w:t>
      </w:r>
    </w:p>
    <w:p w14:paraId="60A108D6" w14:textId="77777777" w:rsidR="007A29CB" w:rsidRDefault="00000000">
      <w:pPr>
        <w:rPr>
          <w:lang w:eastAsia="zh-CN"/>
        </w:rPr>
      </w:pPr>
      <w:r>
        <w:rPr>
          <w:lang w:eastAsia="zh-CN"/>
        </w:rPr>
        <w:lastRenderedPageBreak/>
        <w:t>付梓未竟，兹以</w:t>
      </w:r>
      <w:r>
        <w:rPr>
          <w:rFonts w:eastAsia="宋体" w:hint="eastAsia"/>
          <w:lang w:eastAsia="zh-CN"/>
        </w:rPr>
        <w:t>《</w:t>
      </w:r>
      <w:r>
        <w:rPr>
          <w:lang w:eastAsia="zh-CN"/>
        </w:rPr>
        <w:t>毛詩</w:t>
      </w:r>
      <w:r>
        <w:rPr>
          <w:rFonts w:eastAsia="宋体" w:hint="eastAsia"/>
          <w:lang w:eastAsia="zh-CN"/>
        </w:rPr>
        <w:t>》</w:t>
      </w:r>
      <w:r>
        <w:rPr>
          <w:lang w:eastAsia="zh-CN"/>
        </w:rPr>
        <w:t>三册寄呈大教，疎</w:t>
      </w:r>
      <w:proofErr w:type="gramStart"/>
      <w:r>
        <w:rPr>
          <w:lang w:eastAsia="zh-CN"/>
        </w:rPr>
        <w:t>舛</w:t>
      </w:r>
      <w:proofErr w:type="gramEnd"/>
      <w:r>
        <w:rPr>
          <w:lang w:eastAsia="zh-CN"/>
        </w:rPr>
        <w:t>之處，</w:t>
      </w:r>
      <w:proofErr w:type="gramStart"/>
      <w:r>
        <w:rPr>
          <w:lang w:eastAsia="zh-CN"/>
        </w:rPr>
        <w:t>從</w:t>
      </w:r>
      <w:proofErr w:type="gramEnd"/>
      <w:r>
        <w:rPr>
          <w:lang w:eastAsia="zh-CN"/>
        </w:rPr>
        <w:t>實指摘，</w:t>
      </w:r>
      <w:proofErr w:type="gramStart"/>
      <w:r>
        <w:rPr>
          <w:lang w:eastAsia="zh-CN"/>
        </w:rPr>
        <w:t>俾</w:t>
      </w:r>
      <w:proofErr w:type="gramEnd"/>
      <w:r>
        <w:rPr>
          <w:lang w:eastAsia="zh-CN"/>
        </w:rPr>
        <w:t>得檮昧</w:t>
      </w:r>
      <w:proofErr w:type="gramStart"/>
      <w:r>
        <w:rPr>
          <w:lang w:eastAsia="zh-CN"/>
        </w:rPr>
        <w:t>一</w:t>
      </w:r>
      <w:proofErr w:type="gramEnd"/>
      <w:r>
        <w:rPr>
          <w:lang w:eastAsia="zh-CN"/>
        </w:rPr>
        <w:t>開，幸甚</w:t>
      </w:r>
      <w:proofErr w:type="gramStart"/>
      <w:r>
        <w:rPr>
          <w:lang w:eastAsia="zh-CN"/>
        </w:rPr>
        <w:t>幸甚</w:t>
      </w:r>
      <w:proofErr w:type="gramEnd"/>
      <w:r>
        <w:rPr>
          <w:lang w:eastAsia="zh-CN"/>
        </w:rPr>
        <w:t>。宋</w:t>
      </w:r>
    </w:p>
    <w:p w14:paraId="1CDCEBEF" w14:textId="77777777" w:rsidR="007A29CB" w:rsidRDefault="00000000">
      <w:pPr>
        <w:rPr>
          <w:lang w:eastAsia="zh-CN"/>
        </w:rPr>
      </w:pPr>
      <w:r>
        <w:rPr>
          <w:lang w:eastAsia="zh-CN"/>
        </w:rPr>
        <w:t>本</w:t>
      </w:r>
      <w:r>
        <w:rPr>
          <w:rFonts w:eastAsia="宋体" w:hint="eastAsia"/>
          <w:lang w:eastAsia="zh-CN"/>
        </w:rPr>
        <w:t>《</w:t>
      </w:r>
      <w:r>
        <w:rPr>
          <w:lang w:eastAsia="zh-CN"/>
        </w:rPr>
        <w:t>荀子</w:t>
      </w:r>
      <w:r>
        <w:rPr>
          <w:rFonts w:eastAsia="宋体" w:hint="eastAsia"/>
          <w:lang w:eastAsia="zh-CN"/>
        </w:rPr>
        <w:t>》</w:t>
      </w:r>
      <w:r>
        <w:rPr>
          <w:lang w:eastAsia="zh-CN"/>
        </w:rPr>
        <w:t>既與謝校無大異同，則可不待宋本</w:t>
      </w:r>
      <w:proofErr w:type="gramStart"/>
      <w:r>
        <w:rPr>
          <w:lang w:eastAsia="zh-CN"/>
        </w:rPr>
        <w:t>徑</w:t>
      </w:r>
      <w:proofErr w:type="gramEnd"/>
      <w:r>
        <w:rPr>
          <w:lang w:eastAsia="zh-CN"/>
        </w:rPr>
        <w:t>行刊刻矣。但黄蕘</w:t>
      </w:r>
      <w:proofErr w:type="gramStart"/>
      <w:r>
        <w:rPr>
          <w:lang w:eastAsia="zh-CN"/>
        </w:rPr>
        <w:t>圃</w:t>
      </w:r>
      <w:proofErr w:type="gramEnd"/>
      <w:r>
        <w:rPr>
          <w:lang w:eastAsia="zh-CN"/>
        </w:rPr>
        <w:t>先生家内如肯</w:t>
      </w:r>
      <w:proofErr w:type="gramStart"/>
      <w:r>
        <w:rPr>
          <w:lang w:eastAsia="zh-CN"/>
        </w:rPr>
        <w:t>將</w:t>
      </w:r>
      <w:proofErr w:type="gramEnd"/>
      <w:r>
        <w:rPr>
          <w:rFonts w:eastAsia="宋体" w:hint="eastAsia"/>
          <w:lang w:eastAsia="zh-CN"/>
        </w:rPr>
        <w:t>（</w:t>
      </w:r>
      <w:proofErr w:type="gramStart"/>
      <w:r>
        <w:rPr>
          <w:lang w:eastAsia="zh-CN"/>
        </w:rPr>
        <w:t>來</w:t>
      </w:r>
      <w:proofErr w:type="gramEnd"/>
    </w:p>
    <w:p w14:paraId="625402C5" w14:textId="77777777" w:rsidR="007A29CB" w:rsidRDefault="00000000">
      <w:r>
        <w:rPr>
          <w:rFonts w:eastAsia="宋体" w:hint="eastAsia"/>
          <w:lang w:eastAsia="zh-CN"/>
        </w:rPr>
        <w:t>【</w:t>
      </w:r>
      <w:r>
        <w:t>宋</w:t>
      </w:r>
      <w:r>
        <w:rPr>
          <w:rFonts w:eastAsia="宋体" w:hint="eastAsia"/>
          <w:lang w:eastAsia="zh-CN"/>
        </w:rPr>
        <w:t>】</w:t>
      </w:r>
      <w:proofErr w:type="spellStart"/>
      <w:proofErr w:type="gramStart"/>
      <w:r>
        <w:t>本借弟</w:t>
      </w:r>
      <w:proofErr w:type="gramEnd"/>
      <w:r>
        <w:t>倣照刊刻，尚望先生爲弟謀之。蓋宋本佳處，謝氏取之不盡也。先生或寄交</w:t>
      </w:r>
      <w:proofErr w:type="spellEnd"/>
    </w:p>
    <w:p w14:paraId="4BFB1C54" w14:textId="77777777" w:rsidR="007A29CB" w:rsidRDefault="00000000">
      <w:pPr>
        <w:rPr>
          <w:lang w:eastAsia="zh-CN"/>
        </w:rPr>
      </w:pPr>
      <w:r>
        <w:rPr>
          <w:lang w:eastAsia="zh-CN"/>
        </w:rPr>
        <w:t>高郵舍弟敬之宅内，令其照宋本謄寫寄都，寫畢仍</w:t>
      </w:r>
      <w:proofErr w:type="gramStart"/>
      <w:r>
        <w:rPr>
          <w:lang w:eastAsia="zh-CN"/>
        </w:rPr>
        <w:t>將</w:t>
      </w:r>
      <w:proofErr w:type="gramEnd"/>
      <w:r>
        <w:rPr>
          <w:lang w:eastAsia="zh-CN"/>
        </w:rPr>
        <w:t>原本奉還，可免</w:t>
      </w:r>
      <w:proofErr w:type="gramStart"/>
      <w:r>
        <w:rPr>
          <w:lang w:eastAsia="zh-CN"/>
        </w:rPr>
        <w:t>浮沈</w:t>
      </w:r>
      <w:proofErr w:type="gramEnd"/>
      <w:r>
        <w:rPr>
          <w:lang w:eastAsia="zh-CN"/>
        </w:rPr>
        <w:t>之患。二小</w:t>
      </w:r>
      <w:proofErr w:type="gramStart"/>
      <w:r>
        <w:rPr>
          <w:lang w:eastAsia="zh-CN"/>
        </w:rPr>
        <w:t>兒</w:t>
      </w:r>
      <w:proofErr w:type="gramEnd"/>
      <w:r>
        <w:rPr>
          <w:lang w:eastAsia="zh-CN"/>
        </w:rPr>
        <w:t>彦</w:t>
      </w:r>
    </w:p>
    <w:p w14:paraId="7B7A9768" w14:textId="77777777" w:rsidR="007A29CB" w:rsidRDefault="00000000">
      <w:pPr>
        <w:rPr>
          <w:lang w:eastAsia="zh-CN"/>
        </w:rPr>
      </w:pPr>
      <w:r>
        <w:rPr>
          <w:lang w:eastAsia="zh-CN"/>
        </w:rPr>
        <w:t>和回南起</w:t>
      </w:r>
      <w:proofErr w:type="gramStart"/>
      <w:r>
        <w:rPr>
          <w:lang w:eastAsia="zh-CN"/>
        </w:rPr>
        <w:t>復</w:t>
      </w:r>
      <w:proofErr w:type="gramEnd"/>
      <w:r>
        <w:rPr>
          <w:lang w:eastAsia="zh-CN"/>
        </w:rPr>
        <w:t>，如赴蘇州請咨，亦可交渠攜帶回郵也。統希清心代爲籌畫是幸。率</w:t>
      </w:r>
      <w:proofErr w:type="gramStart"/>
      <w:r>
        <w:rPr>
          <w:lang w:eastAsia="zh-CN"/>
        </w:rPr>
        <w:t>泐</w:t>
      </w:r>
      <w:proofErr w:type="gramEnd"/>
      <w:r>
        <w:rPr>
          <w:lang w:eastAsia="zh-CN"/>
        </w:rPr>
        <w:t>數行</w:t>
      </w:r>
    </w:p>
    <w:p w14:paraId="290F6945" w14:textId="77777777" w:rsidR="007A29CB" w:rsidRDefault="00000000">
      <w:pPr>
        <w:rPr>
          <w:lang w:eastAsia="zh-CN"/>
        </w:rPr>
      </w:pPr>
      <w:r>
        <w:rPr>
          <w:lang w:eastAsia="zh-CN"/>
        </w:rPr>
        <w:t>布問</w:t>
      </w:r>
      <w:proofErr w:type="gramStart"/>
      <w:r>
        <w:rPr>
          <w:lang w:eastAsia="zh-CN"/>
        </w:rPr>
        <w:t>動</w:t>
      </w:r>
      <w:proofErr w:type="gramEnd"/>
      <w:r>
        <w:rPr>
          <w:lang w:eastAsia="zh-CN"/>
        </w:rPr>
        <w:t>履。諸希鑒詧，不盡欲言</w:t>
      </w:r>
    </w:p>
    <w:p w14:paraId="4F46328A" w14:textId="77777777" w:rsidR="007A29CB" w:rsidRDefault="00000000">
      <w:r>
        <w:t>四</w:t>
      </w:r>
    </w:p>
    <w:p w14:paraId="530DB3FE" w14:textId="77777777" w:rsidR="007A29CB" w:rsidRDefault="00000000">
      <w:pPr>
        <w:rPr>
          <w:lang w:eastAsia="zh-CN"/>
        </w:rPr>
      </w:pPr>
      <w:proofErr w:type="spellStart"/>
      <w:r>
        <w:t>引之頓首，碩</w:t>
      </w:r>
      <w:proofErr w:type="gramStart"/>
      <w:r>
        <w:t>甫</w:t>
      </w:r>
      <w:proofErr w:type="gramEnd"/>
      <w:r>
        <w:t>先生</w:t>
      </w:r>
      <w:proofErr w:type="gramStart"/>
      <w:r>
        <w:t>執</w:t>
      </w:r>
      <w:proofErr w:type="gramEnd"/>
      <w:r>
        <w:t>事接奉賜函，並</w:t>
      </w:r>
      <w:proofErr w:type="spellEnd"/>
      <w:r>
        <w:rPr>
          <w:rFonts w:eastAsia="宋体" w:hint="eastAsia"/>
          <w:lang w:eastAsia="zh-CN"/>
        </w:rPr>
        <w:t>《</w:t>
      </w:r>
      <w:proofErr w:type="spellStart"/>
      <w:r>
        <w:t>淮南</w:t>
      </w:r>
      <w:proofErr w:type="spellEnd"/>
      <w:r>
        <w:t>。</w:t>
      </w:r>
      <w:r>
        <w:rPr>
          <w:lang w:eastAsia="zh-CN"/>
        </w:rPr>
        <w:t>天文訓</w:t>
      </w:r>
      <w:r>
        <w:rPr>
          <w:rFonts w:eastAsia="宋体" w:hint="eastAsia"/>
          <w:lang w:eastAsia="zh-CN"/>
        </w:rPr>
        <w:t>》</w:t>
      </w:r>
      <w:r>
        <w:rPr>
          <w:lang w:eastAsia="zh-CN"/>
        </w:rPr>
        <w:t>一册，極費清神手校，感佩</w:t>
      </w:r>
    </w:p>
    <w:p w14:paraId="4FBF0BA3" w14:textId="77777777" w:rsidR="007A29CB" w:rsidRDefault="00000000">
      <w:pPr>
        <w:rPr>
          <w:lang w:eastAsia="zh-CN"/>
        </w:rPr>
      </w:pPr>
      <w:proofErr w:type="gramStart"/>
      <w:r>
        <w:rPr>
          <w:lang w:eastAsia="zh-CN"/>
        </w:rPr>
        <w:t>靡</w:t>
      </w:r>
      <w:proofErr w:type="gramEnd"/>
      <w:r>
        <w:rPr>
          <w:lang w:eastAsia="zh-CN"/>
        </w:rPr>
        <w:t>涯。入冬以</w:t>
      </w:r>
      <w:proofErr w:type="gramStart"/>
      <w:r>
        <w:rPr>
          <w:lang w:eastAsia="zh-CN"/>
        </w:rPr>
        <w:t>來</w:t>
      </w:r>
      <w:proofErr w:type="gramEnd"/>
      <w:r>
        <w:rPr>
          <w:lang w:eastAsia="zh-CN"/>
        </w:rPr>
        <w:t>，遥維先生動履安善，一慰遠懷。温故知新，著作日盛，羨何如之弟</w:t>
      </w:r>
      <w:proofErr w:type="gramStart"/>
      <w:r>
        <w:rPr>
          <w:lang w:eastAsia="zh-CN"/>
        </w:rPr>
        <w:t>碌</w:t>
      </w:r>
      <w:proofErr w:type="gramEnd"/>
    </w:p>
    <w:p w14:paraId="6F2E496C" w14:textId="77777777" w:rsidR="007A29CB" w:rsidRDefault="00000000">
      <w:pPr>
        <w:rPr>
          <w:lang w:eastAsia="zh-CN"/>
        </w:rPr>
      </w:pPr>
      <w:r>
        <w:rPr>
          <w:lang w:eastAsia="zh-CN"/>
        </w:rPr>
        <w:t>【第</w:t>
      </w:r>
      <w:r>
        <w:rPr>
          <w:lang w:eastAsia="zh-CN"/>
        </w:rPr>
        <w:t>117</w:t>
      </w:r>
      <w:r>
        <w:rPr>
          <w:lang w:eastAsia="zh-CN"/>
        </w:rPr>
        <w:t>页】</w:t>
      </w:r>
    </w:p>
    <w:p w14:paraId="5DC3B2F0" w14:textId="77777777" w:rsidR="007A29CB" w:rsidRDefault="00000000">
      <w:pPr>
        <w:rPr>
          <w:lang w:eastAsia="zh-CN"/>
        </w:rPr>
      </w:pPr>
      <w:proofErr w:type="gramStart"/>
      <w:r>
        <w:rPr>
          <w:lang w:eastAsia="zh-CN"/>
        </w:rPr>
        <w:t>碌</w:t>
      </w:r>
      <w:proofErr w:type="gramEnd"/>
      <w:r>
        <w:rPr>
          <w:lang w:eastAsia="zh-CN"/>
        </w:rPr>
        <w:t>終朝，諸無善狀，</w:t>
      </w:r>
      <w:proofErr w:type="gramStart"/>
      <w:r>
        <w:rPr>
          <w:lang w:eastAsia="zh-CN"/>
        </w:rPr>
        <w:t>差幸老親眠食</w:t>
      </w:r>
      <w:proofErr w:type="gramEnd"/>
      <w:r>
        <w:rPr>
          <w:lang w:eastAsia="zh-CN"/>
        </w:rPr>
        <w:t>如常，賤體亦叨觕適，差堪告慰勤惓。拙著</w:t>
      </w:r>
      <w:r>
        <w:rPr>
          <w:rFonts w:eastAsia="宋体" w:hint="eastAsia"/>
          <w:lang w:eastAsia="zh-CN"/>
        </w:rPr>
        <w:t>《</w:t>
      </w:r>
      <w:r>
        <w:rPr>
          <w:lang w:eastAsia="zh-CN"/>
        </w:rPr>
        <w:t>述聞</w:t>
      </w:r>
      <w:r>
        <w:rPr>
          <w:rFonts w:eastAsia="宋体" w:hint="eastAsia"/>
          <w:lang w:eastAsia="zh-CN"/>
        </w:rPr>
        <w:t>》</w:t>
      </w:r>
      <w:proofErr w:type="gramStart"/>
      <w:r>
        <w:rPr>
          <w:lang w:eastAsia="zh-CN"/>
        </w:rPr>
        <w:t>後</w:t>
      </w:r>
      <w:proofErr w:type="gramEnd"/>
      <w:r>
        <w:rPr>
          <w:lang w:eastAsia="zh-CN"/>
        </w:rPr>
        <w:t>二</w:t>
      </w:r>
    </w:p>
    <w:p w14:paraId="37B48106" w14:textId="77777777" w:rsidR="007A29CB" w:rsidRDefault="00000000">
      <w:pPr>
        <w:rPr>
          <w:lang w:eastAsia="zh-CN"/>
        </w:rPr>
      </w:pPr>
      <w:r>
        <w:rPr>
          <w:lang w:eastAsia="zh-CN"/>
        </w:rPr>
        <w:t>卷現在寫</w:t>
      </w:r>
      <w:proofErr w:type="gramStart"/>
      <w:r>
        <w:rPr>
          <w:lang w:eastAsia="zh-CN"/>
        </w:rPr>
        <w:t>樣本未</w:t>
      </w:r>
      <w:proofErr w:type="gramEnd"/>
      <w:r>
        <w:rPr>
          <w:lang w:eastAsia="zh-CN"/>
        </w:rPr>
        <w:t>畢，容</w:t>
      </w:r>
      <w:proofErr w:type="gramStart"/>
      <w:r>
        <w:rPr>
          <w:lang w:eastAsia="zh-CN"/>
        </w:rPr>
        <w:t>俟刻竟寄呈</w:t>
      </w:r>
      <w:proofErr w:type="gramEnd"/>
      <w:r>
        <w:rPr>
          <w:lang w:eastAsia="zh-CN"/>
        </w:rPr>
        <w:t>大教。</w:t>
      </w:r>
      <w:proofErr w:type="gramStart"/>
      <w:r>
        <w:rPr>
          <w:lang w:eastAsia="zh-CN"/>
        </w:rPr>
        <w:t>兹先呈上</w:t>
      </w:r>
      <w:proofErr w:type="gramEnd"/>
      <w:r>
        <w:rPr>
          <w:rFonts w:eastAsia="宋体" w:hint="eastAsia"/>
          <w:lang w:eastAsia="zh-CN"/>
        </w:rPr>
        <w:t>《</w:t>
      </w:r>
      <w:r>
        <w:rPr>
          <w:lang w:eastAsia="zh-CN"/>
        </w:rPr>
        <w:t>太歲攷</w:t>
      </w:r>
      <w:r>
        <w:rPr>
          <w:rFonts w:eastAsia="宋体" w:hint="eastAsia"/>
          <w:lang w:eastAsia="zh-CN"/>
        </w:rPr>
        <w:t>》</w:t>
      </w:r>
      <w:r>
        <w:rPr>
          <w:lang w:eastAsia="zh-CN"/>
        </w:rPr>
        <w:t>下卷，</w:t>
      </w:r>
      <w:proofErr w:type="gramStart"/>
      <w:r>
        <w:rPr>
          <w:lang w:eastAsia="zh-CN"/>
        </w:rPr>
        <w:t>祈</w:t>
      </w:r>
      <w:proofErr w:type="gramEnd"/>
      <w:r>
        <w:rPr>
          <w:lang w:eastAsia="zh-CN"/>
        </w:rPr>
        <w:t>改之。弟八葉、九</w:t>
      </w:r>
    </w:p>
    <w:p w14:paraId="22C682DF" w14:textId="77777777" w:rsidR="007A29CB" w:rsidRDefault="00000000">
      <w:pPr>
        <w:rPr>
          <w:lang w:eastAsia="zh-CN"/>
        </w:rPr>
      </w:pPr>
      <w:r>
        <w:rPr>
          <w:lang w:eastAsia="zh-CN"/>
        </w:rPr>
        <w:t>葉，</w:t>
      </w:r>
      <w:proofErr w:type="gramStart"/>
      <w:r>
        <w:rPr>
          <w:lang w:eastAsia="zh-CN"/>
        </w:rPr>
        <w:t>及辨</w:t>
      </w:r>
      <w:r>
        <w:rPr>
          <w:rFonts w:eastAsia="宋体" w:hint="eastAsia"/>
          <w:lang w:eastAsia="zh-CN"/>
        </w:rPr>
        <w:t>《</w:t>
      </w:r>
      <w:r>
        <w:rPr>
          <w:lang w:eastAsia="zh-CN"/>
        </w:rPr>
        <w:t>荀子</w:t>
      </w:r>
      <w:r>
        <w:rPr>
          <w:rFonts w:eastAsia="宋体" w:hint="eastAsia"/>
          <w:lang w:eastAsia="zh-CN"/>
        </w:rPr>
        <w:t>》</w:t>
      </w:r>
      <w:proofErr w:type="gramEnd"/>
      <w:r>
        <w:rPr>
          <w:lang w:eastAsia="zh-CN"/>
        </w:rPr>
        <w:t>注</w:t>
      </w:r>
      <w:r>
        <w:rPr>
          <w:rFonts w:eastAsia="宋体" w:hint="eastAsia"/>
          <w:lang w:eastAsia="zh-CN"/>
        </w:rPr>
        <w:t>“</w:t>
      </w:r>
      <w:r>
        <w:rPr>
          <w:lang w:eastAsia="zh-CN"/>
        </w:rPr>
        <w:t>崒者，崔嵬</w:t>
      </w:r>
      <w:r>
        <w:rPr>
          <w:rFonts w:eastAsia="宋体" w:hint="eastAsia"/>
          <w:lang w:eastAsia="zh-CN"/>
        </w:rPr>
        <w:t>”</w:t>
      </w:r>
      <w:r>
        <w:rPr>
          <w:lang w:eastAsia="zh-CN"/>
        </w:rPr>
        <w:t>及</w:t>
      </w:r>
      <w:r>
        <w:rPr>
          <w:rFonts w:eastAsia="宋体" w:hint="eastAsia"/>
          <w:lang w:eastAsia="zh-CN"/>
        </w:rPr>
        <w:t>《</w:t>
      </w:r>
      <w:r>
        <w:rPr>
          <w:lang w:eastAsia="zh-CN"/>
        </w:rPr>
        <w:t>采菽</w:t>
      </w:r>
      <w:r>
        <w:rPr>
          <w:rFonts w:eastAsia="宋体" w:hint="eastAsia"/>
          <w:lang w:eastAsia="zh-CN"/>
        </w:rPr>
        <w:t>》</w:t>
      </w:r>
      <w:proofErr w:type="gramStart"/>
      <w:r>
        <w:rPr>
          <w:lang w:eastAsia="zh-CN"/>
        </w:rPr>
        <w:t>傳</w:t>
      </w:r>
      <w:proofErr w:type="gramEnd"/>
      <w:r>
        <w:rPr>
          <w:rFonts w:eastAsia="宋体" w:hint="eastAsia"/>
          <w:lang w:eastAsia="zh-CN"/>
        </w:rPr>
        <w:t>“</w:t>
      </w:r>
      <w:r>
        <w:rPr>
          <w:lang w:eastAsia="zh-CN"/>
        </w:rPr>
        <w:t>平平，辯治也</w:t>
      </w:r>
      <w:r>
        <w:rPr>
          <w:rFonts w:eastAsia="宋体" w:hint="eastAsia"/>
          <w:lang w:eastAsia="zh-CN"/>
        </w:rPr>
        <w:t>”</w:t>
      </w:r>
      <w:r>
        <w:rPr>
          <w:lang w:eastAsia="zh-CN"/>
        </w:rPr>
        <w:t>二條，未知是否，統希教正。率</w:t>
      </w:r>
    </w:p>
    <w:p w14:paraId="349767A0" w14:textId="77777777" w:rsidR="007A29CB" w:rsidRDefault="00000000">
      <w:pPr>
        <w:rPr>
          <w:lang w:eastAsia="zh-CN"/>
        </w:rPr>
      </w:pPr>
      <w:proofErr w:type="gramStart"/>
      <w:r>
        <w:rPr>
          <w:lang w:eastAsia="zh-CN"/>
        </w:rPr>
        <w:t>泐</w:t>
      </w:r>
      <w:proofErr w:type="gramEnd"/>
      <w:r>
        <w:rPr>
          <w:lang w:eastAsia="zh-CN"/>
        </w:rPr>
        <w:t>數行，布申謝悃，並</w:t>
      </w:r>
      <w:proofErr w:type="gramStart"/>
      <w:r>
        <w:rPr>
          <w:lang w:eastAsia="zh-CN"/>
        </w:rPr>
        <w:t>候著安</w:t>
      </w:r>
      <w:proofErr w:type="gramEnd"/>
      <w:r>
        <w:rPr>
          <w:lang w:eastAsia="zh-CN"/>
        </w:rPr>
        <w:t>。臨穎不</w:t>
      </w:r>
      <w:proofErr w:type="gramStart"/>
      <w:r>
        <w:rPr>
          <w:lang w:eastAsia="zh-CN"/>
        </w:rPr>
        <w:t>勝</w:t>
      </w:r>
      <w:proofErr w:type="gramEnd"/>
      <w:r>
        <w:rPr>
          <w:lang w:eastAsia="zh-CN"/>
        </w:rPr>
        <w:t>馳遡</w:t>
      </w:r>
    </w:p>
    <w:p w14:paraId="2F6F2AF6" w14:textId="77777777" w:rsidR="007A29CB" w:rsidRDefault="00000000">
      <w:pPr>
        <w:rPr>
          <w:lang w:eastAsia="zh-CN"/>
        </w:rPr>
      </w:pPr>
      <w:r>
        <w:rPr>
          <w:lang w:eastAsia="zh-CN"/>
        </w:rPr>
        <w:t>拙著</w:t>
      </w:r>
      <w:r>
        <w:rPr>
          <w:rFonts w:eastAsia="宋体" w:hint="eastAsia"/>
          <w:lang w:eastAsia="zh-CN"/>
        </w:rPr>
        <w:t>《</w:t>
      </w:r>
      <w:r>
        <w:rPr>
          <w:lang w:eastAsia="zh-CN"/>
        </w:rPr>
        <w:t>太歲攷</w:t>
      </w:r>
      <w:r>
        <w:rPr>
          <w:rFonts w:eastAsia="宋体" w:hint="eastAsia"/>
          <w:lang w:eastAsia="zh-CN"/>
        </w:rPr>
        <w:t>》</w:t>
      </w:r>
      <w:r>
        <w:rPr>
          <w:lang w:eastAsia="zh-CN"/>
        </w:rPr>
        <w:t>十二篇，賴有寄示之宋本</w:t>
      </w:r>
      <w:r>
        <w:rPr>
          <w:rFonts w:eastAsia="宋体" w:hint="eastAsia"/>
          <w:lang w:eastAsia="zh-CN"/>
        </w:rPr>
        <w:t>《</w:t>
      </w:r>
      <w:r>
        <w:rPr>
          <w:lang w:eastAsia="zh-CN"/>
        </w:rPr>
        <w:t>淮南子</w:t>
      </w:r>
      <w:r>
        <w:rPr>
          <w:rFonts w:eastAsia="宋体" w:hint="eastAsia"/>
          <w:lang w:eastAsia="zh-CN"/>
        </w:rPr>
        <w:t>》</w:t>
      </w:r>
      <w:r>
        <w:rPr>
          <w:lang w:eastAsia="zh-CN"/>
        </w:rPr>
        <w:t>，又加一證，</w:t>
      </w:r>
      <w:proofErr w:type="gramStart"/>
      <w:r>
        <w:rPr>
          <w:lang w:eastAsia="zh-CN"/>
        </w:rPr>
        <w:t>感荷奚如</w:t>
      </w:r>
      <w:proofErr w:type="gramEnd"/>
    </w:p>
    <w:p w14:paraId="56CFDDEE" w14:textId="77777777" w:rsidR="007A29CB" w:rsidRDefault="00000000">
      <w:pPr>
        <w:rPr>
          <w:rFonts w:eastAsia="宋体"/>
          <w:lang w:eastAsia="zh-CN"/>
        </w:rPr>
      </w:pPr>
      <w:bookmarkStart w:id="12" w:name="_Hlk221034331"/>
      <w:r>
        <w:rPr>
          <w:rFonts w:eastAsia="宋体" w:hint="eastAsia"/>
          <w:lang w:eastAsia="zh-CN"/>
        </w:rPr>
        <w:t>《</w:t>
      </w:r>
      <w:proofErr w:type="spellStart"/>
      <w:r>
        <w:t>荀子</w:t>
      </w:r>
      <w:proofErr w:type="spellEnd"/>
      <w:r>
        <w:rPr>
          <w:rFonts w:eastAsia="宋体" w:hint="eastAsia"/>
          <w:lang w:eastAsia="zh-CN"/>
        </w:rPr>
        <w:t>•</w:t>
      </w:r>
      <w:proofErr w:type="spellStart"/>
      <w:r>
        <w:t>君子</w:t>
      </w:r>
      <w:proofErr w:type="spellEnd"/>
      <w:r>
        <w:rPr>
          <w:rFonts w:eastAsia="宋体" w:hint="eastAsia"/>
          <w:lang w:eastAsia="zh-CN"/>
        </w:rPr>
        <w:t>》</w:t>
      </w:r>
      <w:r>
        <w:t>篇：</w:t>
      </w:r>
      <w:r>
        <w:rPr>
          <w:rFonts w:eastAsia="宋体" w:hint="eastAsia"/>
          <w:lang w:eastAsia="zh-CN"/>
        </w:rPr>
        <w:t>“《</w:t>
      </w:r>
      <w:r>
        <w:t>詩</w:t>
      </w:r>
      <w:r>
        <w:rPr>
          <w:rFonts w:eastAsia="宋体" w:hint="eastAsia"/>
          <w:lang w:eastAsia="zh-CN"/>
        </w:rPr>
        <w:t>》</w:t>
      </w:r>
      <w:r>
        <w:t>曰：</w:t>
      </w:r>
      <w:r>
        <w:rPr>
          <w:rFonts w:eastAsia="宋体" w:hint="eastAsia"/>
          <w:lang w:eastAsia="zh-CN"/>
        </w:rPr>
        <w:t>‘</w:t>
      </w:r>
      <w:proofErr w:type="spellStart"/>
      <w:r>
        <w:t>百川沸騰，山冢崒崩。高岸爲谷，深谷爲陵</w:t>
      </w:r>
      <w:proofErr w:type="spellEnd"/>
      <w:r>
        <w:t>。</w:t>
      </w:r>
      <w:r>
        <w:rPr>
          <w:rFonts w:eastAsia="宋体" w:hint="eastAsia"/>
          <w:lang w:eastAsia="zh-CN"/>
        </w:rPr>
        <w:t>’”</w:t>
      </w:r>
    </w:p>
    <w:p w14:paraId="7983CEDC" w14:textId="715E2624" w:rsidR="007A29CB" w:rsidRDefault="00D47FC4">
      <w:proofErr w:type="spellStart"/>
      <w:proofErr w:type="gramStart"/>
      <w:r w:rsidRPr="00D47FC4">
        <w:rPr>
          <w:rFonts w:hint="eastAsia"/>
        </w:rPr>
        <w:t>楊</w:t>
      </w:r>
      <w:proofErr w:type="gramEnd"/>
      <w:r w:rsidR="00000000">
        <w:t>注曰</w:t>
      </w:r>
      <w:proofErr w:type="spellEnd"/>
      <w:r>
        <w:rPr>
          <w:rFonts w:ascii="宋体" w:eastAsia="宋体" w:hAnsi="宋体" w:hint="eastAsia"/>
          <w:lang w:eastAsia="zh-CN"/>
        </w:rPr>
        <w:t>：</w:t>
      </w:r>
      <w:r w:rsidR="00000000">
        <w:rPr>
          <w:rFonts w:eastAsia="宋体" w:hint="eastAsia"/>
          <w:lang w:eastAsia="zh-CN"/>
        </w:rPr>
        <w:t>“</w:t>
      </w:r>
      <w:proofErr w:type="spellStart"/>
      <w:r w:rsidR="00000000">
        <w:t>毛云</w:t>
      </w:r>
      <w:proofErr w:type="spellEnd"/>
      <w:r w:rsidR="00000000">
        <w:rPr>
          <w:rFonts w:eastAsia="宋体" w:hint="eastAsia"/>
          <w:lang w:eastAsia="zh-CN"/>
        </w:rPr>
        <w:t>‘</w:t>
      </w:r>
      <w:proofErr w:type="spellStart"/>
      <w:r w:rsidR="00000000">
        <w:t>沸，出也。騰，乘也。山頂曰冢。崒者，崔嵬</w:t>
      </w:r>
      <w:proofErr w:type="spellEnd"/>
      <w:r w:rsidR="00000000">
        <w:t>。</w:t>
      </w:r>
      <w:r w:rsidR="00000000">
        <w:rPr>
          <w:rFonts w:eastAsia="宋体" w:hint="eastAsia"/>
          <w:lang w:eastAsia="zh-CN"/>
        </w:rPr>
        <w:t>’</w:t>
      </w:r>
      <w:proofErr w:type="spellStart"/>
      <w:r w:rsidR="00000000">
        <w:t>高岸爲谷，深谷爲陵，言易位也</w:t>
      </w:r>
      <w:proofErr w:type="spellEnd"/>
      <w:r w:rsidR="00000000">
        <w:t>。</w:t>
      </w:r>
      <w:r w:rsidR="00000000">
        <w:rPr>
          <w:rFonts w:eastAsia="宋体" w:hint="eastAsia"/>
          <w:lang w:eastAsia="zh-CN"/>
        </w:rPr>
        <w:t>”</w:t>
      </w:r>
      <w:proofErr w:type="spellStart"/>
      <w:r w:rsidR="00000000">
        <w:t>引之案</w:t>
      </w:r>
      <w:proofErr w:type="spellEnd"/>
      <w:r w:rsidR="00000000">
        <w:t>：</w:t>
      </w:r>
      <w:r w:rsidR="00000000">
        <w:rPr>
          <w:rFonts w:eastAsia="宋体" w:hint="eastAsia"/>
          <w:lang w:eastAsia="zh-CN"/>
        </w:rPr>
        <w:t>“</w:t>
      </w:r>
      <w:r w:rsidR="00000000">
        <w:t>崒</w:t>
      </w:r>
      <w:r w:rsidR="00000000">
        <w:rPr>
          <w:rFonts w:eastAsia="宋体" w:hint="eastAsia"/>
          <w:lang w:eastAsia="zh-CN"/>
        </w:rPr>
        <w:t>”</w:t>
      </w:r>
      <w:proofErr w:type="spellStart"/>
      <w:r w:rsidR="00000000">
        <w:t>當作</w:t>
      </w:r>
      <w:proofErr w:type="spellEnd"/>
      <w:r w:rsidR="00000000">
        <w:rPr>
          <w:rFonts w:eastAsia="宋体" w:hint="eastAsia"/>
          <w:lang w:eastAsia="zh-CN"/>
        </w:rPr>
        <w:t>“</w:t>
      </w:r>
      <w:r w:rsidR="00000000">
        <w:t>卒</w:t>
      </w:r>
      <w:r w:rsidR="00000000">
        <w:rPr>
          <w:rFonts w:eastAsia="宋体" w:hint="eastAsia"/>
          <w:lang w:eastAsia="zh-CN"/>
        </w:rPr>
        <w:t>”</w:t>
      </w:r>
      <w:r w:rsidR="00000000">
        <w:t>。</w:t>
      </w:r>
      <w:proofErr w:type="spellStart"/>
      <w:r w:rsidR="00000000">
        <w:t>今作</w:t>
      </w:r>
      <w:proofErr w:type="spellEnd"/>
      <w:r w:rsidR="00000000">
        <w:rPr>
          <w:rFonts w:eastAsia="宋体" w:hint="eastAsia"/>
          <w:lang w:eastAsia="zh-CN"/>
        </w:rPr>
        <w:t>“</w:t>
      </w:r>
      <w:r w:rsidR="00000000">
        <w:t>崒</w:t>
      </w:r>
      <w:r w:rsidR="00000000">
        <w:rPr>
          <w:rFonts w:eastAsia="宋体" w:hint="eastAsia"/>
          <w:lang w:eastAsia="zh-CN"/>
        </w:rPr>
        <w:t>”</w:t>
      </w:r>
      <w:proofErr w:type="spellStart"/>
      <w:r w:rsidR="00000000">
        <w:t>者，</w:t>
      </w:r>
      <w:proofErr w:type="gramStart"/>
      <w:r w:rsidR="00000000">
        <w:t>後</w:t>
      </w:r>
      <w:proofErr w:type="gramEnd"/>
      <w:r w:rsidR="00000000">
        <w:t>人所改</w:t>
      </w:r>
      <w:proofErr w:type="spellEnd"/>
      <w:r w:rsidR="00000000">
        <w:t>。</w:t>
      </w:r>
      <w:proofErr w:type="gramStart"/>
      <w:r w:rsidR="00000000">
        <w:rPr>
          <w:lang w:eastAsia="zh-CN"/>
        </w:rPr>
        <w:t>注内</w:t>
      </w:r>
      <w:r w:rsidR="00000000">
        <w:rPr>
          <w:rFonts w:eastAsia="宋体" w:hint="eastAsia"/>
          <w:lang w:eastAsia="zh-CN"/>
        </w:rPr>
        <w:t>“</w:t>
      </w:r>
      <w:r w:rsidR="00000000">
        <w:rPr>
          <w:lang w:eastAsia="zh-CN"/>
        </w:rPr>
        <w:t>崒者崔嵬</w:t>
      </w:r>
      <w:r w:rsidR="00000000">
        <w:rPr>
          <w:rFonts w:eastAsia="宋体" w:hint="eastAsia"/>
          <w:lang w:eastAsia="zh-CN"/>
        </w:rPr>
        <w:t>”</w:t>
      </w:r>
      <w:proofErr w:type="gramEnd"/>
      <w:r w:rsidR="00000000">
        <w:rPr>
          <w:lang w:eastAsia="zh-CN"/>
        </w:rPr>
        <w:t>四字，亦</w:t>
      </w:r>
      <w:proofErr w:type="gramStart"/>
      <w:r w:rsidR="00000000">
        <w:rPr>
          <w:lang w:eastAsia="zh-CN"/>
        </w:rPr>
        <w:t>後</w:t>
      </w:r>
      <w:proofErr w:type="gramEnd"/>
      <w:r w:rsidR="00000000">
        <w:rPr>
          <w:lang w:eastAsia="zh-CN"/>
        </w:rPr>
        <w:t>人所增，非</w:t>
      </w:r>
      <w:proofErr w:type="gramStart"/>
      <w:r w:rsidR="00000000">
        <w:rPr>
          <w:lang w:eastAsia="zh-CN"/>
        </w:rPr>
        <w:t>楊</w:t>
      </w:r>
      <w:proofErr w:type="gramEnd"/>
      <w:r w:rsidR="00000000">
        <w:rPr>
          <w:lang w:eastAsia="zh-CN"/>
        </w:rPr>
        <w:t>注所引毛</w:t>
      </w:r>
      <w:proofErr w:type="gramStart"/>
      <w:r w:rsidR="00000000">
        <w:rPr>
          <w:lang w:eastAsia="zh-CN"/>
        </w:rPr>
        <w:t>傳</w:t>
      </w:r>
      <w:proofErr w:type="gramEnd"/>
      <w:r w:rsidR="00000000">
        <w:rPr>
          <w:lang w:eastAsia="zh-CN"/>
        </w:rPr>
        <w:t>本文也。</w:t>
      </w:r>
      <w:r w:rsidR="00000000">
        <w:rPr>
          <w:rFonts w:eastAsia="宋体" w:hint="eastAsia"/>
          <w:lang w:eastAsia="zh-CN"/>
        </w:rPr>
        <w:t>《</w:t>
      </w:r>
      <w:proofErr w:type="spellStart"/>
      <w:r w:rsidR="00000000">
        <w:t>詩正義</w:t>
      </w:r>
      <w:proofErr w:type="spellEnd"/>
      <w:r w:rsidR="00000000">
        <w:rPr>
          <w:rFonts w:eastAsia="宋体" w:hint="eastAsia"/>
          <w:lang w:eastAsia="zh-CN"/>
        </w:rPr>
        <w:t>》</w:t>
      </w:r>
      <w:proofErr w:type="spellStart"/>
      <w:r w:rsidR="00000000">
        <w:t>曰：</w:t>
      </w:r>
      <w:proofErr w:type="gramStart"/>
      <w:r w:rsidR="00000000">
        <w:t>徐邈</w:t>
      </w:r>
      <w:r w:rsidR="00000000" w:rsidRPr="00D47FC4">
        <w:rPr>
          <w:color w:val="FF0000"/>
        </w:rPr>
        <w:t>以</w:t>
      </w:r>
      <w:proofErr w:type="spellEnd"/>
      <w:r w:rsidR="00000000">
        <w:rPr>
          <w:rFonts w:eastAsia="宋体" w:hint="eastAsia"/>
          <w:lang w:eastAsia="zh-CN"/>
        </w:rPr>
        <w:t>“</w:t>
      </w:r>
      <w:proofErr w:type="spellStart"/>
      <w:proofErr w:type="gramEnd"/>
      <w:r w:rsidR="00000000">
        <w:t>卒，子恤反</w:t>
      </w:r>
      <w:proofErr w:type="spellEnd"/>
      <w:r w:rsidR="00000000">
        <w:rPr>
          <w:rFonts w:eastAsia="宋体" w:hint="eastAsia"/>
          <w:lang w:eastAsia="zh-CN"/>
        </w:rPr>
        <w:t>”</w:t>
      </w:r>
      <w:r w:rsidR="00000000">
        <w:t>，</w:t>
      </w:r>
      <w:proofErr w:type="spellStart"/>
      <w:r w:rsidR="00000000">
        <w:t>則當訓爲盡。</w:t>
      </w:r>
      <w:proofErr w:type="gramStart"/>
      <w:r w:rsidR="00000000">
        <w:t>於</w:t>
      </w:r>
      <w:proofErr w:type="gramEnd"/>
      <w:r w:rsidR="00000000">
        <w:t>時雖大變</w:t>
      </w:r>
      <w:proofErr w:type="gramStart"/>
      <w:r w:rsidR="00000000" w:rsidRPr="00D47FC4">
        <w:rPr>
          <w:color w:val="FF0000"/>
        </w:rPr>
        <w:t>吳</w:t>
      </w:r>
      <w:proofErr w:type="gramEnd"/>
      <w:r w:rsidR="00000000">
        <w:t>，不</w:t>
      </w:r>
      <w:proofErr w:type="gramStart"/>
      <w:r w:rsidR="00000000">
        <w:t>應</w:t>
      </w:r>
      <w:proofErr w:type="gramEnd"/>
      <w:r w:rsidR="00000000">
        <w:t>天下山頂盡皆崩也，故鄭依</w:t>
      </w:r>
      <w:proofErr w:type="spellEnd"/>
      <w:r w:rsidR="00000000">
        <w:rPr>
          <w:rFonts w:eastAsia="宋体" w:hint="eastAsia"/>
          <w:lang w:eastAsia="zh-CN"/>
        </w:rPr>
        <w:t>《</w:t>
      </w:r>
      <w:proofErr w:type="spellStart"/>
      <w:r w:rsidR="00000000">
        <w:t>爾雅</w:t>
      </w:r>
      <w:proofErr w:type="spellEnd"/>
      <w:r w:rsidR="00000000">
        <w:rPr>
          <w:rFonts w:eastAsia="宋体" w:hint="eastAsia"/>
          <w:lang w:eastAsia="zh-CN"/>
        </w:rPr>
        <w:t>》</w:t>
      </w:r>
      <w:proofErr w:type="spellStart"/>
      <w:r w:rsidR="00000000">
        <w:t>爲説。案</w:t>
      </w:r>
      <w:proofErr w:type="spellEnd"/>
      <w:r w:rsidR="00000000">
        <w:t>：</w:t>
      </w:r>
      <w:r w:rsidR="00000000">
        <w:rPr>
          <w:rFonts w:eastAsia="宋体" w:hint="eastAsia"/>
          <w:lang w:eastAsia="zh-CN"/>
        </w:rPr>
        <w:t>“</w:t>
      </w:r>
      <w:proofErr w:type="spellStart"/>
      <w:r w:rsidR="00000000">
        <w:t>崒者崔嵬</w:t>
      </w:r>
      <w:proofErr w:type="spellEnd"/>
      <w:r w:rsidR="00000000">
        <w:rPr>
          <w:rFonts w:eastAsia="宋体" w:hint="eastAsia"/>
          <w:lang w:eastAsia="zh-CN"/>
        </w:rPr>
        <w:t>”</w:t>
      </w:r>
      <w:r w:rsidR="00000000">
        <w:t>，即</w:t>
      </w:r>
      <w:r w:rsidR="00000000">
        <w:rPr>
          <w:rFonts w:eastAsia="宋体" w:hint="eastAsia"/>
          <w:lang w:eastAsia="zh-CN"/>
        </w:rPr>
        <w:t>《</w:t>
      </w:r>
      <w:proofErr w:type="spellStart"/>
      <w:r w:rsidR="00000000">
        <w:t>爾雅</w:t>
      </w:r>
      <w:proofErr w:type="spellEnd"/>
      <w:r w:rsidR="00000000">
        <w:rPr>
          <w:rFonts w:eastAsia="宋体" w:hint="eastAsia"/>
          <w:lang w:eastAsia="zh-CN"/>
        </w:rPr>
        <w:t>•</w:t>
      </w:r>
      <w:proofErr w:type="spellStart"/>
      <w:r w:rsidR="00000000">
        <w:t>釋山</w:t>
      </w:r>
      <w:proofErr w:type="spellEnd"/>
      <w:r w:rsidR="00000000">
        <w:rPr>
          <w:rFonts w:eastAsia="宋体" w:hint="eastAsia"/>
          <w:lang w:eastAsia="zh-CN"/>
        </w:rPr>
        <w:t>》</w:t>
      </w:r>
      <w:r w:rsidR="00000000">
        <w:t>之</w:t>
      </w:r>
      <w:r w:rsidR="00000000">
        <w:rPr>
          <w:rFonts w:eastAsia="宋体" w:hint="eastAsia"/>
          <w:lang w:eastAsia="zh-CN"/>
        </w:rPr>
        <w:t>“</w:t>
      </w:r>
      <w:proofErr w:type="spellStart"/>
      <w:r w:rsidR="00000000">
        <w:t>崒者，厜㕒也</w:t>
      </w:r>
      <w:proofErr w:type="spellEnd"/>
      <w:r w:rsidR="00000000">
        <w:rPr>
          <w:rFonts w:eastAsia="宋体" w:hint="eastAsia"/>
          <w:lang w:eastAsia="zh-CN"/>
        </w:rPr>
        <w:t>”</w:t>
      </w:r>
      <w:r w:rsidR="00000000">
        <w:t>，</w:t>
      </w:r>
      <w:proofErr w:type="spellStart"/>
      <w:r w:rsidR="00000000">
        <w:t>而云鄭依</w:t>
      </w:r>
      <w:proofErr w:type="spellEnd"/>
      <w:r w:rsidR="00000000">
        <w:rPr>
          <w:rFonts w:eastAsia="宋体" w:hint="eastAsia"/>
          <w:lang w:eastAsia="zh-CN"/>
        </w:rPr>
        <w:t>《</w:t>
      </w:r>
      <w:proofErr w:type="spellStart"/>
      <w:r w:rsidR="00000000">
        <w:t>爾雅</w:t>
      </w:r>
      <w:proofErr w:type="spellEnd"/>
      <w:r w:rsidR="00000000">
        <w:rPr>
          <w:rFonts w:eastAsia="宋体" w:hint="eastAsia"/>
          <w:lang w:eastAsia="zh-CN"/>
        </w:rPr>
        <w:t>》</w:t>
      </w:r>
      <w:proofErr w:type="spellStart"/>
      <w:r w:rsidR="00000000">
        <w:t>爲説，則毛不依</w:t>
      </w:r>
      <w:proofErr w:type="spellEnd"/>
      <w:r w:rsidR="00000000">
        <w:rPr>
          <w:rFonts w:eastAsia="宋体" w:hint="eastAsia"/>
          <w:lang w:eastAsia="zh-CN"/>
        </w:rPr>
        <w:t>《</w:t>
      </w:r>
      <w:proofErr w:type="spellStart"/>
      <w:r w:rsidR="00000000">
        <w:t>爾雅</w:t>
      </w:r>
      <w:proofErr w:type="spellEnd"/>
      <w:r w:rsidR="00000000">
        <w:rPr>
          <w:rFonts w:eastAsia="宋体" w:hint="eastAsia"/>
          <w:lang w:eastAsia="zh-CN"/>
        </w:rPr>
        <w:t>》</w:t>
      </w:r>
      <w:r w:rsidR="00000000">
        <w:t>訓</w:t>
      </w:r>
      <w:r w:rsidR="00000000">
        <w:rPr>
          <w:rFonts w:eastAsia="宋体" w:hint="eastAsia"/>
          <w:lang w:eastAsia="zh-CN"/>
        </w:rPr>
        <w:t>“</w:t>
      </w:r>
      <w:r w:rsidR="00000000">
        <w:t>卒</w:t>
      </w:r>
      <w:r w:rsidR="00000000">
        <w:rPr>
          <w:rFonts w:eastAsia="宋体" w:hint="eastAsia"/>
          <w:lang w:eastAsia="zh-CN"/>
        </w:rPr>
        <w:t>”</w:t>
      </w:r>
      <w:r w:rsidR="00000000">
        <w:t>爲</w:t>
      </w:r>
      <w:r w:rsidR="00000000">
        <w:rPr>
          <w:rFonts w:eastAsia="宋体" w:hint="eastAsia"/>
          <w:lang w:eastAsia="zh-CN"/>
        </w:rPr>
        <w:t>“</w:t>
      </w:r>
      <w:proofErr w:type="spellStart"/>
      <w:r w:rsidR="00000000">
        <w:t>崔嵬</w:t>
      </w:r>
      <w:proofErr w:type="spellEnd"/>
      <w:r w:rsidR="00000000">
        <w:rPr>
          <w:rFonts w:eastAsia="宋体" w:hint="eastAsia"/>
          <w:lang w:eastAsia="zh-CN"/>
        </w:rPr>
        <w:t>”</w:t>
      </w:r>
      <w:proofErr w:type="spellStart"/>
      <w:r w:rsidR="00000000">
        <w:t>可知，其證一也</w:t>
      </w:r>
      <w:proofErr w:type="spellEnd"/>
      <w:r w:rsidR="00000000">
        <w:t>。</w:t>
      </w:r>
      <w:r w:rsidR="00000000">
        <w:rPr>
          <w:rFonts w:eastAsia="宋体" w:hint="eastAsia"/>
          <w:lang w:eastAsia="zh-CN"/>
        </w:rPr>
        <w:t>《</w:t>
      </w:r>
      <w:r w:rsidR="00000000">
        <w:t>詩</w:t>
      </w:r>
      <w:r w:rsidR="00000000">
        <w:rPr>
          <w:rFonts w:eastAsia="宋体" w:hint="eastAsia"/>
          <w:lang w:eastAsia="zh-CN"/>
        </w:rPr>
        <w:t>》</w:t>
      </w:r>
      <w:proofErr w:type="spellStart"/>
      <w:r w:rsidR="00000000">
        <w:t>釋文</w:t>
      </w:r>
      <w:proofErr w:type="spellEnd"/>
      <w:proofErr w:type="gramStart"/>
      <w:r w:rsidR="00000000">
        <w:t>：</w:t>
      </w:r>
      <w:proofErr w:type="gramEnd"/>
      <w:r w:rsidR="00000000">
        <w:rPr>
          <w:rFonts w:eastAsia="宋体" w:hint="eastAsia"/>
          <w:lang w:eastAsia="zh-CN"/>
        </w:rPr>
        <w:t>“</w:t>
      </w:r>
      <w:proofErr w:type="spellStart"/>
      <w:r w:rsidR="00000000">
        <w:t>卒，舊子恤反，徐子綏反，鄭云崔嵬也</w:t>
      </w:r>
      <w:proofErr w:type="spellEnd"/>
      <w:r w:rsidR="00000000">
        <w:t>。</w:t>
      </w:r>
      <w:r w:rsidR="00000000">
        <w:rPr>
          <w:rFonts w:eastAsia="宋体" w:hint="eastAsia"/>
          <w:lang w:eastAsia="zh-CN"/>
        </w:rPr>
        <w:t>”</w:t>
      </w:r>
      <w:proofErr w:type="spellStart"/>
      <w:r w:rsidR="00000000">
        <w:t>案：釋文曰</w:t>
      </w:r>
      <w:proofErr w:type="spellEnd"/>
      <w:r w:rsidR="00000000">
        <w:rPr>
          <w:rFonts w:eastAsia="宋体" w:hint="eastAsia"/>
          <w:lang w:eastAsia="zh-CN"/>
        </w:rPr>
        <w:t>“</w:t>
      </w:r>
      <w:proofErr w:type="spellStart"/>
      <w:r w:rsidR="00000000">
        <w:t>鄭云崔嵬也</w:t>
      </w:r>
      <w:proofErr w:type="spellEnd"/>
      <w:r w:rsidR="00000000">
        <w:rPr>
          <w:rFonts w:eastAsia="宋体" w:hint="eastAsia"/>
          <w:lang w:eastAsia="zh-CN"/>
        </w:rPr>
        <w:t>”</w:t>
      </w:r>
      <w:r w:rsidR="00000000">
        <w:t>，</w:t>
      </w:r>
      <w:proofErr w:type="spellStart"/>
      <w:r w:rsidR="00000000">
        <w:t>而不以爲毛説，則</w:t>
      </w:r>
      <w:proofErr w:type="spellEnd"/>
      <w:r w:rsidR="00000000">
        <w:rPr>
          <w:rFonts w:eastAsia="宋体" w:hint="eastAsia"/>
          <w:lang w:eastAsia="zh-CN"/>
        </w:rPr>
        <w:t>“</w:t>
      </w:r>
      <w:proofErr w:type="spellStart"/>
      <w:r w:rsidR="00000000">
        <w:t>崒者崔嵬</w:t>
      </w:r>
      <w:proofErr w:type="spellEnd"/>
      <w:r w:rsidR="00000000">
        <w:rPr>
          <w:rFonts w:eastAsia="宋体" w:hint="eastAsia"/>
          <w:lang w:eastAsia="zh-CN"/>
        </w:rPr>
        <w:t>”</w:t>
      </w:r>
      <w:proofErr w:type="spellStart"/>
      <w:r w:rsidR="00000000">
        <w:t>爲鄭箋之文，而非毛</w:t>
      </w:r>
      <w:proofErr w:type="gramStart"/>
      <w:r w:rsidR="00000000">
        <w:t>傳</w:t>
      </w:r>
      <w:proofErr w:type="gramEnd"/>
      <w:r w:rsidR="00000000">
        <w:t>，其證二也</w:t>
      </w:r>
      <w:proofErr w:type="spellEnd"/>
      <w:r w:rsidR="00000000">
        <w:t>。</w:t>
      </w:r>
      <w:proofErr w:type="gramStart"/>
      <w:r w:rsidR="00000000">
        <w:rPr>
          <w:rFonts w:eastAsia="宋体" w:hint="eastAsia"/>
          <w:lang w:eastAsia="zh-CN"/>
        </w:rPr>
        <w:t>《</w:t>
      </w:r>
      <w:proofErr w:type="spellStart"/>
      <w:r w:rsidR="00000000">
        <w:t>漢書。劉向傳</w:t>
      </w:r>
      <w:proofErr w:type="spellEnd"/>
      <w:r w:rsidR="00000000">
        <w:rPr>
          <w:rFonts w:eastAsia="宋体" w:hint="eastAsia"/>
          <w:lang w:eastAsia="zh-CN"/>
        </w:rPr>
        <w:t>》</w:t>
      </w:r>
      <w:proofErr w:type="spellStart"/>
      <w:r w:rsidR="00000000">
        <w:t>亦引此</w:t>
      </w:r>
      <w:proofErr w:type="gramEnd"/>
      <w:r w:rsidR="00000000">
        <w:t>詩</w:t>
      </w:r>
      <w:proofErr w:type="spellEnd"/>
      <w:r w:rsidR="00000000">
        <w:rPr>
          <w:rFonts w:eastAsia="宋体" w:hint="eastAsia"/>
          <w:lang w:eastAsia="zh-CN"/>
        </w:rPr>
        <w:t>“</w:t>
      </w:r>
      <w:proofErr w:type="spellStart"/>
      <w:r w:rsidR="00000000">
        <w:t>百川沸騰，山冢卒崩</w:t>
      </w:r>
      <w:proofErr w:type="spellEnd"/>
      <w:r w:rsidR="00000000">
        <w:rPr>
          <w:rFonts w:eastAsia="宋体" w:hint="eastAsia"/>
          <w:lang w:eastAsia="zh-CN"/>
        </w:rPr>
        <w:t>”</w:t>
      </w:r>
      <w:r w:rsidR="00000000">
        <w:t>，</w:t>
      </w:r>
      <w:proofErr w:type="spellStart"/>
      <w:r w:rsidR="00000000">
        <w:t>顔注曰</w:t>
      </w:r>
      <w:proofErr w:type="spellEnd"/>
      <w:r w:rsidR="00000000">
        <w:t>：</w:t>
      </w:r>
      <w:r w:rsidR="00000000">
        <w:rPr>
          <w:rFonts w:eastAsia="宋体" w:hint="eastAsia"/>
          <w:lang w:eastAsia="zh-CN"/>
        </w:rPr>
        <w:t>“</w:t>
      </w:r>
      <w:proofErr w:type="spellStart"/>
      <w:r w:rsidR="00000000">
        <w:t>沸，</w:t>
      </w:r>
      <w:r w:rsidR="00000000">
        <w:lastRenderedPageBreak/>
        <w:t>涌出也。騰，乘也。卒，盡也。今百川沸涌而相乘陵山頂隆高而盡崩</w:t>
      </w:r>
      <w:proofErr w:type="gramStart"/>
      <w:r w:rsidR="00000000">
        <w:t>壞</w:t>
      </w:r>
      <w:proofErr w:type="spellEnd"/>
      <w:proofErr w:type="gramEnd"/>
      <w:r w:rsidR="00000000">
        <w:t>。</w:t>
      </w:r>
      <w:r w:rsidR="00000000">
        <w:rPr>
          <w:rFonts w:eastAsia="宋体" w:hint="eastAsia"/>
          <w:lang w:eastAsia="zh-CN"/>
        </w:rPr>
        <w:t>”</w:t>
      </w:r>
      <w:proofErr w:type="spellStart"/>
      <w:r w:rsidR="00000000">
        <w:t>案：顔訓</w:t>
      </w:r>
      <w:proofErr w:type="spellEnd"/>
      <w:r w:rsidR="00000000">
        <w:rPr>
          <w:rFonts w:eastAsia="宋体" w:hint="eastAsia"/>
          <w:lang w:eastAsia="zh-CN"/>
        </w:rPr>
        <w:t>“</w:t>
      </w:r>
      <w:r w:rsidR="00000000">
        <w:t>卒</w:t>
      </w:r>
      <w:r w:rsidR="00000000">
        <w:rPr>
          <w:rFonts w:eastAsia="宋体" w:hint="eastAsia"/>
          <w:lang w:eastAsia="zh-CN"/>
        </w:rPr>
        <w:t>”</w:t>
      </w:r>
      <w:r w:rsidR="00000000">
        <w:t>爲</w:t>
      </w:r>
      <w:r w:rsidR="00000000">
        <w:rPr>
          <w:rFonts w:eastAsia="宋体" w:hint="eastAsia"/>
          <w:lang w:eastAsia="zh-CN"/>
        </w:rPr>
        <w:t>“</w:t>
      </w:r>
      <w:r w:rsidR="00000000">
        <w:t>盡</w:t>
      </w:r>
      <w:r w:rsidR="00000000">
        <w:rPr>
          <w:rFonts w:eastAsia="宋体" w:hint="eastAsia"/>
          <w:lang w:eastAsia="zh-CN"/>
        </w:rPr>
        <w:t>”</w:t>
      </w:r>
      <w:r w:rsidR="00000000">
        <w:t>，</w:t>
      </w:r>
      <w:proofErr w:type="spellStart"/>
      <w:r w:rsidR="00000000">
        <w:t>與徐邈同，蓋毛不以</w:t>
      </w:r>
      <w:proofErr w:type="spellEnd"/>
      <w:r w:rsidR="00000000">
        <w:rPr>
          <w:rFonts w:eastAsia="宋体" w:hint="eastAsia"/>
          <w:lang w:eastAsia="zh-CN"/>
        </w:rPr>
        <w:t>“</w:t>
      </w:r>
      <w:r w:rsidR="00000000">
        <w:t>卒</w:t>
      </w:r>
      <w:r w:rsidR="00000000">
        <w:rPr>
          <w:rFonts w:eastAsia="宋体" w:hint="eastAsia"/>
          <w:lang w:eastAsia="zh-CN"/>
        </w:rPr>
        <w:t>”</w:t>
      </w:r>
      <w:r w:rsidR="00000000">
        <w:t>爲</w:t>
      </w:r>
      <w:r w:rsidR="00000000">
        <w:rPr>
          <w:rFonts w:eastAsia="宋体" w:hint="eastAsia"/>
          <w:lang w:eastAsia="zh-CN"/>
        </w:rPr>
        <w:t>“</w:t>
      </w:r>
      <w:proofErr w:type="spellStart"/>
      <w:r w:rsidR="00000000">
        <w:t>崔嵬</w:t>
      </w:r>
      <w:proofErr w:type="spellEnd"/>
      <w:r w:rsidR="00000000">
        <w:rPr>
          <w:rFonts w:eastAsia="宋体" w:hint="eastAsia"/>
          <w:lang w:eastAsia="zh-CN"/>
        </w:rPr>
        <w:t>”</w:t>
      </w:r>
      <w:r w:rsidR="00000000">
        <w:t>，</w:t>
      </w:r>
      <w:proofErr w:type="spellStart"/>
      <w:proofErr w:type="gramStart"/>
      <w:r w:rsidR="00000000">
        <w:t>故仙民</w:t>
      </w:r>
      <w:proofErr w:type="spellEnd"/>
      <w:proofErr w:type="gramEnd"/>
    </w:p>
    <w:p w14:paraId="50A3C6A1" w14:textId="77777777" w:rsidR="007A29CB" w:rsidRDefault="00000000">
      <w:pPr>
        <w:rPr>
          <w:lang w:eastAsia="zh-CN"/>
        </w:rPr>
      </w:pPr>
      <w:r>
        <w:rPr>
          <w:lang w:eastAsia="zh-CN"/>
        </w:rPr>
        <w:t>【第</w:t>
      </w:r>
      <w:r>
        <w:rPr>
          <w:lang w:eastAsia="zh-CN"/>
        </w:rPr>
        <w:t>118</w:t>
      </w:r>
      <w:r>
        <w:rPr>
          <w:lang w:eastAsia="zh-CN"/>
        </w:rPr>
        <w:t>页】</w:t>
      </w:r>
    </w:p>
    <w:p w14:paraId="48D2DD4D" w14:textId="6EDB7607" w:rsidR="007A29CB" w:rsidRDefault="00000000">
      <w:pPr>
        <w:rPr>
          <w:lang w:eastAsia="zh-CN"/>
        </w:rPr>
      </w:pPr>
      <w:proofErr w:type="gramStart"/>
      <w:r>
        <w:rPr>
          <w:lang w:eastAsia="zh-CN"/>
        </w:rPr>
        <w:t>師古皆以</w:t>
      </w:r>
      <w:proofErr w:type="gramEnd"/>
      <w:r>
        <w:rPr>
          <w:rFonts w:eastAsia="宋体" w:hint="eastAsia"/>
          <w:lang w:eastAsia="zh-CN"/>
        </w:rPr>
        <w:t>“</w:t>
      </w:r>
      <w:r>
        <w:rPr>
          <w:lang w:eastAsia="zh-CN"/>
        </w:rPr>
        <w:t>盡</w:t>
      </w:r>
      <w:r>
        <w:rPr>
          <w:rFonts w:eastAsia="宋体" w:hint="eastAsia"/>
          <w:lang w:eastAsia="zh-CN"/>
        </w:rPr>
        <w:t>”</w:t>
      </w:r>
      <w:r>
        <w:rPr>
          <w:lang w:eastAsia="zh-CN"/>
        </w:rPr>
        <w:t>字釋之。知卒爲盡者，</w:t>
      </w:r>
      <w:r>
        <w:rPr>
          <w:rFonts w:eastAsia="宋体" w:hint="eastAsia"/>
          <w:lang w:eastAsia="zh-CN"/>
        </w:rPr>
        <w:t>《</w:t>
      </w:r>
      <w:r>
        <w:rPr>
          <w:lang w:eastAsia="zh-CN"/>
        </w:rPr>
        <w:t>節南山</w:t>
      </w:r>
      <w:r>
        <w:rPr>
          <w:rFonts w:eastAsia="宋体" w:hint="eastAsia"/>
          <w:lang w:eastAsia="zh-CN"/>
        </w:rPr>
        <w:t>》</w:t>
      </w:r>
      <w:proofErr w:type="gramStart"/>
      <w:r>
        <w:rPr>
          <w:lang w:eastAsia="zh-CN"/>
        </w:rPr>
        <w:t>傳</w:t>
      </w:r>
      <w:proofErr w:type="gramEnd"/>
      <w:r>
        <w:rPr>
          <w:lang w:eastAsia="zh-CN"/>
        </w:rPr>
        <w:t>：</w:t>
      </w:r>
      <w:r>
        <w:rPr>
          <w:rFonts w:eastAsia="宋体" w:hint="eastAsia"/>
          <w:lang w:eastAsia="zh-CN"/>
        </w:rPr>
        <w:t>“</w:t>
      </w:r>
      <w:r>
        <w:rPr>
          <w:lang w:eastAsia="zh-CN"/>
        </w:rPr>
        <w:t>卒，盡也。</w:t>
      </w:r>
      <w:r>
        <w:rPr>
          <w:rFonts w:eastAsia="宋体" w:hint="eastAsia"/>
          <w:lang w:eastAsia="zh-CN"/>
        </w:rPr>
        <w:t>”</w:t>
      </w:r>
      <w:r>
        <w:rPr>
          <w:lang w:eastAsia="zh-CN"/>
        </w:rPr>
        <w:t>此</w:t>
      </w:r>
      <w:r>
        <w:rPr>
          <w:rFonts w:eastAsia="宋体" w:hint="eastAsia"/>
          <w:lang w:eastAsia="zh-CN"/>
        </w:rPr>
        <w:t>“</w:t>
      </w:r>
      <w:r>
        <w:rPr>
          <w:lang w:eastAsia="zh-CN"/>
        </w:rPr>
        <w:t>傳</w:t>
      </w:r>
      <w:r>
        <w:rPr>
          <w:rFonts w:eastAsia="宋体" w:hint="eastAsia"/>
          <w:lang w:eastAsia="zh-CN"/>
        </w:rPr>
        <w:t>”</w:t>
      </w:r>
      <w:r>
        <w:rPr>
          <w:lang w:eastAsia="zh-CN"/>
        </w:rPr>
        <w:t>蒙上而省。若毛</w:t>
      </w:r>
      <w:proofErr w:type="gramStart"/>
      <w:r>
        <w:rPr>
          <w:lang w:eastAsia="zh-CN"/>
        </w:rPr>
        <w:t>傳</w:t>
      </w:r>
      <w:proofErr w:type="gramEnd"/>
      <w:r>
        <w:rPr>
          <w:lang w:eastAsia="zh-CN"/>
        </w:rPr>
        <w:t>己訓</w:t>
      </w:r>
      <w:r>
        <w:rPr>
          <w:rFonts w:eastAsia="宋体" w:hint="eastAsia"/>
          <w:lang w:eastAsia="zh-CN"/>
        </w:rPr>
        <w:t>“</w:t>
      </w:r>
      <w:r>
        <w:rPr>
          <w:lang w:eastAsia="zh-CN"/>
        </w:rPr>
        <w:t>崔嵬</w:t>
      </w:r>
      <w:r>
        <w:rPr>
          <w:rFonts w:eastAsia="宋体" w:hint="eastAsia"/>
          <w:lang w:eastAsia="zh-CN"/>
        </w:rPr>
        <w:t>”</w:t>
      </w:r>
      <w:r>
        <w:rPr>
          <w:lang w:eastAsia="zh-CN"/>
        </w:rPr>
        <w:t>，則與鄭同，述</w:t>
      </w:r>
      <w:r>
        <w:rPr>
          <w:rFonts w:eastAsia="宋体" w:hint="eastAsia"/>
          <w:lang w:eastAsia="zh-CN"/>
        </w:rPr>
        <w:t>《</w:t>
      </w:r>
      <w:r>
        <w:rPr>
          <w:lang w:eastAsia="zh-CN"/>
        </w:rPr>
        <w:t>毛詩</w:t>
      </w:r>
      <w:r>
        <w:rPr>
          <w:rFonts w:eastAsia="宋体" w:hint="eastAsia"/>
          <w:lang w:eastAsia="zh-CN"/>
        </w:rPr>
        <w:t>》</w:t>
      </w:r>
      <w:r>
        <w:rPr>
          <w:lang w:eastAsia="zh-CN"/>
        </w:rPr>
        <w:t>者當以</w:t>
      </w:r>
      <w:r>
        <w:rPr>
          <w:rFonts w:eastAsia="宋体" w:hint="eastAsia"/>
          <w:lang w:eastAsia="zh-CN"/>
        </w:rPr>
        <w:t>“</w:t>
      </w:r>
      <w:r>
        <w:rPr>
          <w:lang w:eastAsia="zh-CN"/>
        </w:rPr>
        <w:t>卒</w:t>
      </w:r>
      <w:r>
        <w:rPr>
          <w:rFonts w:eastAsia="宋体" w:hint="eastAsia"/>
          <w:lang w:eastAsia="zh-CN"/>
        </w:rPr>
        <w:t>”</w:t>
      </w:r>
      <w:r>
        <w:rPr>
          <w:lang w:eastAsia="zh-CN"/>
        </w:rPr>
        <w:t>爲</w:t>
      </w:r>
      <w:r>
        <w:rPr>
          <w:rFonts w:eastAsia="宋体" w:hint="eastAsia"/>
          <w:lang w:eastAsia="zh-CN"/>
        </w:rPr>
        <w:t>“</w:t>
      </w:r>
      <w:r>
        <w:rPr>
          <w:lang w:eastAsia="zh-CN"/>
        </w:rPr>
        <w:t>崔嵬</w:t>
      </w:r>
      <w:r>
        <w:rPr>
          <w:rFonts w:eastAsia="宋体" w:hint="eastAsia"/>
          <w:lang w:eastAsia="zh-CN"/>
        </w:rPr>
        <w:t>”</w:t>
      </w:r>
      <w:r>
        <w:rPr>
          <w:lang w:eastAsia="zh-CN"/>
        </w:rPr>
        <w:t>，不得訓爲</w:t>
      </w:r>
      <w:r>
        <w:rPr>
          <w:rFonts w:eastAsia="宋体" w:hint="eastAsia"/>
          <w:lang w:eastAsia="zh-CN"/>
        </w:rPr>
        <w:t>“</w:t>
      </w:r>
      <w:r>
        <w:rPr>
          <w:lang w:eastAsia="zh-CN"/>
        </w:rPr>
        <w:t>盡</w:t>
      </w:r>
      <w:r>
        <w:rPr>
          <w:rFonts w:eastAsia="宋体" w:hint="eastAsia"/>
          <w:lang w:eastAsia="zh-CN"/>
        </w:rPr>
        <w:t>”</w:t>
      </w:r>
      <w:r>
        <w:rPr>
          <w:lang w:eastAsia="zh-CN"/>
        </w:rPr>
        <w:t>矣，其證三也。</w:t>
      </w:r>
      <w:r>
        <w:rPr>
          <w:rFonts w:eastAsia="宋体" w:hint="eastAsia"/>
          <w:lang w:eastAsia="zh-CN"/>
        </w:rPr>
        <w:t>《</w:t>
      </w:r>
      <w:r>
        <w:rPr>
          <w:lang w:eastAsia="zh-CN"/>
        </w:rPr>
        <w:t>漸漸之石</w:t>
      </w:r>
      <w:r>
        <w:rPr>
          <w:rFonts w:eastAsia="宋体" w:hint="eastAsia"/>
          <w:lang w:eastAsia="zh-CN"/>
        </w:rPr>
        <w:t>》</w:t>
      </w:r>
      <w:r>
        <w:rPr>
          <w:lang w:eastAsia="zh-CN"/>
        </w:rPr>
        <w:t>篇</w:t>
      </w:r>
      <w:r>
        <w:rPr>
          <w:rFonts w:eastAsia="宋体" w:hint="eastAsia"/>
          <w:lang w:eastAsia="zh-CN"/>
        </w:rPr>
        <w:t>“</w:t>
      </w:r>
      <w:r>
        <w:rPr>
          <w:lang w:eastAsia="zh-CN"/>
        </w:rPr>
        <w:t>維其卒矣</w:t>
      </w:r>
      <w:r>
        <w:rPr>
          <w:rFonts w:eastAsia="宋体" w:hint="eastAsia"/>
          <w:lang w:eastAsia="zh-CN"/>
        </w:rPr>
        <w:t>”</w:t>
      </w:r>
      <w:r>
        <w:rPr>
          <w:lang w:eastAsia="zh-CN"/>
        </w:rPr>
        <w:t>，箋云：</w:t>
      </w:r>
      <w:r>
        <w:rPr>
          <w:rFonts w:eastAsia="宋体" w:hint="eastAsia"/>
          <w:lang w:eastAsia="zh-CN"/>
        </w:rPr>
        <w:t>“</w:t>
      </w:r>
      <w:r>
        <w:rPr>
          <w:lang w:eastAsia="zh-CN"/>
        </w:rPr>
        <w:t>卒者，崔嵬也。</w:t>
      </w:r>
      <w:r>
        <w:rPr>
          <w:rFonts w:eastAsia="宋体" w:hint="eastAsia"/>
          <w:lang w:eastAsia="zh-CN"/>
        </w:rPr>
        <w:t>”</w:t>
      </w:r>
      <w:r>
        <w:rPr>
          <w:lang w:eastAsia="zh-CN"/>
        </w:rPr>
        <w:t>彼</w:t>
      </w:r>
      <w:r>
        <w:rPr>
          <w:rFonts w:eastAsia="宋体" w:hint="eastAsia"/>
          <w:lang w:eastAsia="zh-CN"/>
        </w:rPr>
        <w:t>“</w:t>
      </w:r>
      <w:r>
        <w:rPr>
          <w:lang w:eastAsia="zh-CN"/>
        </w:rPr>
        <w:t>卒者崔嵬</w:t>
      </w:r>
      <w:r>
        <w:rPr>
          <w:rFonts w:eastAsia="宋体" w:hint="eastAsia"/>
          <w:lang w:eastAsia="zh-CN"/>
        </w:rPr>
        <w:t>”</w:t>
      </w:r>
      <w:r>
        <w:rPr>
          <w:lang w:eastAsia="zh-CN"/>
        </w:rPr>
        <w:t>四字亦鄭箋，非毛</w:t>
      </w:r>
      <w:proofErr w:type="gramStart"/>
      <w:r>
        <w:rPr>
          <w:lang w:eastAsia="zh-CN"/>
        </w:rPr>
        <w:t>傳</w:t>
      </w:r>
      <w:proofErr w:type="gramEnd"/>
      <w:r>
        <w:rPr>
          <w:lang w:eastAsia="zh-CN"/>
        </w:rPr>
        <w:t>，其證四也。</w:t>
      </w:r>
      <w:proofErr w:type="gramStart"/>
      <w:r>
        <w:rPr>
          <w:lang w:eastAsia="zh-CN"/>
        </w:rPr>
        <w:t>據</w:t>
      </w:r>
      <w:proofErr w:type="gramEnd"/>
      <w:r>
        <w:rPr>
          <w:lang w:eastAsia="zh-CN"/>
        </w:rPr>
        <w:t>徐顔、孔、陸四家之説，則毛傳本無</w:t>
      </w:r>
      <w:r>
        <w:rPr>
          <w:rFonts w:eastAsia="宋体" w:hint="eastAsia"/>
          <w:lang w:eastAsia="zh-CN"/>
        </w:rPr>
        <w:t>“</w:t>
      </w:r>
      <w:r>
        <w:rPr>
          <w:lang w:eastAsia="zh-CN"/>
        </w:rPr>
        <w:t>卒者崔嵬</w:t>
      </w:r>
      <w:r>
        <w:rPr>
          <w:rFonts w:eastAsia="宋体" w:hint="eastAsia"/>
          <w:lang w:eastAsia="zh-CN"/>
        </w:rPr>
        <w:t>”</w:t>
      </w:r>
      <w:r>
        <w:rPr>
          <w:lang w:eastAsia="zh-CN"/>
        </w:rPr>
        <w:t>之文，不應楊倞所見本獨有此四字，其爲後人羼入無疑。</w:t>
      </w:r>
    </w:p>
    <w:bookmarkEnd w:id="12"/>
    <w:p w14:paraId="5C80A697" w14:textId="77777777" w:rsidR="007A29CB" w:rsidRDefault="00000000">
      <w:r>
        <w:rPr>
          <w:rFonts w:eastAsia="宋体" w:hint="eastAsia"/>
          <w:lang w:eastAsia="zh-CN"/>
        </w:rPr>
        <w:t>《</w:t>
      </w:r>
      <w:proofErr w:type="spellStart"/>
      <w:r>
        <w:t>小雅。采菽</w:t>
      </w:r>
      <w:proofErr w:type="spellEnd"/>
      <w:r>
        <w:rPr>
          <w:rFonts w:eastAsia="宋体" w:hint="eastAsia"/>
          <w:lang w:eastAsia="zh-CN"/>
        </w:rPr>
        <w:t>》</w:t>
      </w:r>
      <w:proofErr w:type="gramStart"/>
      <w:r>
        <w:t>傳</w:t>
      </w:r>
      <w:proofErr w:type="gramEnd"/>
      <w:r>
        <w:t>：</w:t>
      </w:r>
      <w:r>
        <w:rPr>
          <w:rFonts w:eastAsia="宋体" w:hint="eastAsia"/>
          <w:lang w:eastAsia="zh-CN"/>
        </w:rPr>
        <w:t>“</w:t>
      </w:r>
      <w:proofErr w:type="spellStart"/>
      <w:r>
        <w:t>平平，辯治也</w:t>
      </w:r>
      <w:proofErr w:type="spellEnd"/>
      <w:r>
        <w:t>。</w:t>
      </w:r>
      <w:r>
        <w:rPr>
          <w:rFonts w:eastAsia="宋体" w:hint="eastAsia"/>
          <w:lang w:eastAsia="zh-CN"/>
        </w:rPr>
        <w:t>”</w:t>
      </w:r>
      <w:proofErr w:type="spellStart"/>
      <w:r>
        <w:t>引之案：辯亦治也</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辯，治也</w:t>
      </w:r>
      <w:proofErr w:type="spellEnd"/>
      <w:r>
        <w:t>。</w:t>
      </w:r>
      <w:r>
        <w:rPr>
          <w:rFonts w:eastAsia="宋体" w:hint="eastAsia"/>
          <w:lang w:eastAsia="zh-CN"/>
        </w:rPr>
        <w:t>”《</w:t>
      </w:r>
      <w:proofErr w:type="spellStart"/>
      <w:r>
        <w:t>昭元</w:t>
      </w:r>
      <w:proofErr w:type="spellEnd"/>
    </w:p>
    <w:p w14:paraId="4E83E3F8" w14:textId="77777777" w:rsidR="007A29CB" w:rsidRDefault="00000000">
      <w:pPr>
        <w:rPr>
          <w:rFonts w:eastAsia="宋体"/>
          <w:lang w:eastAsia="zh-CN"/>
        </w:rPr>
      </w:pPr>
      <w:proofErr w:type="spellStart"/>
      <w:r>
        <w:t>年左</w:t>
      </w:r>
      <w:proofErr w:type="gramStart"/>
      <w:r>
        <w:t>傳</w:t>
      </w:r>
      <w:proofErr w:type="spellEnd"/>
      <w:r>
        <w:rPr>
          <w:rFonts w:eastAsia="宋体" w:hint="eastAsia"/>
          <w:lang w:eastAsia="zh-CN"/>
        </w:rPr>
        <w:t>》</w:t>
      </w:r>
      <w:proofErr w:type="gramEnd"/>
      <w:r>
        <w:t>注、</w:t>
      </w:r>
      <w:r>
        <w:rPr>
          <w:rFonts w:eastAsia="宋体" w:hint="eastAsia"/>
          <w:lang w:eastAsia="zh-CN"/>
        </w:rPr>
        <w:t>《</w:t>
      </w:r>
      <w:proofErr w:type="spellStart"/>
      <w:r>
        <w:t>荀子。王霸</w:t>
      </w:r>
      <w:proofErr w:type="spellEnd"/>
      <w:r>
        <w:rPr>
          <w:rFonts w:eastAsia="宋体" w:hint="eastAsia"/>
          <w:lang w:eastAsia="zh-CN"/>
        </w:rPr>
        <w:t>》</w:t>
      </w:r>
      <w:proofErr w:type="spellStart"/>
      <w:r>
        <w:t>篇注並云</w:t>
      </w:r>
      <w:proofErr w:type="spellEnd"/>
      <w:r>
        <w:rPr>
          <w:rFonts w:eastAsia="宋体" w:hint="eastAsia"/>
          <w:lang w:eastAsia="zh-CN"/>
        </w:rPr>
        <w:t>“</w:t>
      </w:r>
      <w:proofErr w:type="spellStart"/>
      <w:r>
        <w:t>辨治也</w:t>
      </w:r>
      <w:proofErr w:type="spellEnd"/>
      <w:r>
        <w:t>。</w:t>
      </w:r>
      <w:r>
        <w:rPr>
          <w:rFonts w:eastAsia="宋体" w:hint="eastAsia"/>
          <w:lang w:eastAsia="zh-CN"/>
        </w:rPr>
        <w:t>”</w:t>
      </w:r>
      <w:proofErr w:type="spellStart"/>
      <w:r>
        <w:t>辯與治同義，故以</w:t>
      </w:r>
      <w:proofErr w:type="spellEnd"/>
      <w:r>
        <w:rPr>
          <w:rFonts w:eastAsia="宋体" w:hint="eastAsia"/>
          <w:lang w:eastAsia="zh-CN"/>
        </w:rPr>
        <w:t>“</w:t>
      </w:r>
      <w:proofErr w:type="spellStart"/>
      <w:r>
        <w:t>辯治</w:t>
      </w:r>
      <w:proofErr w:type="spellEnd"/>
      <w:r>
        <w:rPr>
          <w:rFonts w:eastAsia="宋体" w:hint="eastAsia"/>
          <w:lang w:eastAsia="zh-CN"/>
        </w:rPr>
        <w:t>”</w:t>
      </w:r>
      <w:proofErr w:type="spellStart"/>
      <w:r>
        <w:t>連文</w:t>
      </w:r>
      <w:proofErr w:type="spellEnd"/>
      <w:r>
        <w:t>。</w:t>
      </w:r>
      <w:proofErr w:type="gramStart"/>
      <w:r>
        <w:rPr>
          <w:rFonts w:eastAsia="宋体" w:hint="eastAsia"/>
          <w:lang w:eastAsia="zh-CN"/>
        </w:rPr>
        <w:t>《</w:t>
      </w:r>
      <w:proofErr w:type="spellStart"/>
      <w:proofErr w:type="gramEnd"/>
      <w:r>
        <w:t>荀子</w:t>
      </w:r>
      <w:proofErr w:type="spellEnd"/>
      <w:r>
        <w:rPr>
          <w:rFonts w:eastAsia="宋体" w:hint="eastAsia"/>
          <w:lang w:eastAsia="zh-CN"/>
        </w:rPr>
        <w:t>•</w:t>
      </w:r>
    </w:p>
    <w:p w14:paraId="34CD7743" w14:textId="77777777" w:rsidR="007A29CB" w:rsidRDefault="00000000">
      <w:proofErr w:type="spellStart"/>
      <w:r>
        <w:t>君道</w:t>
      </w:r>
      <w:proofErr w:type="spellEnd"/>
      <w:proofErr w:type="gramStart"/>
      <w:r>
        <w:rPr>
          <w:rFonts w:eastAsia="宋体" w:hint="eastAsia"/>
          <w:lang w:eastAsia="zh-CN"/>
        </w:rPr>
        <w:t>》</w:t>
      </w:r>
      <w:proofErr w:type="gramEnd"/>
      <w:r>
        <w:t>篇：</w:t>
      </w:r>
      <w:r>
        <w:rPr>
          <w:rFonts w:eastAsia="宋体" w:hint="eastAsia"/>
          <w:lang w:eastAsia="zh-CN"/>
        </w:rPr>
        <w:t>“</w:t>
      </w:r>
      <w:proofErr w:type="spellStart"/>
      <w:r>
        <w:t>善班治人者也</w:t>
      </w:r>
      <w:proofErr w:type="spellEnd"/>
      <w:r>
        <w:t>。</w:t>
      </w:r>
      <w:r>
        <w:rPr>
          <w:rFonts w:eastAsia="宋体" w:hint="eastAsia"/>
          <w:lang w:eastAsia="zh-CN"/>
        </w:rPr>
        <w:t>”《</w:t>
      </w:r>
      <w:proofErr w:type="spellStart"/>
      <w:r>
        <w:t>韓詩外傳</w:t>
      </w:r>
      <w:proofErr w:type="spellEnd"/>
      <w:r>
        <w:rPr>
          <w:rFonts w:eastAsia="宋体" w:hint="eastAsia"/>
          <w:lang w:eastAsia="zh-CN"/>
        </w:rPr>
        <w:t>》</w:t>
      </w:r>
      <w:r>
        <w:t>五</w:t>
      </w:r>
      <w:r>
        <w:rPr>
          <w:rFonts w:eastAsia="宋体" w:hint="eastAsia"/>
          <w:lang w:eastAsia="zh-CN"/>
        </w:rPr>
        <w:t>“</w:t>
      </w:r>
      <w:proofErr w:type="spellStart"/>
      <w:r>
        <w:t>班治</w:t>
      </w:r>
      <w:proofErr w:type="spellEnd"/>
      <w:r>
        <w:rPr>
          <w:rFonts w:eastAsia="宋体" w:hint="eastAsia"/>
          <w:lang w:eastAsia="zh-CN"/>
        </w:rPr>
        <w:t>”</w:t>
      </w:r>
      <w:r>
        <w:t>作</w:t>
      </w:r>
      <w:r>
        <w:rPr>
          <w:rFonts w:eastAsia="宋体" w:hint="eastAsia"/>
          <w:lang w:eastAsia="zh-CN"/>
        </w:rPr>
        <w:t>“</w:t>
      </w:r>
      <w:proofErr w:type="spellStart"/>
      <w:r>
        <w:t>辯治</w:t>
      </w:r>
      <w:proofErr w:type="spellEnd"/>
      <w:r>
        <w:rPr>
          <w:rFonts w:eastAsia="宋体" w:hint="eastAsia"/>
          <w:lang w:eastAsia="zh-CN"/>
        </w:rPr>
        <w:t>”</w:t>
      </w:r>
      <w:r>
        <w:t>。</w:t>
      </w:r>
      <w:r>
        <w:rPr>
          <w:rFonts w:eastAsia="宋体" w:hint="eastAsia"/>
          <w:lang w:eastAsia="zh-CN"/>
        </w:rPr>
        <w:t>《</w:t>
      </w:r>
      <w:proofErr w:type="spellStart"/>
      <w:r>
        <w:t>成相</w:t>
      </w:r>
      <w:proofErr w:type="spellEnd"/>
      <w:r>
        <w:rPr>
          <w:rFonts w:eastAsia="宋体" w:hint="eastAsia"/>
          <w:lang w:eastAsia="zh-CN"/>
        </w:rPr>
        <w:t>》</w:t>
      </w:r>
      <w:proofErr w:type="spellStart"/>
      <w:r>
        <w:t>篇亦云</w:t>
      </w:r>
      <w:proofErr w:type="spellEnd"/>
      <w:r>
        <w:t>：</w:t>
      </w:r>
      <w:r>
        <w:rPr>
          <w:rFonts w:eastAsia="宋体" w:hint="eastAsia"/>
          <w:lang w:eastAsia="zh-CN"/>
        </w:rPr>
        <w:t>“</w:t>
      </w:r>
      <w:proofErr w:type="spellStart"/>
      <w:r>
        <w:t>辯治上下</w:t>
      </w:r>
      <w:proofErr w:type="spellEnd"/>
    </w:p>
    <w:p w14:paraId="49651AD5" w14:textId="77777777" w:rsidR="007A29CB" w:rsidRDefault="00000000">
      <w:proofErr w:type="spellStart"/>
      <w:r>
        <w:t>貴賤有等</w:t>
      </w:r>
      <w:proofErr w:type="spellEnd"/>
      <w:r>
        <w:t>。</w:t>
      </w:r>
      <w:r>
        <w:rPr>
          <w:rFonts w:eastAsia="宋体" w:hint="eastAsia"/>
          <w:lang w:eastAsia="zh-CN"/>
        </w:rPr>
        <w:t>”</w:t>
      </w:r>
      <w:proofErr w:type="spellStart"/>
      <w:r>
        <w:t>辯治猶治辯也，可謂之治辯，亦可謂之辯治，似非誤倒</w:t>
      </w:r>
      <w:proofErr w:type="spellEnd"/>
    </w:p>
    <w:p w14:paraId="46C340E2" w14:textId="77777777" w:rsidR="007A29CB" w:rsidRDefault="00000000">
      <w:r>
        <w:t>五</w:t>
      </w:r>
    </w:p>
    <w:p w14:paraId="4B9D0055" w14:textId="77777777" w:rsidR="007A29CB" w:rsidRDefault="00000000">
      <w:proofErr w:type="spellStart"/>
      <w:r>
        <w:t>碩</w:t>
      </w:r>
      <w:proofErr w:type="gramStart"/>
      <w:r>
        <w:t>甫</w:t>
      </w:r>
      <w:proofErr w:type="gramEnd"/>
      <w:r>
        <w:t>大兄先生經席連奉手</w:t>
      </w:r>
      <w:proofErr w:type="gramStart"/>
      <w:r>
        <w:t>書二函及手校</w:t>
      </w:r>
      <w:proofErr w:type="spellEnd"/>
      <w:proofErr w:type="gramEnd"/>
      <w:r>
        <w:rPr>
          <w:rFonts w:eastAsia="宋体" w:hint="eastAsia"/>
          <w:lang w:eastAsia="zh-CN"/>
        </w:rPr>
        <w:t>《</w:t>
      </w:r>
      <w:proofErr w:type="spellStart"/>
      <w:r>
        <w:t>荀子</w:t>
      </w:r>
      <w:proofErr w:type="spellEnd"/>
      <w:r>
        <w:rPr>
          <w:rFonts w:eastAsia="宋体" w:hint="eastAsia"/>
          <w:lang w:eastAsia="zh-CN"/>
        </w:rPr>
        <w:t>》</w:t>
      </w:r>
      <w:proofErr w:type="spellStart"/>
      <w:r>
        <w:t>全部感頌不可言喻。蕘圃先生所</w:t>
      </w:r>
      <w:proofErr w:type="spellEnd"/>
    </w:p>
    <w:p w14:paraId="61229BBD" w14:textId="77777777" w:rsidR="007A29CB" w:rsidRDefault="00000000">
      <w:proofErr w:type="spellStart"/>
      <w:r>
        <w:t>記異同，得大兄先生細録一過，行款字句悉依原本，洵可照此重刊。汪宅所藏宋本原書</w:t>
      </w:r>
      <w:proofErr w:type="spellEnd"/>
    </w:p>
    <w:p w14:paraId="07BD79DB" w14:textId="77777777" w:rsidR="007A29CB" w:rsidRDefault="00000000">
      <w:pPr>
        <w:rPr>
          <w:lang w:eastAsia="zh-CN"/>
        </w:rPr>
      </w:pPr>
      <w:proofErr w:type="spellStart"/>
      <w:r>
        <w:t>如尚未借鈔，或已借而未鈔，則以中止爲妙</w:t>
      </w:r>
      <w:proofErr w:type="spellEnd"/>
      <w:r>
        <w:t>。</w:t>
      </w:r>
      <w:r>
        <w:rPr>
          <w:lang w:eastAsia="zh-CN"/>
        </w:rPr>
        <w:t>若業已鈔寫，則不能中止，只可託黄君倩人</w:t>
      </w:r>
    </w:p>
    <w:p w14:paraId="0AF87205" w14:textId="77777777" w:rsidR="007A29CB" w:rsidRDefault="00000000">
      <w:proofErr w:type="spellStart"/>
      <w:r>
        <w:t>鈔完矣。統望大兄代爲斟酌是幸。尊校</w:t>
      </w:r>
      <w:proofErr w:type="spellEnd"/>
      <w:r>
        <w:rPr>
          <w:rFonts w:eastAsia="宋体" w:hint="eastAsia"/>
          <w:lang w:eastAsia="zh-CN"/>
        </w:rPr>
        <w:t>《</w:t>
      </w:r>
      <w:proofErr w:type="spellStart"/>
      <w:r>
        <w:t>荀子</w:t>
      </w:r>
      <w:proofErr w:type="spellEnd"/>
      <w:r>
        <w:rPr>
          <w:rFonts w:eastAsia="宋体" w:hint="eastAsia"/>
          <w:lang w:eastAsia="zh-CN"/>
        </w:rPr>
        <w:t>》</w:t>
      </w:r>
      <w:proofErr w:type="spellStart"/>
      <w:r>
        <w:t>案語，確爲精采，與家君不謀而合者頗多</w:t>
      </w:r>
      <w:proofErr w:type="spellEnd"/>
    </w:p>
    <w:p w14:paraId="783AEAC7" w14:textId="77777777" w:rsidR="007A29CB" w:rsidRDefault="00000000">
      <w:pPr>
        <w:rPr>
          <w:lang w:eastAsia="zh-CN"/>
        </w:rPr>
      </w:pPr>
      <w:r>
        <w:rPr>
          <w:lang w:eastAsia="zh-CN"/>
        </w:rPr>
        <w:t>【第</w:t>
      </w:r>
      <w:r>
        <w:rPr>
          <w:lang w:eastAsia="zh-CN"/>
        </w:rPr>
        <w:t>119</w:t>
      </w:r>
      <w:r>
        <w:rPr>
          <w:lang w:eastAsia="zh-CN"/>
        </w:rPr>
        <w:t>页】</w:t>
      </w:r>
    </w:p>
    <w:p w14:paraId="074DC0A5" w14:textId="77777777" w:rsidR="007A29CB" w:rsidRDefault="00000000">
      <w:pPr>
        <w:rPr>
          <w:lang w:eastAsia="zh-CN"/>
        </w:rPr>
      </w:pPr>
      <w:r>
        <w:rPr>
          <w:lang w:eastAsia="zh-CN"/>
        </w:rPr>
        <w:t>所謂德不孤也，佩服之至。老伯母大人貴</w:t>
      </w:r>
      <w:proofErr w:type="gramStart"/>
      <w:r>
        <w:rPr>
          <w:lang w:eastAsia="zh-CN"/>
        </w:rPr>
        <w:t>恙</w:t>
      </w:r>
      <w:proofErr w:type="gramEnd"/>
      <w:r>
        <w:rPr>
          <w:lang w:eastAsia="zh-CN"/>
        </w:rPr>
        <w:t>定已勿藥，有喜</w:t>
      </w:r>
      <w:proofErr w:type="gramStart"/>
      <w:r>
        <w:rPr>
          <w:lang w:eastAsia="zh-CN"/>
        </w:rPr>
        <w:t>氣</w:t>
      </w:r>
      <w:proofErr w:type="gramEnd"/>
      <w:r>
        <w:rPr>
          <w:lang w:eastAsia="zh-CN"/>
        </w:rPr>
        <w:t>，體康彊如舊，爲祝爲</w:t>
      </w:r>
      <w:proofErr w:type="gramStart"/>
      <w:r>
        <w:rPr>
          <w:lang w:eastAsia="zh-CN"/>
        </w:rPr>
        <w:t>慰</w:t>
      </w:r>
      <w:proofErr w:type="gramEnd"/>
    </w:p>
    <w:p w14:paraId="4CE4203B" w14:textId="77777777" w:rsidR="007A29CB" w:rsidRDefault="00000000">
      <w:proofErr w:type="spellStart"/>
      <w:proofErr w:type="gramStart"/>
      <w:r>
        <w:t>拙</w:t>
      </w:r>
      <w:proofErr w:type="gramEnd"/>
      <w:r>
        <w:t>刻</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三</w:t>
      </w:r>
      <w:proofErr w:type="gramStart"/>
      <w:r>
        <w:t>傳甫</w:t>
      </w:r>
      <w:proofErr w:type="gramEnd"/>
      <w:r>
        <w:t>畢尚有</w:t>
      </w:r>
      <w:proofErr w:type="spellEnd"/>
      <w:r>
        <w:rPr>
          <w:rFonts w:eastAsia="宋体" w:hint="eastAsia"/>
          <w:lang w:eastAsia="zh-CN"/>
        </w:rPr>
        <w:t>《</w:t>
      </w:r>
      <w:proofErr w:type="spellStart"/>
      <w:r>
        <w:t>爾雅述聞</w:t>
      </w:r>
      <w:proofErr w:type="spellEnd"/>
      <w:r>
        <w:rPr>
          <w:rFonts w:eastAsia="宋体" w:hint="eastAsia"/>
          <w:lang w:eastAsia="zh-CN"/>
        </w:rPr>
        <w:t>》</w:t>
      </w:r>
      <w:r>
        <w:t>及</w:t>
      </w:r>
      <w:r>
        <w:rPr>
          <w:rFonts w:eastAsia="宋体" w:hint="eastAsia"/>
          <w:lang w:eastAsia="zh-CN"/>
        </w:rPr>
        <w:t>《</w:t>
      </w:r>
      <w:proofErr w:type="spellStart"/>
      <w:r>
        <w:t>春秋名字解詁</w:t>
      </w:r>
      <w:proofErr w:type="spellEnd"/>
      <w:r>
        <w:rPr>
          <w:rFonts w:eastAsia="宋体" w:hint="eastAsia"/>
          <w:lang w:eastAsia="zh-CN"/>
        </w:rPr>
        <w:t>》</w:t>
      </w:r>
      <w:r>
        <w:t>、</w:t>
      </w:r>
      <w:r>
        <w:rPr>
          <w:rFonts w:eastAsia="宋体" w:hint="eastAsia"/>
          <w:lang w:eastAsia="zh-CN"/>
        </w:rPr>
        <w:t>《</w:t>
      </w:r>
      <w:proofErr w:type="spellStart"/>
      <w:r>
        <w:t>太歲攷</w:t>
      </w:r>
      <w:proofErr w:type="spellEnd"/>
      <w:r>
        <w:rPr>
          <w:rFonts w:eastAsia="宋体" w:hint="eastAsia"/>
          <w:lang w:eastAsia="zh-CN"/>
        </w:rPr>
        <w:t>》</w:t>
      </w:r>
      <w:r>
        <w:t>、</w:t>
      </w:r>
      <w:r>
        <w:rPr>
          <w:rFonts w:eastAsia="宋体" w:hint="eastAsia"/>
          <w:lang w:eastAsia="zh-CN"/>
        </w:rPr>
        <w:t>《</w:t>
      </w:r>
      <w:proofErr w:type="spellStart"/>
      <w:r>
        <w:t>述聞統論</w:t>
      </w:r>
      <w:proofErr w:type="spellEnd"/>
      <w:r>
        <w:rPr>
          <w:rFonts w:eastAsia="宋体" w:hint="eastAsia"/>
          <w:lang w:eastAsia="zh-CN"/>
        </w:rPr>
        <w:t>》</w:t>
      </w:r>
      <w:proofErr w:type="gramStart"/>
      <w:r>
        <w:t>剞</w:t>
      </w:r>
      <w:proofErr w:type="gramEnd"/>
    </w:p>
    <w:p w14:paraId="66B54A4D" w14:textId="77777777" w:rsidR="007A29CB" w:rsidRDefault="00000000">
      <w:pPr>
        <w:rPr>
          <w:lang w:eastAsia="zh-CN"/>
        </w:rPr>
      </w:pPr>
      <w:proofErr w:type="gramStart"/>
      <w:r>
        <w:rPr>
          <w:lang w:eastAsia="zh-CN"/>
        </w:rPr>
        <w:t>劂</w:t>
      </w:r>
      <w:proofErr w:type="gramEnd"/>
      <w:r>
        <w:rPr>
          <w:lang w:eastAsia="zh-CN"/>
        </w:rPr>
        <w:t>未竟，兹先</w:t>
      </w:r>
      <w:proofErr w:type="gramStart"/>
      <w:r>
        <w:rPr>
          <w:lang w:eastAsia="zh-CN"/>
        </w:rPr>
        <w:t>將</w:t>
      </w:r>
      <w:proofErr w:type="gramEnd"/>
      <w:r>
        <w:rPr>
          <w:lang w:eastAsia="zh-CN"/>
        </w:rPr>
        <w:t>已刻之二十卷託令</w:t>
      </w:r>
      <w:proofErr w:type="gramStart"/>
      <w:r>
        <w:rPr>
          <w:lang w:eastAsia="zh-CN"/>
        </w:rPr>
        <w:t>姪</w:t>
      </w:r>
      <w:proofErr w:type="gramEnd"/>
      <w:r>
        <w:rPr>
          <w:lang w:eastAsia="zh-CN"/>
        </w:rPr>
        <w:t>寄呈左右，</w:t>
      </w:r>
      <w:proofErr w:type="gramStart"/>
      <w:r>
        <w:rPr>
          <w:lang w:eastAsia="zh-CN"/>
        </w:rPr>
        <w:t>務</w:t>
      </w:r>
      <w:proofErr w:type="gramEnd"/>
      <w:r>
        <w:rPr>
          <w:lang w:eastAsia="zh-CN"/>
        </w:rPr>
        <w:t>希</w:t>
      </w:r>
      <w:proofErr w:type="gramStart"/>
      <w:r>
        <w:rPr>
          <w:lang w:eastAsia="zh-CN"/>
        </w:rPr>
        <w:t>從</w:t>
      </w:r>
      <w:proofErr w:type="gramEnd"/>
      <w:r>
        <w:rPr>
          <w:lang w:eastAsia="zh-CN"/>
        </w:rPr>
        <w:t>實指摘，</w:t>
      </w:r>
      <w:proofErr w:type="gramStart"/>
      <w:r>
        <w:rPr>
          <w:lang w:eastAsia="zh-CN"/>
        </w:rPr>
        <w:t>俾</w:t>
      </w:r>
      <w:proofErr w:type="gramEnd"/>
      <w:r>
        <w:rPr>
          <w:lang w:eastAsia="zh-CN"/>
        </w:rPr>
        <w:t>茅塞頓袪，幸甚</w:t>
      </w:r>
      <w:proofErr w:type="gramStart"/>
      <w:r>
        <w:rPr>
          <w:lang w:eastAsia="zh-CN"/>
        </w:rPr>
        <w:t>幸甚</w:t>
      </w:r>
      <w:proofErr w:type="gramEnd"/>
    </w:p>
    <w:p w14:paraId="53F06821" w14:textId="77777777" w:rsidR="007A29CB" w:rsidRDefault="00000000">
      <w:proofErr w:type="spellStart"/>
      <w:r>
        <w:t>率泐數行，布達謝悃，並候箸安。諸惟證照</w:t>
      </w:r>
      <w:proofErr w:type="spellEnd"/>
    </w:p>
    <w:p w14:paraId="48D79301" w14:textId="77777777" w:rsidR="007A29CB" w:rsidRDefault="00000000">
      <w:r>
        <w:t>六</w:t>
      </w:r>
    </w:p>
    <w:p w14:paraId="112F5F1D" w14:textId="77777777" w:rsidR="007A29CB" w:rsidRDefault="00000000">
      <w:pPr>
        <w:rPr>
          <w:lang w:eastAsia="zh-CN"/>
        </w:rPr>
      </w:pPr>
      <w:proofErr w:type="spellStart"/>
      <w:r>
        <w:lastRenderedPageBreak/>
        <w:t>前月有一札由竇莊寄呈，想已達左右矣</w:t>
      </w:r>
      <w:proofErr w:type="spellEnd"/>
      <w:r>
        <w:t>。</w:t>
      </w:r>
      <w:r>
        <w:rPr>
          <w:lang w:eastAsia="zh-CN"/>
        </w:rPr>
        <w:t>兹連接手書二通，並收到宋本</w:t>
      </w:r>
      <w:r>
        <w:rPr>
          <w:rFonts w:eastAsia="宋体" w:hint="eastAsia"/>
          <w:lang w:eastAsia="zh-CN"/>
        </w:rPr>
        <w:t>《</w:t>
      </w:r>
      <w:r>
        <w:rPr>
          <w:lang w:eastAsia="zh-CN"/>
        </w:rPr>
        <w:t>管子</w:t>
      </w:r>
      <w:r>
        <w:rPr>
          <w:rFonts w:eastAsia="宋体" w:hint="eastAsia"/>
          <w:lang w:eastAsia="zh-CN"/>
        </w:rPr>
        <w:t>》</w:t>
      </w:r>
      <w:r>
        <w:rPr>
          <w:lang w:eastAsia="zh-CN"/>
        </w:rPr>
        <w:t>鈔本</w:t>
      </w:r>
    </w:p>
    <w:p w14:paraId="61609587" w14:textId="77777777" w:rsidR="007A29CB" w:rsidRDefault="00000000">
      <w:proofErr w:type="spellStart"/>
      <w:r>
        <w:t>與尊校各條，極荷清心讐校，得免譌舛，感頌不可言宣。尊校各條，容度歲後子細領會也</w:t>
      </w:r>
      <w:proofErr w:type="spellEnd"/>
    </w:p>
    <w:p w14:paraId="51554C82" w14:textId="77777777" w:rsidR="007A29CB" w:rsidRDefault="00000000">
      <w:pPr>
        <w:rPr>
          <w:lang w:eastAsia="zh-CN"/>
        </w:rPr>
      </w:pPr>
      <w:proofErr w:type="spellStart"/>
      <w:r>
        <w:t>比維先生素履安龢，定慰馳企</w:t>
      </w:r>
      <w:proofErr w:type="spellEnd"/>
      <w:r>
        <w:t>。</w:t>
      </w:r>
      <w:r>
        <w:rPr>
          <w:lang w:eastAsia="zh-CN"/>
        </w:rPr>
        <w:t>弟碌碌步趨，諸無足述，差幸老親眠食康强，賤軀亦叨頑</w:t>
      </w:r>
    </w:p>
    <w:p w14:paraId="506509B7" w14:textId="77777777" w:rsidR="007A29CB" w:rsidRDefault="00000000">
      <w:pPr>
        <w:rPr>
          <w:rFonts w:eastAsia="宋体"/>
          <w:lang w:eastAsia="zh-CN"/>
        </w:rPr>
      </w:pPr>
      <w:proofErr w:type="spellStart"/>
      <w:r>
        <w:t>健，堪以告慰</w:t>
      </w:r>
      <w:proofErr w:type="spellEnd"/>
      <w:r>
        <w:t>。</w:t>
      </w:r>
      <w:r>
        <w:rPr>
          <w:rFonts w:eastAsia="宋体" w:hint="eastAsia"/>
          <w:lang w:eastAsia="zh-CN"/>
        </w:rPr>
        <w:t>《</w:t>
      </w:r>
      <w:proofErr w:type="spellStart"/>
      <w:r>
        <w:t>荀子雜志</w:t>
      </w:r>
      <w:proofErr w:type="spellEnd"/>
      <w:r>
        <w:rPr>
          <w:rFonts w:eastAsia="宋体" w:hint="eastAsia"/>
          <w:lang w:eastAsia="zh-CN"/>
        </w:rPr>
        <w:t>》</w:t>
      </w:r>
      <w:proofErr w:type="spellStart"/>
      <w:r>
        <w:t>已刻完兩卷，大約明年夏秋間方可畢。拙刻</w:t>
      </w:r>
      <w:proofErr w:type="spellEnd"/>
      <w:r>
        <w:rPr>
          <w:rFonts w:eastAsia="宋体" w:hint="eastAsia"/>
          <w:lang w:eastAsia="zh-CN"/>
        </w:rPr>
        <w:t>《</w:t>
      </w:r>
      <w:proofErr w:type="spellStart"/>
      <w:r>
        <w:t>經義述聞。通説</w:t>
      </w:r>
      <w:proofErr w:type="spellEnd"/>
      <w:r>
        <w:rPr>
          <w:rFonts w:eastAsia="宋体" w:hint="eastAsia"/>
          <w:lang w:eastAsia="zh-CN"/>
        </w:rPr>
        <w:t>》</w:t>
      </w:r>
    </w:p>
    <w:p w14:paraId="4F32A04C" w14:textId="77777777" w:rsidR="007A29CB" w:rsidRDefault="00000000">
      <w:proofErr w:type="spellStart"/>
      <w:r>
        <w:t>已刻一卷，弟二卷須俟正二月方可蕆事，容再寄求大教也。耑此復謝，伏維珍重</w:t>
      </w:r>
      <w:proofErr w:type="spellEnd"/>
    </w:p>
    <w:p w14:paraId="643C763F" w14:textId="77777777" w:rsidR="007A29CB" w:rsidRDefault="00000000">
      <w:r>
        <w:t>七</w:t>
      </w:r>
    </w:p>
    <w:p w14:paraId="7E914BA4" w14:textId="77777777" w:rsidR="007A29CB" w:rsidRDefault="00000000">
      <w:proofErr w:type="spellStart"/>
      <w:r>
        <w:t>適奉手</w:t>
      </w:r>
      <w:proofErr w:type="gramStart"/>
      <w:r>
        <w:t>書</w:t>
      </w:r>
      <w:proofErr w:type="gramEnd"/>
      <w:r>
        <w:t>，藉悉碩</w:t>
      </w:r>
      <w:proofErr w:type="gramStart"/>
      <w:r>
        <w:t>甫</w:t>
      </w:r>
      <w:proofErr w:type="gramEnd"/>
      <w:r>
        <w:t>大兄先生</w:t>
      </w:r>
      <w:proofErr w:type="gramStart"/>
      <w:r>
        <w:t>動</w:t>
      </w:r>
      <w:proofErr w:type="gramEnd"/>
      <w:r>
        <w:t>履綏嘉，</w:t>
      </w:r>
      <w:proofErr w:type="gramStart"/>
      <w:r>
        <w:t>著作日富欣慰</w:t>
      </w:r>
      <w:proofErr w:type="gramEnd"/>
      <w:r>
        <w:t>奚如段茂堂先生</w:t>
      </w:r>
      <w:proofErr w:type="spellEnd"/>
      <w:proofErr w:type="gramStart"/>
      <w:r>
        <w:rPr>
          <w:rFonts w:eastAsia="宋体" w:hint="eastAsia"/>
          <w:lang w:eastAsia="zh-CN"/>
        </w:rPr>
        <w:t>《</w:t>
      </w:r>
      <w:proofErr w:type="spellStart"/>
      <w:proofErr w:type="gramEnd"/>
      <w:r>
        <w:t>詩經小</w:t>
      </w:r>
      <w:proofErr w:type="spellEnd"/>
    </w:p>
    <w:p w14:paraId="270FBCFA" w14:textId="77777777" w:rsidR="007A29CB" w:rsidRDefault="00000000">
      <w:pPr>
        <w:rPr>
          <w:rFonts w:eastAsia="宋体"/>
          <w:lang w:eastAsia="zh-CN"/>
        </w:rPr>
      </w:pPr>
      <w:r>
        <w:t>學</w:t>
      </w:r>
      <w:proofErr w:type="gramStart"/>
      <w:r>
        <w:rPr>
          <w:rFonts w:eastAsia="宋体" w:hint="eastAsia"/>
          <w:lang w:eastAsia="zh-CN"/>
        </w:rPr>
        <w:t>》</w:t>
      </w:r>
      <w:proofErr w:type="spellStart"/>
      <w:proofErr w:type="gramEnd"/>
      <w:r>
        <w:t>攷訂精審，而所引它人之説，間有不足存者。如王中丞汝</w:t>
      </w:r>
      <w:proofErr w:type="gramStart"/>
      <w:r>
        <w:t>璧</w:t>
      </w:r>
      <w:proofErr w:type="gramEnd"/>
      <w:r>
        <w:t>之解</w:t>
      </w:r>
      <w:proofErr w:type="spellEnd"/>
      <w:r>
        <w:rPr>
          <w:rFonts w:eastAsia="宋体" w:hint="eastAsia"/>
          <w:lang w:eastAsia="zh-CN"/>
        </w:rPr>
        <w:t>“</w:t>
      </w:r>
      <w:proofErr w:type="spellStart"/>
      <w:r>
        <w:t>日居月諸</w:t>
      </w:r>
      <w:proofErr w:type="spellEnd"/>
      <w:r>
        <w:rPr>
          <w:rFonts w:eastAsia="宋体" w:hint="eastAsia"/>
          <w:lang w:eastAsia="zh-CN"/>
        </w:rPr>
        <w:t>”</w:t>
      </w:r>
    </w:p>
    <w:p w14:paraId="21D199F7" w14:textId="77777777" w:rsidR="007A29CB" w:rsidRDefault="00000000">
      <w:pPr>
        <w:rPr>
          <w:lang w:eastAsia="zh-CN"/>
        </w:rPr>
      </w:pPr>
      <w:r>
        <w:rPr>
          <w:lang w:eastAsia="zh-CN"/>
        </w:rPr>
        <w:t>，穿鑿</w:t>
      </w:r>
    </w:p>
    <w:p w14:paraId="010C55BA" w14:textId="77777777" w:rsidR="007A29CB" w:rsidRDefault="00000000">
      <w:pPr>
        <w:rPr>
          <w:lang w:eastAsia="zh-CN"/>
        </w:rPr>
      </w:pPr>
      <w:r>
        <w:rPr>
          <w:lang w:eastAsia="zh-CN"/>
        </w:rPr>
        <w:t>【第</w:t>
      </w:r>
      <w:r>
        <w:rPr>
          <w:lang w:eastAsia="zh-CN"/>
        </w:rPr>
        <w:t>120</w:t>
      </w:r>
      <w:r>
        <w:rPr>
          <w:lang w:eastAsia="zh-CN"/>
        </w:rPr>
        <w:t>页】</w:t>
      </w:r>
    </w:p>
    <w:p w14:paraId="51416E80" w14:textId="77777777" w:rsidR="007A29CB" w:rsidRDefault="00000000">
      <w:pPr>
        <w:rPr>
          <w:lang w:eastAsia="zh-CN"/>
        </w:rPr>
      </w:pPr>
      <w:r>
        <w:rPr>
          <w:lang w:eastAsia="zh-CN"/>
        </w:rPr>
        <w:t>支離而乃見</w:t>
      </w:r>
      <w:proofErr w:type="gramStart"/>
      <w:r>
        <w:rPr>
          <w:lang w:eastAsia="zh-CN"/>
        </w:rPr>
        <w:t>採</w:t>
      </w:r>
      <w:proofErr w:type="gramEnd"/>
      <w:r>
        <w:rPr>
          <w:lang w:eastAsia="zh-CN"/>
        </w:rPr>
        <w:t>擇似擇焉而不精矣。</w:t>
      </w:r>
      <w:proofErr w:type="gramStart"/>
      <w:r>
        <w:rPr>
          <w:lang w:eastAsia="zh-CN"/>
        </w:rPr>
        <w:t>想尊著内</w:t>
      </w:r>
      <w:proofErr w:type="gramEnd"/>
      <w:r>
        <w:rPr>
          <w:lang w:eastAsia="zh-CN"/>
        </w:rPr>
        <w:t>必不守此曲説也。金誠齋考訂三</w:t>
      </w:r>
      <w:r>
        <w:rPr>
          <w:rFonts w:eastAsia="宋体" w:hint="eastAsia"/>
          <w:lang w:eastAsia="zh-CN"/>
        </w:rPr>
        <w:t>《</w:t>
      </w:r>
      <w:r>
        <w:rPr>
          <w:lang w:eastAsia="zh-CN"/>
        </w:rPr>
        <w:t>禮</w:t>
      </w:r>
      <w:r>
        <w:rPr>
          <w:rFonts w:eastAsia="宋体" w:hint="eastAsia"/>
          <w:lang w:eastAsia="zh-CN"/>
        </w:rPr>
        <w:t>》</w:t>
      </w:r>
      <w:r>
        <w:rPr>
          <w:lang w:eastAsia="zh-CN"/>
        </w:rPr>
        <w:t>頗</w:t>
      </w:r>
    </w:p>
    <w:p w14:paraId="56390B9A" w14:textId="77777777" w:rsidR="007A29CB" w:rsidRDefault="00000000">
      <w:pPr>
        <w:rPr>
          <w:lang w:eastAsia="zh-CN"/>
        </w:rPr>
      </w:pPr>
      <w:r>
        <w:rPr>
          <w:lang w:eastAsia="zh-CN"/>
        </w:rPr>
        <w:t>爲精核</w:t>
      </w:r>
      <w:r>
        <w:rPr>
          <w:rFonts w:eastAsia="宋体" w:hint="eastAsia"/>
          <w:lang w:eastAsia="zh-CN"/>
        </w:rPr>
        <w:t>【</w:t>
      </w:r>
      <w:r>
        <w:rPr>
          <w:lang w:eastAsia="zh-CN"/>
        </w:rPr>
        <w:t>H</w:t>
      </w:r>
      <w:r>
        <w:rPr>
          <w:rFonts w:eastAsia="宋体" w:hint="eastAsia"/>
          <w:lang w:eastAsia="zh-CN"/>
        </w:rPr>
        <w:t>】</w:t>
      </w:r>
      <w:r>
        <w:rPr>
          <w:lang w:eastAsia="zh-CN"/>
        </w:rPr>
        <w:t>，廣省所刊</w:t>
      </w:r>
      <w:r>
        <w:rPr>
          <w:rFonts w:eastAsia="宋体" w:hint="eastAsia"/>
          <w:lang w:eastAsia="zh-CN"/>
        </w:rPr>
        <w:t>《</w:t>
      </w:r>
      <w:r>
        <w:rPr>
          <w:lang w:eastAsia="zh-CN"/>
        </w:rPr>
        <w:t>經解</w:t>
      </w:r>
      <w:r>
        <w:rPr>
          <w:rFonts w:eastAsia="宋体" w:hint="eastAsia"/>
          <w:lang w:eastAsia="zh-CN"/>
        </w:rPr>
        <w:t>》</w:t>
      </w:r>
      <w:r>
        <w:rPr>
          <w:lang w:eastAsia="zh-CN"/>
        </w:rPr>
        <w:t>未知已收入否。家君有</w:t>
      </w:r>
      <w:r>
        <w:rPr>
          <w:rFonts w:eastAsia="宋体" w:hint="eastAsia"/>
          <w:lang w:eastAsia="zh-CN"/>
        </w:rPr>
        <w:t>《</w:t>
      </w:r>
      <w:r>
        <w:rPr>
          <w:lang w:eastAsia="zh-CN"/>
        </w:rPr>
        <w:t>荀子雜志</w:t>
      </w:r>
      <w:r>
        <w:rPr>
          <w:rFonts w:eastAsia="宋体" w:hint="eastAsia"/>
          <w:lang w:eastAsia="zh-CN"/>
        </w:rPr>
        <w:t>》</w:t>
      </w:r>
      <w:r>
        <w:rPr>
          <w:lang w:eastAsia="zh-CN"/>
        </w:rPr>
        <w:t>八卷，付梓己畢，得錢本</w:t>
      </w:r>
    </w:p>
    <w:p w14:paraId="657EF5D9" w14:textId="77777777" w:rsidR="007A29CB" w:rsidRDefault="00000000">
      <w:proofErr w:type="gramStart"/>
      <w:r>
        <w:rPr>
          <w:lang w:eastAsia="zh-CN"/>
        </w:rPr>
        <w:t>參校先生</w:t>
      </w:r>
      <w:proofErr w:type="gramEnd"/>
      <w:r>
        <w:rPr>
          <w:lang w:eastAsia="zh-CN"/>
        </w:rPr>
        <w:t>之力也。尊説已載</w:t>
      </w:r>
      <w:proofErr w:type="gramStart"/>
      <w:r>
        <w:rPr>
          <w:lang w:eastAsia="zh-CN"/>
        </w:rPr>
        <w:t>書</w:t>
      </w:r>
      <w:proofErr w:type="gramEnd"/>
      <w:r>
        <w:rPr>
          <w:lang w:eastAsia="zh-CN"/>
        </w:rPr>
        <w:t>中討論精確足補楊評事之闕漏兹謹寄</w:t>
      </w:r>
      <w:proofErr w:type="gramStart"/>
      <w:r>
        <w:rPr>
          <w:lang w:eastAsia="zh-CN"/>
        </w:rPr>
        <w:t>呈雅教</w:t>
      </w:r>
      <w:proofErr w:type="gramEnd"/>
      <w:r>
        <w:rPr>
          <w:lang w:eastAsia="zh-CN"/>
        </w:rPr>
        <w:t>。</w:t>
      </w:r>
      <w:proofErr w:type="spellStart"/>
      <w:r>
        <w:t>汪君</w:t>
      </w:r>
      <w:proofErr w:type="spellEnd"/>
    </w:p>
    <w:p w14:paraId="52AA7D0B" w14:textId="77777777" w:rsidR="007A29CB" w:rsidRDefault="00000000">
      <w:proofErr w:type="spellStart"/>
      <w:r>
        <w:t>所鈔</w:t>
      </w:r>
      <w:proofErr w:type="spellEnd"/>
      <w:r>
        <w:rPr>
          <w:rFonts w:eastAsia="宋体" w:hint="eastAsia"/>
          <w:lang w:eastAsia="zh-CN"/>
        </w:rPr>
        <w:t>《</w:t>
      </w:r>
      <w:proofErr w:type="spellStart"/>
      <w:r>
        <w:t>淮南子</w:t>
      </w:r>
      <w:proofErr w:type="spellEnd"/>
      <w:r>
        <w:rPr>
          <w:rFonts w:eastAsia="宋体" w:hint="eastAsia"/>
          <w:lang w:eastAsia="zh-CN"/>
        </w:rPr>
        <w:t>》</w:t>
      </w:r>
      <w:r>
        <w:t>，</w:t>
      </w:r>
      <w:proofErr w:type="spellStart"/>
      <w:r>
        <w:t>如送到尊齋，仍望清神代爲讐校是荷。耑此復請著安，欲言不盡</w:t>
      </w:r>
      <w:proofErr w:type="spellEnd"/>
    </w:p>
    <w:p w14:paraId="718BE875" w14:textId="77777777" w:rsidR="007A29CB" w:rsidRDefault="00000000">
      <w:r>
        <w:t>八</w:t>
      </w:r>
    </w:p>
    <w:p w14:paraId="1F61CC10" w14:textId="77777777" w:rsidR="007A29CB" w:rsidRDefault="00000000">
      <w:pPr>
        <w:rPr>
          <w:lang w:eastAsia="zh-CN"/>
        </w:rPr>
      </w:pPr>
      <w:proofErr w:type="spellStart"/>
      <w:r>
        <w:t>日前，修</w:t>
      </w:r>
      <w:proofErr w:type="gramStart"/>
      <w:r>
        <w:t>函布候</w:t>
      </w:r>
      <w:proofErr w:type="gramEnd"/>
      <w:r>
        <w:t>並以</w:t>
      </w:r>
      <w:proofErr w:type="spellEnd"/>
      <w:r>
        <w:rPr>
          <w:rFonts w:eastAsia="宋体" w:hint="eastAsia"/>
          <w:lang w:eastAsia="zh-CN"/>
        </w:rPr>
        <w:t>《</w:t>
      </w:r>
      <w:proofErr w:type="spellStart"/>
      <w:r>
        <w:t>荀子雜志</w:t>
      </w:r>
      <w:proofErr w:type="spellEnd"/>
      <w:r>
        <w:rPr>
          <w:rFonts w:eastAsia="宋体" w:hint="eastAsia"/>
          <w:lang w:eastAsia="zh-CN"/>
        </w:rPr>
        <w:t>》</w:t>
      </w:r>
      <w:proofErr w:type="spellStart"/>
      <w:r>
        <w:t>八卷呈覽，未知已達左右否</w:t>
      </w:r>
      <w:proofErr w:type="spellEnd"/>
      <w:r>
        <w:t>。</w:t>
      </w:r>
      <w:r>
        <w:rPr>
          <w:lang w:eastAsia="zh-CN"/>
        </w:rPr>
        <w:t>兹</w:t>
      </w:r>
      <w:proofErr w:type="gramStart"/>
      <w:r>
        <w:rPr>
          <w:lang w:eastAsia="zh-CN"/>
        </w:rPr>
        <w:t>於</w:t>
      </w:r>
      <w:proofErr w:type="gramEnd"/>
      <w:r>
        <w:rPr>
          <w:lang w:eastAsia="zh-CN"/>
        </w:rPr>
        <w:t>仲秋</w:t>
      </w:r>
      <w:proofErr w:type="gramStart"/>
      <w:r>
        <w:rPr>
          <w:lang w:eastAsia="zh-CN"/>
        </w:rPr>
        <w:t>兩奉手教</w:t>
      </w:r>
      <w:proofErr w:type="gramEnd"/>
    </w:p>
    <w:p w14:paraId="05DE4986" w14:textId="77777777" w:rsidR="007A29CB" w:rsidRDefault="00000000">
      <w:pPr>
        <w:rPr>
          <w:lang w:eastAsia="zh-CN"/>
        </w:rPr>
      </w:pPr>
      <w:r>
        <w:rPr>
          <w:lang w:eastAsia="zh-CN"/>
        </w:rPr>
        <w:t>並奉到宋本</w:t>
      </w:r>
      <w:r>
        <w:rPr>
          <w:rFonts w:eastAsia="宋体" w:hint="eastAsia"/>
          <w:lang w:eastAsia="zh-CN"/>
        </w:rPr>
        <w:t>《</w:t>
      </w:r>
      <w:r>
        <w:rPr>
          <w:lang w:eastAsia="zh-CN"/>
        </w:rPr>
        <w:t>淮南子</w:t>
      </w:r>
      <w:r>
        <w:rPr>
          <w:rFonts w:eastAsia="宋体" w:hint="eastAsia"/>
          <w:lang w:eastAsia="zh-CN"/>
        </w:rPr>
        <w:t>》</w:t>
      </w:r>
      <w:r>
        <w:rPr>
          <w:lang w:eastAsia="zh-CN"/>
        </w:rPr>
        <w:t>、</w:t>
      </w:r>
      <w:r>
        <w:rPr>
          <w:rFonts w:eastAsia="宋体" w:hint="eastAsia"/>
          <w:lang w:eastAsia="zh-CN"/>
        </w:rPr>
        <w:t>《</w:t>
      </w:r>
      <w:r>
        <w:rPr>
          <w:lang w:eastAsia="zh-CN"/>
        </w:rPr>
        <w:t>儀禮管見</w:t>
      </w:r>
      <w:r>
        <w:rPr>
          <w:rFonts w:eastAsia="宋体" w:hint="eastAsia"/>
          <w:lang w:eastAsia="zh-CN"/>
        </w:rPr>
        <w:t>》</w:t>
      </w:r>
      <w:r>
        <w:rPr>
          <w:lang w:eastAsia="zh-CN"/>
        </w:rPr>
        <w:t>，歡躍無比。</w:t>
      </w:r>
      <w:r>
        <w:rPr>
          <w:rFonts w:eastAsia="宋体" w:hint="eastAsia"/>
          <w:lang w:eastAsia="zh-CN"/>
        </w:rPr>
        <w:t>《</w:t>
      </w:r>
      <w:r>
        <w:rPr>
          <w:lang w:eastAsia="zh-CN"/>
        </w:rPr>
        <w:t>淮南子</w:t>
      </w:r>
      <w:r>
        <w:rPr>
          <w:rFonts w:eastAsia="宋体" w:hint="eastAsia"/>
          <w:lang w:eastAsia="zh-CN"/>
        </w:rPr>
        <w:t>》</w:t>
      </w:r>
      <w:r>
        <w:rPr>
          <w:lang w:eastAsia="zh-CN"/>
        </w:rPr>
        <w:t>極承詳細校讐，感何如之宋本</w:t>
      </w:r>
    </w:p>
    <w:p w14:paraId="3BB746A3" w14:textId="77777777" w:rsidR="007A29CB" w:rsidRDefault="00000000">
      <w:r>
        <w:rPr>
          <w:rFonts w:eastAsia="宋体" w:hint="eastAsia"/>
          <w:lang w:eastAsia="zh-CN"/>
        </w:rPr>
        <w:t>《</w:t>
      </w:r>
      <w:proofErr w:type="spellStart"/>
      <w:r>
        <w:t>管子</w:t>
      </w:r>
      <w:proofErr w:type="spellEnd"/>
      <w:r>
        <w:rPr>
          <w:rFonts w:eastAsia="宋体" w:hint="eastAsia"/>
          <w:lang w:eastAsia="zh-CN"/>
        </w:rPr>
        <w:t>》</w:t>
      </w:r>
      <w:proofErr w:type="spellStart"/>
      <w:r>
        <w:t>異同，家君曾見山東畢孝廉校本昨檢先生所録寄宋本，則有畢校本所遺漏者益</w:t>
      </w:r>
      <w:proofErr w:type="spellEnd"/>
    </w:p>
    <w:p w14:paraId="011DB475" w14:textId="77777777" w:rsidR="007A29CB" w:rsidRDefault="00000000">
      <w:proofErr w:type="spellStart"/>
      <w:r>
        <w:t>以服尊校之詳備也。大著</w:t>
      </w:r>
      <w:proofErr w:type="spellEnd"/>
      <w:r>
        <w:rPr>
          <w:rFonts w:eastAsia="宋体" w:hint="eastAsia"/>
          <w:lang w:eastAsia="zh-CN"/>
        </w:rPr>
        <w:t>《</w:t>
      </w:r>
      <w:proofErr w:type="spellStart"/>
      <w:r>
        <w:t>毛詩攷證</w:t>
      </w:r>
      <w:proofErr w:type="spellEnd"/>
      <w:r>
        <w:rPr>
          <w:rFonts w:eastAsia="宋体" w:hint="eastAsia"/>
          <w:lang w:eastAsia="zh-CN"/>
        </w:rPr>
        <w:t>》</w:t>
      </w:r>
      <w:proofErr w:type="spellStart"/>
      <w:r>
        <w:t>不日成編，即當付梓，以示來學。弟遠道不及相助</w:t>
      </w:r>
      <w:proofErr w:type="spellEnd"/>
    </w:p>
    <w:p w14:paraId="6BA0ACCA" w14:textId="77777777" w:rsidR="007A29CB" w:rsidRDefault="00000000">
      <w:proofErr w:type="spellStart"/>
      <w:r>
        <w:t>謹以前此所存餘款聊佐剞劂之費，敬祈哂存，萬勿見卻是幸。汪閬原兄善本書</w:t>
      </w:r>
      <w:proofErr w:type="spellEnd"/>
      <w:r>
        <w:rPr>
          <w:rFonts w:eastAsia="宋体" w:hint="eastAsia"/>
          <w:lang w:eastAsia="zh-CN"/>
        </w:rPr>
        <w:t>【（】</w:t>
      </w:r>
      <w:r>
        <w:t>，</w:t>
      </w:r>
      <w:proofErr w:type="spellStart"/>
      <w:r>
        <w:t>不知</w:t>
      </w:r>
      <w:proofErr w:type="spellEnd"/>
    </w:p>
    <w:p w14:paraId="0E11BBBF" w14:textId="77777777" w:rsidR="007A29CB" w:rsidRDefault="00000000">
      <w:proofErr w:type="spellStart"/>
      <w:r>
        <w:t>以何者爲最，容當勸其付梓，以廣流傳也。弟夏秋間數病，藥餌頻仍，幸不至大困。現有</w:t>
      </w:r>
      <w:proofErr w:type="spellEnd"/>
    </w:p>
    <w:p w14:paraId="595C3EDD" w14:textId="77777777" w:rsidR="007A29CB" w:rsidRDefault="00000000">
      <w:proofErr w:type="spellStart"/>
      <w:r>
        <w:lastRenderedPageBreak/>
        <w:t>校刻</w:t>
      </w:r>
      <w:proofErr w:type="spellEnd"/>
      <w:r>
        <w:rPr>
          <w:rFonts w:eastAsia="宋体" w:hint="eastAsia"/>
          <w:lang w:eastAsia="zh-CN"/>
        </w:rPr>
        <w:t>《</w:t>
      </w:r>
      <w:proofErr w:type="spellStart"/>
      <w:r>
        <w:t>康熙字典</w:t>
      </w:r>
      <w:proofErr w:type="spellEnd"/>
      <w:r>
        <w:rPr>
          <w:rFonts w:eastAsia="宋体" w:hint="eastAsia"/>
          <w:lang w:eastAsia="zh-CN"/>
        </w:rPr>
        <w:t>》</w:t>
      </w:r>
      <w:proofErr w:type="spellStart"/>
      <w:r>
        <w:t>之役，錯誤太多，不可</w:t>
      </w:r>
      <w:proofErr w:type="gramStart"/>
      <w:r>
        <w:t>勝</w:t>
      </w:r>
      <w:proofErr w:type="gramEnd"/>
      <w:r>
        <w:t>改，只能去其太甚者耳。約於冬間可以蕆事。此</w:t>
      </w:r>
      <w:proofErr w:type="spellEnd"/>
    </w:p>
    <w:p w14:paraId="42E49221" w14:textId="77777777" w:rsidR="007A29CB" w:rsidRDefault="00000000">
      <w:bookmarkStart w:id="13" w:name="_Hlk221034513"/>
      <w:proofErr w:type="spellStart"/>
      <w:proofErr w:type="gramStart"/>
      <w:r>
        <w:t>後</w:t>
      </w:r>
      <w:proofErr w:type="gramEnd"/>
      <w:r>
        <w:t>如有餘</w:t>
      </w:r>
      <w:proofErr w:type="gramStart"/>
      <w:r>
        <w:t>暇</w:t>
      </w:r>
      <w:proofErr w:type="gramEnd"/>
      <w:r>
        <w:t>尚欲爲</w:t>
      </w:r>
      <w:proofErr w:type="spellEnd"/>
      <w:r>
        <w:rPr>
          <w:rFonts w:eastAsia="宋体" w:hint="eastAsia"/>
          <w:lang w:eastAsia="zh-CN"/>
        </w:rPr>
        <w:t>《</w:t>
      </w:r>
      <w:proofErr w:type="spellStart"/>
      <w:r>
        <w:t>尚書集解</w:t>
      </w:r>
      <w:proofErr w:type="spellEnd"/>
      <w:r>
        <w:rPr>
          <w:rFonts w:eastAsia="宋体" w:hint="eastAsia"/>
          <w:lang w:eastAsia="zh-CN"/>
        </w:rPr>
        <w:t>》《</w:t>
      </w:r>
      <w:proofErr w:type="spellStart"/>
      <w:r>
        <w:t>左傳集説</w:t>
      </w:r>
      <w:proofErr w:type="spellEnd"/>
      <w:r>
        <w:rPr>
          <w:rFonts w:eastAsia="宋体" w:hint="eastAsia"/>
          <w:lang w:eastAsia="zh-CN"/>
        </w:rPr>
        <w:t>》</w:t>
      </w:r>
      <w:proofErr w:type="spellStart"/>
      <w:r>
        <w:t>二</w:t>
      </w:r>
      <w:proofErr w:type="gramStart"/>
      <w:r>
        <w:t>書</w:t>
      </w:r>
      <w:proofErr w:type="gramEnd"/>
      <w:r>
        <w:t>但不知精神何如耳。</w:t>
      </w:r>
      <w:bookmarkEnd w:id="13"/>
      <w:r>
        <w:t>尚希指示津梁</w:t>
      </w:r>
      <w:proofErr w:type="spellEnd"/>
    </w:p>
    <w:p w14:paraId="55C6E0C4" w14:textId="77777777" w:rsidR="007A29CB" w:rsidRDefault="00000000">
      <w:proofErr w:type="spellStart"/>
      <w:r>
        <w:t>俾得知所從入</w:t>
      </w:r>
      <w:proofErr w:type="spellEnd"/>
      <w:r>
        <w:t>。</w:t>
      </w:r>
      <w:r>
        <w:rPr>
          <w:rFonts w:eastAsia="宋体" w:hint="eastAsia"/>
          <w:lang w:eastAsia="zh-CN"/>
        </w:rPr>
        <w:t>《</w:t>
      </w:r>
      <w:proofErr w:type="spellStart"/>
      <w:r>
        <w:t>儀禮管見</w:t>
      </w:r>
      <w:proofErr w:type="spellEnd"/>
      <w:r>
        <w:rPr>
          <w:rFonts w:eastAsia="宋体" w:hint="eastAsia"/>
          <w:lang w:eastAsia="zh-CN"/>
        </w:rPr>
        <w:t>》</w:t>
      </w:r>
      <w:proofErr w:type="spellStart"/>
      <w:r>
        <w:t>及致胡主政書已送交</w:t>
      </w:r>
      <w:proofErr w:type="spellEnd"/>
      <w:r>
        <w:rPr>
          <w:rFonts w:eastAsia="宋体" w:hint="eastAsia"/>
          <w:lang w:eastAsia="zh-CN"/>
        </w:rPr>
        <w:t>【</w:t>
      </w:r>
      <w:r>
        <w:t>：。</w:t>
      </w:r>
      <w:r>
        <w:rPr>
          <w:rFonts w:eastAsia="宋体" w:hint="eastAsia"/>
          <w:lang w:eastAsia="zh-CN"/>
        </w:rPr>
        <w:t>《</w:t>
      </w:r>
      <w:proofErr w:type="spellStart"/>
      <w:r>
        <w:t>管見</w:t>
      </w:r>
      <w:proofErr w:type="spellEnd"/>
      <w:r>
        <w:rPr>
          <w:rFonts w:eastAsia="宋体" w:hint="eastAsia"/>
          <w:lang w:eastAsia="zh-CN"/>
        </w:rPr>
        <w:t>》</w:t>
      </w:r>
      <w:proofErr w:type="spellStart"/>
      <w:r>
        <w:t>學力深而用心細，實不可少</w:t>
      </w:r>
      <w:proofErr w:type="spellEnd"/>
    </w:p>
    <w:p w14:paraId="49A9A4CE" w14:textId="77777777" w:rsidR="007A29CB" w:rsidRDefault="00000000">
      <w:pPr>
        <w:rPr>
          <w:lang w:eastAsia="zh-CN"/>
        </w:rPr>
      </w:pPr>
      <w:r>
        <w:rPr>
          <w:lang w:eastAsia="zh-CN"/>
        </w:rPr>
        <w:t>【第</w:t>
      </w:r>
      <w:r>
        <w:rPr>
          <w:lang w:eastAsia="zh-CN"/>
        </w:rPr>
        <w:t>121</w:t>
      </w:r>
      <w:r>
        <w:rPr>
          <w:lang w:eastAsia="zh-CN"/>
        </w:rPr>
        <w:t>页】</w:t>
      </w:r>
    </w:p>
    <w:p w14:paraId="0C24585E" w14:textId="77777777" w:rsidR="007A29CB" w:rsidRDefault="00000000">
      <w:pPr>
        <w:rPr>
          <w:lang w:eastAsia="zh-CN"/>
        </w:rPr>
      </w:pPr>
      <w:r>
        <w:rPr>
          <w:lang w:eastAsia="zh-CN"/>
        </w:rPr>
        <w:t>之</w:t>
      </w:r>
      <w:proofErr w:type="gramStart"/>
      <w:r>
        <w:rPr>
          <w:lang w:eastAsia="zh-CN"/>
        </w:rPr>
        <w:t>書</w:t>
      </w:r>
      <w:proofErr w:type="gramEnd"/>
      <w:r>
        <w:rPr>
          <w:lang w:eastAsia="zh-CN"/>
        </w:rPr>
        <w:t>，便中仍望見賜一部爲禱。耑此</w:t>
      </w:r>
      <w:proofErr w:type="gramStart"/>
      <w:r>
        <w:rPr>
          <w:lang w:eastAsia="zh-CN"/>
        </w:rPr>
        <w:t>復</w:t>
      </w:r>
      <w:proofErr w:type="gramEnd"/>
      <w:r>
        <w:rPr>
          <w:lang w:eastAsia="zh-CN"/>
        </w:rPr>
        <w:t>謝，並問著安。不一。</w:t>
      </w:r>
    </w:p>
    <w:p w14:paraId="695EC658" w14:textId="77777777" w:rsidR="007A29CB" w:rsidRDefault="00000000">
      <w:r>
        <w:t>九</w:t>
      </w:r>
    </w:p>
    <w:p w14:paraId="73EC00A5" w14:textId="77777777" w:rsidR="007A29CB" w:rsidRDefault="00000000">
      <w:proofErr w:type="spellStart"/>
      <w:r>
        <w:t>碩甫先生執事：前月奉到復書，並於二月間晤胡竹邨主政，藉悉先生尊候安吉，著作</w:t>
      </w:r>
      <w:proofErr w:type="spellEnd"/>
    </w:p>
    <w:p w14:paraId="3FE1C29C" w14:textId="77777777" w:rsidR="007A29CB" w:rsidRDefault="00000000">
      <w:proofErr w:type="spellStart"/>
      <w:r>
        <w:t>日增，慰慰羨羨。大著</w:t>
      </w:r>
      <w:proofErr w:type="spellEnd"/>
      <w:r>
        <w:rPr>
          <w:rFonts w:eastAsia="宋体" w:hint="eastAsia"/>
          <w:lang w:eastAsia="zh-CN"/>
        </w:rPr>
        <w:t>《</w:t>
      </w:r>
      <w:proofErr w:type="spellStart"/>
      <w:r>
        <w:t>毛詩攷正</w:t>
      </w:r>
      <w:proofErr w:type="spellEnd"/>
      <w:r>
        <w:rPr>
          <w:rFonts w:eastAsia="宋体" w:hint="eastAsia"/>
          <w:lang w:eastAsia="zh-CN"/>
        </w:rPr>
        <w:t>》</w:t>
      </w:r>
      <w:proofErr w:type="spellStart"/>
      <w:r>
        <w:t>諒已成編，未知何日付梓。先君</w:t>
      </w:r>
      <w:proofErr w:type="spellEnd"/>
      <w:r>
        <w:rPr>
          <w:rFonts w:eastAsia="宋体" w:hint="eastAsia"/>
          <w:lang w:eastAsia="zh-CN"/>
        </w:rPr>
        <w:t>《</w:t>
      </w:r>
      <w:proofErr w:type="spellStart"/>
      <w:r>
        <w:t>讀書雜志</w:t>
      </w:r>
      <w:proofErr w:type="spellEnd"/>
      <w:r>
        <w:rPr>
          <w:rFonts w:eastAsia="宋体" w:hint="eastAsia"/>
          <w:lang w:eastAsia="zh-CN"/>
        </w:rPr>
        <w:t>》</w:t>
      </w:r>
      <w:proofErr w:type="spellStart"/>
      <w:r>
        <w:t>全編及</w:t>
      </w:r>
      <w:proofErr w:type="spellEnd"/>
      <w:r>
        <w:rPr>
          <w:rFonts w:eastAsia="宋体" w:hint="eastAsia"/>
          <w:lang w:eastAsia="zh-CN"/>
        </w:rPr>
        <w:t>《</w:t>
      </w:r>
      <w:r>
        <w:t>餘</w:t>
      </w:r>
    </w:p>
    <w:p w14:paraId="52F3C080" w14:textId="77777777" w:rsidR="007A29CB" w:rsidRDefault="00000000">
      <w:r>
        <w:t>編</w:t>
      </w:r>
      <w:proofErr w:type="gramStart"/>
      <w:r>
        <w:rPr>
          <w:rFonts w:eastAsia="宋体" w:hint="eastAsia"/>
          <w:lang w:eastAsia="zh-CN"/>
        </w:rPr>
        <w:t>》</w:t>
      </w:r>
      <w:proofErr w:type="spellStart"/>
      <w:r>
        <w:t>於</w:t>
      </w:r>
      <w:proofErr w:type="gramEnd"/>
      <w:r>
        <w:t>前歲冬杪刻竟，先君幸尚親見其成。常欲寄呈左右，而苦無諦便，恐致浮沈而止</w:t>
      </w:r>
      <w:proofErr w:type="spellEnd"/>
    </w:p>
    <w:p w14:paraId="6C2CC291" w14:textId="77777777" w:rsidR="007A29CB" w:rsidRDefault="00000000">
      <w:r>
        <w:rPr>
          <w:rFonts w:eastAsia="宋体" w:hint="eastAsia"/>
          <w:lang w:eastAsia="zh-CN"/>
        </w:rPr>
        <w:t>《</w:t>
      </w:r>
      <w:proofErr w:type="spellStart"/>
      <w:r>
        <w:t>行狀</w:t>
      </w:r>
      <w:proofErr w:type="spellEnd"/>
      <w:r>
        <w:rPr>
          <w:rFonts w:eastAsia="宋体" w:hint="eastAsia"/>
          <w:lang w:eastAsia="zh-CN"/>
        </w:rPr>
        <w:t>》</w:t>
      </w:r>
      <w:proofErr w:type="spellStart"/>
      <w:r>
        <w:t>五本，</w:t>
      </w:r>
      <w:proofErr w:type="gramStart"/>
      <w:r>
        <w:t>遵</w:t>
      </w:r>
      <w:proofErr w:type="gramEnd"/>
      <w:r>
        <w:t>逾呈上，</w:t>
      </w:r>
      <w:proofErr w:type="gramStart"/>
      <w:r>
        <w:t>仰荷表章</w:t>
      </w:r>
      <w:proofErr w:type="gramEnd"/>
      <w:r>
        <w:t>之意，諄然感</w:t>
      </w:r>
      <w:proofErr w:type="gramStart"/>
      <w:r>
        <w:t>感</w:t>
      </w:r>
      <w:proofErr w:type="gramEnd"/>
      <w:r>
        <w:t>。弟此時因爲先君卜地，暫寓揚州舊城</w:t>
      </w:r>
      <w:proofErr w:type="spellEnd"/>
    </w:p>
    <w:p w14:paraId="0C312D3D" w14:textId="77777777" w:rsidR="007A29CB" w:rsidRDefault="00000000">
      <w:proofErr w:type="spellStart"/>
      <w:r>
        <w:t>覲光菴，相隔不甚遠，尚未踵門叩謝，歉仄奚如！率泐數行，布問動履</w:t>
      </w:r>
      <w:proofErr w:type="spellEnd"/>
    </w:p>
    <w:p w14:paraId="55A13AAD"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2554DD8F" w14:textId="77777777" w:rsidR="007A29CB" w:rsidRDefault="00000000">
      <w:pPr>
        <w:rPr>
          <w:lang w:eastAsia="zh-CN"/>
        </w:rPr>
      </w:pPr>
      <w:r>
        <w:rPr>
          <w:lang w:eastAsia="zh-CN"/>
        </w:rPr>
        <w:t>王引之致陳碩</w:t>
      </w:r>
      <w:proofErr w:type="gramStart"/>
      <w:r>
        <w:rPr>
          <w:lang w:eastAsia="zh-CN"/>
        </w:rPr>
        <w:t>甫書</w:t>
      </w:r>
      <w:proofErr w:type="gramEnd"/>
      <w:r>
        <w:rPr>
          <w:lang w:eastAsia="zh-CN"/>
        </w:rPr>
        <w:t>九通，載</w:t>
      </w:r>
      <w:r>
        <w:rPr>
          <w:rFonts w:eastAsia="宋体" w:hint="eastAsia"/>
          <w:lang w:eastAsia="zh-CN"/>
        </w:rPr>
        <w:t>《</w:t>
      </w:r>
      <w:r>
        <w:rPr>
          <w:lang w:eastAsia="zh-CN"/>
        </w:rPr>
        <w:t>王文簡公文集</w:t>
      </w:r>
      <w:r>
        <w:rPr>
          <w:rFonts w:eastAsia="宋体" w:hint="eastAsia"/>
          <w:lang w:eastAsia="zh-CN"/>
        </w:rPr>
        <w:t>》</w:t>
      </w:r>
      <w:r>
        <w:rPr>
          <w:lang w:eastAsia="zh-CN"/>
        </w:rPr>
        <w:t>卷四，分别寫</w:t>
      </w:r>
      <w:proofErr w:type="gramStart"/>
      <w:r>
        <w:rPr>
          <w:lang w:eastAsia="zh-CN"/>
        </w:rPr>
        <w:t>於</w:t>
      </w:r>
      <w:proofErr w:type="gramEnd"/>
      <w:r>
        <w:rPr>
          <w:lang w:eastAsia="zh-CN"/>
        </w:rPr>
        <w:t>嘉慶二十四年己卯，道光五年乙酉冬</w:t>
      </w:r>
    </w:p>
    <w:p w14:paraId="43C48134" w14:textId="77777777" w:rsidR="007A29CB" w:rsidRDefault="00000000">
      <w:proofErr w:type="spellStart"/>
      <w:r>
        <w:t>道光六年丙戌春、冬，道光七年丁亥，道光八年戊子，道光九年己丑，道光十年庚寅冬，道光十三年癸</w:t>
      </w:r>
      <w:proofErr w:type="spellEnd"/>
    </w:p>
    <w:p w14:paraId="649D81F4" w14:textId="77777777" w:rsidR="007A29CB" w:rsidRDefault="00000000">
      <w:proofErr w:type="spellStart"/>
      <w:r>
        <w:t>巳。參見王念孫致陳碩甫書</w:t>
      </w:r>
      <w:proofErr w:type="spellEnd"/>
      <w:r>
        <w:t>。</w:t>
      </w:r>
    </w:p>
    <w:p w14:paraId="098F543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A9EB55E"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大著，即</w:t>
      </w:r>
      <w:proofErr w:type="spellEnd"/>
      <w:r>
        <w:rPr>
          <w:rFonts w:eastAsia="宋体" w:hint="eastAsia"/>
          <w:lang w:eastAsia="zh-CN"/>
        </w:rPr>
        <w:t>《</w:t>
      </w:r>
      <w:proofErr w:type="spellStart"/>
      <w:r>
        <w:t>毛詩故訓傳考證</w:t>
      </w:r>
      <w:proofErr w:type="spellEnd"/>
      <w:r>
        <w:rPr>
          <w:rFonts w:eastAsia="宋体" w:hint="eastAsia"/>
          <w:lang w:eastAsia="zh-CN"/>
        </w:rPr>
        <w:t>》</w:t>
      </w:r>
    </w:p>
    <w:p w14:paraId="15A0CCDD" w14:textId="77777777" w:rsidR="007A29CB" w:rsidRDefault="00000000">
      <w:r>
        <w:rPr>
          <w:rFonts w:eastAsia="宋体" w:hint="eastAsia"/>
          <w:lang w:eastAsia="zh-CN"/>
        </w:rPr>
        <w:t>【</w:t>
      </w:r>
      <w:r>
        <w:t>二</w:t>
      </w:r>
      <w:r>
        <w:rPr>
          <w:rFonts w:eastAsia="宋体" w:hint="eastAsia"/>
          <w:lang w:eastAsia="zh-CN"/>
        </w:rPr>
        <w:t>】</w:t>
      </w:r>
      <w:proofErr w:type="spellStart"/>
      <w:r>
        <w:t>江聲</w:t>
      </w:r>
      <w:proofErr w:type="spellEnd"/>
      <w:r>
        <w:rPr>
          <w:rFonts w:eastAsia="宋体" w:hint="eastAsia"/>
          <w:lang w:eastAsia="zh-CN"/>
        </w:rPr>
        <w:t>（</w:t>
      </w:r>
      <w:proofErr w:type="spellStart"/>
      <w:r>
        <w:t>一七二一一七九九</w:t>
      </w:r>
      <w:proofErr w:type="spellEnd"/>
      <w:r>
        <w:rPr>
          <w:rFonts w:eastAsia="宋体" w:hint="eastAsia"/>
          <w:lang w:eastAsia="zh-CN"/>
        </w:rPr>
        <w:t>）</w:t>
      </w:r>
      <w:r>
        <w:t>，</w:t>
      </w:r>
      <w:proofErr w:type="spellStart"/>
      <w:r>
        <w:t>本字</w:t>
      </w:r>
      <w:proofErr w:type="gramStart"/>
      <w:r>
        <w:t>濤</w:t>
      </w:r>
      <w:proofErr w:type="gramEnd"/>
      <w:r>
        <w:t>，改字叔</w:t>
      </w:r>
      <w:proofErr w:type="gramStart"/>
      <w:r>
        <w:t>瀛</w:t>
      </w:r>
      <w:proofErr w:type="gramEnd"/>
      <w:r>
        <w:t>，號</w:t>
      </w:r>
      <w:proofErr w:type="gramStart"/>
      <w:r>
        <w:t>艮</w:t>
      </w:r>
      <w:proofErr w:type="gramEnd"/>
      <w:r>
        <w:t>庭、鰐</w:t>
      </w:r>
      <w:proofErr w:type="gramStart"/>
      <w:r>
        <w:t>濤</w:t>
      </w:r>
      <w:proofErr w:type="gramEnd"/>
      <w:r>
        <w:t>、琴</w:t>
      </w:r>
      <w:proofErr w:type="gramStart"/>
      <w:r>
        <w:t>濤</w:t>
      </w:r>
      <w:proofErr w:type="gramEnd"/>
      <w:r>
        <w:t>。原籍安徽休寧，僑居</w:t>
      </w:r>
      <w:proofErr w:type="spellEnd"/>
    </w:p>
    <w:p w14:paraId="54DFFB79" w14:textId="77777777" w:rsidR="007A29CB" w:rsidRDefault="00000000">
      <w:proofErr w:type="spellStart"/>
      <w:r>
        <w:t>江蘇元龢。今蘇州吴中區</w:t>
      </w:r>
      <w:proofErr w:type="spellEnd"/>
      <w:r>
        <w:t>。</w:t>
      </w:r>
    </w:p>
    <w:p w14:paraId="2FBF2BD9" w14:textId="77777777" w:rsidR="007A29CB" w:rsidRDefault="00000000">
      <w:pPr>
        <w:rPr>
          <w:lang w:eastAsia="zh-CN"/>
        </w:rPr>
      </w:pPr>
      <w:r>
        <w:rPr>
          <w:lang w:eastAsia="zh-CN"/>
        </w:rPr>
        <w:lastRenderedPageBreak/>
        <w:t>【第</w:t>
      </w:r>
      <w:r>
        <w:rPr>
          <w:lang w:eastAsia="zh-CN"/>
        </w:rPr>
        <w:t>122</w:t>
      </w:r>
      <w:r>
        <w:rPr>
          <w:lang w:eastAsia="zh-CN"/>
        </w:rPr>
        <w:t>页】</w:t>
      </w:r>
    </w:p>
    <w:p w14:paraId="5401E3F8" w14:textId="77777777" w:rsidR="007A29CB" w:rsidRDefault="00000000">
      <w:pPr>
        <w:rPr>
          <w:lang w:eastAsia="zh-CN"/>
        </w:rPr>
      </w:pPr>
      <w:r>
        <w:rPr>
          <w:lang w:eastAsia="zh-CN"/>
        </w:rPr>
        <w:t>Q</w:t>
      </w:r>
      <w:r>
        <w:rPr>
          <w:lang w:eastAsia="zh-CN"/>
        </w:rPr>
        <w:t>三</w:t>
      </w:r>
      <w:proofErr w:type="gramStart"/>
      <w:r>
        <w:rPr>
          <w:rFonts w:eastAsia="宋体" w:hint="eastAsia"/>
          <w:lang w:eastAsia="zh-CN"/>
        </w:rPr>
        <w:t>】《</w:t>
      </w:r>
      <w:proofErr w:type="gramEnd"/>
      <w:r>
        <w:rPr>
          <w:lang w:eastAsia="zh-CN"/>
        </w:rPr>
        <w:t>詩</w:t>
      </w:r>
      <w:proofErr w:type="gramStart"/>
      <w:r>
        <w:rPr>
          <w:lang w:eastAsia="zh-CN"/>
        </w:rPr>
        <w:t>《</w:t>
      </w:r>
      <w:proofErr w:type="gramEnd"/>
      <w:r>
        <w:rPr>
          <w:lang w:eastAsia="zh-CN"/>
        </w:rPr>
        <w:t>十月之交</w:t>
      </w:r>
      <w:proofErr w:type="gramStart"/>
      <w:r>
        <w:rPr>
          <w:rFonts w:eastAsia="宋体" w:hint="eastAsia"/>
          <w:lang w:eastAsia="zh-CN"/>
        </w:rPr>
        <w:t>》</w:t>
      </w:r>
      <w:proofErr w:type="gramEnd"/>
      <w:r>
        <w:rPr>
          <w:lang w:eastAsia="zh-CN"/>
        </w:rPr>
        <w:t>。</w:t>
      </w:r>
    </w:p>
    <w:p w14:paraId="67938D83" w14:textId="77777777" w:rsidR="007A29CB" w:rsidRDefault="00000000">
      <w:pPr>
        <w:rPr>
          <w:rFonts w:eastAsia="宋体"/>
          <w:lang w:eastAsia="zh-CN"/>
        </w:rPr>
      </w:pPr>
      <w:r>
        <w:rPr>
          <w:rFonts w:eastAsia="宋体" w:hint="eastAsia"/>
          <w:lang w:eastAsia="zh-CN"/>
        </w:rPr>
        <w:t>【</w:t>
      </w:r>
      <w:r>
        <w:t>四</w:t>
      </w:r>
      <w:r>
        <w:rPr>
          <w:rFonts w:eastAsia="宋体" w:hint="eastAsia"/>
          <w:lang w:eastAsia="zh-CN"/>
        </w:rPr>
        <w:t>】</w:t>
      </w:r>
      <w:proofErr w:type="spellStart"/>
      <w:r>
        <w:t>王汝璧，字鎮之，乾隆間進士，有</w:t>
      </w:r>
      <w:proofErr w:type="spellEnd"/>
      <w:r>
        <w:rPr>
          <w:rFonts w:eastAsia="宋体" w:hint="eastAsia"/>
          <w:lang w:eastAsia="zh-CN"/>
        </w:rPr>
        <w:t>《</w:t>
      </w:r>
      <w:proofErr w:type="spellStart"/>
      <w:r>
        <w:t>銅梁山人集</w:t>
      </w:r>
      <w:proofErr w:type="spellEnd"/>
      <w:r>
        <w:rPr>
          <w:rFonts w:eastAsia="宋体" w:hint="eastAsia"/>
          <w:lang w:eastAsia="zh-CN"/>
        </w:rPr>
        <w:t>》</w:t>
      </w:r>
    </w:p>
    <w:p w14:paraId="22A8D46D" w14:textId="77777777" w:rsidR="007A29CB" w:rsidRDefault="00000000">
      <w:r>
        <w:rPr>
          <w:rFonts w:eastAsia="宋体" w:hint="eastAsia"/>
          <w:lang w:eastAsia="zh-CN"/>
        </w:rPr>
        <w:t>【</w:t>
      </w:r>
      <w:r>
        <w:t>五</w:t>
      </w:r>
      <w:r>
        <w:rPr>
          <w:rFonts w:eastAsia="宋体" w:hint="eastAsia"/>
          <w:lang w:eastAsia="zh-CN"/>
        </w:rPr>
        <w:t>】</w:t>
      </w:r>
      <w:proofErr w:type="spellStart"/>
      <w:r>
        <w:t>金鶚，字秋史，號誠齋，浙江臨海人。精考</w:t>
      </w:r>
      <w:proofErr w:type="gramStart"/>
      <w:r>
        <w:t>據</w:t>
      </w:r>
      <w:proofErr w:type="gramEnd"/>
      <w:r>
        <w:t>，有</w:t>
      </w:r>
      <w:proofErr w:type="spellEnd"/>
      <w:r>
        <w:rPr>
          <w:rFonts w:eastAsia="宋体" w:hint="eastAsia"/>
          <w:lang w:eastAsia="zh-CN"/>
        </w:rPr>
        <w:t>《</w:t>
      </w:r>
      <w:proofErr w:type="spellStart"/>
      <w:r>
        <w:t>求古録禮説</w:t>
      </w:r>
      <w:proofErr w:type="spellEnd"/>
      <w:r>
        <w:rPr>
          <w:rFonts w:eastAsia="宋体" w:hint="eastAsia"/>
          <w:lang w:eastAsia="zh-CN"/>
        </w:rPr>
        <w:t>》</w:t>
      </w:r>
      <w:r>
        <w:t>。</w:t>
      </w:r>
      <w:proofErr w:type="spellStart"/>
      <w:r>
        <w:t>陳碩甫輯。甚見重於王引之</w:t>
      </w:r>
      <w:proofErr w:type="spellEnd"/>
      <w:r>
        <w:t>，</w:t>
      </w:r>
    </w:p>
    <w:p w14:paraId="41EA1A69" w14:textId="77777777" w:rsidR="007A29CB" w:rsidRDefault="00000000">
      <w:pPr>
        <w:rPr>
          <w:lang w:eastAsia="zh-CN"/>
        </w:rPr>
      </w:pPr>
      <w:r>
        <w:rPr>
          <w:lang w:eastAsia="zh-CN"/>
        </w:rPr>
        <w:t>金氏殁</w:t>
      </w:r>
      <w:proofErr w:type="gramStart"/>
      <w:r>
        <w:rPr>
          <w:lang w:eastAsia="zh-CN"/>
        </w:rPr>
        <w:t>於</w:t>
      </w:r>
      <w:proofErr w:type="gramEnd"/>
      <w:r>
        <w:rPr>
          <w:lang w:eastAsia="zh-CN"/>
        </w:rPr>
        <w:t>汪廷珍</w:t>
      </w:r>
      <w:proofErr w:type="gramStart"/>
      <w:r>
        <w:rPr>
          <w:lang w:eastAsia="zh-CN"/>
        </w:rPr>
        <w:t>邸</w:t>
      </w:r>
      <w:proofErr w:type="gramEnd"/>
      <w:r>
        <w:rPr>
          <w:lang w:eastAsia="zh-CN"/>
        </w:rPr>
        <w:t>，王引之爲之助</w:t>
      </w:r>
      <w:proofErr w:type="gramStart"/>
      <w:r>
        <w:rPr>
          <w:lang w:eastAsia="zh-CN"/>
        </w:rPr>
        <w:t>執</w:t>
      </w:r>
      <w:proofErr w:type="gramEnd"/>
      <w:r>
        <w:rPr>
          <w:lang w:eastAsia="zh-CN"/>
        </w:rPr>
        <w:t>紼，歸其靈輀之台州</w:t>
      </w:r>
    </w:p>
    <w:p w14:paraId="4D040C8E" w14:textId="77777777" w:rsidR="007A29CB" w:rsidRDefault="00000000">
      <w:r>
        <w:rPr>
          <w:rFonts w:eastAsia="宋体" w:hint="eastAsia"/>
          <w:lang w:eastAsia="zh-CN"/>
        </w:rPr>
        <w:t>【</w:t>
      </w:r>
      <w:r>
        <w:t>六</w:t>
      </w:r>
      <w:r>
        <w:rPr>
          <w:rFonts w:eastAsia="宋体" w:hint="eastAsia"/>
          <w:lang w:eastAsia="zh-CN"/>
        </w:rPr>
        <w:t>】</w:t>
      </w:r>
      <w:proofErr w:type="spellStart"/>
      <w:r>
        <w:t>汪士鐘，字閬原，富藏</w:t>
      </w:r>
      <w:proofErr w:type="gramStart"/>
      <w:r>
        <w:t>書</w:t>
      </w:r>
      <w:proofErr w:type="gramEnd"/>
      <w:r>
        <w:t>，有藝</w:t>
      </w:r>
      <w:proofErr w:type="gramStart"/>
      <w:r>
        <w:t>芸書</w:t>
      </w:r>
      <w:proofErr w:type="gramEnd"/>
      <w:r>
        <w:t>舍藏</w:t>
      </w:r>
      <w:proofErr w:type="gramStart"/>
      <w:r>
        <w:t>書樓</w:t>
      </w:r>
      <w:proofErr w:type="spellEnd"/>
      <w:proofErr w:type="gramEnd"/>
    </w:p>
    <w:p w14:paraId="2F627855" w14:textId="77777777" w:rsidR="007A29CB" w:rsidRDefault="00000000">
      <w:pPr>
        <w:rPr>
          <w:lang w:eastAsia="zh-CN"/>
        </w:rPr>
      </w:pPr>
      <w:r>
        <w:rPr>
          <w:rFonts w:eastAsia="宋体" w:hint="eastAsia"/>
          <w:lang w:eastAsia="zh-CN"/>
        </w:rPr>
        <w:t>【</w:t>
      </w:r>
      <w:r>
        <w:rPr>
          <w:lang w:eastAsia="zh-CN"/>
        </w:rPr>
        <w:t>七</w:t>
      </w:r>
      <w:r>
        <w:rPr>
          <w:rFonts w:eastAsia="宋体" w:hint="eastAsia"/>
          <w:lang w:eastAsia="zh-CN"/>
        </w:rPr>
        <w:t>】</w:t>
      </w:r>
      <w:r>
        <w:rPr>
          <w:lang w:eastAsia="zh-CN"/>
        </w:rPr>
        <w:t>胡主政，指胡培翬，字載屏，號竹邨，官户部主事</w:t>
      </w:r>
    </w:p>
    <w:p w14:paraId="6FAF1910" w14:textId="77777777" w:rsidR="007A29CB" w:rsidRDefault="00000000">
      <w:proofErr w:type="spellStart"/>
      <w:r>
        <w:t>王伯申致許印林短札</w:t>
      </w:r>
      <w:proofErr w:type="spellEnd"/>
    </w:p>
    <w:p w14:paraId="2B615FE4" w14:textId="77777777" w:rsidR="007A29CB" w:rsidRDefault="00000000">
      <w:r>
        <w:rPr>
          <w:rFonts w:eastAsia="宋体" w:hint="eastAsia"/>
          <w:lang w:eastAsia="zh-CN"/>
        </w:rPr>
        <w:t>《</w:t>
      </w:r>
      <w:r>
        <w:t>述</w:t>
      </w:r>
      <w:r>
        <w:rPr>
          <w:rFonts w:eastAsia="宋体" w:hint="eastAsia"/>
          <w:lang w:eastAsia="zh-CN"/>
        </w:rPr>
        <w:t>》</w:t>
      </w:r>
      <w:proofErr w:type="spellStart"/>
      <w:r>
        <w:t>二十一</w:t>
      </w:r>
      <w:proofErr w:type="gramStart"/>
      <w:r>
        <w:t>樣</w:t>
      </w:r>
      <w:proofErr w:type="gramEnd"/>
      <w:r>
        <w:t>本二十六至三十八</w:t>
      </w:r>
      <w:proofErr w:type="spellEnd"/>
    </w:p>
    <w:p w14:paraId="51A88904" w14:textId="77777777" w:rsidR="007A29CB" w:rsidRDefault="00000000">
      <w:proofErr w:type="spellStart"/>
      <w:r>
        <w:t>刻本底稿</w:t>
      </w:r>
      <w:proofErr w:type="spellEnd"/>
    </w:p>
    <w:p w14:paraId="499D3A77" w14:textId="77777777" w:rsidR="007A29CB" w:rsidRDefault="00000000">
      <w:proofErr w:type="spellStart"/>
      <w:r>
        <w:t>二十三至二十八</w:t>
      </w:r>
      <w:proofErr w:type="spellEnd"/>
      <w:r>
        <w:t>。</w:t>
      </w:r>
    </w:p>
    <w:p w14:paraId="2FD8C32B" w14:textId="77777777" w:rsidR="007A29CB" w:rsidRDefault="00000000">
      <w:pPr>
        <w:rPr>
          <w:lang w:eastAsia="zh-CN"/>
        </w:rPr>
      </w:pPr>
      <w:r>
        <w:rPr>
          <w:lang w:eastAsia="zh-CN"/>
        </w:rPr>
        <w:t>寫本底稿十四頁。</w:t>
      </w:r>
    </w:p>
    <w:p w14:paraId="29C41D97" w14:textId="77777777" w:rsidR="007A29CB" w:rsidRDefault="00000000">
      <w:pPr>
        <w:rPr>
          <w:lang w:eastAsia="zh-CN"/>
        </w:rPr>
      </w:pPr>
      <w:r>
        <w:rPr>
          <w:lang w:eastAsia="zh-CN"/>
        </w:rPr>
        <w:t>訛錯顛倒，脱字衍文，但</w:t>
      </w:r>
      <w:proofErr w:type="gramStart"/>
      <w:r>
        <w:rPr>
          <w:lang w:eastAsia="zh-CN"/>
        </w:rPr>
        <w:t>祈</w:t>
      </w:r>
      <w:proofErr w:type="gramEnd"/>
      <w:r>
        <w:rPr>
          <w:lang w:eastAsia="zh-CN"/>
        </w:rPr>
        <w:t>簽出。其筆畫小有不合，則可略也</w:t>
      </w:r>
    </w:p>
    <w:p w14:paraId="63B002F1" w14:textId="77777777" w:rsidR="007A29CB" w:rsidRDefault="00000000">
      <w:proofErr w:type="spellStart"/>
      <w:r>
        <w:t>右亦文簡師手示，時道光八年，閲今近三十年矣。咸豐四年秋七月受業瀚敬識</w:t>
      </w:r>
      <w:proofErr w:type="spellEnd"/>
    </w:p>
    <w:p w14:paraId="726DD6A0"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7ACFBAB9" w14:textId="77777777" w:rsidR="007A29CB" w:rsidRDefault="00000000">
      <w:pPr>
        <w:rPr>
          <w:lang w:eastAsia="zh-CN"/>
        </w:rPr>
      </w:pPr>
      <w:r>
        <w:rPr>
          <w:lang w:eastAsia="zh-CN"/>
        </w:rPr>
        <w:t>此</w:t>
      </w:r>
      <w:proofErr w:type="gramStart"/>
      <w:r>
        <w:rPr>
          <w:lang w:eastAsia="zh-CN"/>
        </w:rPr>
        <w:t>札</w:t>
      </w:r>
      <w:proofErr w:type="gramEnd"/>
      <w:r>
        <w:rPr>
          <w:lang w:eastAsia="zh-CN"/>
        </w:rPr>
        <w:t>録自王獻唐</w:t>
      </w:r>
      <w:r>
        <w:rPr>
          <w:rFonts w:eastAsia="宋体" w:hint="eastAsia"/>
          <w:lang w:eastAsia="zh-CN"/>
        </w:rPr>
        <w:t>《</w:t>
      </w:r>
      <w:r>
        <w:rPr>
          <w:lang w:eastAsia="zh-CN"/>
        </w:rPr>
        <w:t>顧黄書寮雜録</w:t>
      </w:r>
      <w:r>
        <w:rPr>
          <w:rFonts w:eastAsia="宋体" w:hint="eastAsia"/>
          <w:lang w:eastAsia="zh-CN"/>
        </w:rPr>
        <w:t>》</w:t>
      </w:r>
      <w:r>
        <w:rPr>
          <w:lang w:eastAsia="zh-CN"/>
        </w:rPr>
        <w:t>，王引之寫</w:t>
      </w:r>
      <w:proofErr w:type="gramStart"/>
      <w:r>
        <w:rPr>
          <w:lang w:eastAsia="zh-CN"/>
        </w:rPr>
        <w:t>於</w:t>
      </w:r>
      <w:proofErr w:type="gramEnd"/>
      <w:r>
        <w:rPr>
          <w:lang w:eastAsia="zh-CN"/>
        </w:rPr>
        <w:t>道光八年</w:t>
      </w:r>
    </w:p>
    <w:p w14:paraId="0E3B3C21" w14:textId="77777777" w:rsidR="007A29CB" w:rsidRDefault="00000000">
      <w:pPr>
        <w:rPr>
          <w:lang w:eastAsia="zh-CN"/>
        </w:rPr>
      </w:pPr>
      <w:r>
        <w:rPr>
          <w:lang w:eastAsia="zh-CN"/>
        </w:rPr>
        <w:t>【第</w:t>
      </w:r>
      <w:r>
        <w:rPr>
          <w:lang w:eastAsia="zh-CN"/>
        </w:rPr>
        <w:t>123</w:t>
      </w:r>
      <w:r>
        <w:rPr>
          <w:lang w:eastAsia="zh-CN"/>
        </w:rPr>
        <w:t>页】</w:t>
      </w:r>
    </w:p>
    <w:p w14:paraId="117E6747" w14:textId="77777777" w:rsidR="007A29CB" w:rsidRDefault="00000000">
      <w:pPr>
        <w:rPr>
          <w:lang w:eastAsia="zh-CN"/>
        </w:rPr>
      </w:pPr>
      <w:r>
        <w:rPr>
          <w:lang w:eastAsia="zh-CN"/>
        </w:rPr>
        <w:t>與陳</w:t>
      </w:r>
      <w:proofErr w:type="gramStart"/>
      <w:r>
        <w:rPr>
          <w:lang w:eastAsia="zh-CN"/>
        </w:rPr>
        <w:t>壽</w:t>
      </w:r>
      <w:proofErr w:type="gramEnd"/>
      <w:r>
        <w:rPr>
          <w:lang w:eastAsia="zh-CN"/>
        </w:rPr>
        <w:t>祺書</w:t>
      </w:r>
    </w:p>
    <w:p w14:paraId="394CC57E" w14:textId="77777777" w:rsidR="007A29CB" w:rsidRDefault="00000000">
      <w:pPr>
        <w:rPr>
          <w:rFonts w:eastAsia="宋体"/>
          <w:lang w:eastAsia="zh-CN"/>
        </w:rPr>
      </w:pPr>
      <w:r>
        <w:rPr>
          <w:lang w:eastAsia="zh-CN"/>
        </w:rPr>
        <w:t>恭</w:t>
      </w:r>
      <w:proofErr w:type="gramStart"/>
      <w:r>
        <w:rPr>
          <w:lang w:eastAsia="zh-CN"/>
        </w:rPr>
        <w:t>甫</w:t>
      </w:r>
      <w:proofErr w:type="gramEnd"/>
      <w:r>
        <w:rPr>
          <w:lang w:eastAsia="zh-CN"/>
        </w:rPr>
        <w:t>年大兄大人閣下：九月上旬連奉手</w:t>
      </w:r>
      <w:proofErr w:type="gramStart"/>
      <w:r>
        <w:rPr>
          <w:lang w:eastAsia="zh-CN"/>
        </w:rPr>
        <w:t>書</w:t>
      </w:r>
      <w:proofErr w:type="gramEnd"/>
      <w:r>
        <w:rPr>
          <w:lang w:eastAsia="zh-CN"/>
        </w:rPr>
        <w:t>，藉稔尊候安吉爲慰。承惠</w:t>
      </w:r>
      <w:r>
        <w:rPr>
          <w:rFonts w:eastAsia="宋体" w:hint="eastAsia"/>
          <w:lang w:eastAsia="zh-CN"/>
        </w:rPr>
        <w:t>《</w:t>
      </w:r>
      <w:r>
        <w:rPr>
          <w:lang w:eastAsia="zh-CN"/>
        </w:rPr>
        <w:t>禮堂經説</w:t>
      </w:r>
      <w:r>
        <w:rPr>
          <w:rFonts w:eastAsia="宋体" w:hint="eastAsia"/>
          <w:lang w:eastAsia="zh-CN"/>
        </w:rPr>
        <w:t>》</w:t>
      </w:r>
    </w:p>
    <w:p w14:paraId="51413D2D" w14:textId="77777777" w:rsidR="007A29CB" w:rsidRDefault="00000000">
      <w:pPr>
        <w:rPr>
          <w:lang w:eastAsia="zh-CN"/>
        </w:rPr>
      </w:pPr>
      <w:r>
        <w:rPr>
          <w:rFonts w:eastAsia="宋体" w:hint="eastAsia"/>
          <w:lang w:eastAsia="zh-CN"/>
        </w:rPr>
        <w:t>《</w:t>
      </w:r>
      <w:r>
        <w:rPr>
          <w:lang w:eastAsia="zh-CN"/>
        </w:rPr>
        <w:t>詩箋改字説</w:t>
      </w:r>
      <w:r>
        <w:rPr>
          <w:rFonts w:eastAsia="宋体" w:hint="eastAsia"/>
          <w:lang w:eastAsia="zh-CN"/>
        </w:rPr>
        <w:t>》</w:t>
      </w:r>
      <w:r>
        <w:rPr>
          <w:lang w:eastAsia="zh-CN"/>
        </w:rPr>
        <w:t>及指示夾室考，所</w:t>
      </w:r>
      <w:proofErr w:type="gramStart"/>
      <w:r>
        <w:rPr>
          <w:lang w:eastAsia="zh-CN"/>
        </w:rPr>
        <w:t>據</w:t>
      </w:r>
      <w:proofErr w:type="gramEnd"/>
      <w:r>
        <w:rPr>
          <w:rFonts w:eastAsia="宋体" w:hint="eastAsia"/>
          <w:lang w:eastAsia="zh-CN"/>
        </w:rPr>
        <w:t>《</w:t>
      </w:r>
      <w:r>
        <w:rPr>
          <w:lang w:eastAsia="zh-CN"/>
        </w:rPr>
        <w:t>儀禮</w:t>
      </w:r>
      <w:r>
        <w:rPr>
          <w:rFonts w:eastAsia="宋体" w:hint="eastAsia"/>
          <w:lang w:eastAsia="zh-CN"/>
        </w:rPr>
        <w:t>》</w:t>
      </w:r>
      <w:r>
        <w:rPr>
          <w:lang w:eastAsia="zh-CN"/>
        </w:rPr>
        <w:t>諸篇，本文援</w:t>
      </w:r>
      <w:proofErr w:type="gramStart"/>
      <w:r>
        <w:rPr>
          <w:lang w:eastAsia="zh-CN"/>
        </w:rPr>
        <w:t>據</w:t>
      </w:r>
      <w:proofErr w:type="gramEnd"/>
      <w:r>
        <w:rPr>
          <w:lang w:eastAsia="zh-CN"/>
        </w:rPr>
        <w:t>既確，剖析亦精，</w:t>
      </w:r>
      <w:proofErr w:type="gramStart"/>
      <w:r>
        <w:rPr>
          <w:lang w:eastAsia="zh-CN"/>
        </w:rPr>
        <w:t>洵</w:t>
      </w:r>
      <w:proofErr w:type="gramEnd"/>
      <w:r>
        <w:rPr>
          <w:lang w:eastAsia="zh-CN"/>
        </w:rPr>
        <w:t>足折衷諸説</w:t>
      </w:r>
    </w:p>
    <w:p w14:paraId="4ED4CF59" w14:textId="77777777" w:rsidR="007A29CB" w:rsidRDefault="00000000">
      <w:proofErr w:type="spellStart"/>
      <w:r>
        <w:t>賈徽、鄭興父子傳經不得專美於前矣，欣羡奚似！凌次仲詰難理堂之説，尚望賜寄一讀</w:t>
      </w:r>
      <w:proofErr w:type="spellEnd"/>
    </w:p>
    <w:p w14:paraId="552367AA" w14:textId="77777777" w:rsidR="007A29CB" w:rsidRDefault="00000000">
      <w:proofErr w:type="spellStart"/>
      <w:r>
        <w:t>以觀其異同。次仲所撰</w:t>
      </w:r>
      <w:proofErr w:type="spellEnd"/>
      <w:r>
        <w:rPr>
          <w:rFonts w:eastAsia="宋体" w:hint="eastAsia"/>
          <w:lang w:eastAsia="zh-CN"/>
        </w:rPr>
        <w:t>《</w:t>
      </w:r>
      <w:proofErr w:type="spellStart"/>
      <w:r>
        <w:t>禮經釋例</w:t>
      </w:r>
      <w:proofErr w:type="spellEnd"/>
      <w:r>
        <w:rPr>
          <w:rFonts w:eastAsia="宋体" w:hint="eastAsia"/>
          <w:lang w:eastAsia="zh-CN"/>
        </w:rPr>
        <w:t>》</w:t>
      </w:r>
      <w:r>
        <w:t>，</w:t>
      </w:r>
      <w:proofErr w:type="spellStart"/>
      <w:r>
        <w:t>條理精密，禮家不可少之書也。蘇州新刻褚氏</w:t>
      </w:r>
      <w:proofErr w:type="spellEnd"/>
      <w:r>
        <w:rPr>
          <w:rFonts w:eastAsia="宋体" w:hint="eastAsia"/>
          <w:lang w:eastAsia="zh-CN"/>
        </w:rPr>
        <w:t>《</w:t>
      </w:r>
      <w:proofErr w:type="spellStart"/>
      <w:r>
        <w:t>儀禮</w:t>
      </w:r>
      <w:proofErr w:type="spellEnd"/>
    </w:p>
    <w:p w14:paraId="4A4CD8E5" w14:textId="77777777" w:rsidR="007A29CB" w:rsidRDefault="00000000">
      <w:pPr>
        <w:rPr>
          <w:lang w:eastAsia="zh-CN"/>
        </w:rPr>
      </w:pPr>
      <w:r>
        <w:rPr>
          <w:lang w:eastAsia="zh-CN"/>
        </w:rPr>
        <w:lastRenderedPageBreak/>
        <w:t>管見</w:t>
      </w:r>
      <w:proofErr w:type="gramStart"/>
      <w:r>
        <w:rPr>
          <w:rFonts w:eastAsia="宋体" w:hint="eastAsia"/>
          <w:lang w:eastAsia="zh-CN"/>
        </w:rPr>
        <w:t>》</w:t>
      </w:r>
      <w:proofErr w:type="gramEnd"/>
      <w:r>
        <w:rPr>
          <w:lang w:eastAsia="zh-CN"/>
        </w:rPr>
        <w:t>，亦頗精實，惜</w:t>
      </w:r>
      <w:proofErr w:type="gramStart"/>
      <w:r>
        <w:rPr>
          <w:lang w:eastAsia="zh-CN"/>
        </w:rPr>
        <w:t>剞劂</w:t>
      </w:r>
      <w:proofErr w:type="gramEnd"/>
      <w:r>
        <w:rPr>
          <w:lang w:eastAsia="zh-CN"/>
        </w:rPr>
        <w:t>稍遲，</w:t>
      </w:r>
      <w:proofErr w:type="gramStart"/>
      <w:r>
        <w:rPr>
          <w:lang w:eastAsia="zh-CN"/>
        </w:rPr>
        <w:t>阮</w:t>
      </w:r>
      <w:proofErr w:type="gramEnd"/>
      <w:r>
        <w:rPr>
          <w:lang w:eastAsia="zh-CN"/>
        </w:rPr>
        <w:t>夫子</w:t>
      </w:r>
      <w:r>
        <w:rPr>
          <w:rFonts w:eastAsia="宋体" w:hint="eastAsia"/>
          <w:lang w:eastAsia="zh-CN"/>
        </w:rPr>
        <w:t>《</w:t>
      </w:r>
      <w:r>
        <w:rPr>
          <w:lang w:eastAsia="zh-CN"/>
        </w:rPr>
        <w:t>經解</w:t>
      </w:r>
      <w:r>
        <w:rPr>
          <w:rFonts w:eastAsia="宋体" w:hint="eastAsia"/>
          <w:lang w:eastAsia="zh-CN"/>
        </w:rPr>
        <w:t>》</w:t>
      </w:r>
      <w:r>
        <w:rPr>
          <w:lang w:eastAsia="zh-CN"/>
        </w:rPr>
        <w:t>内未及載入。</w:t>
      </w:r>
      <w:r>
        <w:rPr>
          <w:rFonts w:eastAsia="宋体" w:hint="eastAsia"/>
          <w:lang w:eastAsia="zh-CN"/>
        </w:rPr>
        <w:t>《</w:t>
      </w:r>
      <w:r>
        <w:rPr>
          <w:lang w:eastAsia="zh-CN"/>
        </w:rPr>
        <w:t>字典</w:t>
      </w:r>
      <w:r>
        <w:rPr>
          <w:rFonts w:eastAsia="宋体" w:hint="eastAsia"/>
          <w:lang w:eastAsia="zh-CN"/>
        </w:rPr>
        <w:t>》</w:t>
      </w:r>
      <w:r>
        <w:rPr>
          <w:lang w:eastAsia="zh-CN"/>
        </w:rPr>
        <w:t>校刊本三月内已進呈</w:t>
      </w:r>
    </w:p>
    <w:p w14:paraId="0129B7DD" w14:textId="77777777" w:rsidR="007A29CB" w:rsidRDefault="00000000">
      <w:pPr>
        <w:rPr>
          <w:lang w:eastAsia="zh-CN"/>
        </w:rPr>
      </w:pPr>
      <w:r>
        <w:rPr>
          <w:lang w:eastAsia="zh-CN"/>
        </w:rPr>
        <w:t>其校訂之處，别爲</w:t>
      </w:r>
      <w:r>
        <w:rPr>
          <w:rFonts w:eastAsia="宋体" w:hint="eastAsia"/>
          <w:lang w:eastAsia="zh-CN"/>
        </w:rPr>
        <w:t>《</w:t>
      </w:r>
      <w:r>
        <w:rPr>
          <w:lang w:eastAsia="zh-CN"/>
        </w:rPr>
        <w:t>考證</w:t>
      </w:r>
      <w:r>
        <w:rPr>
          <w:rFonts w:eastAsia="宋体" w:hint="eastAsia"/>
          <w:lang w:eastAsia="zh-CN"/>
        </w:rPr>
        <w:t>》</w:t>
      </w:r>
      <w:r>
        <w:rPr>
          <w:lang w:eastAsia="zh-CN"/>
        </w:rPr>
        <w:t>十二册，留</w:t>
      </w:r>
      <w:proofErr w:type="gramStart"/>
      <w:r>
        <w:rPr>
          <w:lang w:eastAsia="zh-CN"/>
        </w:rPr>
        <w:t>於</w:t>
      </w:r>
      <w:proofErr w:type="gramEnd"/>
      <w:r>
        <w:rPr>
          <w:lang w:eastAsia="zh-CN"/>
        </w:rPr>
        <w:t>館中</w:t>
      </w:r>
      <w:proofErr w:type="gramStart"/>
      <w:r>
        <w:rPr>
          <w:lang w:eastAsia="zh-CN"/>
        </w:rPr>
        <w:t>備</w:t>
      </w:r>
      <w:proofErr w:type="gramEnd"/>
      <w:r>
        <w:rPr>
          <w:lang w:eastAsia="zh-CN"/>
        </w:rPr>
        <w:t>察，不敢付梓也。</w:t>
      </w:r>
      <w:r>
        <w:rPr>
          <w:rFonts w:eastAsia="宋体" w:hint="eastAsia"/>
          <w:lang w:eastAsia="zh-CN"/>
        </w:rPr>
        <w:t>《</w:t>
      </w:r>
      <w:r>
        <w:rPr>
          <w:lang w:eastAsia="zh-CN"/>
        </w:rPr>
        <w:t>讀書雜志</w:t>
      </w:r>
      <w:r>
        <w:rPr>
          <w:rFonts w:eastAsia="宋体" w:hint="eastAsia"/>
          <w:lang w:eastAsia="zh-CN"/>
        </w:rPr>
        <w:t>》</w:t>
      </w:r>
      <w:r>
        <w:rPr>
          <w:lang w:eastAsia="zh-CN"/>
        </w:rPr>
        <w:t>已刻九種，近又</w:t>
      </w:r>
    </w:p>
    <w:p w14:paraId="387F57A0" w14:textId="77777777" w:rsidR="007A29CB" w:rsidRDefault="00000000">
      <w:pPr>
        <w:rPr>
          <w:lang w:eastAsia="zh-CN"/>
        </w:rPr>
      </w:pPr>
      <w:r>
        <w:t>刻</w:t>
      </w:r>
      <w:r>
        <w:rPr>
          <w:rFonts w:eastAsia="宋体" w:hint="eastAsia"/>
          <w:lang w:eastAsia="zh-CN"/>
        </w:rPr>
        <w:t>《</w:t>
      </w:r>
      <w:proofErr w:type="spellStart"/>
      <w:r>
        <w:t>漢隸拾遺</w:t>
      </w:r>
      <w:proofErr w:type="spellEnd"/>
      <w:r>
        <w:rPr>
          <w:rFonts w:eastAsia="宋体" w:hint="eastAsia"/>
          <w:lang w:eastAsia="zh-CN"/>
        </w:rPr>
        <w:t>》</w:t>
      </w:r>
      <w:proofErr w:type="spellStart"/>
      <w:r>
        <w:t>一本，謹寄呈清覽</w:t>
      </w:r>
      <w:proofErr w:type="spellEnd"/>
      <w:r>
        <w:t>。</w:t>
      </w:r>
      <w:r>
        <w:rPr>
          <w:lang w:eastAsia="zh-CN"/>
        </w:rPr>
        <w:t>吴荷屋大兄開府湖南</w:t>
      </w:r>
      <w:proofErr w:type="spellStart"/>
      <w:r>
        <w:rPr>
          <w:lang w:eastAsia="zh-CN"/>
        </w:rPr>
        <w:t>nlD</w:t>
      </w:r>
      <w:proofErr w:type="spellEnd"/>
      <w:r>
        <w:rPr>
          <w:lang w:eastAsia="zh-CN"/>
        </w:rPr>
        <w:t>，差强人意。</w:t>
      </w:r>
      <w:proofErr w:type="gramStart"/>
      <w:r>
        <w:rPr>
          <w:lang w:eastAsia="zh-CN"/>
        </w:rPr>
        <w:t>湯</w:t>
      </w:r>
      <w:proofErr w:type="gramEnd"/>
      <w:r>
        <w:rPr>
          <w:lang w:eastAsia="zh-CN"/>
        </w:rPr>
        <w:t>敦甫</w:t>
      </w:r>
      <w:proofErr w:type="gramStart"/>
      <w:r>
        <w:rPr>
          <w:lang w:eastAsia="zh-CN"/>
        </w:rPr>
        <w:t>四兄因事</w:t>
      </w:r>
      <w:proofErr w:type="gramEnd"/>
    </w:p>
    <w:p w14:paraId="085173C4" w14:textId="77777777" w:rsidR="007A29CB" w:rsidRDefault="00000000">
      <w:pPr>
        <w:rPr>
          <w:lang w:eastAsia="zh-CN"/>
        </w:rPr>
      </w:pPr>
      <w:r>
        <w:rPr>
          <w:lang w:eastAsia="zh-CN"/>
        </w:rPr>
        <w:t>受累，</w:t>
      </w:r>
      <w:proofErr w:type="gramStart"/>
      <w:r>
        <w:rPr>
          <w:lang w:eastAsia="zh-CN"/>
        </w:rPr>
        <w:t>致降卿</w:t>
      </w:r>
      <w:proofErr w:type="gramEnd"/>
      <w:r>
        <w:rPr>
          <w:lang w:eastAsia="zh-CN"/>
        </w:rPr>
        <w:t>貳，旋又</w:t>
      </w:r>
      <w:proofErr w:type="gramStart"/>
      <w:r>
        <w:rPr>
          <w:lang w:eastAsia="zh-CN"/>
        </w:rPr>
        <w:t>喪</w:t>
      </w:r>
      <w:proofErr w:type="gramEnd"/>
      <w:r>
        <w:rPr>
          <w:lang w:eastAsia="zh-CN"/>
        </w:rPr>
        <w:t>偶，真時運使然也。杜儀曹彦士保送軍機，已取而未得，似不如</w:t>
      </w:r>
    </w:p>
    <w:p w14:paraId="37D2CE97" w14:textId="77777777" w:rsidR="007A29CB" w:rsidRDefault="00000000">
      <w:pPr>
        <w:rPr>
          <w:lang w:eastAsia="zh-CN"/>
        </w:rPr>
      </w:pPr>
      <w:r>
        <w:rPr>
          <w:lang w:eastAsia="zh-CN"/>
        </w:rPr>
        <w:t>願，然候補名次已列第四，三年内可補實缺，又安用軍機議叙爲邪？</w:t>
      </w:r>
      <w:proofErr w:type="gramStart"/>
      <w:r>
        <w:rPr>
          <w:lang w:eastAsia="zh-CN"/>
        </w:rPr>
        <w:t>弟</w:t>
      </w:r>
      <w:proofErr w:type="gramEnd"/>
      <w:r>
        <w:rPr>
          <w:lang w:eastAsia="zh-CN"/>
        </w:rPr>
        <w:t>碌碌趨公，毫無建</w:t>
      </w:r>
    </w:p>
    <w:p w14:paraId="2D4C4D06" w14:textId="77777777" w:rsidR="007A29CB" w:rsidRDefault="00000000">
      <w:proofErr w:type="spellStart"/>
      <w:r>
        <w:t>樹，幸署中各案無譌，老親眠食康泰，賤體亦復如常，可以告慰。率泐數行，布謝並問近</w:t>
      </w:r>
      <w:proofErr w:type="spellEnd"/>
    </w:p>
    <w:p w14:paraId="6333B4AC" w14:textId="77777777" w:rsidR="007A29CB" w:rsidRDefault="00000000">
      <w:proofErr w:type="spellStart"/>
      <w:r>
        <w:t>安。伏維珍攝，不宣。敬璧尊謙侍令郎世兄</w:t>
      </w:r>
      <w:proofErr w:type="spellEnd"/>
      <w:r>
        <w:rPr>
          <w:rFonts w:eastAsia="宋体" w:hint="eastAsia"/>
          <w:lang w:eastAsia="zh-CN"/>
        </w:rPr>
        <w:t>【</w:t>
      </w:r>
      <w:proofErr w:type="spellStart"/>
      <w:r>
        <w:t>E</w:t>
      </w:r>
      <w:r>
        <w:t>，均此謝教。年愚弟王引之頓首</w:t>
      </w:r>
      <w:proofErr w:type="spellEnd"/>
      <w:r>
        <w:rPr>
          <w:rFonts w:eastAsia="宋体" w:hint="eastAsia"/>
          <w:lang w:eastAsia="zh-CN"/>
        </w:rPr>
        <w:t>【</w:t>
      </w:r>
      <w:proofErr w:type="spellStart"/>
      <w:r>
        <w:t>四，九月</w:t>
      </w:r>
      <w:proofErr w:type="spellEnd"/>
    </w:p>
    <w:p w14:paraId="51A70DFD" w14:textId="77777777" w:rsidR="007A29CB" w:rsidRDefault="00000000">
      <w:pPr>
        <w:rPr>
          <w:lang w:eastAsia="zh-CN"/>
        </w:rPr>
      </w:pPr>
      <w:r>
        <w:rPr>
          <w:lang w:eastAsia="zh-CN"/>
        </w:rPr>
        <w:t>十一日</w:t>
      </w:r>
      <w:proofErr w:type="gramStart"/>
      <w:r>
        <w:rPr>
          <w:lang w:eastAsia="zh-CN"/>
        </w:rPr>
        <w:t>狀</w:t>
      </w:r>
      <w:proofErr w:type="gramEnd"/>
      <w:r>
        <w:rPr>
          <w:lang w:eastAsia="zh-CN"/>
        </w:rPr>
        <w:t>。</w:t>
      </w:r>
    </w:p>
    <w:p w14:paraId="10D08525" w14:textId="77777777" w:rsidR="007A29CB" w:rsidRDefault="00000000">
      <w:pPr>
        <w:rPr>
          <w:lang w:eastAsia="zh-CN"/>
        </w:rPr>
      </w:pPr>
      <w:r>
        <w:rPr>
          <w:lang w:eastAsia="zh-CN"/>
        </w:rPr>
        <w:t>【第</w:t>
      </w:r>
      <w:r>
        <w:rPr>
          <w:lang w:eastAsia="zh-CN"/>
        </w:rPr>
        <w:t>124</w:t>
      </w:r>
      <w:r>
        <w:rPr>
          <w:lang w:eastAsia="zh-CN"/>
        </w:rPr>
        <w:t>页】</w:t>
      </w:r>
    </w:p>
    <w:p w14:paraId="2A9094F0"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07AE9362" w14:textId="77777777" w:rsidR="007A29CB" w:rsidRDefault="00000000">
      <w:proofErr w:type="spellStart"/>
      <w:r>
        <w:t>王引之與陳</w:t>
      </w:r>
      <w:proofErr w:type="gramStart"/>
      <w:r>
        <w:t>壽祺書</w:t>
      </w:r>
      <w:proofErr w:type="gramEnd"/>
      <w:r>
        <w:t>，載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卷上。寫於道光十一年辛卯九月十一日。舒懷</w:t>
      </w:r>
      <w:proofErr w:type="spellEnd"/>
      <w:r>
        <w:rPr>
          <w:rFonts w:eastAsia="宋体" w:hint="eastAsia"/>
          <w:lang w:eastAsia="zh-CN"/>
        </w:rPr>
        <w:t>《</w:t>
      </w:r>
      <w:proofErr w:type="spellStart"/>
      <w:r>
        <w:t>高郵王</w:t>
      </w:r>
      <w:proofErr w:type="spellEnd"/>
    </w:p>
    <w:p w14:paraId="4F58C20F" w14:textId="77777777" w:rsidR="007A29CB" w:rsidRDefault="00000000">
      <w:proofErr w:type="spellStart"/>
      <w:r>
        <w:t>氏父子年譜新編</w:t>
      </w:r>
      <w:proofErr w:type="spellEnd"/>
      <w:proofErr w:type="gramStart"/>
      <w:r>
        <w:rPr>
          <w:rFonts w:eastAsia="宋体" w:hint="eastAsia"/>
          <w:lang w:eastAsia="zh-CN"/>
        </w:rPr>
        <w:t>》</w:t>
      </w:r>
      <w:proofErr w:type="spellStart"/>
      <w:proofErr w:type="gramEnd"/>
      <w:r>
        <w:t>第二九九頁記作</w:t>
      </w:r>
      <w:proofErr w:type="spellEnd"/>
      <w:r>
        <w:rPr>
          <w:rFonts w:eastAsia="宋体" w:hint="eastAsia"/>
          <w:lang w:eastAsia="zh-CN"/>
        </w:rPr>
        <w:t>“</w:t>
      </w:r>
      <w:proofErr w:type="spellStart"/>
      <w:r>
        <w:t>覆陳碩</w:t>
      </w:r>
      <w:proofErr w:type="gramStart"/>
      <w:r>
        <w:t>甫書</w:t>
      </w:r>
      <w:proofErr w:type="spellEnd"/>
      <w:proofErr w:type="gramEnd"/>
      <w:r>
        <w:rPr>
          <w:rFonts w:eastAsia="宋体" w:hint="eastAsia"/>
          <w:lang w:eastAsia="zh-CN"/>
        </w:rPr>
        <w:t>”</w:t>
      </w:r>
      <w:r>
        <w:t>，</w:t>
      </w:r>
      <w:r>
        <w:rPr>
          <w:rFonts w:eastAsia="宋体" w:hint="eastAsia"/>
          <w:lang w:eastAsia="zh-CN"/>
        </w:rPr>
        <w:t>“</w:t>
      </w:r>
      <w:r>
        <w:t>碩</w:t>
      </w:r>
      <w:r>
        <w:rPr>
          <w:rFonts w:eastAsia="宋体" w:hint="eastAsia"/>
          <w:lang w:eastAsia="zh-CN"/>
        </w:rPr>
        <w:t>”</w:t>
      </w:r>
      <w:r>
        <w:t>爲</w:t>
      </w:r>
      <w:r>
        <w:rPr>
          <w:rFonts w:eastAsia="宋体" w:hint="eastAsia"/>
          <w:lang w:eastAsia="zh-CN"/>
        </w:rPr>
        <w:t>“</w:t>
      </w:r>
      <w:r>
        <w:t>恭</w:t>
      </w:r>
      <w:r>
        <w:rPr>
          <w:rFonts w:eastAsia="宋体" w:hint="eastAsia"/>
          <w:lang w:eastAsia="zh-CN"/>
        </w:rPr>
        <w:t>”</w:t>
      </w:r>
      <w:proofErr w:type="spellStart"/>
      <w:r>
        <w:t>字之誤，當改</w:t>
      </w:r>
      <w:proofErr w:type="spellEnd"/>
    </w:p>
    <w:p w14:paraId="1B19A0C7"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139B847" w14:textId="77777777" w:rsidR="007A29CB" w:rsidRDefault="00000000">
      <w:r>
        <w:rPr>
          <w:rFonts w:eastAsia="宋体" w:hint="eastAsia"/>
          <w:lang w:eastAsia="zh-CN"/>
        </w:rPr>
        <w:t>【</w:t>
      </w:r>
      <w:r>
        <w:t>一</w:t>
      </w:r>
      <w:r>
        <w:rPr>
          <w:rFonts w:eastAsia="宋体" w:hint="eastAsia"/>
          <w:lang w:eastAsia="zh-CN"/>
        </w:rPr>
        <w:t>】</w:t>
      </w:r>
      <w:proofErr w:type="spellStart"/>
      <w:r>
        <w:t>陳</w:t>
      </w:r>
      <w:proofErr w:type="gramStart"/>
      <w:r>
        <w:t>壽祺</w:t>
      </w:r>
      <w:proofErr w:type="gramEnd"/>
      <w:r>
        <w:t>，字恭</w:t>
      </w:r>
      <w:proofErr w:type="gramStart"/>
      <w:r>
        <w:t>甫</w:t>
      </w:r>
      <w:proofErr w:type="gramEnd"/>
      <w:r>
        <w:t>，又字葦仁，號左海、</w:t>
      </w:r>
      <w:proofErr w:type="gramStart"/>
      <w:r>
        <w:t>介祥</w:t>
      </w:r>
      <w:proofErr w:type="gramEnd"/>
      <w:r>
        <w:t>、東觀，福建</w:t>
      </w:r>
      <w:proofErr w:type="gramStart"/>
      <w:r>
        <w:t>閩侯今福州市</w:t>
      </w:r>
      <w:proofErr w:type="gramEnd"/>
      <w:r>
        <w:t>。人。有</w:t>
      </w:r>
      <w:proofErr w:type="spellEnd"/>
      <w:r>
        <w:rPr>
          <w:rFonts w:eastAsia="宋体" w:hint="eastAsia"/>
          <w:lang w:eastAsia="zh-CN"/>
        </w:rPr>
        <w:t>《</w:t>
      </w:r>
      <w:proofErr w:type="spellStart"/>
      <w:r>
        <w:t>五經異義疏證</w:t>
      </w:r>
      <w:proofErr w:type="spellEnd"/>
      <w:r>
        <w:rPr>
          <w:rFonts w:eastAsia="宋体" w:hint="eastAsia"/>
          <w:lang w:eastAsia="zh-CN"/>
        </w:rPr>
        <w:t>》</w:t>
      </w:r>
      <w:r>
        <w:t>三</w:t>
      </w:r>
    </w:p>
    <w:p w14:paraId="5E5F484B" w14:textId="77777777" w:rsidR="007A29CB" w:rsidRDefault="00000000">
      <w:r>
        <w:t>卷、</w:t>
      </w:r>
      <w:r>
        <w:rPr>
          <w:rFonts w:eastAsia="宋体" w:hint="eastAsia"/>
          <w:lang w:eastAsia="zh-CN"/>
        </w:rPr>
        <w:t>《</w:t>
      </w:r>
      <w:proofErr w:type="spellStart"/>
      <w:r>
        <w:t>左海經辨</w:t>
      </w:r>
      <w:proofErr w:type="spellEnd"/>
      <w:r>
        <w:rPr>
          <w:rFonts w:eastAsia="宋体" w:hint="eastAsia"/>
          <w:lang w:eastAsia="zh-CN"/>
        </w:rPr>
        <w:t>》</w:t>
      </w:r>
      <w:proofErr w:type="spellStart"/>
      <w:r>
        <w:t>四卷</w:t>
      </w:r>
      <w:proofErr w:type="spellEnd"/>
      <w:r>
        <w:t>、</w:t>
      </w:r>
      <w:r>
        <w:rPr>
          <w:rFonts w:eastAsia="宋体" w:hint="eastAsia"/>
          <w:lang w:eastAsia="zh-CN"/>
        </w:rPr>
        <w:t>《</w:t>
      </w:r>
      <w:proofErr w:type="spellStart"/>
      <w:r>
        <w:t>左海文集</w:t>
      </w:r>
      <w:proofErr w:type="spellEnd"/>
      <w:r>
        <w:rPr>
          <w:rFonts w:eastAsia="宋体" w:hint="eastAsia"/>
          <w:lang w:eastAsia="zh-CN"/>
        </w:rPr>
        <w:t>》</w:t>
      </w:r>
      <w:proofErr w:type="spellStart"/>
      <w:r>
        <w:t>十卷等</w:t>
      </w:r>
      <w:proofErr w:type="spellEnd"/>
    </w:p>
    <w:p w14:paraId="0865508C"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吴榮光，原名燎光，字伯榮、殿垣，號荷屋、可庵，廣東南海今佛山市。人。嘉慶四年進士，改</w:t>
      </w:r>
      <w:proofErr w:type="gramStart"/>
      <w:r>
        <w:rPr>
          <w:lang w:eastAsia="zh-CN"/>
        </w:rPr>
        <w:t>庶</w:t>
      </w:r>
      <w:proofErr w:type="gramEnd"/>
    </w:p>
    <w:p w14:paraId="31CFC288" w14:textId="77777777" w:rsidR="007A29CB" w:rsidRDefault="00000000">
      <w:proofErr w:type="spellStart"/>
      <w:r>
        <w:t>吉士，散館授編修，官至湖南巡撫兼署湖廣總督。有</w:t>
      </w:r>
      <w:proofErr w:type="spellEnd"/>
      <w:r>
        <w:rPr>
          <w:rFonts w:eastAsia="宋体" w:hint="eastAsia"/>
          <w:lang w:eastAsia="zh-CN"/>
        </w:rPr>
        <w:t>《</w:t>
      </w:r>
      <w:proofErr w:type="spellStart"/>
      <w:r>
        <w:t>筠清館金文</w:t>
      </w:r>
      <w:proofErr w:type="spellEnd"/>
      <w:r>
        <w:rPr>
          <w:rFonts w:eastAsia="宋体" w:hint="eastAsia"/>
          <w:lang w:eastAsia="zh-CN"/>
        </w:rPr>
        <w:t>》</w:t>
      </w:r>
      <w:proofErr w:type="spellStart"/>
      <w:r>
        <w:t>五卷</w:t>
      </w:r>
      <w:proofErr w:type="spellEnd"/>
      <w:r>
        <w:t>、</w:t>
      </w:r>
      <w:r>
        <w:rPr>
          <w:rFonts w:eastAsia="宋体" w:hint="eastAsia"/>
          <w:lang w:eastAsia="zh-CN"/>
        </w:rPr>
        <w:t>《</w:t>
      </w:r>
      <w:proofErr w:type="spellStart"/>
      <w:r>
        <w:t>歷代名人年譜</w:t>
      </w:r>
      <w:proofErr w:type="spellEnd"/>
      <w:r>
        <w:rPr>
          <w:rFonts w:eastAsia="宋体" w:hint="eastAsia"/>
          <w:lang w:eastAsia="zh-CN"/>
        </w:rPr>
        <w:t>》</w:t>
      </w:r>
      <w:proofErr w:type="spellStart"/>
      <w:r>
        <w:t>十卷</w:t>
      </w:r>
      <w:proofErr w:type="spellEnd"/>
      <w:r>
        <w:rPr>
          <w:rFonts w:eastAsia="宋体" w:hint="eastAsia"/>
          <w:lang w:eastAsia="zh-CN"/>
        </w:rPr>
        <w:t>《</w:t>
      </w:r>
      <w:proofErr w:type="spellStart"/>
      <w:r>
        <w:t>存疑</w:t>
      </w:r>
      <w:proofErr w:type="spellEnd"/>
    </w:p>
    <w:p w14:paraId="0A66B3AD" w14:textId="77777777" w:rsidR="007A29CB" w:rsidRDefault="00000000">
      <w:proofErr w:type="spellStart"/>
      <w:r>
        <w:t>一卷</w:t>
      </w:r>
      <w:proofErr w:type="spellEnd"/>
      <w:r>
        <w:t>。</w:t>
      </w:r>
    </w:p>
    <w:p w14:paraId="2107A647" w14:textId="77777777" w:rsidR="007A29CB" w:rsidRDefault="00000000">
      <w:r>
        <w:rPr>
          <w:rFonts w:eastAsia="宋体" w:hint="eastAsia"/>
          <w:lang w:eastAsia="zh-CN"/>
        </w:rPr>
        <w:t>【</w:t>
      </w:r>
      <w:r>
        <w:t>三</w:t>
      </w:r>
      <w:r>
        <w:rPr>
          <w:rFonts w:eastAsia="宋体" w:hint="eastAsia"/>
          <w:lang w:eastAsia="zh-CN"/>
        </w:rPr>
        <w:t>】</w:t>
      </w:r>
      <w:proofErr w:type="spellStart"/>
      <w:r>
        <w:t>指陳</w:t>
      </w:r>
      <w:proofErr w:type="gramStart"/>
      <w:r>
        <w:t>壽祺</w:t>
      </w:r>
      <w:proofErr w:type="gramEnd"/>
      <w:r>
        <w:t>之子陳</w:t>
      </w:r>
      <w:proofErr w:type="gramStart"/>
      <w:r>
        <w:t>喬樅</w:t>
      </w:r>
      <w:proofErr w:type="spellEnd"/>
      <w:proofErr w:type="gramEnd"/>
      <w:r>
        <w:t>。</w:t>
      </w:r>
    </w:p>
    <w:p w14:paraId="3D82AEA3" w14:textId="77777777" w:rsidR="007A29CB" w:rsidRDefault="00000000">
      <w:r>
        <w:rPr>
          <w:rFonts w:eastAsia="宋体" w:hint="eastAsia"/>
          <w:lang w:eastAsia="zh-CN"/>
        </w:rPr>
        <w:lastRenderedPageBreak/>
        <w:t>【</w:t>
      </w:r>
      <w:r>
        <w:t>四</w:t>
      </w:r>
      <w:r>
        <w:rPr>
          <w:rFonts w:eastAsia="宋体" w:hint="eastAsia"/>
          <w:lang w:eastAsia="zh-CN"/>
        </w:rPr>
        <w:t>】</w:t>
      </w:r>
      <w:proofErr w:type="spellStart"/>
      <w:r>
        <w:t>年，即同年。陳壽祺與王引之同榜進士</w:t>
      </w:r>
      <w:proofErr w:type="spellEnd"/>
    </w:p>
    <w:p w14:paraId="59726992" w14:textId="77777777" w:rsidR="007A29CB" w:rsidRDefault="00000000">
      <w:proofErr w:type="spellStart"/>
      <w:r>
        <w:t>與江晉三書</w:t>
      </w:r>
      <w:proofErr w:type="spellEnd"/>
    </w:p>
    <w:p w14:paraId="1548F563" w14:textId="77777777" w:rsidR="007A29CB" w:rsidRDefault="00000000">
      <w:proofErr w:type="spellStart"/>
      <w:r>
        <w:t>晉三先生執事</w:t>
      </w:r>
      <w:proofErr w:type="spellEnd"/>
      <w:r>
        <w:t>：</w:t>
      </w:r>
    </w:p>
    <w:p w14:paraId="2AFA874C" w14:textId="77777777" w:rsidR="007A29CB" w:rsidRDefault="00000000">
      <w:proofErr w:type="spellStart"/>
      <w:r>
        <w:t>先君大事，辱賜唁書，意氣殷惓，溢于楮墨，哀感不可言喻。蒙賜大</w:t>
      </w:r>
      <w:proofErr w:type="spellEnd"/>
    </w:p>
    <w:p w14:paraId="68252827" w14:textId="77777777" w:rsidR="007A29CB" w:rsidRDefault="00000000">
      <w:pPr>
        <w:rPr>
          <w:lang w:eastAsia="zh-CN"/>
        </w:rPr>
      </w:pPr>
      <w:r>
        <w:rPr>
          <w:lang w:eastAsia="zh-CN"/>
        </w:rPr>
        <w:t>【第</w:t>
      </w:r>
      <w:r>
        <w:rPr>
          <w:lang w:eastAsia="zh-CN"/>
        </w:rPr>
        <w:t>125</w:t>
      </w:r>
      <w:r>
        <w:rPr>
          <w:lang w:eastAsia="zh-CN"/>
        </w:rPr>
        <w:t>页】</w:t>
      </w:r>
    </w:p>
    <w:p w14:paraId="74824D30" w14:textId="77777777" w:rsidR="007A29CB" w:rsidRDefault="00000000">
      <w:pPr>
        <w:rPr>
          <w:lang w:eastAsia="zh-CN"/>
        </w:rPr>
      </w:pPr>
      <w:r>
        <w:rPr>
          <w:lang w:eastAsia="zh-CN"/>
        </w:rPr>
        <w:t>著</w:t>
      </w:r>
      <w:r>
        <w:rPr>
          <w:rFonts w:eastAsia="宋体" w:hint="eastAsia"/>
          <w:lang w:eastAsia="zh-CN"/>
        </w:rPr>
        <w:t>《</w:t>
      </w:r>
      <w:r>
        <w:rPr>
          <w:lang w:eastAsia="zh-CN"/>
        </w:rPr>
        <w:t>諧聲表</w:t>
      </w:r>
      <w:r>
        <w:rPr>
          <w:rFonts w:eastAsia="宋体" w:hint="eastAsia"/>
          <w:lang w:eastAsia="zh-CN"/>
        </w:rPr>
        <w:t>》</w:t>
      </w:r>
      <w:r>
        <w:rPr>
          <w:lang w:eastAsia="zh-CN"/>
        </w:rPr>
        <w:t>、</w:t>
      </w:r>
      <w:r>
        <w:rPr>
          <w:rFonts w:eastAsia="宋体" w:hint="eastAsia"/>
          <w:lang w:eastAsia="zh-CN"/>
        </w:rPr>
        <w:t>《</w:t>
      </w:r>
      <w:r>
        <w:rPr>
          <w:lang w:eastAsia="zh-CN"/>
        </w:rPr>
        <w:t>入聲表</w:t>
      </w:r>
      <w:r>
        <w:rPr>
          <w:rFonts w:eastAsia="宋体" w:hint="eastAsia"/>
          <w:lang w:eastAsia="zh-CN"/>
        </w:rPr>
        <w:t>》</w:t>
      </w:r>
      <w:r>
        <w:rPr>
          <w:lang w:eastAsia="zh-CN"/>
        </w:rPr>
        <w:t>、</w:t>
      </w:r>
      <w:r>
        <w:rPr>
          <w:rFonts w:eastAsia="宋体" w:hint="eastAsia"/>
          <w:lang w:eastAsia="zh-CN"/>
        </w:rPr>
        <w:t>《</w:t>
      </w:r>
      <w:r>
        <w:rPr>
          <w:lang w:eastAsia="zh-CN"/>
        </w:rPr>
        <w:t>等韵叢説</w:t>
      </w:r>
      <w:r>
        <w:rPr>
          <w:rFonts w:eastAsia="宋体" w:hint="eastAsia"/>
          <w:lang w:eastAsia="zh-CN"/>
        </w:rPr>
        <w:t>》</w:t>
      </w:r>
      <w:r>
        <w:rPr>
          <w:lang w:eastAsia="zh-CN"/>
        </w:rPr>
        <w:t>三種，考訂精審</w:t>
      </w:r>
      <w:r>
        <w:rPr>
          <w:lang w:eastAsia="zh-CN"/>
        </w:rPr>
        <w:t>…</w:t>
      </w:r>
      <w:r>
        <w:rPr>
          <w:lang w:eastAsia="zh-CN"/>
        </w:rPr>
        <w:t>，確不可易，佩服之至。肅此鳴謝，諸</w:t>
      </w:r>
    </w:p>
    <w:p w14:paraId="45D80F4A" w14:textId="77777777" w:rsidR="007A29CB" w:rsidRDefault="00000000">
      <w:pPr>
        <w:rPr>
          <w:lang w:eastAsia="zh-CN"/>
        </w:rPr>
      </w:pPr>
      <w:r>
        <w:rPr>
          <w:lang w:eastAsia="zh-CN"/>
        </w:rPr>
        <w:t>惟鑒察，不盡欲言。引之</w:t>
      </w:r>
      <w:proofErr w:type="gramStart"/>
      <w:r>
        <w:rPr>
          <w:lang w:eastAsia="zh-CN"/>
        </w:rPr>
        <w:t>稽</w:t>
      </w:r>
      <w:proofErr w:type="gramEnd"/>
      <w:r>
        <w:rPr>
          <w:lang w:eastAsia="zh-CN"/>
        </w:rPr>
        <w:t>顙。</w:t>
      </w:r>
    </w:p>
    <w:p w14:paraId="0CCF769B" w14:textId="77777777" w:rsidR="007A29CB" w:rsidRDefault="00000000">
      <w:pPr>
        <w:rPr>
          <w:lang w:eastAsia="zh-CN"/>
        </w:rPr>
      </w:pPr>
      <w:r>
        <w:rPr>
          <w:rFonts w:eastAsia="宋体" w:hint="eastAsia"/>
          <w:lang w:eastAsia="zh-CN"/>
        </w:rPr>
        <w:t>（</w:t>
      </w:r>
      <w:r>
        <w:rPr>
          <w:lang w:eastAsia="zh-CN"/>
        </w:rPr>
        <w:t>説明︼</w:t>
      </w:r>
    </w:p>
    <w:p w14:paraId="0E05E14B" w14:textId="77777777" w:rsidR="007A29CB" w:rsidRDefault="00000000">
      <w:pPr>
        <w:rPr>
          <w:lang w:eastAsia="zh-CN"/>
        </w:rPr>
      </w:pPr>
      <w:r>
        <w:rPr>
          <w:lang w:eastAsia="zh-CN"/>
        </w:rPr>
        <w:t>王引之與江有誥書載江氏</w:t>
      </w:r>
      <w:r>
        <w:rPr>
          <w:rFonts w:eastAsia="宋体" w:hint="eastAsia"/>
          <w:lang w:eastAsia="zh-CN"/>
        </w:rPr>
        <w:t>《</w:t>
      </w:r>
      <w:r>
        <w:rPr>
          <w:lang w:eastAsia="zh-CN"/>
        </w:rPr>
        <w:t>音學十書</w:t>
      </w:r>
      <w:r>
        <w:rPr>
          <w:rFonts w:eastAsia="宋体" w:hint="eastAsia"/>
          <w:lang w:eastAsia="zh-CN"/>
        </w:rPr>
        <w:t>•</w:t>
      </w:r>
      <w:r>
        <w:rPr>
          <w:lang w:eastAsia="zh-CN"/>
        </w:rPr>
        <w:t>諧聲表。卷首</w:t>
      </w:r>
      <w:r>
        <w:rPr>
          <w:rFonts w:eastAsia="宋体" w:hint="eastAsia"/>
          <w:lang w:eastAsia="zh-CN"/>
        </w:rPr>
        <w:t>》</w:t>
      </w:r>
      <w:r>
        <w:rPr>
          <w:lang w:eastAsia="zh-CN"/>
        </w:rPr>
        <w:t>，</w:t>
      </w:r>
      <w:proofErr w:type="gramStart"/>
      <w:r>
        <w:rPr>
          <w:lang w:eastAsia="zh-CN"/>
        </w:rPr>
        <w:t>劉氏收入</w:t>
      </w:r>
      <w:proofErr w:type="gramEnd"/>
      <w:r>
        <w:rPr>
          <w:rFonts w:eastAsia="宋体" w:hint="eastAsia"/>
          <w:lang w:eastAsia="zh-CN"/>
        </w:rPr>
        <w:t>《</w:t>
      </w:r>
      <w:r>
        <w:rPr>
          <w:lang w:eastAsia="zh-CN"/>
        </w:rPr>
        <w:t>王伯申文集補編</w:t>
      </w:r>
      <w:r>
        <w:rPr>
          <w:rFonts w:eastAsia="宋体" w:hint="eastAsia"/>
          <w:lang w:eastAsia="zh-CN"/>
        </w:rPr>
        <w:t>》</w:t>
      </w:r>
      <w:r>
        <w:rPr>
          <w:lang w:eastAsia="zh-CN"/>
        </w:rPr>
        <w:t>卷上。未著</w:t>
      </w:r>
    </w:p>
    <w:p w14:paraId="12A0AA94" w14:textId="77777777" w:rsidR="007A29CB" w:rsidRDefault="00000000">
      <w:pPr>
        <w:rPr>
          <w:lang w:eastAsia="zh-CN"/>
        </w:rPr>
      </w:pPr>
      <w:r>
        <w:rPr>
          <w:lang w:eastAsia="zh-CN"/>
        </w:rPr>
        <w:t>年月。</w:t>
      </w:r>
      <w:proofErr w:type="gramStart"/>
      <w:r>
        <w:rPr>
          <w:lang w:eastAsia="zh-CN"/>
        </w:rPr>
        <w:t>據</w:t>
      </w:r>
      <w:proofErr w:type="gramEnd"/>
      <w:r>
        <w:rPr>
          <w:lang w:eastAsia="zh-CN"/>
        </w:rPr>
        <w:t>書中</w:t>
      </w:r>
      <w:r>
        <w:rPr>
          <w:rFonts w:eastAsia="宋体" w:hint="eastAsia"/>
          <w:lang w:eastAsia="zh-CN"/>
        </w:rPr>
        <w:t>“</w:t>
      </w:r>
      <w:r>
        <w:rPr>
          <w:lang w:eastAsia="zh-CN"/>
        </w:rPr>
        <w:t>先君大事，辱賜唁書</w:t>
      </w:r>
      <w:r>
        <w:rPr>
          <w:rFonts w:eastAsia="宋体" w:hint="eastAsia"/>
          <w:lang w:eastAsia="zh-CN"/>
        </w:rPr>
        <w:t>”</w:t>
      </w:r>
      <w:r>
        <w:rPr>
          <w:lang w:eastAsia="zh-CN"/>
        </w:rPr>
        <w:t>一句，知寫於道光十二年壬辰，即王念孫卒年</w:t>
      </w:r>
    </w:p>
    <w:p w14:paraId="38BCA950" w14:textId="77777777" w:rsidR="007A29CB" w:rsidRDefault="00000000">
      <w:pPr>
        <w:rPr>
          <w:lang w:eastAsia="zh-CN"/>
        </w:rPr>
      </w:pPr>
      <w:r>
        <w:rPr>
          <w:lang w:eastAsia="zh-CN"/>
        </w:rPr>
        <w:t>【第</w:t>
      </w:r>
      <w:r>
        <w:rPr>
          <w:lang w:eastAsia="zh-CN"/>
        </w:rPr>
        <w:t>126</w:t>
      </w:r>
      <w:r>
        <w:rPr>
          <w:lang w:eastAsia="zh-CN"/>
        </w:rPr>
        <w:t>页】</w:t>
      </w:r>
    </w:p>
    <w:p w14:paraId="38B828B8" w14:textId="77777777" w:rsidR="007A29CB" w:rsidRDefault="00000000">
      <w:pPr>
        <w:rPr>
          <w:lang w:eastAsia="zh-CN"/>
        </w:rPr>
      </w:pPr>
      <w:r>
        <w:rPr>
          <w:lang w:eastAsia="zh-CN"/>
        </w:rPr>
        <w:t>考辨</w:t>
      </w:r>
    </w:p>
    <w:p w14:paraId="0BFEFFB3" w14:textId="77777777" w:rsidR="007A29CB" w:rsidRDefault="00000000">
      <w:pPr>
        <w:rPr>
          <w:lang w:eastAsia="zh-CN"/>
        </w:rPr>
      </w:pPr>
      <w:r>
        <w:rPr>
          <w:rFonts w:eastAsia="宋体" w:hint="eastAsia"/>
          <w:lang w:eastAsia="zh-CN"/>
        </w:rPr>
        <w:t>《</w:t>
      </w:r>
      <w:r>
        <w:rPr>
          <w:lang w:eastAsia="zh-CN"/>
        </w:rPr>
        <w:t>爾雅</w:t>
      </w:r>
      <w:r>
        <w:rPr>
          <w:rFonts w:eastAsia="宋体" w:hint="eastAsia"/>
          <w:lang w:eastAsia="zh-CN"/>
        </w:rPr>
        <w:t>》《</w:t>
      </w:r>
      <w:r>
        <w:rPr>
          <w:lang w:eastAsia="zh-CN"/>
        </w:rPr>
        <w:t>説文</w:t>
      </w:r>
      <w:r>
        <w:rPr>
          <w:rFonts w:eastAsia="宋体" w:hint="eastAsia"/>
          <w:lang w:eastAsia="zh-CN"/>
        </w:rPr>
        <w:t>》</w:t>
      </w:r>
      <w:r>
        <w:rPr>
          <w:lang w:eastAsia="zh-CN"/>
        </w:rPr>
        <w:t>釋</w:t>
      </w:r>
    </w:p>
    <w:p w14:paraId="50A43C3C" w14:textId="77777777" w:rsidR="007A29CB" w:rsidRDefault="00000000">
      <w:proofErr w:type="spellStart"/>
      <w:r>
        <w:t>自説經必通訓詁，而讀</w:t>
      </w:r>
      <w:proofErr w:type="gramStart"/>
      <w:r>
        <w:t>書</w:t>
      </w:r>
      <w:proofErr w:type="gramEnd"/>
      <w:r>
        <w:t>必先識字，則</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proofErr w:type="spellStart"/>
      <w:r>
        <w:t>實六蓺之鈐鍵，九流之</w:t>
      </w:r>
      <w:proofErr w:type="gramStart"/>
      <w:r>
        <w:t>津涉也</w:t>
      </w:r>
      <w:proofErr w:type="spellEnd"/>
      <w:proofErr w:type="gramEnd"/>
    </w:p>
    <w:p w14:paraId="47A7AB34" w14:textId="77777777" w:rsidR="007A29CB" w:rsidRDefault="00000000">
      <w:r>
        <w:rPr>
          <w:rFonts w:eastAsia="宋体" w:hint="eastAsia"/>
          <w:lang w:eastAsia="zh-CN"/>
        </w:rPr>
        <w:t>《</w:t>
      </w:r>
      <w:proofErr w:type="spellStart"/>
      <w:r>
        <w:t>爾雅</w:t>
      </w:r>
      <w:proofErr w:type="spellEnd"/>
      <w:r>
        <w:rPr>
          <w:rFonts w:eastAsia="宋体" w:hint="eastAsia"/>
          <w:lang w:eastAsia="zh-CN"/>
        </w:rPr>
        <w:t>》</w:t>
      </w:r>
      <w:proofErr w:type="spellStart"/>
      <w:r>
        <w:t>或㠯爲作</w:t>
      </w:r>
      <w:proofErr w:type="gramStart"/>
      <w:r>
        <w:t>於</w:t>
      </w:r>
      <w:proofErr w:type="gramEnd"/>
      <w:r>
        <w:t>周公，或㠯爲作</w:t>
      </w:r>
      <w:proofErr w:type="gramStart"/>
      <w:r>
        <w:t>於</w:t>
      </w:r>
      <w:proofErr w:type="gramEnd"/>
      <w:r>
        <w:t>子夏。然考其</w:t>
      </w:r>
      <w:proofErr w:type="spellEnd"/>
      <w:r>
        <w:rPr>
          <w:rFonts w:eastAsia="宋体" w:hint="eastAsia"/>
          <w:lang w:eastAsia="zh-CN"/>
        </w:rPr>
        <w:t>《</w:t>
      </w:r>
      <w:proofErr w:type="spellStart"/>
      <w:r>
        <w:t>釋山</w:t>
      </w:r>
      <w:proofErr w:type="spellEnd"/>
      <w:r>
        <w:rPr>
          <w:rFonts w:eastAsia="宋体" w:hint="eastAsia"/>
          <w:lang w:eastAsia="zh-CN"/>
        </w:rPr>
        <w:t>》</w:t>
      </w:r>
      <w:proofErr w:type="spellStart"/>
      <w:r>
        <w:t>之列五嶽，既云</w:t>
      </w:r>
      <w:proofErr w:type="spellEnd"/>
      <w:r>
        <w:rPr>
          <w:rFonts w:eastAsia="宋体" w:hint="eastAsia"/>
          <w:lang w:eastAsia="zh-CN"/>
        </w:rPr>
        <w:t>“</w:t>
      </w:r>
      <w:proofErr w:type="spellStart"/>
      <w:r>
        <w:t>河南</w:t>
      </w:r>
      <w:proofErr w:type="gramStart"/>
      <w:r>
        <w:t>萼</w:t>
      </w:r>
      <w:proofErr w:type="gramEnd"/>
      <w:r>
        <w:t>、河西</w:t>
      </w:r>
      <w:proofErr w:type="spellEnd"/>
    </w:p>
    <w:p w14:paraId="065FC8D4" w14:textId="77777777" w:rsidR="007A29CB" w:rsidRDefault="00000000">
      <w:proofErr w:type="spellStart"/>
      <w:r>
        <w:t>嶽、河東岱、河北恒、江南衡</w:t>
      </w:r>
      <w:proofErr w:type="spellEnd"/>
      <w:proofErr w:type="gramStart"/>
      <w:r>
        <w:rPr>
          <w:rFonts w:eastAsia="宋体" w:hint="eastAsia"/>
          <w:lang w:eastAsia="zh-CN"/>
        </w:rPr>
        <w:t>”</w:t>
      </w:r>
      <w:proofErr w:type="gramEnd"/>
      <w:r>
        <w:t>，</w:t>
      </w:r>
      <w:proofErr w:type="spellStart"/>
      <w:r>
        <w:t>末又云</w:t>
      </w:r>
      <w:proofErr w:type="spellEnd"/>
      <w:r>
        <w:rPr>
          <w:rFonts w:eastAsia="宋体" w:hint="eastAsia"/>
          <w:lang w:eastAsia="zh-CN"/>
        </w:rPr>
        <w:t>“</w:t>
      </w:r>
      <w:proofErr w:type="spellStart"/>
      <w:r>
        <w:t>泰山爲東嶽，䔢山爲西嶽，霍山爲南嶽，恒山爲北</w:t>
      </w:r>
      <w:proofErr w:type="spellEnd"/>
    </w:p>
    <w:p w14:paraId="23A825D0" w14:textId="77777777" w:rsidR="007A29CB" w:rsidRDefault="00000000">
      <w:proofErr w:type="spellStart"/>
      <w:r>
        <w:t>嶽，</w:t>
      </w:r>
      <w:proofErr w:type="gramStart"/>
      <w:r>
        <w:t>嵩</w:t>
      </w:r>
      <w:proofErr w:type="gramEnd"/>
      <w:r>
        <w:t>高爲中嶽</w:t>
      </w:r>
      <w:proofErr w:type="spellEnd"/>
      <w:proofErr w:type="gramStart"/>
      <w:r>
        <w:rPr>
          <w:rFonts w:eastAsia="宋体" w:hint="eastAsia"/>
          <w:lang w:eastAsia="zh-CN"/>
        </w:rPr>
        <w:t>”</w:t>
      </w:r>
      <w:proofErr w:type="gramEnd"/>
      <w:r>
        <w:t>。</w:t>
      </w:r>
      <w:proofErr w:type="spellStart"/>
      <w:r>
        <w:t>鄭氏注</w:t>
      </w:r>
      <w:proofErr w:type="spellEnd"/>
      <w:r>
        <w:rPr>
          <w:rFonts w:eastAsia="宋体" w:hint="eastAsia"/>
          <w:lang w:eastAsia="zh-CN"/>
        </w:rPr>
        <w:t>《</w:t>
      </w:r>
      <w:proofErr w:type="spellStart"/>
      <w:r>
        <w:t>周官。大司樂</w:t>
      </w:r>
      <w:proofErr w:type="spellEnd"/>
      <w:r>
        <w:rPr>
          <w:rFonts w:eastAsia="宋体" w:hint="eastAsia"/>
          <w:lang w:eastAsia="zh-CN"/>
        </w:rPr>
        <w:t>》</w:t>
      </w:r>
      <w:proofErr w:type="spellStart"/>
      <w:r>
        <w:t>用前説，注</w:t>
      </w:r>
      <w:proofErr w:type="spellEnd"/>
      <w:r>
        <w:rPr>
          <w:rFonts w:eastAsia="宋体" w:hint="eastAsia"/>
          <w:lang w:eastAsia="zh-CN"/>
        </w:rPr>
        <w:t>《</w:t>
      </w:r>
      <w:proofErr w:type="spellStart"/>
      <w:r>
        <w:t>大宗伯</w:t>
      </w:r>
      <w:proofErr w:type="spellEnd"/>
      <w:r>
        <w:rPr>
          <w:rFonts w:eastAsia="宋体" w:hint="eastAsia"/>
          <w:lang w:eastAsia="zh-CN"/>
        </w:rPr>
        <w:t>》</w:t>
      </w:r>
      <w:proofErr w:type="spellStart"/>
      <w:r>
        <w:t>用</w:t>
      </w:r>
      <w:proofErr w:type="gramStart"/>
      <w:r>
        <w:t>後</w:t>
      </w:r>
      <w:proofErr w:type="gramEnd"/>
      <w:r>
        <w:t>説。或謂後説爲漢儒</w:t>
      </w:r>
      <w:proofErr w:type="spellEnd"/>
    </w:p>
    <w:p w14:paraId="04BF6A44" w14:textId="77777777" w:rsidR="007A29CB" w:rsidRDefault="00000000">
      <w:proofErr w:type="spellStart"/>
      <w:r>
        <w:t>所增，故不同也</w:t>
      </w:r>
      <w:proofErr w:type="spellEnd"/>
      <w:r>
        <w:t>。</w:t>
      </w:r>
      <w:r>
        <w:rPr>
          <w:rFonts w:eastAsia="宋体" w:hint="eastAsia"/>
          <w:lang w:eastAsia="zh-CN"/>
        </w:rPr>
        <w:t>《</w:t>
      </w:r>
      <w:proofErr w:type="spellStart"/>
      <w:r>
        <w:t>禹貢</w:t>
      </w:r>
      <w:proofErr w:type="spellEnd"/>
      <w:r>
        <w:rPr>
          <w:rFonts w:eastAsia="宋体" w:hint="eastAsia"/>
          <w:lang w:eastAsia="zh-CN"/>
        </w:rPr>
        <w:t>》</w:t>
      </w:r>
      <w:proofErr w:type="spellStart"/>
      <w:r>
        <w:t>九州有青、徐、梁而無幽、并、營</w:t>
      </w:r>
      <w:proofErr w:type="spellEnd"/>
      <w:r>
        <w:t>，</w:t>
      </w:r>
      <w:r>
        <w:rPr>
          <w:rFonts w:eastAsia="宋体" w:hint="eastAsia"/>
          <w:lang w:eastAsia="zh-CN"/>
        </w:rPr>
        <w:t>《</w:t>
      </w:r>
      <w:proofErr w:type="spellStart"/>
      <w:r>
        <w:t>周官。職方氏</w:t>
      </w:r>
      <w:proofErr w:type="spellEnd"/>
      <w:r>
        <w:rPr>
          <w:rFonts w:eastAsia="宋体" w:hint="eastAsia"/>
          <w:lang w:eastAsia="zh-CN"/>
        </w:rPr>
        <w:t>》</w:t>
      </w:r>
      <w:proofErr w:type="spellStart"/>
      <w:r>
        <w:t>有青、并、幽而無</w:t>
      </w:r>
      <w:proofErr w:type="spellEnd"/>
    </w:p>
    <w:p w14:paraId="3E5C740B" w14:textId="77777777" w:rsidR="007A29CB" w:rsidRDefault="00000000">
      <w:proofErr w:type="spellStart"/>
      <w:r>
        <w:t>徐、梁、營</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則有徐、幽、營而無青、梁、并，故郭璞注云</w:t>
      </w:r>
      <w:proofErr w:type="spellEnd"/>
      <w:r>
        <w:t>：</w:t>
      </w:r>
      <w:r>
        <w:rPr>
          <w:rFonts w:eastAsia="宋体" w:hint="eastAsia"/>
          <w:lang w:eastAsia="zh-CN"/>
        </w:rPr>
        <w:t>“</w:t>
      </w:r>
      <w:proofErr w:type="spellStart"/>
      <w:r>
        <w:t>此蓋商制與</w:t>
      </w:r>
      <w:proofErr w:type="spellEnd"/>
      <w:r>
        <w:t>？</w:t>
      </w:r>
      <w:r>
        <w:rPr>
          <w:rFonts w:eastAsia="宋体" w:hint="eastAsia"/>
          <w:lang w:eastAsia="zh-CN"/>
        </w:rPr>
        <w:t>”《</w:t>
      </w:r>
      <w:proofErr w:type="spellStart"/>
      <w:r>
        <w:t>釋艸</w:t>
      </w:r>
      <w:proofErr w:type="spellEnd"/>
      <w:r>
        <w:rPr>
          <w:rFonts w:eastAsia="宋体" w:hint="eastAsia"/>
          <w:lang w:eastAsia="zh-CN"/>
        </w:rPr>
        <w:t>》</w:t>
      </w:r>
      <w:r>
        <w:t>：</w:t>
      </w:r>
    </w:p>
    <w:p w14:paraId="7BDC8C74" w14:textId="77777777" w:rsidR="007A29CB" w:rsidRDefault="00000000">
      <w:r>
        <w:rPr>
          <w:rFonts w:eastAsia="宋体" w:hint="eastAsia"/>
          <w:lang w:eastAsia="zh-CN"/>
        </w:rPr>
        <w:lastRenderedPageBreak/>
        <w:t>“</w:t>
      </w:r>
      <w:proofErr w:type="spellStart"/>
      <w:r>
        <w:t>蔝</w:t>
      </w:r>
      <w:r>
        <w:t>d</w:t>
      </w:r>
      <w:proofErr w:type="spellEnd"/>
      <w:r>
        <w:rPr>
          <w:rFonts w:eastAsia="宋体" w:hint="eastAsia"/>
          <w:lang w:eastAsia="zh-CN"/>
        </w:rPr>
        <w:t>】</w:t>
      </w:r>
      <w:r>
        <w:t>，蔜。</w:t>
      </w:r>
      <w:r>
        <w:rPr>
          <w:rFonts w:eastAsia="宋体" w:hint="eastAsia"/>
          <w:lang w:eastAsia="zh-CN"/>
        </w:rPr>
        <w:t>”</w:t>
      </w:r>
      <w:proofErr w:type="spellStart"/>
      <w:r>
        <w:t>郭璞</w:t>
      </w:r>
      <w:proofErr w:type="spellEnd"/>
      <w:r>
        <w:t>：</w:t>
      </w:r>
      <w:r>
        <w:rPr>
          <w:rFonts w:eastAsia="宋体" w:hint="eastAsia"/>
          <w:lang w:eastAsia="zh-CN"/>
        </w:rPr>
        <w:t>“</w:t>
      </w:r>
      <w:proofErr w:type="spellStart"/>
      <w:r>
        <w:t>未詳</w:t>
      </w:r>
      <w:proofErr w:type="spellEnd"/>
      <w:r>
        <w:t>。</w:t>
      </w:r>
      <w:r>
        <w:rPr>
          <w:rFonts w:eastAsia="宋体" w:hint="eastAsia"/>
          <w:lang w:eastAsia="zh-CN"/>
        </w:rPr>
        <w:t>”</w:t>
      </w:r>
      <w:proofErr w:type="spellStart"/>
      <w:r>
        <w:t>考上文</w:t>
      </w:r>
      <w:proofErr w:type="spellEnd"/>
      <w:r>
        <w:t>：</w:t>
      </w:r>
      <w:r>
        <w:rPr>
          <w:rFonts w:eastAsia="宋体" w:hint="eastAsia"/>
          <w:lang w:eastAsia="zh-CN"/>
        </w:rPr>
        <w:t>“</w:t>
      </w:r>
      <w:proofErr w:type="spellStart"/>
      <w:r>
        <w:t>蔜，䕅蘊</w:t>
      </w:r>
      <w:proofErr w:type="spellEnd"/>
      <w:r>
        <w:t>。</w:t>
      </w:r>
      <w:r>
        <w:rPr>
          <w:rFonts w:eastAsia="宋体" w:hint="eastAsia"/>
          <w:lang w:eastAsia="zh-CN"/>
        </w:rPr>
        <w:t>”</w:t>
      </w:r>
      <w:proofErr w:type="spellStart"/>
      <w:r>
        <w:t>此㠯</w:t>
      </w:r>
      <w:proofErr w:type="spellEnd"/>
      <w:r>
        <w:rPr>
          <w:rFonts w:eastAsia="宋体" w:hint="eastAsia"/>
          <w:lang w:eastAsia="zh-CN"/>
        </w:rPr>
        <w:t>“</w:t>
      </w:r>
      <w:r>
        <w:t>蔜</w:t>
      </w:r>
      <w:r>
        <w:rPr>
          <w:rFonts w:eastAsia="宋体" w:hint="eastAsia"/>
          <w:lang w:eastAsia="zh-CN"/>
        </w:rPr>
        <w:t>”</w:t>
      </w:r>
      <w:r>
        <w:t>釋</w:t>
      </w:r>
      <w:r>
        <w:rPr>
          <w:rFonts w:eastAsia="宋体" w:hint="eastAsia"/>
          <w:lang w:eastAsia="zh-CN"/>
        </w:rPr>
        <w:t>“</w:t>
      </w:r>
      <w:r>
        <w:t>蔝</w:t>
      </w:r>
      <w:r>
        <w:rPr>
          <w:rFonts w:eastAsia="宋体" w:hint="eastAsia"/>
          <w:lang w:eastAsia="zh-CN"/>
        </w:rPr>
        <w:t>”</w:t>
      </w:r>
      <w:r>
        <w:t>，而</w:t>
      </w:r>
      <w:r>
        <w:rPr>
          <w:rFonts w:eastAsia="宋体" w:hint="eastAsia"/>
          <w:lang w:eastAsia="zh-CN"/>
        </w:rPr>
        <w:t>《</w:t>
      </w:r>
      <w:proofErr w:type="spellStart"/>
      <w:r>
        <w:t>玉篇</w:t>
      </w:r>
      <w:proofErr w:type="spellEnd"/>
      <w:r>
        <w:rPr>
          <w:rFonts w:eastAsia="宋体" w:hint="eastAsia"/>
          <w:lang w:eastAsia="zh-CN"/>
        </w:rPr>
        <w:t>》</w:t>
      </w:r>
      <w:r>
        <w:t>云：</w:t>
      </w:r>
      <w:r>
        <w:rPr>
          <w:rFonts w:eastAsia="宋体" w:hint="eastAsia"/>
          <w:lang w:eastAsia="zh-CN"/>
        </w:rPr>
        <w:t>“</w:t>
      </w:r>
      <w:proofErr w:type="spellStart"/>
      <w:r>
        <w:t>蔜，蔝</w:t>
      </w:r>
      <w:proofErr w:type="spellEnd"/>
    </w:p>
    <w:p w14:paraId="570542C3" w14:textId="77777777" w:rsidR="007A29CB" w:rsidRDefault="00000000">
      <w:proofErr w:type="spellStart"/>
      <w:r>
        <w:t>子菜。䕅蘊，亦曰滋菜</w:t>
      </w:r>
      <w:proofErr w:type="spellEnd"/>
      <w:proofErr w:type="gramStart"/>
      <w:r>
        <w:t>。</w:t>
      </w:r>
      <w:r>
        <w:rPr>
          <w:rFonts w:eastAsia="宋体" w:hint="eastAsia"/>
          <w:lang w:eastAsia="zh-CN"/>
        </w:rPr>
        <w:t>”</w:t>
      </w:r>
      <w:proofErr w:type="spellStart"/>
      <w:r>
        <w:t>cD</w:t>
      </w:r>
      <w:proofErr w:type="gramEnd"/>
      <w:r>
        <w:t>是一物矣</w:t>
      </w:r>
      <w:proofErr w:type="spellEnd"/>
      <w:r>
        <w:t>。</w:t>
      </w:r>
      <w:r>
        <w:rPr>
          <w:rFonts w:eastAsia="宋体" w:hint="eastAsia"/>
          <w:lang w:eastAsia="zh-CN"/>
        </w:rPr>
        <w:t>《</w:t>
      </w:r>
      <w:proofErr w:type="spellStart"/>
      <w:r>
        <w:t>釋虫</w:t>
      </w:r>
      <w:proofErr w:type="spellEnd"/>
      <w:r>
        <w:rPr>
          <w:rFonts w:eastAsia="宋体" w:hint="eastAsia"/>
          <w:lang w:eastAsia="zh-CN"/>
        </w:rPr>
        <w:t>》</w:t>
      </w:r>
      <w:r>
        <w:t>：</w:t>
      </w:r>
      <w:r>
        <w:rPr>
          <w:rFonts w:eastAsia="宋体" w:hint="eastAsia"/>
          <w:lang w:eastAsia="zh-CN"/>
        </w:rPr>
        <w:t>“</w:t>
      </w:r>
      <w:proofErr w:type="spellStart"/>
      <w:r>
        <w:t>傅，負版</w:t>
      </w:r>
      <w:proofErr w:type="spellEnd"/>
      <w:r>
        <w:t>。</w:t>
      </w:r>
      <w:r>
        <w:rPr>
          <w:rFonts w:eastAsia="宋体" w:hint="eastAsia"/>
          <w:lang w:eastAsia="zh-CN"/>
        </w:rPr>
        <w:t>”</w:t>
      </w:r>
      <w:proofErr w:type="spellStart"/>
      <w:r>
        <w:t>郭注亦未詳。王應麟謂即柳</w:t>
      </w:r>
      <w:proofErr w:type="spellEnd"/>
    </w:p>
    <w:p w14:paraId="7FDF2028" w14:textId="77777777" w:rsidR="007A29CB" w:rsidRDefault="00000000">
      <w:pPr>
        <w:rPr>
          <w:lang w:eastAsia="zh-CN"/>
        </w:rPr>
      </w:pPr>
      <w:proofErr w:type="spellStart"/>
      <w:r>
        <w:t>宗元所作</w:t>
      </w:r>
      <w:proofErr w:type="spellEnd"/>
      <w:r>
        <w:rPr>
          <w:rFonts w:eastAsia="宋体" w:hint="eastAsia"/>
          <w:lang w:eastAsia="zh-CN"/>
        </w:rPr>
        <w:t>《</w:t>
      </w:r>
      <w:proofErr w:type="spellStart"/>
      <w:r>
        <w:t>蝜蝂傳</w:t>
      </w:r>
      <w:proofErr w:type="spellEnd"/>
      <w:r>
        <w:rPr>
          <w:rFonts w:eastAsia="宋体" w:hint="eastAsia"/>
          <w:lang w:eastAsia="zh-CN"/>
        </w:rPr>
        <w:t>》</w:t>
      </w:r>
      <w:proofErr w:type="spellStart"/>
      <w:r>
        <w:t>者也</w:t>
      </w:r>
      <w:proofErr w:type="spellEnd"/>
      <w:r>
        <w:t>。</w:t>
      </w:r>
      <w:r>
        <w:rPr>
          <w:rFonts w:eastAsia="宋体" w:hint="eastAsia"/>
          <w:lang w:eastAsia="zh-CN"/>
        </w:rPr>
        <w:t>《</w:t>
      </w:r>
      <w:proofErr w:type="spellStart"/>
      <w:r>
        <w:t>釋虫</w:t>
      </w:r>
      <w:proofErr w:type="spellEnd"/>
      <w:r>
        <w:rPr>
          <w:rFonts w:eastAsia="宋体" w:hint="eastAsia"/>
          <w:lang w:eastAsia="zh-CN"/>
        </w:rPr>
        <w:t>》</w:t>
      </w:r>
      <w:r>
        <w:t>之</w:t>
      </w:r>
      <w:r>
        <w:rPr>
          <w:rFonts w:eastAsia="宋体" w:hint="eastAsia"/>
          <w:lang w:eastAsia="zh-CN"/>
        </w:rPr>
        <w:t>“</w:t>
      </w:r>
      <w:proofErr w:type="spellStart"/>
      <w:r>
        <w:t>螒，天雞</w:t>
      </w:r>
      <w:proofErr w:type="spellEnd"/>
      <w:r>
        <w:rPr>
          <w:rFonts w:eastAsia="宋体" w:hint="eastAsia"/>
          <w:lang w:eastAsia="zh-CN"/>
        </w:rPr>
        <w:t>”</w:t>
      </w:r>
      <w:r>
        <w:t>，</w:t>
      </w:r>
      <w:proofErr w:type="spellStart"/>
      <w:proofErr w:type="gramStart"/>
      <w:r>
        <w:t>莎</w:t>
      </w:r>
      <w:proofErr w:type="gramEnd"/>
      <w:r>
        <w:t>雞也</w:t>
      </w:r>
      <w:proofErr w:type="spellEnd"/>
      <w:r>
        <w:t>；</w:t>
      </w:r>
      <w:r>
        <w:rPr>
          <w:rFonts w:eastAsia="宋体" w:hint="eastAsia"/>
          <w:lang w:eastAsia="zh-CN"/>
        </w:rPr>
        <w:t>《</w:t>
      </w:r>
      <w:proofErr w:type="spellStart"/>
      <w:r>
        <w:t>釋鳥</w:t>
      </w:r>
      <w:proofErr w:type="spellEnd"/>
      <w:r>
        <w:rPr>
          <w:rFonts w:eastAsia="宋体" w:hint="eastAsia"/>
          <w:lang w:eastAsia="zh-CN"/>
        </w:rPr>
        <w:t>》</w:t>
      </w:r>
      <w:r>
        <w:t>之</w:t>
      </w:r>
      <w:r>
        <w:rPr>
          <w:rFonts w:eastAsia="宋体" w:hint="eastAsia"/>
          <w:lang w:eastAsia="zh-CN"/>
        </w:rPr>
        <w:t>“</w:t>
      </w:r>
      <w:proofErr w:type="spellStart"/>
      <w:r>
        <w:t>鶾，天雞</w:t>
      </w:r>
      <w:proofErr w:type="spellEnd"/>
      <w:r>
        <w:rPr>
          <w:rFonts w:eastAsia="宋体" w:hint="eastAsia"/>
          <w:lang w:eastAsia="zh-CN"/>
        </w:rPr>
        <w:t>”</w:t>
      </w:r>
      <w:r>
        <w:t>，</w:t>
      </w:r>
      <w:proofErr w:type="spellStart"/>
      <w:r>
        <w:t>雉也</w:t>
      </w:r>
      <w:proofErr w:type="spellEnd"/>
      <w:r>
        <w:t>。</w:t>
      </w:r>
      <w:r>
        <w:rPr>
          <w:lang w:eastAsia="zh-CN"/>
        </w:rPr>
        <w:t>唐詩</w:t>
      </w:r>
    </w:p>
    <w:p w14:paraId="2DE19F42" w14:textId="77777777" w:rsidR="007A29CB" w:rsidRDefault="00000000">
      <w:pPr>
        <w:rPr>
          <w:lang w:eastAsia="zh-CN"/>
        </w:rPr>
      </w:pPr>
      <w:r>
        <w:rPr>
          <w:lang w:eastAsia="zh-CN"/>
        </w:rPr>
        <w:t>【第</w:t>
      </w:r>
      <w:r>
        <w:rPr>
          <w:lang w:eastAsia="zh-CN"/>
        </w:rPr>
        <w:t>127</w:t>
      </w:r>
      <w:r>
        <w:rPr>
          <w:lang w:eastAsia="zh-CN"/>
        </w:rPr>
        <w:t>页】</w:t>
      </w:r>
    </w:p>
    <w:p w14:paraId="43A78337" w14:textId="77777777" w:rsidR="007A29CB" w:rsidRDefault="00000000">
      <w:pPr>
        <w:rPr>
          <w:lang w:eastAsia="zh-CN"/>
        </w:rPr>
      </w:pPr>
      <w:r>
        <w:rPr>
          <w:lang w:eastAsia="zh-CN"/>
        </w:rPr>
        <w:t>有</w:t>
      </w:r>
      <w:r>
        <w:rPr>
          <w:rFonts w:eastAsia="宋体" w:hint="eastAsia"/>
          <w:lang w:eastAsia="zh-CN"/>
        </w:rPr>
        <w:t>“</w:t>
      </w:r>
      <w:r>
        <w:rPr>
          <w:lang w:eastAsia="zh-CN"/>
        </w:rPr>
        <w:t>天雞鳴龢風</w:t>
      </w:r>
      <w:r>
        <w:rPr>
          <w:rFonts w:eastAsia="宋体" w:hint="eastAsia"/>
          <w:lang w:eastAsia="zh-CN"/>
        </w:rPr>
        <w:t>”</w:t>
      </w:r>
      <w:r>
        <w:rPr>
          <w:lang w:eastAsia="zh-CN"/>
        </w:rPr>
        <w:t>，試士，士有㠯爲蟲爲鳥扣簾者。觀</w:t>
      </w:r>
      <w:r>
        <w:rPr>
          <w:rFonts w:eastAsia="宋体" w:hint="eastAsia"/>
          <w:lang w:eastAsia="zh-CN"/>
        </w:rPr>
        <w:t>《</w:t>
      </w:r>
      <w:r>
        <w:rPr>
          <w:lang w:eastAsia="zh-CN"/>
        </w:rPr>
        <w:t>選</w:t>
      </w:r>
      <w:r>
        <w:rPr>
          <w:rFonts w:eastAsia="宋体" w:hint="eastAsia"/>
          <w:lang w:eastAsia="zh-CN"/>
        </w:rPr>
        <w:t>》</w:t>
      </w:r>
      <w:r>
        <w:rPr>
          <w:lang w:eastAsia="zh-CN"/>
        </w:rPr>
        <w:t>詩上句</w:t>
      </w:r>
      <w:r>
        <w:rPr>
          <w:rFonts w:eastAsia="宋体" w:hint="eastAsia"/>
          <w:lang w:eastAsia="zh-CN"/>
        </w:rPr>
        <w:t>“</w:t>
      </w:r>
      <w:r>
        <w:rPr>
          <w:lang w:eastAsia="zh-CN"/>
        </w:rPr>
        <w:t>海鷗</w:t>
      </w:r>
      <w:proofErr w:type="gramStart"/>
      <w:r>
        <w:rPr>
          <w:lang w:eastAsia="zh-CN"/>
        </w:rPr>
        <w:t>戲</w:t>
      </w:r>
      <w:proofErr w:type="gramEnd"/>
      <w:r>
        <w:rPr>
          <w:lang w:eastAsia="zh-CN"/>
        </w:rPr>
        <w:t>春岸</w:t>
      </w:r>
      <w:r>
        <w:rPr>
          <w:rFonts w:eastAsia="宋体" w:hint="eastAsia"/>
          <w:lang w:eastAsia="zh-CN"/>
        </w:rPr>
        <w:t>”</w:t>
      </w:r>
      <w:r>
        <w:rPr>
          <w:lang w:eastAsia="zh-CN"/>
        </w:rPr>
        <w:t>，則爲</w:t>
      </w:r>
      <w:proofErr w:type="gramStart"/>
      <w:r>
        <w:rPr>
          <w:rFonts w:eastAsia="宋体" w:hint="eastAsia"/>
          <w:lang w:eastAsia="zh-CN"/>
        </w:rPr>
        <w:t>《</w:t>
      </w:r>
      <w:proofErr w:type="gramEnd"/>
      <w:r>
        <w:rPr>
          <w:lang w:eastAsia="zh-CN"/>
        </w:rPr>
        <w:t>釋</w:t>
      </w:r>
    </w:p>
    <w:p w14:paraId="0C619F76" w14:textId="77777777" w:rsidR="007A29CB" w:rsidRDefault="00000000">
      <w:r>
        <w:t>鳥</w:t>
      </w:r>
      <w:proofErr w:type="gramStart"/>
      <w:r>
        <w:rPr>
          <w:rFonts w:eastAsia="宋体" w:hint="eastAsia"/>
          <w:lang w:eastAsia="zh-CN"/>
        </w:rPr>
        <w:t>》</w:t>
      </w:r>
      <w:proofErr w:type="spellStart"/>
      <w:proofErr w:type="gramEnd"/>
      <w:r>
        <w:t>之天雞也</w:t>
      </w:r>
      <w:proofErr w:type="spellEnd"/>
      <w:r>
        <w:t>。</w:t>
      </w:r>
      <w:r>
        <w:rPr>
          <w:rFonts w:eastAsia="宋体" w:hint="eastAsia"/>
          <w:lang w:eastAsia="zh-CN"/>
        </w:rPr>
        <w:t>《</w:t>
      </w:r>
      <w:proofErr w:type="spellStart"/>
      <w:r>
        <w:t>釋獸</w:t>
      </w:r>
      <w:proofErr w:type="spellEnd"/>
      <w:r>
        <w:rPr>
          <w:rFonts w:eastAsia="宋体" w:hint="eastAsia"/>
          <w:lang w:eastAsia="zh-CN"/>
        </w:rPr>
        <w:t>》</w:t>
      </w:r>
      <w:r>
        <w:t>—</w:t>
      </w:r>
      <w:r>
        <w:t>云：</w:t>
      </w:r>
      <w:r>
        <w:rPr>
          <w:rFonts w:eastAsia="宋体" w:hint="eastAsia"/>
          <w:lang w:eastAsia="zh-CN"/>
        </w:rPr>
        <w:t>“</w:t>
      </w:r>
      <w:proofErr w:type="spellStart"/>
      <w:r>
        <w:t>鼨鼠豹文，鼮鼠</w:t>
      </w:r>
      <w:proofErr w:type="spellEnd"/>
      <w:r>
        <w:t>。</w:t>
      </w:r>
      <w:r>
        <w:rPr>
          <w:rFonts w:eastAsia="宋体" w:hint="eastAsia"/>
          <w:lang w:eastAsia="zh-CN"/>
        </w:rPr>
        <w:t>”</w:t>
      </w:r>
      <w:proofErr w:type="spellStart"/>
      <w:r>
        <w:t>注云</w:t>
      </w:r>
      <w:proofErr w:type="spellEnd"/>
      <w:r>
        <w:rPr>
          <w:rFonts w:eastAsia="宋体" w:hint="eastAsia"/>
          <w:lang w:eastAsia="zh-CN"/>
        </w:rPr>
        <w:t>“</w:t>
      </w:r>
      <w:proofErr w:type="spellStart"/>
      <w:r>
        <w:t>鼠文采如豹，武帝時得此鼠，孝廉郎</w:t>
      </w:r>
      <w:proofErr w:type="spellEnd"/>
    </w:p>
    <w:p w14:paraId="182F3A7A" w14:textId="77777777" w:rsidR="007A29CB" w:rsidRDefault="00000000">
      <w:pPr>
        <w:rPr>
          <w:lang w:eastAsia="zh-CN"/>
        </w:rPr>
      </w:pPr>
      <w:r>
        <w:rPr>
          <w:lang w:eastAsia="zh-CN"/>
        </w:rPr>
        <w:t>終軍知之。</w:t>
      </w:r>
      <w:r>
        <w:rPr>
          <w:rFonts w:eastAsia="宋体" w:hint="eastAsia"/>
          <w:lang w:eastAsia="zh-CN"/>
        </w:rPr>
        <w:t>”《</w:t>
      </w:r>
      <w:r>
        <w:rPr>
          <w:lang w:eastAsia="zh-CN"/>
        </w:rPr>
        <w:t>唐書。盧若虚傳</w:t>
      </w:r>
      <w:r>
        <w:rPr>
          <w:rFonts w:eastAsia="宋体" w:hint="eastAsia"/>
          <w:lang w:eastAsia="zh-CN"/>
        </w:rPr>
        <w:t>》</w:t>
      </w:r>
      <w:r>
        <w:rPr>
          <w:lang w:eastAsia="zh-CN"/>
        </w:rPr>
        <w:t>：</w:t>
      </w:r>
      <w:r>
        <w:rPr>
          <w:rFonts w:eastAsia="宋体" w:hint="eastAsia"/>
          <w:lang w:eastAsia="zh-CN"/>
        </w:rPr>
        <w:t>“</w:t>
      </w:r>
      <w:r>
        <w:rPr>
          <w:lang w:eastAsia="zh-CN"/>
        </w:rPr>
        <w:t>時有獲異鼠者，豹管，虎</w:t>
      </w:r>
      <w:proofErr w:type="gramStart"/>
      <w:r>
        <w:rPr>
          <w:lang w:eastAsia="zh-CN"/>
        </w:rPr>
        <w:t>臆</w:t>
      </w:r>
      <w:proofErr w:type="gramEnd"/>
      <w:r>
        <w:rPr>
          <w:lang w:eastAsia="zh-CN"/>
        </w:rPr>
        <w:t>，大如拳，辛怡諫謂之鼮鼠</w:t>
      </w:r>
    </w:p>
    <w:p w14:paraId="66E30E2B" w14:textId="77777777" w:rsidR="007A29CB" w:rsidRDefault="00000000">
      <w:pPr>
        <w:rPr>
          <w:lang w:eastAsia="zh-CN"/>
        </w:rPr>
      </w:pPr>
      <w:r>
        <w:rPr>
          <w:lang w:eastAsia="zh-CN"/>
        </w:rPr>
        <w:t>若虚曰：</w:t>
      </w:r>
      <w:r>
        <w:rPr>
          <w:rFonts w:eastAsia="宋体" w:hint="eastAsia"/>
          <w:lang w:eastAsia="zh-CN"/>
        </w:rPr>
        <w:t>‘</w:t>
      </w:r>
      <w:r>
        <w:rPr>
          <w:lang w:eastAsia="zh-CN"/>
        </w:rPr>
        <w:t>非也，此許慎所謂鼨鼠豹文而形小。</w:t>
      </w:r>
      <w:r>
        <w:rPr>
          <w:rFonts w:eastAsia="宋体" w:hint="eastAsia"/>
          <w:lang w:eastAsia="zh-CN"/>
        </w:rPr>
        <w:t>’”</w:t>
      </w:r>
      <w:r>
        <w:rPr>
          <w:lang w:eastAsia="zh-CN"/>
        </w:rPr>
        <w:t>是豹文之爲鼮爲鼨，舊亦</w:t>
      </w:r>
      <w:proofErr w:type="gramStart"/>
      <w:r>
        <w:rPr>
          <w:lang w:eastAsia="zh-CN"/>
        </w:rPr>
        <w:t>兩</w:t>
      </w:r>
      <w:proofErr w:type="gramEnd"/>
      <w:r>
        <w:rPr>
          <w:lang w:eastAsia="zh-CN"/>
        </w:rPr>
        <w:t>説竝存也</w:t>
      </w:r>
    </w:p>
    <w:p w14:paraId="2FA37C23" w14:textId="77777777" w:rsidR="007A29CB" w:rsidRDefault="00000000">
      <w:r>
        <w:rPr>
          <w:rFonts w:eastAsia="宋体" w:hint="eastAsia"/>
          <w:lang w:eastAsia="zh-CN"/>
        </w:rPr>
        <w:t>《</w:t>
      </w:r>
      <w:proofErr w:type="spellStart"/>
      <w:r>
        <w:t>漢書</w:t>
      </w:r>
      <w:proofErr w:type="spellEnd"/>
      <w:r>
        <w:rPr>
          <w:rFonts w:eastAsia="宋体" w:hint="eastAsia"/>
          <w:lang w:eastAsia="zh-CN"/>
        </w:rPr>
        <w:t>•</w:t>
      </w:r>
      <w:proofErr w:type="spellStart"/>
      <w:r>
        <w:t>蓺文志</w:t>
      </w:r>
      <w:proofErr w:type="spellEnd"/>
      <w:r>
        <w:rPr>
          <w:rFonts w:eastAsia="宋体" w:hint="eastAsia"/>
          <w:lang w:eastAsia="zh-CN"/>
        </w:rPr>
        <w:t>》“《</w:t>
      </w:r>
      <w:proofErr w:type="spellStart"/>
      <w:r>
        <w:t>小爾雅</w:t>
      </w:r>
      <w:proofErr w:type="spellEnd"/>
      <w:r>
        <w:rPr>
          <w:rFonts w:eastAsia="宋体" w:hint="eastAsia"/>
          <w:lang w:eastAsia="zh-CN"/>
        </w:rPr>
        <w:t>》</w:t>
      </w:r>
      <w:proofErr w:type="spellStart"/>
      <w:r>
        <w:t>一卷</w:t>
      </w:r>
      <w:proofErr w:type="spellEnd"/>
      <w:r>
        <w:t>。</w:t>
      </w:r>
      <w:r>
        <w:rPr>
          <w:rFonts w:eastAsia="宋体" w:hint="eastAsia"/>
          <w:lang w:eastAsia="zh-CN"/>
        </w:rPr>
        <w:t>”</w:t>
      </w:r>
      <w:proofErr w:type="spellStart"/>
      <w:proofErr w:type="gramStart"/>
      <w:r>
        <w:t>不</w:t>
      </w:r>
      <w:proofErr w:type="gramEnd"/>
      <w:r>
        <w:t>著撰人名氏</w:t>
      </w:r>
      <w:proofErr w:type="spellEnd"/>
      <w:r>
        <w:t>。</w:t>
      </w:r>
      <w:r>
        <w:rPr>
          <w:rFonts w:eastAsia="宋体" w:hint="eastAsia"/>
          <w:lang w:eastAsia="zh-CN"/>
        </w:rPr>
        <w:t>《</w:t>
      </w:r>
      <w:proofErr w:type="spellStart"/>
      <w:r>
        <w:t>館閣書目</w:t>
      </w:r>
      <w:proofErr w:type="spellEnd"/>
      <w:r>
        <w:rPr>
          <w:rFonts w:eastAsia="宋体" w:hint="eastAsia"/>
          <w:lang w:eastAsia="zh-CN"/>
        </w:rPr>
        <w:t>》</w:t>
      </w:r>
      <w:proofErr w:type="spellStart"/>
      <w:r>
        <w:t>謂是孔鮒所撰，李善注</w:t>
      </w:r>
      <w:proofErr w:type="spellEnd"/>
    </w:p>
    <w:p w14:paraId="2DDE0F80" w14:textId="77777777" w:rsidR="007A29CB" w:rsidRDefault="00000000">
      <w:r>
        <w:rPr>
          <w:rFonts w:eastAsia="宋体" w:hint="eastAsia"/>
          <w:lang w:eastAsia="zh-CN"/>
        </w:rPr>
        <w:t>《</w:t>
      </w:r>
      <w:proofErr w:type="spellStart"/>
      <w:r>
        <w:t>文選</w:t>
      </w:r>
      <w:proofErr w:type="spellEnd"/>
      <w:r>
        <w:rPr>
          <w:rFonts w:eastAsia="宋体" w:hint="eastAsia"/>
          <w:lang w:eastAsia="zh-CN"/>
        </w:rPr>
        <w:t>》</w:t>
      </w:r>
      <w:proofErr w:type="spellStart"/>
      <w:r>
        <w:t>引作</w:t>
      </w:r>
      <w:proofErr w:type="spellEnd"/>
      <w:r>
        <w:rPr>
          <w:rFonts w:eastAsia="宋体" w:hint="eastAsia"/>
          <w:lang w:eastAsia="zh-CN"/>
        </w:rPr>
        <w:t>《</w:t>
      </w:r>
      <w:proofErr w:type="spellStart"/>
      <w:r>
        <w:t>小疋</w:t>
      </w:r>
      <w:proofErr w:type="spellEnd"/>
      <w:r>
        <w:rPr>
          <w:rFonts w:eastAsia="宋体" w:hint="eastAsia"/>
          <w:lang w:eastAsia="zh-CN"/>
        </w:rPr>
        <w:t>》</w:t>
      </w:r>
      <w:r>
        <w:t>，</w:t>
      </w:r>
      <w:proofErr w:type="spellStart"/>
      <w:r>
        <w:t>省去</w:t>
      </w:r>
      <w:proofErr w:type="spellEnd"/>
      <w:r>
        <w:rPr>
          <w:rFonts w:eastAsia="宋体" w:hint="eastAsia"/>
          <w:lang w:eastAsia="zh-CN"/>
        </w:rPr>
        <w:t>“</w:t>
      </w:r>
      <w:r>
        <w:t>爾</w:t>
      </w:r>
      <w:r>
        <w:rPr>
          <w:rFonts w:eastAsia="宋体" w:hint="eastAsia"/>
          <w:lang w:eastAsia="zh-CN"/>
        </w:rPr>
        <w:t>”</w:t>
      </w:r>
      <w:proofErr w:type="spellStart"/>
      <w:r>
        <w:t>字，即</w:t>
      </w:r>
      <w:proofErr w:type="spellEnd"/>
      <w:r>
        <w:rPr>
          <w:rFonts w:eastAsia="宋体" w:hint="eastAsia"/>
          <w:lang w:eastAsia="zh-CN"/>
        </w:rPr>
        <w:t>《</w:t>
      </w:r>
      <w:proofErr w:type="spellStart"/>
      <w:r>
        <w:t>小爾雅</w:t>
      </w:r>
      <w:proofErr w:type="spellEnd"/>
      <w:r>
        <w:rPr>
          <w:rFonts w:eastAsia="宋体" w:hint="eastAsia"/>
          <w:lang w:eastAsia="zh-CN"/>
        </w:rPr>
        <w:t>》</w:t>
      </w:r>
      <w:proofErr w:type="spellStart"/>
      <w:r>
        <w:t>也。張揖作</w:t>
      </w:r>
      <w:proofErr w:type="spellEnd"/>
      <w:r>
        <w:rPr>
          <w:rFonts w:eastAsia="宋体" w:hint="eastAsia"/>
          <w:lang w:eastAsia="zh-CN"/>
        </w:rPr>
        <w:t>《</w:t>
      </w:r>
      <w:proofErr w:type="spellStart"/>
      <w:r>
        <w:t>廣雅</w:t>
      </w:r>
      <w:proofErr w:type="spellEnd"/>
      <w:r>
        <w:rPr>
          <w:rFonts w:eastAsia="宋体" w:hint="eastAsia"/>
          <w:lang w:eastAsia="zh-CN"/>
        </w:rPr>
        <w:t>》</w:t>
      </w:r>
      <w:r>
        <w:t>，</w:t>
      </w:r>
      <w:proofErr w:type="spellStart"/>
      <w:proofErr w:type="gramStart"/>
      <w:r>
        <w:t>後</w:t>
      </w:r>
      <w:proofErr w:type="gramEnd"/>
      <w:r>
        <w:t>人謂之</w:t>
      </w:r>
      <w:proofErr w:type="spellEnd"/>
      <w:r>
        <w:rPr>
          <w:rFonts w:eastAsia="宋体" w:hint="eastAsia"/>
          <w:lang w:eastAsia="zh-CN"/>
        </w:rPr>
        <w:t>《</w:t>
      </w:r>
      <w:proofErr w:type="spellStart"/>
      <w:r>
        <w:t>博雅</w:t>
      </w:r>
      <w:proofErr w:type="spellEnd"/>
      <w:r>
        <w:rPr>
          <w:rFonts w:eastAsia="宋体" w:hint="eastAsia"/>
          <w:lang w:eastAsia="zh-CN"/>
        </w:rPr>
        <w:t>》</w:t>
      </w:r>
      <w:r>
        <w:t>，</w:t>
      </w:r>
      <w:proofErr w:type="spellStart"/>
      <w:r>
        <w:t>避隋</w:t>
      </w:r>
      <w:proofErr w:type="spellEnd"/>
    </w:p>
    <w:p w14:paraId="3B057199" w14:textId="77777777" w:rsidR="007A29CB" w:rsidRDefault="00000000">
      <w:proofErr w:type="spellStart"/>
      <w:r>
        <w:t>諱也。劉熙作</w:t>
      </w:r>
      <w:proofErr w:type="spellEnd"/>
      <w:r>
        <w:rPr>
          <w:rFonts w:eastAsia="宋体" w:hint="eastAsia"/>
          <w:lang w:eastAsia="zh-CN"/>
        </w:rPr>
        <w:t>《</w:t>
      </w:r>
      <w:proofErr w:type="spellStart"/>
      <w:r>
        <w:t>釋名</w:t>
      </w:r>
      <w:proofErr w:type="spellEnd"/>
      <w:r>
        <w:rPr>
          <w:rFonts w:eastAsia="宋体" w:hint="eastAsia"/>
          <w:lang w:eastAsia="zh-CN"/>
        </w:rPr>
        <w:t>》</w:t>
      </w:r>
      <w:r>
        <w:t>，</w:t>
      </w:r>
      <w:proofErr w:type="spellStart"/>
      <w:r>
        <w:t>其書又名</w:t>
      </w:r>
      <w:proofErr w:type="spellEnd"/>
      <w:r>
        <w:rPr>
          <w:rFonts w:eastAsia="宋体" w:hint="eastAsia"/>
          <w:lang w:eastAsia="zh-CN"/>
        </w:rPr>
        <w:t>《</w:t>
      </w:r>
      <w:proofErr w:type="spellStart"/>
      <w:r>
        <w:t>逸雅</w:t>
      </w:r>
      <w:proofErr w:type="spellEnd"/>
      <w:r>
        <w:rPr>
          <w:rFonts w:eastAsia="宋体" w:hint="eastAsia"/>
          <w:lang w:eastAsia="zh-CN"/>
        </w:rPr>
        <w:t>》</w:t>
      </w:r>
      <w:r>
        <w:t>，</w:t>
      </w:r>
      <w:proofErr w:type="spellStart"/>
      <w:r>
        <w:t>㠯其所釋多不在</w:t>
      </w:r>
      <w:proofErr w:type="spellEnd"/>
      <w:r>
        <w:rPr>
          <w:rFonts w:eastAsia="宋体" w:hint="eastAsia"/>
          <w:lang w:eastAsia="zh-CN"/>
        </w:rPr>
        <w:t>《</w:t>
      </w:r>
      <w:proofErr w:type="spellStart"/>
      <w:r>
        <w:t>爾雅</w:t>
      </w:r>
      <w:proofErr w:type="spellEnd"/>
      <w:r>
        <w:rPr>
          <w:rFonts w:eastAsia="宋体" w:hint="eastAsia"/>
          <w:lang w:eastAsia="zh-CN"/>
        </w:rPr>
        <w:t>》</w:t>
      </w:r>
      <w:r>
        <w:t>，</w:t>
      </w:r>
      <w:proofErr w:type="spellStart"/>
      <w:proofErr w:type="gramStart"/>
      <w:r>
        <w:t>故名</w:t>
      </w:r>
      <w:proofErr w:type="spellEnd"/>
      <w:r>
        <w:rPr>
          <w:rFonts w:eastAsia="宋体" w:hint="eastAsia"/>
          <w:lang w:eastAsia="zh-CN"/>
        </w:rPr>
        <w:t>“</w:t>
      </w:r>
      <w:proofErr w:type="gramEnd"/>
      <w:r>
        <w:t>逸</w:t>
      </w:r>
      <w:r>
        <w:rPr>
          <w:rFonts w:eastAsia="宋体" w:hint="eastAsia"/>
          <w:lang w:eastAsia="zh-CN"/>
        </w:rPr>
        <w:t>”</w:t>
      </w:r>
      <w:proofErr w:type="spellStart"/>
      <w:r>
        <w:t>焉。陸佃作</w:t>
      </w:r>
      <w:proofErr w:type="spellEnd"/>
    </w:p>
    <w:p w14:paraId="5AE3DB17" w14:textId="77777777" w:rsidR="007A29CB" w:rsidRDefault="00000000">
      <w:r>
        <w:rPr>
          <w:rFonts w:eastAsia="宋体" w:hint="eastAsia"/>
          <w:lang w:eastAsia="zh-CN"/>
        </w:rPr>
        <w:t>《</w:t>
      </w:r>
      <w:proofErr w:type="spellStart"/>
      <w:r>
        <w:t>埤雅</w:t>
      </w:r>
      <w:proofErr w:type="spellEnd"/>
      <w:r>
        <w:rPr>
          <w:rFonts w:eastAsia="宋体" w:hint="eastAsia"/>
          <w:lang w:eastAsia="zh-CN"/>
        </w:rPr>
        <w:t>》</w:t>
      </w:r>
      <w:r>
        <w:t>，</w:t>
      </w:r>
      <w:proofErr w:type="spellStart"/>
      <w:r>
        <w:t>大旨本王安石</w:t>
      </w:r>
      <w:proofErr w:type="spellEnd"/>
      <w:r>
        <w:rPr>
          <w:rFonts w:eastAsia="宋体" w:hint="eastAsia"/>
          <w:lang w:eastAsia="zh-CN"/>
        </w:rPr>
        <w:t>《</w:t>
      </w:r>
      <w:proofErr w:type="spellStart"/>
      <w:r>
        <w:t>字説</w:t>
      </w:r>
      <w:proofErr w:type="spellEnd"/>
      <w:r>
        <w:rPr>
          <w:rFonts w:eastAsia="宋体" w:hint="eastAsia"/>
          <w:lang w:eastAsia="zh-CN"/>
        </w:rPr>
        <w:t>》</w:t>
      </w:r>
      <w:r>
        <w:t>，</w:t>
      </w:r>
      <w:proofErr w:type="spellStart"/>
      <w:r>
        <w:t>不免穿鑿，列</w:t>
      </w:r>
      <w:proofErr w:type="gramStart"/>
      <w:r>
        <w:t>於</w:t>
      </w:r>
      <w:proofErr w:type="spellEnd"/>
      <w:proofErr w:type="gramEnd"/>
      <w:r>
        <w:rPr>
          <w:rFonts w:eastAsia="宋体" w:hint="eastAsia"/>
          <w:lang w:eastAsia="zh-CN"/>
        </w:rPr>
        <w:t>“</w:t>
      </w:r>
      <w:proofErr w:type="spellStart"/>
      <w:r>
        <w:t>五雅</w:t>
      </w:r>
      <w:proofErr w:type="spellEnd"/>
      <w:r>
        <w:rPr>
          <w:rFonts w:eastAsia="宋体" w:hint="eastAsia"/>
          <w:lang w:eastAsia="zh-CN"/>
        </w:rPr>
        <w:t>”</w:t>
      </w:r>
      <w:r>
        <w:t>，</w:t>
      </w:r>
      <w:proofErr w:type="spellStart"/>
      <w:r>
        <w:t>未爲定論也。此外叔孫通</w:t>
      </w:r>
      <w:proofErr w:type="spellEnd"/>
      <w:proofErr w:type="gramStart"/>
      <w:r>
        <w:rPr>
          <w:rFonts w:eastAsia="宋体" w:hint="eastAsia"/>
          <w:lang w:eastAsia="zh-CN"/>
        </w:rPr>
        <w:t>《</w:t>
      </w:r>
      <w:proofErr w:type="spellStart"/>
      <w:proofErr w:type="gramEnd"/>
      <w:r>
        <w:t>補爾</w:t>
      </w:r>
      <w:proofErr w:type="spellEnd"/>
    </w:p>
    <w:p w14:paraId="7258D965" w14:textId="77777777" w:rsidR="007A29CB" w:rsidRDefault="00000000">
      <w:r>
        <w:t>雅</w:t>
      </w:r>
      <w:proofErr w:type="gramStart"/>
      <w:r>
        <w:rPr>
          <w:rFonts w:eastAsia="宋体" w:hint="eastAsia"/>
          <w:lang w:eastAsia="zh-CN"/>
        </w:rPr>
        <w:t>》</w:t>
      </w:r>
      <w:proofErr w:type="gramEnd"/>
      <w:r>
        <w:t>，</w:t>
      </w:r>
      <w:proofErr w:type="spellStart"/>
      <w:proofErr w:type="gramStart"/>
      <w:r>
        <w:t>劉</w:t>
      </w:r>
      <w:proofErr w:type="gramEnd"/>
      <w:r>
        <w:t>伯莊</w:t>
      </w:r>
      <w:proofErr w:type="spellEnd"/>
      <w:r>
        <w:rPr>
          <w:rFonts w:eastAsia="宋体" w:hint="eastAsia"/>
          <w:lang w:eastAsia="zh-CN"/>
        </w:rPr>
        <w:t>《</w:t>
      </w:r>
      <w:proofErr w:type="spellStart"/>
      <w:r>
        <w:t>續爾雅</w:t>
      </w:r>
      <w:proofErr w:type="spellEnd"/>
      <w:r>
        <w:rPr>
          <w:rFonts w:eastAsia="宋体" w:hint="eastAsia"/>
          <w:lang w:eastAsia="zh-CN"/>
        </w:rPr>
        <w:t>》</w:t>
      </w:r>
      <w:r>
        <w:t>，</w:t>
      </w:r>
      <w:proofErr w:type="spellStart"/>
      <w:proofErr w:type="gramStart"/>
      <w:r>
        <w:t>劉杳</w:t>
      </w:r>
      <w:proofErr w:type="spellEnd"/>
      <w:proofErr w:type="gramEnd"/>
      <w:r>
        <w:rPr>
          <w:rFonts w:eastAsia="宋体" w:hint="eastAsia"/>
          <w:lang w:eastAsia="zh-CN"/>
        </w:rPr>
        <w:t>《</w:t>
      </w:r>
      <w:proofErr w:type="spellStart"/>
      <w:r>
        <w:t>要雅</w:t>
      </w:r>
      <w:proofErr w:type="spellEnd"/>
      <w:r>
        <w:rPr>
          <w:rFonts w:eastAsia="宋体" w:hint="eastAsia"/>
          <w:lang w:eastAsia="zh-CN"/>
        </w:rPr>
        <w:t>》</w:t>
      </w:r>
      <w:r>
        <w:t>，</w:t>
      </w:r>
      <w:proofErr w:type="spellStart"/>
      <w:r>
        <w:t>朱謀瑋</w:t>
      </w:r>
      <w:proofErr w:type="spellEnd"/>
      <w:r>
        <w:rPr>
          <w:rFonts w:eastAsia="宋体" w:hint="eastAsia"/>
          <w:lang w:eastAsia="zh-CN"/>
        </w:rPr>
        <w:t>《</w:t>
      </w:r>
      <w:proofErr w:type="spellStart"/>
      <w:r>
        <w:t>駢雅</w:t>
      </w:r>
      <w:proofErr w:type="spellEnd"/>
      <w:r>
        <w:rPr>
          <w:rFonts w:eastAsia="宋体" w:hint="eastAsia"/>
          <w:lang w:eastAsia="zh-CN"/>
        </w:rPr>
        <w:t>》</w:t>
      </w:r>
      <w:r>
        <w:t>，</w:t>
      </w:r>
      <w:proofErr w:type="spellStart"/>
      <w:r>
        <w:t>羅願</w:t>
      </w:r>
      <w:proofErr w:type="spellEnd"/>
      <w:r>
        <w:rPr>
          <w:rFonts w:eastAsia="宋体" w:hint="eastAsia"/>
          <w:lang w:eastAsia="zh-CN"/>
        </w:rPr>
        <w:t>《</w:t>
      </w:r>
      <w:proofErr w:type="spellStart"/>
      <w:r>
        <w:t>爾雅翼</w:t>
      </w:r>
      <w:proofErr w:type="spellEnd"/>
      <w:r>
        <w:rPr>
          <w:rFonts w:eastAsia="宋体" w:hint="eastAsia"/>
          <w:lang w:eastAsia="zh-CN"/>
        </w:rPr>
        <w:t>》</w:t>
      </w:r>
      <w:r>
        <w:t>，皆</w:t>
      </w:r>
      <w:r>
        <w:rPr>
          <w:rFonts w:eastAsia="宋体" w:hint="eastAsia"/>
          <w:lang w:eastAsia="zh-CN"/>
        </w:rPr>
        <w:t>《</w:t>
      </w:r>
      <w:proofErr w:type="spellStart"/>
      <w:r>
        <w:t>爾雅</w:t>
      </w:r>
      <w:proofErr w:type="spellEnd"/>
      <w:r>
        <w:rPr>
          <w:rFonts w:eastAsia="宋体" w:hint="eastAsia"/>
          <w:lang w:eastAsia="zh-CN"/>
        </w:rPr>
        <w:t>》</w:t>
      </w:r>
      <w:proofErr w:type="spellStart"/>
      <w:r>
        <w:t>之支流餘裔</w:t>
      </w:r>
      <w:proofErr w:type="spellEnd"/>
    </w:p>
    <w:p w14:paraId="5598E1F0" w14:textId="77777777" w:rsidR="007A29CB" w:rsidRDefault="00000000">
      <w:proofErr w:type="spellStart"/>
      <w:r>
        <w:t>精小學者所宜博考也。字學之書</w:t>
      </w:r>
      <w:proofErr w:type="spellEnd"/>
      <w:proofErr w:type="gramStart"/>
      <w:r>
        <w:t>，</w:t>
      </w:r>
      <w:r>
        <w:rPr>
          <w:rFonts w:eastAsia="宋体" w:hint="eastAsia"/>
          <w:lang w:eastAsia="zh-CN"/>
        </w:rPr>
        <w:t>“</w:t>
      </w:r>
      <w:proofErr w:type="spellStart"/>
      <w:proofErr w:type="gramEnd"/>
      <w:r>
        <w:t>三蒼</w:t>
      </w:r>
      <w:proofErr w:type="spellEnd"/>
      <w:r>
        <w:rPr>
          <w:rFonts w:eastAsia="宋体" w:hint="eastAsia"/>
          <w:lang w:eastAsia="zh-CN"/>
        </w:rPr>
        <w:t>”</w:t>
      </w:r>
      <w:proofErr w:type="spellStart"/>
      <w:r>
        <w:t>最古</w:t>
      </w:r>
      <w:proofErr w:type="spellEnd"/>
      <w:r>
        <w:t>，</w:t>
      </w:r>
      <w:r>
        <w:rPr>
          <w:rFonts w:eastAsia="宋体" w:hint="eastAsia"/>
          <w:lang w:eastAsia="zh-CN"/>
        </w:rPr>
        <w:t>《</w:t>
      </w:r>
      <w:proofErr w:type="spellStart"/>
      <w:r>
        <w:t>説文。序</w:t>
      </w:r>
      <w:proofErr w:type="spellEnd"/>
      <w:r>
        <w:rPr>
          <w:rFonts w:eastAsia="宋体" w:hint="eastAsia"/>
          <w:lang w:eastAsia="zh-CN"/>
        </w:rPr>
        <w:t>》</w:t>
      </w:r>
      <w:proofErr w:type="spellStart"/>
      <w:r>
        <w:t>㠯李斯</w:t>
      </w:r>
      <w:proofErr w:type="spellEnd"/>
      <w:r>
        <w:rPr>
          <w:rFonts w:eastAsia="宋体" w:hint="eastAsia"/>
          <w:lang w:eastAsia="zh-CN"/>
        </w:rPr>
        <w:t>《</w:t>
      </w:r>
      <w:proofErr w:type="spellStart"/>
      <w:r>
        <w:t>倉頡篇</w:t>
      </w:r>
      <w:proofErr w:type="spellEnd"/>
      <w:r>
        <w:rPr>
          <w:rFonts w:eastAsia="宋体" w:hint="eastAsia"/>
          <w:lang w:eastAsia="zh-CN"/>
        </w:rPr>
        <w:t>》</w:t>
      </w:r>
      <w:r>
        <w:t>、</w:t>
      </w:r>
      <w:proofErr w:type="spellStart"/>
      <w:r>
        <w:t>趙高</w:t>
      </w:r>
      <w:proofErr w:type="spellEnd"/>
      <w:r>
        <w:rPr>
          <w:rFonts w:eastAsia="宋体" w:hint="eastAsia"/>
          <w:lang w:eastAsia="zh-CN"/>
        </w:rPr>
        <w:t>《</w:t>
      </w:r>
      <w:proofErr w:type="spellStart"/>
      <w:r>
        <w:t>爰歷</w:t>
      </w:r>
      <w:proofErr w:type="spellEnd"/>
    </w:p>
    <w:p w14:paraId="6520A3E7" w14:textId="77777777" w:rsidR="007A29CB" w:rsidRDefault="00000000">
      <w:r>
        <w:t>篇</w:t>
      </w:r>
      <w:proofErr w:type="gramStart"/>
      <w:r>
        <w:rPr>
          <w:rFonts w:eastAsia="宋体" w:hint="eastAsia"/>
          <w:lang w:eastAsia="zh-CN"/>
        </w:rPr>
        <w:t>》</w:t>
      </w:r>
      <w:proofErr w:type="gramEnd"/>
      <w:r>
        <w:t>、</w:t>
      </w:r>
      <w:proofErr w:type="spellStart"/>
      <w:r>
        <w:t>胡母敬</w:t>
      </w:r>
      <w:proofErr w:type="spellEnd"/>
      <w:r>
        <w:rPr>
          <w:rFonts w:eastAsia="宋体" w:hint="eastAsia"/>
          <w:lang w:eastAsia="zh-CN"/>
        </w:rPr>
        <w:t>《</w:t>
      </w:r>
      <w:proofErr w:type="spellStart"/>
      <w:r>
        <w:t>博學篇</w:t>
      </w:r>
      <w:proofErr w:type="spellEnd"/>
      <w:r>
        <w:rPr>
          <w:rFonts w:eastAsia="宋体" w:hint="eastAsia"/>
          <w:lang w:eastAsia="zh-CN"/>
        </w:rPr>
        <w:t>》</w:t>
      </w:r>
      <w:r>
        <w:t>爲</w:t>
      </w:r>
      <w:r>
        <w:rPr>
          <w:rFonts w:eastAsia="宋体" w:hint="eastAsia"/>
          <w:lang w:eastAsia="zh-CN"/>
        </w:rPr>
        <w:t>“</w:t>
      </w:r>
      <w:proofErr w:type="spellStart"/>
      <w:r>
        <w:t>三蒼</w:t>
      </w:r>
      <w:proofErr w:type="spellEnd"/>
      <w:r>
        <w:rPr>
          <w:rFonts w:eastAsia="宋体" w:hint="eastAsia"/>
          <w:lang w:eastAsia="zh-CN"/>
        </w:rPr>
        <w:t>”</w:t>
      </w:r>
      <w:r>
        <w:t>，而</w:t>
      </w:r>
      <w:r>
        <w:rPr>
          <w:rFonts w:eastAsia="宋体" w:hint="eastAsia"/>
          <w:lang w:eastAsia="zh-CN"/>
        </w:rPr>
        <w:t>《</w:t>
      </w:r>
      <w:proofErr w:type="spellStart"/>
      <w:r>
        <w:t>隋書</w:t>
      </w:r>
      <w:proofErr w:type="spellEnd"/>
      <w:r>
        <w:rPr>
          <w:rFonts w:eastAsia="宋体" w:hint="eastAsia"/>
          <w:lang w:eastAsia="zh-CN"/>
        </w:rPr>
        <w:t>•</w:t>
      </w:r>
      <w:proofErr w:type="spellStart"/>
      <w:r>
        <w:t>經籍志</w:t>
      </w:r>
      <w:proofErr w:type="spellEnd"/>
      <w:r>
        <w:rPr>
          <w:rFonts w:eastAsia="宋体" w:hint="eastAsia"/>
          <w:lang w:eastAsia="zh-CN"/>
        </w:rPr>
        <w:t>》</w:t>
      </w:r>
      <w:proofErr w:type="spellStart"/>
      <w:r>
        <w:t>則㠯</w:t>
      </w:r>
      <w:proofErr w:type="spellEnd"/>
      <w:r>
        <w:rPr>
          <w:rFonts w:eastAsia="宋体" w:hint="eastAsia"/>
          <w:lang w:eastAsia="zh-CN"/>
        </w:rPr>
        <w:t>《</w:t>
      </w:r>
      <w:proofErr w:type="spellStart"/>
      <w:r>
        <w:t>倉頡</w:t>
      </w:r>
      <w:proofErr w:type="spellEnd"/>
      <w:r>
        <w:rPr>
          <w:rFonts w:eastAsia="宋体" w:hint="eastAsia"/>
          <w:lang w:eastAsia="zh-CN"/>
        </w:rPr>
        <w:t>》</w:t>
      </w:r>
      <w:r>
        <w:t>、</w:t>
      </w:r>
      <w:r>
        <w:rPr>
          <w:rFonts w:eastAsia="宋体" w:hint="eastAsia"/>
          <w:lang w:eastAsia="zh-CN"/>
        </w:rPr>
        <w:t>《</w:t>
      </w:r>
      <w:proofErr w:type="spellStart"/>
      <w:r>
        <w:t>訓纂</w:t>
      </w:r>
      <w:proofErr w:type="spellEnd"/>
      <w:r>
        <w:rPr>
          <w:rFonts w:eastAsia="宋体" w:hint="eastAsia"/>
          <w:lang w:eastAsia="zh-CN"/>
        </w:rPr>
        <w:t>》</w:t>
      </w:r>
      <w:r>
        <w:t>、</w:t>
      </w:r>
      <w:r>
        <w:rPr>
          <w:rFonts w:eastAsia="宋体" w:hint="eastAsia"/>
          <w:lang w:eastAsia="zh-CN"/>
        </w:rPr>
        <w:t>《</w:t>
      </w:r>
      <w:proofErr w:type="spellStart"/>
      <w:r>
        <w:t>滂喜</w:t>
      </w:r>
      <w:proofErr w:type="spellEnd"/>
      <w:r>
        <w:rPr>
          <w:rFonts w:eastAsia="宋体" w:hint="eastAsia"/>
          <w:lang w:eastAsia="zh-CN"/>
        </w:rPr>
        <w:t>》</w:t>
      </w:r>
      <w:r>
        <w:t>爲</w:t>
      </w:r>
      <w:r>
        <w:rPr>
          <w:rFonts w:eastAsia="宋体" w:hint="eastAsia"/>
          <w:lang w:eastAsia="zh-CN"/>
        </w:rPr>
        <w:t>“</w:t>
      </w:r>
      <w:r>
        <w:t>三</w:t>
      </w:r>
    </w:p>
    <w:p w14:paraId="303CCE74" w14:textId="77777777" w:rsidR="007A29CB" w:rsidRDefault="00000000">
      <w:pPr>
        <w:rPr>
          <w:lang w:eastAsia="zh-CN"/>
        </w:rPr>
      </w:pPr>
      <w:r>
        <w:lastRenderedPageBreak/>
        <w:t>蒼</w:t>
      </w:r>
      <w:proofErr w:type="gramStart"/>
      <w:r>
        <w:rPr>
          <w:rFonts w:eastAsia="宋体" w:hint="eastAsia"/>
          <w:lang w:eastAsia="zh-CN"/>
        </w:rPr>
        <w:t>”</w:t>
      </w:r>
      <w:proofErr w:type="gramEnd"/>
      <w:r>
        <w:t>。</w:t>
      </w:r>
      <w:r>
        <w:rPr>
          <w:rFonts w:eastAsia="宋体" w:hint="eastAsia"/>
          <w:lang w:eastAsia="zh-CN"/>
        </w:rPr>
        <w:t>《</w:t>
      </w:r>
      <w:proofErr w:type="spellStart"/>
      <w:r>
        <w:t>訓纂</w:t>
      </w:r>
      <w:proofErr w:type="spellEnd"/>
      <w:r>
        <w:rPr>
          <w:rFonts w:eastAsia="宋体" w:hint="eastAsia"/>
          <w:lang w:eastAsia="zh-CN"/>
        </w:rPr>
        <w:t>》</w:t>
      </w:r>
      <w:proofErr w:type="spellStart"/>
      <w:r>
        <w:t>撰自揚雄</w:t>
      </w:r>
      <w:proofErr w:type="spellEnd"/>
      <w:r>
        <w:t>，</w:t>
      </w:r>
      <w:r>
        <w:rPr>
          <w:rFonts w:eastAsia="宋体" w:hint="eastAsia"/>
          <w:lang w:eastAsia="zh-CN"/>
        </w:rPr>
        <w:t>《</w:t>
      </w:r>
      <w:proofErr w:type="spellStart"/>
      <w:r>
        <w:t>滂喜</w:t>
      </w:r>
      <w:proofErr w:type="spellEnd"/>
      <w:r>
        <w:rPr>
          <w:rFonts w:eastAsia="宋体" w:hint="eastAsia"/>
          <w:lang w:eastAsia="zh-CN"/>
        </w:rPr>
        <w:t>》</w:t>
      </w:r>
      <w:proofErr w:type="spellStart"/>
      <w:r>
        <w:t>著</w:t>
      </w:r>
      <w:proofErr w:type="gramStart"/>
      <w:r>
        <w:t>於</w:t>
      </w:r>
      <w:proofErr w:type="gramEnd"/>
      <w:r>
        <w:t>賈魴</w:t>
      </w:r>
      <w:proofErr w:type="spellEnd"/>
      <w:r>
        <w:t>。</w:t>
      </w:r>
      <w:r>
        <w:rPr>
          <w:lang w:eastAsia="zh-CN"/>
        </w:rPr>
        <w:t>更有司馬相如則作</w:t>
      </w:r>
      <w:r>
        <w:rPr>
          <w:rFonts w:eastAsia="宋体" w:hint="eastAsia"/>
          <w:lang w:eastAsia="zh-CN"/>
        </w:rPr>
        <w:t>《</w:t>
      </w:r>
      <w:r>
        <w:rPr>
          <w:lang w:eastAsia="zh-CN"/>
        </w:rPr>
        <w:t>凡將</w:t>
      </w:r>
      <w:r>
        <w:rPr>
          <w:rFonts w:eastAsia="宋体" w:hint="eastAsia"/>
          <w:lang w:eastAsia="zh-CN"/>
        </w:rPr>
        <w:t>》</w:t>
      </w:r>
      <w:r>
        <w:rPr>
          <w:lang w:eastAsia="zh-CN"/>
        </w:rPr>
        <w:t>，黄門史游則有</w:t>
      </w:r>
      <w:proofErr w:type="gramStart"/>
      <w:r>
        <w:rPr>
          <w:rFonts w:eastAsia="宋体" w:hint="eastAsia"/>
          <w:lang w:eastAsia="zh-CN"/>
        </w:rPr>
        <w:t>《</w:t>
      </w:r>
      <w:proofErr w:type="gramEnd"/>
      <w:r>
        <w:rPr>
          <w:lang w:eastAsia="zh-CN"/>
        </w:rPr>
        <w:t>急</w:t>
      </w:r>
    </w:p>
    <w:p w14:paraId="27C90372" w14:textId="77777777" w:rsidR="007A29CB" w:rsidRDefault="00000000">
      <w:r>
        <w:t>就</w:t>
      </w:r>
      <w:proofErr w:type="gramStart"/>
      <w:r>
        <w:rPr>
          <w:rFonts w:eastAsia="宋体" w:hint="eastAsia"/>
          <w:lang w:eastAsia="zh-CN"/>
        </w:rPr>
        <w:t>》</w:t>
      </w:r>
      <w:proofErr w:type="gramEnd"/>
      <w:r>
        <w:t>。</w:t>
      </w:r>
      <w:r>
        <w:rPr>
          <w:rFonts w:eastAsia="宋体" w:hint="eastAsia"/>
          <w:lang w:eastAsia="zh-CN"/>
        </w:rPr>
        <w:t>《</w:t>
      </w:r>
      <w:proofErr w:type="spellStart"/>
      <w:r>
        <w:t>急就</w:t>
      </w:r>
      <w:proofErr w:type="spellEnd"/>
      <w:r>
        <w:rPr>
          <w:rFonts w:eastAsia="宋体" w:hint="eastAsia"/>
          <w:lang w:eastAsia="zh-CN"/>
        </w:rPr>
        <w:t>》</w:t>
      </w:r>
      <w:proofErr w:type="spellStart"/>
      <w:r>
        <w:t>凡三十二章</w:t>
      </w:r>
      <w:proofErr w:type="spellEnd"/>
      <w:r>
        <w:t>，</w:t>
      </w:r>
      <w:r>
        <w:rPr>
          <w:rFonts w:eastAsia="宋体" w:hint="eastAsia"/>
          <w:lang w:eastAsia="zh-CN"/>
        </w:rPr>
        <w:t>“</w:t>
      </w:r>
      <w:proofErr w:type="spellStart"/>
      <w:r>
        <w:t>齊國</w:t>
      </w:r>
      <w:proofErr w:type="spellEnd"/>
      <w:r>
        <w:rPr>
          <w:rFonts w:eastAsia="宋体" w:hint="eastAsia"/>
          <w:lang w:eastAsia="zh-CN"/>
        </w:rPr>
        <w:t>”</w:t>
      </w:r>
      <w:r>
        <w:t>、</w:t>
      </w:r>
      <w:r>
        <w:rPr>
          <w:rFonts w:eastAsia="宋体" w:hint="eastAsia"/>
          <w:lang w:eastAsia="zh-CN"/>
        </w:rPr>
        <w:t>“</w:t>
      </w:r>
      <w:proofErr w:type="spellStart"/>
      <w:r>
        <w:t>山陽</w:t>
      </w:r>
      <w:proofErr w:type="spellEnd"/>
      <w:r>
        <w:rPr>
          <w:rFonts w:eastAsia="宋体" w:hint="eastAsia"/>
          <w:lang w:eastAsia="zh-CN"/>
        </w:rPr>
        <w:t>”</w:t>
      </w:r>
      <w:proofErr w:type="spellStart"/>
      <w:r>
        <w:t>二章乃東漢人所補。六書之名，一曰指事二曰</w:t>
      </w:r>
      <w:proofErr w:type="spellEnd"/>
    </w:p>
    <w:p w14:paraId="6595F4F1" w14:textId="77777777" w:rsidR="007A29CB" w:rsidRDefault="00000000">
      <w:pPr>
        <w:rPr>
          <w:lang w:eastAsia="zh-CN"/>
        </w:rPr>
      </w:pPr>
      <w:proofErr w:type="spellStart"/>
      <w:r>
        <w:t>象形，三曰形聲，四曰會意，五曰轉注，六曰假借</w:t>
      </w:r>
      <w:proofErr w:type="spellEnd"/>
      <w:r>
        <w:t>。</w:t>
      </w:r>
      <w:r>
        <w:rPr>
          <w:lang w:eastAsia="zh-CN"/>
        </w:rPr>
        <w:t>形聲之用有六，賈公彦</w:t>
      </w:r>
      <w:r>
        <w:rPr>
          <w:rFonts w:eastAsia="宋体" w:hint="eastAsia"/>
          <w:lang w:eastAsia="zh-CN"/>
        </w:rPr>
        <w:t>《</w:t>
      </w:r>
      <w:r>
        <w:rPr>
          <w:lang w:eastAsia="zh-CN"/>
        </w:rPr>
        <w:t>周禮疏</w:t>
      </w:r>
      <w:r>
        <w:rPr>
          <w:rFonts w:eastAsia="宋体" w:hint="eastAsia"/>
          <w:lang w:eastAsia="zh-CN"/>
        </w:rPr>
        <w:t>》</w:t>
      </w:r>
      <w:proofErr w:type="gramStart"/>
      <w:r>
        <w:rPr>
          <w:lang w:eastAsia="zh-CN"/>
        </w:rPr>
        <w:t>曰</w:t>
      </w:r>
      <w:r>
        <w:rPr>
          <w:rFonts w:eastAsia="宋体" w:hint="eastAsia"/>
          <w:lang w:eastAsia="zh-CN"/>
        </w:rPr>
        <w:t>“</w:t>
      </w:r>
      <w:proofErr w:type="gramEnd"/>
      <w:r>
        <w:rPr>
          <w:lang w:eastAsia="zh-CN"/>
        </w:rPr>
        <w:t>江</w:t>
      </w:r>
    </w:p>
    <w:p w14:paraId="44E2BB29" w14:textId="77777777" w:rsidR="007A29CB" w:rsidRDefault="00000000">
      <w:proofErr w:type="spellStart"/>
      <w:r>
        <w:t>河之類，是左形右聲；鳩、鴿</w:t>
      </w:r>
      <w:proofErr w:type="spellEnd"/>
      <w:r>
        <w:rPr>
          <w:rFonts w:eastAsia="宋体" w:hint="eastAsia"/>
          <w:lang w:eastAsia="zh-CN"/>
        </w:rPr>
        <w:t>【</w:t>
      </w:r>
      <w:proofErr w:type="spellStart"/>
      <w:r>
        <w:t>之類</w:t>
      </w:r>
      <w:proofErr w:type="spellEnd"/>
      <w:r>
        <w:rPr>
          <w:rFonts w:eastAsia="宋体" w:hint="eastAsia"/>
          <w:lang w:eastAsia="zh-CN"/>
        </w:rPr>
        <w:t>】</w:t>
      </w:r>
      <w:r>
        <w:t>，</w:t>
      </w:r>
      <w:proofErr w:type="spellStart"/>
      <w:r>
        <w:t>是右形左聲；草、薻之類，是上形下聲；婆、娑之類</w:t>
      </w:r>
      <w:proofErr w:type="spellEnd"/>
    </w:p>
    <w:p w14:paraId="4932E62A" w14:textId="77777777" w:rsidR="007A29CB" w:rsidRDefault="00000000">
      <w:pPr>
        <w:rPr>
          <w:lang w:eastAsia="zh-CN"/>
        </w:rPr>
      </w:pPr>
      <w:r>
        <w:rPr>
          <w:lang w:eastAsia="zh-CN"/>
        </w:rPr>
        <w:t>【第</w:t>
      </w:r>
      <w:r>
        <w:rPr>
          <w:lang w:eastAsia="zh-CN"/>
        </w:rPr>
        <w:t>128</w:t>
      </w:r>
      <w:r>
        <w:rPr>
          <w:lang w:eastAsia="zh-CN"/>
        </w:rPr>
        <w:t>页】</w:t>
      </w:r>
    </w:p>
    <w:p w14:paraId="40B4C408" w14:textId="77777777" w:rsidR="007A29CB" w:rsidRDefault="00000000">
      <w:pPr>
        <w:rPr>
          <w:lang w:eastAsia="zh-CN"/>
        </w:rPr>
      </w:pPr>
      <w:r>
        <w:rPr>
          <w:lang w:eastAsia="zh-CN"/>
        </w:rPr>
        <w:t>是上聲下形；</w:t>
      </w:r>
      <w:r>
        <w:rPr>
          <w:rFonts w:eastAsia="宋体" w:hint="eastAsia"/>
          <w:lang w:eastAsia="zh-CN"/>
        </w:rPr>
        <w:t>【</w:t>
      </w:r>
      <w:r>
        <w:rPr>
          <w:lang w:eastAsia="zh-CN"/>
        </w:rPr>
        <w:t>圃</w:t>
      </w:r>
      <w:r>
        <w:rPr>
          <w:rFonts w:eastAsia="宋体" w:hint="eastAsia"/>
          <w:lang w:eastAsia="zh-CN"/>
        </w:rPr>
        <w:t>】</w:t>
      </w:r>
      <w:r>
        <w:rPr>
          <w:lang w:eastAsia="zh-CN"/>
        </w:rPr>
        <w:t>、</w:t>
      </w:r>
      <w:proofErr w:type="gramStart"/>
      <w:r>
        <w:rPr>
          <w:lang w:eastAsia="zh-CN"/>
        </w:rPr>
        <w:t>國</w:t>
      </w:r>
      <w:proofErr w:type="gramEnd"/>
      <w:r>
        <w:rPr>
          <w:rFonts w:eastAsia="宋体" w:hint="eastAsia"/>
          <w:lang w:eastAsia="zh-CN"/>
        </w:rPr>
        <w:t>（</w:t>
      </w:r>
      <w:proofErr w:type="gramStart"/>
      <w:r>
        <w:rPr>
          <w:lang w:eastAsia="zh-CN"/>
        </w:rPr>
        <w:t>圍</w:t>
      </w:r>
      <w:proofErr w:type="gramEnd"/>
      <w:r>
        <w:rPr>
          <w:rFonts w:eastAsia="宋体" w:hint="eastAsia"/>
          <w:lang w:eastAsia="zh-CN"/>
        </w:rPr>
        <w:t>）</w:t>
      </w:r>
      <w:r>
        <w:rPr>
          <w:lang w:eastAsia="zh-CN"/>
        </w:rPr>
        <w:t>之類，是外形内聲；</w:t>
      </w:r>
      <w:r>
        <w:rPr>
          <w:rFonts w:eastAsia="宋体" w:hint="eastAsia"/>
          <w:lang w:eastAsia="zh-CN"/>
        </w:rPr>
        <w:t>【</w:t>
      </w:r>
      <w:r>
        <w:rPr>
          <w:lang w:eastAsia="zh-CN"/>
        </w:rPr>
        <w:t>闤、闠</w:t>
      </w:r>
      <w:r>
        <w:rPr>
          <w:rFonts w:eastAsia="宋体" w:hint="eastAsia"/>
          <w:lang w:eastAsia="zh-CN"/>
        </w:rPr>
        <w:t>】</w:t>
      </w:r>
      <w:r>
        <w:rPr>
          <w:lang w:eastAsia="zh-CN"/>
        </w:rPr>
        <w:t>、衡、銜之類，是外聲内形</w:t>
      </w:r>
      <w:proofErr w:type="gramStart"/>
      <w:r>
        <w:rPr>
          <w:rFonts w:eastAsia="宋体" w:hint="eastAsia"/>
          <w:lang w:eastAsia="zh-CN"/>
        </w:rPr>
        <w:t>”</w:t>
      </w:r>
      <w:proofErr w:type="gramEnd"/>
      <w:r>
        <w:rPr>
          <w:lang w:eastAsia="zh-CN"/>
        </w:rPr>
        <w:t>是也。</w:t>
      </w:r>
    </w:p>
    <w:p w14:paraId="71D13A86" w14:textId="77777777" w:rsidR="007A29CB" w:rsidRDefault="00000000">
      <w:proofErr w:type="spellStart"/>
      <w:r>
        <w:t>假借之名有二，鄭</w:t>
      </w:r>
      <w:proofErr w:type="gramStart"/>
      <w:r>
        <w:t>樵</w:t>
      </w:r>
      <w:proofErr w:type="spellEnd"/>
      <w:proofErr w:type="gramEnd"/>
      <w:r>
        <w:rPr>
          <w:rFonts w:eastAsia="宋体" w:hint="eastAsia"/>
          <w:lang w:eastAsia="zh-CN"/>
        </w:rPr>
        <w:t>《</w:t>
      </w:r>
      <w:proofErr w:type="spellStart"/>
      <w:r>
        <w:t>通志</w:t>
      </w:r>
      <w:proofErr w:type="spellEnd"/>
      <w:r>
        <w:rPr>
          <w:rFonts w:eastAsia="宋体" w:hint="eastAsia"/>
          <w:lang w:eastAsia="zh-CN"/>
        </w:rPr>
        <w:t>》</w:t>
      </w:r>
      <w:r>
        <w:t>曰</w:t>
      </w:r>
      <w:r>
        <w:rPr>
          <w:rFonts w:eastAsia="宋体" w:hint="eastAsia"/>
          <w:lang w:eastAsia="zh-CN"/>
        </w:rPr>
        <w:t>“</w:t>
      </w:r>
      <w:proofErr w:type="spellStart"/>
      <w:r>
        <w:t>有</w:t>
      </w:r>
      <w:proofErr w:type="gramStart"/>
      <w:r>
        <w:t>有</w:t>
      </w:r>
      <w:proofErr w:type="gramEnd"/>
      <w:r>
        <w:t>義之假借，有無義之假借</w:t>
      </w:r>
      <w:proofErr w:type="spellEnd"/>
      <w:r>
        <w:t>。</w:t>
      </w:r>
      <w:r>
        <w:rPr>
          <w:rFonts w:eastAsia="宋体" w:hint="eastAsia"/>
          <w:lang w:eastAsia="zh-CN"/>
        </w:rPr>
        <w:t>”</w:t>
      </w:r>
      <w:proofErr w:type="spellStart"/>
      <w:r>
        <w:t>曰同音假義，曰協音借</w:t>
      </w:r>
      <w:proofErr w:type="spellEnd"/>
    </w:p>
    <w:p w14:paraId="02BF1BCC" w14:textId="77777777" w:rsidR="007A29CB" w:rsidRDefault="00000000">
      <w:proofErr w:type="spellStart"/>
      <w:r>
        <w:t>義，曰因義借音，曰因借而借，此有義之假借也；曰借同音不借義，曰借協音不借義，曰語</w:t>
      </w:r>
      <w:proofErr w:type="spellEnd"/>
    </w:p>
    <w:p w14:paraId="789A10FC" w14:textId="77777777" w:rsidR="007A29CB" w:rsidRDefault="00000000">
      <w:proofErr w:type="spellStart"/>
      <w:r>
        <w:t>辭之借，曰五音之借，曰三</w:t>
      </w:r>
      <w:proofErr w:type="spellEnd"/>
      <w:r>
        <w:rPr>
          <w:rFonts w:eastAsia="宋体" w:hint="eastAsia"/>
          <w:lang w:eastAsia="zh-CN"/>
        </w:rPr>
        <w:t>《</w:t>
      </w:r>
      <w:r>
        <w:t>詩</w:t>
      </w:r>
      <w:r>
        <w:rPr>
          <w:rFonts w:eastAsia="宋体" w:hint="eastAsia"/>
          <w:lang w:eastAsia="zh-CN"/>
        </w:rPr>
        <w:t>》</w:t>
      </w:r>
      <w:proofErr w:type="spellStart"/>
      <w:r>
        <w:t>之借，曰十日之借，曰十二辰</w:t>
      </w:r>
      <w:proofErr w:type="spellEnd"/>
      <w:proofErr w:type="gramStart"/>
      <w:r>
        <w:rPr>
          <w:rFonts w:eastAsia="宋体" w:hint="eastAsia"/>
          <w:lang w:eastAsia="zh-CN"/>
        </w:rPr>
        <w:t>【</w:t>
      </w:r>
      <w:proofErr w:type="spellStart"/>
      <w:proofErr w:type="gramEnd"/>
      <w:r>
        <w:t>之借</w:t>
      </w:r>
      <w:proofErr w:type="spellEnd"/>
    </w:p>
    <w:p w14:paraId="498A966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4B7B0F9" w14:textId="77777777" w:rsidR="007A29CB" w:rsidRDefault="00000000">
      <w:proofErr w:type="spellStart"/>
      <w:r>
        <w:t>文原載</w:t>
      </w:r>
      <w:proofErr w:type="spellEnd"/>
      <w:r>
        <w:rPr>
          <w:rFonts w:eastAsia="宋体" w:hint="eastAsia"/>
          <w:lang w:eastAsia="zh-CN"/>
        </w:rPr>
        <w:t>《</w:t>
      </w:r>
      <w:proofErr w:type="spellStart"/>
      <w:r>
        <w:t>高郵王氏家集</w:t>
      </w:r>
      <w:proofErr w:type="spellEnd"/>
      <w:r>
        <w:rPr>
          <w:rFonts w:eastAsia="宋体" w:hint="eastAsia"/>
          <w:lang w:eastAsia="zh-CN"/>
        </w:rPr>
        <w:t>•</w:t>
      </w:r>
      <w:proofErr w:type="spellStart"/>
      <w:r>
        <w:t>外集卷五</w:t>
      </w:r>
      <w:proofErr w:type="spellEnd"/>
      <w:r>
        <w:rPr>
          <w:rFonts w:eastAsia="宋体" w:hint="eastAsia"/>
          <w:lang w:eastAsia="zh-CN"/>
        </w:rPr>
        <w:t>》</w:t>
      </w:r>
      <w:r>
        <w:t>，</w:t>
      </w:r>
      <w:proofErr w:type="spellStart"/>
      <w:proofErr w:type="gramStart"/>
      <w:r>
        <w:t>今缺尾首</w:t>
      </w:r>
      <w:proofErr w:type="gramEnd"/>
      <w:r>
        <w:t>。依文筆推斷，此文殆作於乾隆五十一年王引之二</w:t>
      </w:r>
      <w:proofErr w:type="spellEnd"/>
    </w:p>
    <w:p w14:paraId="760D20F6" w14:textId="77777777" w:rsidR="007A29CB" w:rsidRDefault="00000000">
      <w:proofErr w:type="spellStart"/>
      <w:r>
        <w:t>十一歲時。是年，王引之應順天鄉試不中，歸里省母，取</w:t>
      </w:r>
      <w:proofErr w:type="spellEnd"/>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r>
        <w:t>、</w:t>
      </w:r>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音學五書</w:t>
      </w:r>
      <w:proofErr w:type="spellEnd"/>
      <w:r>
        <w:rPr>
          <w:rFonts w:eastAsia="宋体" w:hint="eastAsia"/>
          <w:lang w:eastAsia="zh-CN"/>
        </w:rPr>
        <w:t>》</w:t>
      </w:r>
      <w:proofErr w:type="spellStart"/>
      <w:r>
        <w:t>讀之，日</w:t>
      </w:r>
      <w:proofErr w:type="spellEnd"/>
    </w:p>
    <w:p w14:paraId="70B67BC5" w14:textId="77777777" w:rsidR="007A29CB" w:rsidRDefault="00000000">
      <w:proofErr w:type="spellStart"/>
      <w:r>
        <w:t>夕研求</w:t>
      </w:r>
      <w:proofErr w:type="spellEnd"/>
      <w:r>
        <w:t>。</w:t>
      </w:r>
    </w:p>
    <w:p w14:paraId="23B71EE4"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328E114"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r>
        <w:t>蔝</w:t>
      </w:r>
      <w:r>
        <w:rPr>
          <w:rFonts w:eastAsia="宋体" w:hint="eastAsia"/>
          <w:lang w:eastAsia="zh-CN"/>
        </w:rPr>
        <w:t>”</w:t>
      </w:r>
      <w:r>
        <w:t>，今</w:t>
      </w:r>
      <w:r>
        <w:rPr>
          <w:rFonts w:eastAsia="宋体" w:hint="eastAsia"/>
          <w:lang w:eastAsia="zh-CN"/>
        </w:rPr>
        <w:t>《</w:t>
      </w:r>
      <w:proofErr w:type="spellStart"/>
      <w:r>
        <w:t>釋艸</w:t>
      </w:r>
      <w:proofErr w:type="spellEnd"/>
      <w:r>
        <w:rPr>
          <w:rFonts w:eastAsia="宋体" w:hint="eastAsia"/>
          <w:lang w:eastAsia="zh-CN"/>
        </w:rPr>
        <w:t>》</w:t>
      </w:r>
      <w:r>
        <w:t>作</w:t>
      </w:r>
      <w:r>
        <w:rPr>
          <w:rFonts w:eastAsia="宋体" w:hint="eastAsia"/>
          <w:lang w:eastAsia="zh-CN"/>
        </w:rPr>
        <w:t>“</w:t>
      </w:r>
      <w:r>
        <w:t>蔝</w:t>
      </w:r>
      <w:r>
        <w:rPr>
          <w:rFonts w:eastAsia="宋体" w:hint="eastAsia"/>
          <w:lang w:eastAsia="zh-CN"/>
        </w:rPr>
        <w:t>”</w:t>
      </w:r>
    </w:p>
    <w:p w14:paraId="124F845A" w14:textId="77777777" w:rsidR="007A29CB" w:rsidRDefault="00000000">
      <w:r>
        <w:rPr>
          <w:rFonts w:eastAsia="宋体" w:hint="eastAsia"/>
          <w:lang w:eastAsia="zh-CN"/>
        </w:rPr>
        <w:t>【</w:t>
      </w:r>
      <w:r>
        <w:t>二</w:t>
      </w:r>
      <w:r>
        <w:rPr>
          <w:rFonts w:eastAsia="宋体" w:hint="eastAsia"/>
          <w:lang w:eastAsia="zh-CN"/>
        </w:rPr>
        <w:t>】</w:t>
      </w:r>
      <w:proofErr w:type="spellStart"/>
      <w:r>
        <w:t>宋本</w:t>
      </w:r>
      <w:proofErr w:type="spellEnd"/>
      <w:r>
        <w:rPr>
          <w:rFonts w:eastAsia="宋体" w:hint="eastAsia"/>
          <w:lang w:eastAsia="zh-CN"/>
        </w:rPr>
        <w:t>《</w:t>
      </w:r>
      <w:proofErr w:type="spellStart"/>
      <w:r>
        <w:t>玉篇</w:t>
      </w:r>
      <w:proofErr w:type="spellEnd"/>
      <w:r>
        <w:rPr>
          <w:rFonts w:eastAsia="宋体" w:hint="eastAsia"/>
          <w:lang w:eastAsia="zh-CN"/>
        </w:rPr>
        <w:t>》</w:t>
      </w:r>
      <w:r>
        <w:t>云</w:t>
      </w:r>
      <w:r>
        <w:rPr>
          <w:rFonts w:eastAsia="宋体" w:hint="eastAsia"/>
          <w:lang w:eastAsia="zh-CN"/>
        </w:rPr>
        <w:t>“</w:t>
      </w:r>
      <w:proofErr w:type="spellStart"/>
      <w:r>
        <w:t>蔜，蔝子菜</w:t>
      </w:r>
      <w:proofErr w:type="spellEnd"/>
      <w:r>
        <w:rPr>
          <w:rFonts w:eastAsia="宋体" w:hint="eastAsia"/>
          <w:lang w:eastAsia="zh-CN"/>
        </w:rPr>
        <w:t>”</w:t>
      </w:r>
      <w:r>
        <w:t>；又</w:t>
      </w:r>
      <w:r>
        <w:rPr>
          <w:rFonts w:eastAsia="宋体" w:hint="eastAsia"/>
          <w:lang w:eastAsia="zh-CN"/>
        </w:rPr>
        <w:t>“</w:t>
      </w:r>
      <w:r>
        <w:t>蔜，</w:t>
      </w:r>
      <w:r>
        <w:rPr>
          <w:rFonts w:eastAsia="宋体" w:hint="eastAsia"/>
          <w:lang w:eastAsia="zh-CN"/>
        </w:rPr>
        <w:t>《</w:t>
      </w:r>
      <w:proofErr w:type="spellStart"/>
      <w:r>
        <w:t>爾雅</w:t>
      </w:r>
      <w:proofErr w:type="spellEnd"/>
      <w:r>
        <w:rPr>
          <w:rFonts w:eastAsia="宋体" w:hint="eastAsia"/>
          <w:lang w:eastAsia="zh-CN"/>
        </w:rPr>
        <w:t>》</w:t>
      </w:r>
      <w:r>
        <w:t>：</w:t>
      </w:r>
      <w:r>
        <w:rPr>
          <w:rFonts w:eastAsia="宋体" w:hint="eastAsia"/>
          <w:lang w:eastAsia="zh-CN"/>
        </w:rPr>
        <w:t>‘</w:t>
      </w:r>
      <w:proofErr w:type="spellStart"/>
      <w:r>
        <w:t>蔜，䕅蘊</w:t>
      </w:r>
      <w:proofErr w:type="spellEnd"/>
      <w:r>
        <w:t>。</w:t>
      </w:r>
      <w:r>
        <w:rPr>
          <w:rFonts w:eastAsia="宋体" w:hint="eastAsia"/>
          <w:lang w:eastAsia="zh-CN"/>
        </w:rPr>
        <w:t>’</w:t>
      </w:r>
      <w:proofErr w:type="spellStart"/>
      <w:r>
        <w:t>注云</w:t>
      </w:r>
      <w:proofErr w:type="spellEnd"/>
      <w:r>
        <w:t>：</w:t>
      </w:r>
      <w:proofErr w:type="gramStart"/>
      <w:r>
        <w:rPr>
          <w:rFonts w:eastAsia="宋体" w:hint="eastAsia"/>
          <w:lang w:eastAsia="zh-CN"/>
        </w:rPr>
        <w:t>‘</w:t>
      </w:r>
      <w:proofErr w:type="spellStart"/>
      <w:proofErr w:type="gramEnd"/>
      <w:r>
        <w:t>今</w:t>
      </w:r>
      <w:proofErr w:type="gramStart"/>
      <w:r>
        <w:t>蘩</w:t>
      </w:r>
      <w:proofErr w:type="gramEnd"/>
      <w:r>
        <w:t>蘰也。一曰鷄腸</w:t>
      </w:r>
      <w:proofErr w:type="spellEnd"/>
    </w:p>
    <w:p w14:paraId="0F951A22" w14:textId="77777777" w:rsidR="007A29CB" w:rsidRDefault="00000000">
      <w:r>
        <w:t>草。</w:t>
      </w:r>
      <w:r>
        <w:rPr>
          <w:rFonts w:eastAsia="宋体" w:hint="eastAsia"/>
          <w:lang w:eastAsia="zh-CN"/>
        </w:rPr>
        <w:t>’</w:t>
      </w:r>
      <w:r>
        <w:t>1</w:t>
      </w:r>
      <w:r>
        <w:t>此引文誤合一條，且衍</w:t>
      </w:r>
      <w:r>
        <w:rPr>
          <w:rFonts w:eastAsia="宋体" w:hint="eastAsia"/>
          <w:lang w:eastAsia="zh-CN"/>
        </w:rPr>
        <w:t>“</w:t>
      </w:r>
      <w:proofErr w:type="spellStart"/>
      <w:r>
        <w:t>亦曰滋菜</w:t>
      </w:r>
      <w:proofErr w:type="spellEnd"/>
      <w:r>
        <w:rPr>
          <w:rFonts w:eastAsia="宋体" w:hint="eastAsia"/>
          <w:lang w:eastAsia="zh-CN"/>
        </w:rPr>
        <w:t>”</w:t>
      </w:r>
      <w:proofErr w:type="spellStart"/>
      <w:r>
        <w:t>四字</w:t>
      </w:r>
      <w:proofErr w:type="spellEnd"/>
    </w:p>
    <w:p w14:paraId="66184EFC" w14:textId="77777777" w:rsidR="007A29CB" w:rsidRDefault="00000000">
      <w:proofErr w:type="spellStart"/>
      <w:r>
        <w:lastRenderedPageBreak/>
        <w:t>古訓依聲</w:t>
      </w:r>
      <w:proofErr w:type="spellEnd"/>
    </w:p>
    <w:p w14:paraId="4D9B0212" w14:textId="77777777" w:rsidR="007A29CB" w:rsidRDefault="00000000">
      <w:proofErr w:type="spellStart"/>
      <w:r>
        <w:t>紅，絳也，白色之似絳者也</w:t>
      </w:r>
      <w:proofErr w:type="spellEnd"/>
      <w:r>
        <w:t>。</w:t>
      </w:r>
      <w:r>
        <w:rPr>
          <w:rFonts w:eastAsia="宋体" w:hint="eastAsia"/>
          <w:lang w:eastAsia="zh-CN"/>
        </w:rPr>
        <w:t>《</w:t>
      </w:r>
      <w:proofErr w:type="spellStart"/>
      <w:r>
        <w:t>釋名。釋采帛</w:t>
      </w:r>
      <w:proofErr w:type="spellEnd"/>
      <w:r>
        <w:rPr>
          <w:rFonts w:eastAsia="宋体" w:hint="eastAsia"/>
          <w:lang w:eastAsia="zh-CN"/>
        </w:rPr>
        <w:t>》</w:t>
      </w:r>
      <w:r>
        <w:t>。</w:t>
      </w:r>
    </w:p>
    <w:p w14:paraId="4EAB554A" w14:textId="77777777" w:rsidR="007A29CB" w:rsidRDefault="00000000">
      <w:pPr>
        <w:rPr>
          <w:lang w:eastAsia="zh-CN"/>
        </w:rPr>
      </w:pPr>
      <w:r>
        <w:rPr>
          <w:lang w:eastAsia="zh-CN"/>
        </w:rPr>
        <w:t>【第</w:t>
      </w:r>
      <w:r>
        <w:rPr>
          <w:lang w:eastAsia="zh-CN"/>
        </w:rPr>
        <w:t>129</w:t>
      </w:r>
      <w:r>
        <w:rPr>
          <w:lang w:eastAsia="zh-CN"/>
        </w:rPr>
        <w:t>页】</w:t>
      </w:r>
    </w:p>
    <w:p w14:paraId="1DF3CF2D" w14:textId="77777777" w:rsidR="007A29CB" w:rsidRDefault="00000000">
      <w:pPr>
        <w:rPr>
          <w:rFonts w:eastAsia="宋体"/>
          <w:lang w:eastAsia="zh-CN"/>
        </w:rPr>
      </w:pPr>
      <w:r>
        <w:rPr>
          <w:lang w:eastAsia="zh-CN"/>
        </w:rPr>
        <w:t>眉批：</w:t>
      </w:r>
      <w:r>
        <w:rPr>
          <w:rFonts w:eastAsia="宋体" w:hint="eastAsia"/>
          <w:lang w:eastAsia="zh-CN"/>
        </w:rPr>
        <w:t>《</w:t>
      </w:r>
      <w:r>
        <w:rPr>
          <w:lang w:eastAsia="zh-CN"/>
        </w:rPr>
        <w:t>漢書。外戚恩澤矦表</w:t>
      </w:r>
      <w:r>
        <w:rPr>
          <w:rFonts w:eastAsia="宋体" w:hint="eastAsia"/>
          <w:lang w:eastAsia="zh-CN"/>
        </w:rPr>
        <w:t>》</w:t>
      </w:r>
      <w:r>
        <w:rPr>
          <w:lang w:eastAsia="zh-CN"/>
        </w:rPr>
        <w:t>，</w:t>
      </w:r>
      <w:r>
        <w:rPr>
          <w:rFonts w:eastAsia="宋体" w:hint="eastAsia"/>
          <w:lang w:eastAsia="zh-CN"/>
        </w:rPr>
        <w:t>“</w:t>
      </w:r>
      <w:r>
        <w:rPr>
          <w:lang w:eastAsia="zh-CN"/>
        </w:rPr>
        <w:t>絳矦</w:t>
      </w:r>
      <w:r>
        <w:rPr>
          <w:rFonts w:eastAsia="宋体" w:hint="eastAsia"/>
          <w:lang w:eastAsia="zh-CN"/>
        </w:rPr>
        <w:t>”</w:t>
      </w:r>
      <w:r>
        <w:rPr>
          <w:lang w:eastAsia="zh-CN"/>
        </w:rPr>
        <w:t>作</w:t>
      </w:r>
      <w:r>
        <w:rPr>
          <w:rFonts w:eastAsia="宋体" w:hint="eastAsia"/>
          <w:lang w:eastAsia="zh-CN"/>
        </w:rPr>
        <w:t>“</w:t>
      </w:r>
      <w:r>
        <w:rPr>
          <w:lang w:eastAsia="zh-CN"/>
        </w:rPr>
        <w:t>紅矦</w:t>
      </w:r>
      <w:r>
        <w:rPr>
          <w:rFonts w:eastAsia="宋体" w:hint="eastAsia"/>
          <w:lang w:eastAsia="zh-CN"/>
        </w:rPr>
        <w:t>”</w:t>
      </w:r>
    </w:p>
    <w:p w14:paraId="2D5FBC47" w14:textId="77777777" w:rsidR="007A29CB" w:rsidRDefault="00000000">
      <w:r>
        <w:rPr>
          <w:rFonts w:eastAsia="宋体" w:hint="eastAsia"/>
          <w:lang w:eastAsia="zh-CN"/>
        </w:rPr>
        <w:t>“</w:t>
      </w:r>
      <w:r>
        <w:t>鴻</w:t>
      </w:r>
      <w:r>
        <w:rPr>
          <w:rFonts w:eastAsia="宋体" w:hint="eastAsia"/>
          <w:lang w:eastAsia="zh-CN"/>
        </w:rPr>
        <w:t>”</w:t>
      </w:r>
      <w:r>
        <w:t>讀</w:t>
      </w:r>
      <w:r>
        <w:rPr>
          <w:rFonts w:eastAsia="宋体" w:hint="eastAsia"/>
          <w:lang w:eastAsia="zh-CN"/>
        </w:rPr>
        <w:t>“</w:t>
      </w:r>
      <w:proofErr w:type="spellStart"/>
      <w:r>
        <w:t>子贛</w:t>
      </w:r>
      <w:proofErr w:type="spellEnd"/>
      <w:r>
        <w:rPr>
          <w:rFonts w:eastAsia="宋体" w:hint="eastAsia"/>
          <w:lang w:eastAsia="zh-CN"/>
        </w:rPr>
        <w:t>”</w:t>
      </w:r>
      <w:r>
        <w:t>之</w:t>
      </w:r>
      <w:r>
        <w:rPr>
          <w:rFonts w:eastAsia="宋体" w:hint="eastAsia"/>
          <w:lang w:eastAsia="zh-CN"/>
        </w:rPr>
        <w:t>“</w:t>
      </w:r>
      <w:r>
        <w:t>贛</w:t>
      </w:r>
      <w:r>
        <w:rPr>
          <w:rFonts w:eastAsia="宋体" w:hint="eastAsia"/>
          <w:lang w:eastAsia="zh-CN"/>
        </w:rPr>
        <w:t>”</w:t>
      </w:r>
      <w:r>
        <w:t>。</w:t>
      </w:r>
      <w:r>
        <w:rPr>
          <w:rFonts w:eastAsia="宋体" w:hint="eastAsia"/>
          <w:lang w:eastAsia="zh-CN"/>
        </w:rPr>
        <w:t>《</w:t>
      </w:r>
      <w:proofErr w:type="spellStart"/>
      <w:r>
        <w:t>淮南。精神</w:t>
      </w:r>
      <w:proofErr w:type="spellEnd"/>
      <w:r>
        <w:rPr>
          <w:rFonts w:eastAsia="宋体" w:hint="eastAsia"/>
          <w:lang w:eastAsia="zh-CN"/>
        </w:rPr>
        <w:t>》</w:t>
      </w:r>
      <w:proofErr w:type="spellStart"/>
      <w:r>
        <w:t>篇注</w:t>
      </w:r>
      <w:proofErr w:type="spellEnd"/>
      <w:r>
        <w:t>。</w:t>
      </w:r>
    </w:p>
    <w:p w14:paraId="4CC6BBD8" w14:textId="77777777" w:rsidR="007A29CB" w:rsidRDefault="00000000">
      <w:r>
        <w:rPr>
          <w:rFonts w:eastAsia="宋体" w:hint="eastAsia"/>
          <w:lang w:eastAsia="zh-CN"/>
        </w:rPr>
        <w:t>“</w:t>
      </w:r>
      <w:r>
        <w:t>翁</w:t>
      </w:r>
      <w:r>
        <w:rPr>
          <w:rFonts w:eastAsia="宋体" w:hint="eastAsia"/>
          <w:lang w:eastAsia="zh-CN"/>
        </w:rPr>
        <w:t>”</w:t>
      </w:r>
      <w:r>
        <w:t>音</w:t>
      </w:r>
      <w:r>
        <w:rPr>
          <w:rFonts w:eastAsia="宋体" w:hint="eastAsia"/>
          <w:lang w:eastAsia="zh-CN"/>
        </w:rPr>
        <w:t>“</w:t>
      </w:r>
      <w:proofErr w:type="spellStart"/>
      <w:r>
        <w:t>汲甕</w:t>
      </w:r>
      <w:proofErr w:type="spellEnd"/>
      <w:r>
        <w:rPr>
          <w:rFonts w:eastAsia="宋体" w:hint="eastAsia"/>
          <w:lang w:eastAsia="zh-CN"/>
        </w:rPr>
        <w:t>”</w:t>
      </w:r>
      <w:r>
        <w:t>之</w:t>
      </w:r>
      <w:r>
        <w:rPr>
          <w:rFonts w:eastAsia="宋体" w:hint="eastAsia"/>
          <w:lang w:eastAsia="zh-CN"/>
        </w:rPr>
        <w:t>“</w:t>
      </w:r>
      <w:r>
        <w:t>甕</w:t>
      </w:r>
      <w:r>
        <w:rPr>
          <w:rFonts w:eastAsia="宋体" w:hint="eastAsia"/>
          <w:lang w:eastAsia="zh-CN"/>
        </w:rPr>
        <w:t>”</w:t>
      </w:r>
      <w:r>
        <w:t>。</w:t>
      </w:r>
      <w:r>
        <w:rPr>
          <w:rFonts w:eastAsia="宋体" w:hint="eastAsia"/>
          <w:lang w:eastAsia="zh-CN"/>
        </w:rPr>
        <w:t>《</w:t>
      </w:r>
      <w:proofErr w:type="spellStart"/>
      <w:r>
        <w:t>西山經</w:t>
      </w:r>
      <w:proofErr w:type="spellEnd"/>
      <w:r>
        <w:rPr>
          <w:rFonts w:eastAsia="宋体" w:hint="eastAsia"/>
          <w:lang w:eastAsia="zh-CN"/>
        </w:rPr>
        <w:t>》</w:t>
      </w:r>
      <w:r>
        <w:t>注。</w:t>
      </w:r>
    </w:p>
    <w:p w14:paraId="7F213551" w14:textId="77777777" w:rsidR="007A29CB" w:rsidRDefault="00000000">
      <w:proofErr w:type="spellStart"/>
      <w:r>
        <w:t>空，孔也</w:t>
      </w:r>
      <w:proofErr w:type="spellEnd"/>
      <w:r>
        <w:t>。</w:t>
      </w:r>
    </w:p>
    <w:p w14:paraId="38075B30" w14:textId="77777777" w:rsidR="007A29CB" w:rsidRDefault="00000000">
      <w:r>
        <w:rPr>
          <w:rFonts w:eastAsia="宋体" w:hint="eastAsia"/>
          <w:lang w:eastAsia="zh-CN"/>
        </w:rPr>
        <w:t>《</w:t>
      </w:r>
      <w:proofErr w:type="spellStart"/>
      <w:r>
        <w:t>漢書。張騫傳</w:t>
      </w:r>
      <w:proofErr w:type="spellEnd"/>
      <w:r>
        <w:rPr>
          <w:rFonts w:eastAsia="宋体" w:hint="eastAsia"/>
          <w:lang w:eastAsia="zh-CN"/>
        </w:rPr>
        <w:t>》</w:t>
      </w:r>
      <w:r>
        <w:t>注、</w:t>
      </w:r>
      <w:r>
        <w:rPr>
          <w:rFonts w:eastAsia="宋体" w:hint="eastAsia"/>
          <w:lang w:eastAsia="zh-CN"/>
        </w:rPr>
        <w:t>《</w:t>
      </w:r>
      <w:proofErr w:type="spellStart"/>
      <w:r>
        <w:t>李廣利傳</w:t>
      </w:r>
      <w:proofErr w:type="spellEnd"/>
      <w:r>
        <w:rPr>
          <w:rFonts w:eastAsia="宋体" w:hint="eastAsia"/>
          <w:lang w:eastAsia="zh-CN"/>
        </w:rPr>
        <w:t>》</w:t>
      </w:r>
      <w:r>
        <w:t>、</w:t>
      </w:r>
      <w:r>
        <w:rPr>
          <w:rFonts w:eastAsia="宋体" w:hint="eastAsia"/>
          <w:lang w:eastAsia="zh-CN"/>
        </w:rPr>
        <w:t>《</w:t>
      </w:r>
      <w:proofErr w:type="spellStart"/>
      <w:r>
        <w:t>鮑宣傳</w:t>
      </w:r>
      <w:proofErr w:type="spellEnd"/>
      <w:r>
        <w:rPr>
          <w:rFonts w:eastAsia="宋体" w:hint="eastAsia"/>
          <w:lang w:eastAsia="zh-CN"/>
        </w:rPr>
        <w:t>》</w:t>
      </w:r>
      <w:r>
        <w:t>注。</w:t>
      </w:r>
    </w:p>
    <w:p w14:paraId="0D421689" w14:textId="77777777" w:rsidR="007A29CB" w:rsidRDefault="00000000">
      <w:proofErr w:type="spellStart"/>
      <w:r>
        <w:t>公猶共也</w:t>
      </w:r>
      <w:proofErr w:type="spellEnd"/>
      <w:r>
        <w:t>。</w:t>
      </w:r>
      <w:r>
        <w:rPr>
          <w:rFonts w:eastAsia="宋体" w:hint="eastAsia"/>
          <w:lang w:eastAsia="zh-CN"/>
        </w:rPr>
        <w:t>《</w:t>
      </w:r>
      <w:proofErr w:type="spellStart"/>
      <w:r>
        <w:t>禮運</w:t>
      </w:r>
      <w:proofErr w:type="spellEnd"/>
      <w:r>
        <w:rPr>
          <w:rFonts w:eastAsia="宋体" w:hint="eastAsia"/>
          <w:lang w:eastAsia="zh-CN"/>
        </w:rPr>
        <w:t>》</w:t>
      </w:r>
      <w:r>
        <w:t>注。</w:t>
      </w:r>
    </w:p>
    <w:p w14:paraId="3B672DEF" w14:textId="77777777" w:rsidR="007A29CB" w:rsidRDefault="00000000">
      <w:proofErr w:type="spellStart"/>
      <w:r>
        <w:t>東，動也</w:t>
      </w:r>
      <w:proofErr w:type="spellEnd"/>
      <w:r>
        <w:t>。</w:t>
      </w:r>
      <w:r>
        <w:rPr>
          <w:rFonts w:eastAsia="宋体" w:hint="eastAsia"/>
          <w:lang w:eastAsia="zh-CN"/>
        </w:rPr>
        <w:t>《</w:t>
      </w:r>
      <w:proofErr w:type="spellStart"/>
      <w:r>
        <w:t>漢書</w:t>
      </w:r>
      <w:r>
        <w:t>#</w:t>
      </w:r>
      <w:r>
        <w:t>律曆志上</w:t>
      </w:r>
      <w:proofErr w:type="spellEnd"/>
      <w:r>
        <w:rPr>
          <w:rFonts w:eastAsia="宋体" w:hint="eastAsia"/>
          <w:lang w:eastAsia="zh-CN"/>
        </w:rPr>
        <w:t>》</w:t>
      </w:r>
      <w:r>
        <w:t>、</w:t>
      </w:r>
      <w:r>
        <w:rPr>
          <w:rFonts w:eastAsia="宋体" w:hint="eastAsia"/>
          <w:lang w:eastAsia="zh-CN"/>
        </w:rPr>
        <w:t>《</w:t>
      </w:r>
      <w:proofErr w:type="spellStart"/>
      <w:r>
        <w:t>廣雅。釋詁一</w:t>
      </w:r>
      <w:proofErr w:type="spellEnd"/>
      <w:r>
        <w:rPr>
          <w:rFonts w:eastAsia="宋体" w:hint="eastAsia"/>
          <w:lang w:eastAsia="zh-CN"/>
        </w:rPr>
        <w:t>》</w:t>
      </w:r>
      <w:r>
        <w:t>。</w:t>
      </w:r>
    </w:p>
    <w:p w14:paraId="0059EB17" w14:textId="77777777" w:rsidR="007A29CB" w:rsidRDefault="00000000">
      <w:proofErr w:type="spellStart"/>
      <w:r>
        <w:t>東者，動也</w:t>
      </w:r>
      <w:proofErr w:type="spellEnd"/>
      <w:r>
        <w:t>。</w:t>
      </w:r>
    </w:p>
    <w:p w14:paraId="149C8CDA" w14:textId="77777777" w:rsidR="007A29CB" w:rsidRDefault="00000000">
      <w:r>
        <w:rPr>
          <w:rFonts w:eastAsia="宋体" w:hint="eastAsia"/>
          <w:lang w:eastAsia="zh-CN"/>
        </w:rPr>
        <w:t>《</w:t>
      </w:r>
      <w:proofErr w:type="spellStart"/>
      <w:r>
        <w:t>續漢書。五行志</w:t>
      </w:r>
      <w:proofErr w:type="spellEnd"/>
      <w:r>
        <w:rPr>
          <w:rFonts w:eastAsia="宋体" w:hint="eastAsia"/>
          <w:lang w:eastAsia="zh-CN"/>
        </w:rPr>
        <w:t>》</w:t>
      </w:r>
      <w:proofErr w:type="spellStart"/>
      <w:r>
        <w:t>注引</w:t>
      </w:r>
      <w:proofErr w:type="spellEnd"/>
      <w:r>
        <w:rPr>
          <w:rFonts w:eastAsia="宋体" w:hint="eastAsia"/>
          <w:lang w:eastAsia="zh-CN"/>
        </w:rPr>
        <w:t>《</w:t>
      </w:r>
      <w:proofErr w:type="spellStart"/>
      <w:r>
        <w:t>風俗通義</w:t>
      </w:r>
      <w:proofErr w:type="spellEnd"/>
      <w:r>
        <w:rPr>
          <w:rFonts w:eastAsia="宋体" w:hint="eastAsia"/>
          <w:lang w:eastAsia="zh-CN"/>
        </w:rPr>
        <w:t>》</w:t>
      </w:r>
      <w:r>
        <w:t>。</w:t>
      </w:r>
    </w:p>
    <w:p w14:paraId="54D44337" w14:textId="77777777" w:rsidR="007A29CB" w:rsidRDefault="00000000">
      <w:proofErr w:type="spellStart"/>
      <w:r>
        <w:t>東方者，動方也，物之動也</w:t>
      </w:r>
      <w:proofErr w:type="spellEnd"/>
      <w:r>
        <w:t>。</w:t>
      </w:r>
      <w:r>
        <w:rPr>
          <w:rFonts w:eastAsia="宋体" w:hint="eastAsia"/>
          <w:lang w:eastAsia="zh-CN"/>
        </w:rPr>
        <w:t>《</w:t>
      </w:r>
      <w:proofErr w:type="spellStart"/>
      <w:r>
        <w:t>蓺文類聚</w:t>
      </w:r>
      <w:proofErr w:type="spellEnd"/>
      <w:r>
        <w:rPr>
          <w:rFonts w:eastAsia="宋体" w:hint="eastAsia"/>
          <w:lang w:eastAsia="zh-CN"/>
        </w:rPr>
        <w:t>•</w:t>
      </w:r>
      <w:proofErr w:type="spellStart"/>
      <w:r>
        <w:t>歲時部上</w:t>
      </w:r>
      <w:proofErr w:type="spellEnd"/>
      <w:r>
        <w:rPr>
          <w:rFonts w:eastAsia="宋体" w:hint="eastAsia"/>
          <w:lang w:eastAsia="zh-CN"/>
        </w:rPr>
        <w:t>》</w:t>
      </w:r>
      <w:r>
        <w:t>引</w:t>
      </w:r>
      <w:r>
        <w:rPr>
          <w:rFonts w:eastAsia="宋体" w:hint="eastAsia"/>
          <w:lang w:eastAsia="zh-CN"/>
        </w:rPr>
        <w:t>《</w:t>
      </w:r>
      <w:proofErr w:type="spellStart"/>
      <w:r>
        <w:t>書大傳</w:t>
      </w:r>
      <w:proofErr w:type="spellEnd"/>
      <w:r>
        <w:rPr>
          <w:rFonts w:eastAsia="宋体" w:hint="eastAsia"/>
          <w:lang w:eastAsia="zh-CN"/>
        </w:rPr>
        <w:t>》</w:t>
      </w:r>
      <w:r>
        <w:t>。</w:t>
      </w:r>
    </w:p>
    <w:p w14:paraId="6E2369C7" w14:textId="77777777" w:rsidR="007A29CB" w:rsidRDefault="00000000">
      <w:proofErr w:type="spellStart"/>
      <w:r>
        <w:t>東方者，動方也，萬物</w:t>
      </w:r>
      <w:proofErr w:type="spellEnd"/>
    </w:p>
    <w:p w14:paraId="5F9DF0AD" w14:textId="77777777" w:rsidR="007A29CB" w:rsidRDefault="00000000">
      <w:pPr>
        <w:rPr>
          <w:rFonts w:eastAsia="宋体"/>
          <w:lang w:eastAsia="zh-CN"/>
        </w:rPr>
      </w:pPr>
      <w:proofErr w:type="spellStart"/>
      <w:r>
        <w:t>始動生也</w:t>
      </w:r>
      <w:proofErr w:type="spellEnd"/>
      <w:r>
        <w:t>。</w:t>
      </w:r>
      <w:r>
        <w:rPr>
          <w:rFonts w:eastAsia="宋体" w:hint="eastAsia"/>
          <w:lang w:eastAsia="zh-CN"/>
        </w:rPr>
        <w:t>《</w:t>
      </w:r>
      <w:proofErr w:type="spellStart"/>
      <w:r>
        <w:t>白虎通義。五行</w:t>
      </w:r>
      <w:proofErr w:type="spellEnd"/>
      <w:r>
        <w:rPr>
          <w:rFonts w:eastAsia="宋体" w:hint="eastAsia"/>
          <w:lang w:eastAsia="zh-CN"/>
        </w:rPr>
        <w:t>》</w:t>
      </w:r>
    </w:p>
    <w:p w14:paraId="49270094" w14:textId="77777777" w:rsidR="007A29CB" w:rsidRDefault="00000000">
      <w:pPr>
        <w:rPr>
          <w:rFonts w:eastAsia="宋体"/>
          <w:lang w:eastAsia="zh-CN"/>
        </w:rPr>
      </w:pPr>
      <w:proofErr w:type="spellStart"/>
      <w:r>
        <w:t>眉批</w:t>
      </w:r>
      <w:proofErr w:type="spellEnd"/>
      <w:r>
        <w:t>：</w:t>
      </w:r>
      <w:r>
        <w:rPr>
          <w:rFonts w:eastAsia="宋体" w:hint="eastAsia"/>
          <w:lang w:eastAsia="zh-CN"/>
        </w:rPr>
        <w:t>《</w:t>
      </w:r>
      <w:proofErr w:type="spellStart"/>
      <w:r>
        <w:t>漢書。古今人表</w:t>
      </w:r>
      <w:proofErr w:type="spellEnd"/>
      <w:r>
        <w:rPr>
          <w:rFonts w:eastAsia="宋体" w:hint="eastAsia"/>
          <w:lang w:eastAsia="zh-CN"/>
        </w:rPr>
        <w:t>》“</w:t>
      </w:r>
      <w:proofErr w:type="spellStart"/>
      <w:r>
        <w:t>東不訾</w:t>
      </w:r>
      <w:proofErr w:type="spellEnd"/>
      <w:r>
        <w:rPr>
          <w:rFonts w:eastAsia="宋体" w:hint="eastAsia"/>
          <w:lang w:eastAsia="zh-CN"/>
        </w:rPr>
        <w:t>”</w:t>
      </w:r>
      <w:r>
        <w:t>，</w:t>
      </w:r>
      <w:r>
        <w:rPr>
          <w:rFonts w:eastAsia="宋体" w:hint="eastAsia"/>
          <w:lang w:eastAsia="zh-CN"/>
        </w:rPr>
        <w:t>《</w:t>
      </w:r>
      <w:proofErr w:type="spellStart"/>
      <w:r>
        <w:t>韓子。說疑</w:t>
      </w:r>
      <w:proofErr w:type="spellEnd"/>
      <w:r>
        <w:rPr>
          <w:rFonts w:eastAsia="宋体" w:hint="eastAsia"/>
          <w:lang w:eastAsia="zh-CN"/>
        </w:rPr>
        <w:t>》</w:t>
      </w:r>
      <w:r>
        <w:t>作</w:t>
      </w:r>
      <w:r>
        <w:rPr>
          <w:rFonts w:eastAsia="宋体" w:hint="eastAsia"/>
          <w:lang w:eastAsia="zh-CN"/>
        </w:rPr>
        <w:t>“</w:t>
      </w:r>
      <w:proofErr w:type="spellStart"/>
      <w:r>
        <w:t>董不識</w:t>
      </w:r>
      <w:proofErr w:type="spellEnd"/>
      <w:r>
        <w:rPr>
          <w:rFonts w:eastAsia="宋体" w:hint="eastAsia"/>
          <w:lang w:eastAsia="zh-CN"/>
        </w:rPr>
        <w:t>”</w:t>
      </w:r>
    </w:p>
    <w:p w14:paraId="784DFE89" w14:textId="77777777" w:rsidR="007A29CB" w:rsidRDefault="00000000">
      <w:proofErr w:type="spellStart"/>
      <w:r>
        <w:t>桐，痛也</w:t>
      </w:r>
      <w:proofErr w:type="spellEnd"/>
      <w:r>
        <w:t>。</w:t>
      </w:r>
      <w:r>
        <w:rPr>
          <w:rFonts w:eastAsia="宋体" w:hint="eastAsia"/>
          <w:lang w:eastAsia="zh-CN"/>
        </w:rPr>
        <w:t>《</w:t>
      </w:r>
      <w:proofErr w:type="spellStart"/>
      <w:r>
        <w:t>廣雅</w:t>
      </w:r>
      <w:proofErr w:type="spellEnd"/>
      <w:r>
        <w:rPr>
          <w:rFonts w:eastAsia="宋体" w:hint="eastAsia"/>
          <w:lang w:eastAsia="zh-CN"/>
        </w:rPr>
        <w:t>•</w:t>
      </w:r>
      <w:proofErr w:type="spellStart"/>
      <w:r>
        <w:t>釋詁二</w:t>
      </w:r>
      <w:proofErr w:type="spellEnd"/>
      <w:r>
        <w:rPr>
          <w:rFonts w:eastAsia="宋体" w:hint="eastAsia"/>
          <w:lang w:eastAsia="zh-CN"/>
        </w:rPr>
        <w:t>》</w:t>
      </w:r>
      <w:r>
        <w:t>。</w:t>
      </w:r>
    </w:p>
    <w:p w14:paraId="632AC6A1" w14:textId="77777777" w:rsidR="007A29CB" w:rsidRDefault="00000000">
      <w:proofErr w:type="spellStart"/>
      <w:r>
        <w:t>桐者，痛也</w:t>
      </w:r>
      <w:proofErr w:type="spellEnd"/>
      <w:r>
        <w:t>。</w:t>
      </w:r>
      <w:r>
        <w:rPr>
          <w:rFonts w:eastAsia="宋体" w:hint="eastAsia"/>
          <w:lang w:eastAsia="zh-CN"/>
        </w:rPr>
        <w:t>《</w:t>
      </w:r>
      <w:proofErr w:type="spellStart"/>
      <w:r>
        <w:t>白虎通義</w:t>
      </w:r>
      <w:proofErr w:type="spellEnd"/>
      <w:r>
        <w:rPr>
          <w:rFonts w:eastAsia="宋体" w:hint="eastAsia"/>
          <w:lang w:eastAsia="zh-CN"/>
        </w:rPr>
        <w:t>•</w:t>
      </w:r>
      <w:proofErr w:type="spellStart"/>
      <w:r>
        <w:t>喪服</w:t>
      </w:r>
      <w:proofErr w:type="spellEnd"/>
      <w:r>
        <w:rPr>
          <w:rFonts w:eastAsia="宋体" w:hint="eastAsia"/>
          <w:lang w:eastAsia="zh-CN"/>
        </w:rPr>
        <w:t>》</w:t>
      </w:r>
      <w:proofErr w:type="spellStart"/>
      <w:r>
        <w:t>lJ</w:t>
      </w:r>
      <w:proofErr w:type="spellEnd"/>
      <w:r>
        <w:t>。</w:t>
      </w:r>
    </w:p>
    <w:p w14:paraId="7B12E7E0" w14:textId="77777777" w:rsidR="007A29CB" w:rsidRDefault="00000000">
      <w:pPr>
        <w:rPr>
          <w:rFonts w:eastAsia="宋体"/>
          <w:lang w:eastAsia="zh-CN"/>
        </w:rPr>
      </w:pPr>
      <w:proofErr w:type="spellStart"/>
      <w:r>
        <w:t>眉批</w:t>
      </w:r>
      <w:proofErr w:type="spellEnd"/>
      <w:r>
        <w:t>：</w:t>
      </w:r>
      <w:r>
        <w:rPr>
          <w:rFonts w:eastAsia="宋体" w:hint="eastAsia"/>
          <w:lang w:eastAsia="zh-CN"/>
        </w:rPr>
        <w:t>《</w:t>
      </w:r>
      <w:proofErr w:type="spellStart"/>
      <w:r>
        <w:t>顔氏家訓。書證</w:t>
      </w:r>
      <w:proofErr w:type="spellEnd"/>
      <w:r>
        <w:rPr>
          <w:rFonts w:eastAsia="宋体" w:hint="eastAsia"/>
          <w:lang w:eastAsia="zh-CN"/>
        </w:rPr>
        <w:t>》</w:t>
      </w:r>
      <w:r>
        <w:t>：</w:t>
      </w:r>
      <w:r>
        <w:rPr>
          <w:rFonts w:eastAsia="宋体" w:hint="eastAsia"/>
          <w:lang w:eastAsia="zh-CN"/>
        </w:rPr>
        <w:t>“</w:t>
      </w:r>
      <w:proofErr w:type="spellStart"/>
      <w:r>
        <w:t>古以中爲仲</w:t>
      </w:r>
      <w:proofErr w:type="spellEnd"/>
      <w:r>
        <w:t>。</w:t>
      </w:r>
      <w:r>
        <w:rPr>
          <w:rFonts w:eastAsia="宋体" w:hint="eastAsia"/>
          <w:lang w:eastAsia="zh-CN"/>
        </w:rPr>
        <w:t>”</w:t>
      </w:r>
    </w:p>
    <w:p w14:paraId="1F5670F7" w14:textId="77777777" w:rsidR="007A29CB" w:rsidRDefault="00000000">
      <w:proofErr w:type="spellStart"/>
      <w:r>
        <w:t>通，洞也，無所不貫洞也</w:t>
      </w:r>
      <w:proofErr w:type="spellEnd"/>
      <w:r>
        <w:t>。</w:t>
      </w:r>
    </w:p>
    <w:p w14:paraId="52387F7B" w14:textId="77777777" w:rsidR="007A29CB" w:rsidRDefault="00000000">
      <w:r>
        <w:rPr>
          <w:rFonts w:eastAsia="宋体" w:hint="eastAsia"/>
          <w:lang w:eastAsia="zh-CN"/>
        </w:rPr>
        <w:t>《</w:t>
      </w:r>
      <w:proofErr w:type="spellStart"/>
      <w:r>
        <w:t>釋名</w:t>
      </w:r>
      <w:proofErr w:type="spellEnd"/>
      <w:r>
        <w:rPr>
          <w:rFonts w:eastAsia="宋体" w:hint="eastAsia"/>
          <w:lang w:eastAsia="zh-CN"/>
        </w:rPr>
        <w:t>•</w:t>
      </w:r>
      <w:proofErr w:type="spellStart"/>
      <w:r>
        <w:t>釋言語</w:t>
      </w:r>
      <w:proofErr w:type="spellEnd"/>
      <w:r>
        <w:rPr>
          <w:rFonts w:eastAsia="宋体" w:hint="eastAsia"/>
          <w:lang w:eastAsia="zh-CN"/>
        </w:rPr>
        <w:t>》</w:t>
      </w:r>
      <w:r>
        <w:t>。</w:t>
      </w:r>
    </w:p>
    <w:p w14:paraId="5C7F8406" w14:textId="77777777" w:rsidR="007A29CB" w:rsidRDefault="00000000">
      <w:proofErr w:type="spellStart"/>
      <w:r>
        <w:t>恫，痛也</w:t>
      </w:r>
      <w:proofErr w:type="spellEnd"/>
      <w:r>
        <w:t>。</w:t>
      </w:r>
    </w:p>
    <w:p w14:paraId="22F8BB10" w14:textId="77777777" w:rsidR="007A29CB" w:rsidRDefault="00000000">
      <w:r>
        <w:rPr>
          <w:rFonts w:eastAsia="宋体" w:hint="eastAsia"/>
          <w:lang w:eastAsia="zh-CN"/>
        </w:rPr>
        <w:t>《</w:t>
      </w:r>
      <w:proofErr w:type="spellStart"/>
      <w:r>
        <w:t>爾雅。釋言</w:t>
      </w:r>
      <w:proofErr w:type="spellEnd"/>
      <w:r>
        <w:rPr>
          <w:rFonts w:eastAsia="宋体" w:hint="eastAsia"/>
          <w:lang w:eastAsia="zh-CN"/>
        </w:rPr>
        <w:t>》</w:t>
      </w:r>
      <w:r>
        <w:t>、</w:t>
      </w:r>
      <w:r>
        <w:rPr>
          <w:rFonts w:eastAsia="宋体" w:hint="eastAsia"/>
          <w:lang w:eastAsia="zh-CN"/>
        </w:rPr>
        <w:t>《</w:t>
      </w:r>
      <w:r>
        <w:t>詩</w:t>
      </w:r>
      <w:r>
        <w:rPr>
          <w:rFonts w:eastAsia="宋体" w:hint="eastAsia"/>
          <w:lang w:eastAsia="zh-CN"/>
        </w:rPr>
        <w:t>•</w:t>
      </w:r>
      <w:proofErr w:type="spellStart"/>
      <w:r>
        <w:t>思齊</w:t>
      </w:r>
      <w:proofErr w:type="spellEnd"/>
      <w:r>
        <w:rPr>
          <w:rFonts w:eastAsia="宋体" w:hint="eastAsia"/>
          <w:lang w:eastAsia="zh-CN"/>
        </w:rPr>
        <w:t>》</w:t>
      </w:r>
      <w:proofErr w:type="gramStart"/>
      <w:r>
        <w:t>傳</w:t>
      </w:r>
      <w:proofErr w:type="gramEnd"/>
      <w:r>
        <w:t>。</w:t>
      </w:r>
    </w:p>
    <w:p w14:paraId="3B2D2955" w14:textId="77777777" w:rsidR="007A29CB" w:rsidRDefault="00000000">
      <w:pPr>
        <w:rPr>
          <w:lang w:eastAsia="zh-CN"/>
        </w:rPr>
      </w:pPr>
      <w:r>
        <w:rPr>
          <w:lang w:eastAsia="zh-CN"/>
        </w:rPr>
        <w:t>【第</w:t>
      </w:r>
      <w:r>
        <w:rPr>
          <w:lang w:eastAsia="zh-CN"/>
        </w:rPr>
        <w:t>130</w:t>
      </w:r>
      <w:r>
        <w:rPr>
          <w:lang w:eastAsia="zh-CN"/>
        </w:rPr>
        <w:t>页】</w:t>
      </w:r>
    </w:p>
    <w:p w14:paraId="4E977785" w14:textId="77777777" w:rsidR="007A29CB" w:rsidRDefault="00000000">
      <w:pPr>
        <w:rPr>
          <w:lang w:eastAsia="zh-CN"/>
        </w:rPr>
      </w:pPr>
      <w:r>
        <w:rPr>
          <w:lang w:eastAsia="zh-CN"/>
        </w:rPr>
        <w:lastRenderedPageBreak/>
        <w:t>旁批：同按</w:t>
      </w:r>
      <w:proofErr w:type="gramStart"/>
      <w:r>
        <w:rPr>
          <w:rFonts w:eastAsia="宋体" w:hint="eastAsia"/>
          <w:lang w:eastAsia="zh-CN"/>
        </w:rPr>
        <w:t>【</w:t>
      </w:r>
      <w:proofErr w:type="gramEnd"/>
      <w:r>
        <w:rPr>
          <w:lang w:eastAsia="zh-CN"/>
        </w:rPr>
        <w:t>D</w:t>
      </w:r>
      <w:r>
        <w:rPr>
          <w:lang w:eastAsia="zh-CN"/>
        </w:rPr>
        <w:t>：此乃古</w:t>
      </w:r>
      <w:proofErr w:type="gramStart"/>
      <w:r>
        <w:rPr>
          <w:lang w:eastAsia="zh-CN"/>
        </w:rPr>
        <w:t>訓依声之</w:t>
      </w:r>
      <w:proofErr w:type="gramEnd"/>
      <w:r>
        <w:rPr>
          <w:lang w:eastAsia="zh-CN"/>
        </w:rPr>
        <w:t>說</w:t>
      </w:r>
    </w:p>
    <w:p w14:paraId="23D11AC3" w14:textId="77777777" w:rsidR="007A29CB" w:rsidRDefault="00000000">
      <w:proofErr w:type="spellStart"/>
      <w:r>
        <w:t>山大而高曰嵩。嵩，竦也，亦高稱也</w:t>
      </w:r>
      <w:proofErr w:type="spellEnd"/>
      <w:r>
        <w:t>。</w:t>
      </w:r>
      <w:r>
        <w:rPr>
          <w:rFonts w:eastAsia="宋体" w:hint="eastAsia"/>
          <w:lang w:eastAsia="zh-CN"/>
        </w:rPr>
        <w:t>《</w:t>
      </w:r>
      <w:proofErr w:type="spellStart"/>
      <w:r>
        <w:t>釋名。釋山</w:t>
      </w:r>
      <w:proofErr w:type="spellEnd"/>
      <w:r>
        <w:rPr>
          <w:rFonts w:eastAsia="宋体" w:hint="eastAsia"/>
          <w:lang w:eastAsia="zh-CN"/>
        </w:rPr>
        <w:t>》</w:t>
      </w:r>
      <w:r>
        <w:t>。</w:t>
      </w:r>
    </w:p>
    <w:p w14:paraId="27FC5E78" w14:textId="77777777" w:rsidR="007A29CB" w:rsidRDefault="00000000">
      <w:pPr>
        <w:rPr>
          <w:rFonts w:eastAsia="宋体"/>
          <w:lang w:eastAsia="zh-CN"/>
        </w:rPr>
      </w:pPr>
      <w:proofErr w:type="spellStart"/>
      <w:r>
        <w:t>眉批</w:t>
      </w:r>
      <w:proofErr w:type="spellEnd"/>
      <w:r>
        <w:t>：</w:t>
      </w:r>
      <w:r>
        <w:rPr>
          <w:rFonts w:eastAsia="宋体" w:hint="eastAsia"/>
          <w:lang w:eastAsia="zh-CN"/>
        </w:rPr>
        <w:t>《</w:t>
      </w:r>
      <w:proofErr w:type="spellStart"/>
      <w:r>
        <w:t>儒行</w:t>
      </w:r>
      <w:proofErr w:type="spellEnd"/>
      <w:r>
        <w:rPr>
          <w:rFonts w:eastAsia="宋体" w:hint="eastAsia"/>
          <w:lang w:eastAsia="zh-CN"/>
        </w:rPr>
        <w:t>》</w:t>
      </w:r>
      <w:r>
        <w:t>：</w:t>
      </w:r>
      <w:r>
        <w:rPr>
          <w:rFonts w:eastAsia="宋体" w:hint="eastAsia"/>
          <w:lang w:eastAsia="zh-CN"/>
        </w:rPr>
        <w:t>“</w:t>
      </w:r>
      <w:proofErr w:type="spellStart"/>
      <w:r>
        <w:t>不充詘</w:t>
      </w:r>
      <w:proofErr w:type="gramStart"/>
      <w:r>
        <w:t>於</w:t>
      </w:r>
      <w:proofErr w:type="gramEnd"/>
      <w:r>
        <w:t>富貴</w:t>
      </w:r>
      <w:proofErr w:type="spellEnd"/>
      <w:r>
        <w:t>。</w:t>
      </w:r>
      <w:r>
        <w:rPr>
          <w:rFonts w:eastAsia="宋体" w:hint="eastAsia"/>
          <w:lang w:eastAsia="zh-CN"/>
        </w:rPr>
        <w:t>”</w:t>
      </w:r>
      <w:r>
        <w:t>注：</w:t>
      </w:r>
      <w:r>
        <w:rPr>
          <w:rFonts w:eastAsia="宋体" w:hint="eastAsia"/>
          <w:lang w:eastAsia="zh-CN"/>
        </w:rPr>
        <w:t>“</w:t>
      </w:r>
      <w:proofErr w:type="spellStart"/>
      <w:r>
        <w:t>充或爲統</w:t>
      </w:r>
      <w:proofErr w:type="spellEnd"/>
      <w:r>
        <w:t>。</w:t>
      </w:r>
      <w:r>
        <w:rPr>
          <w:rFonts w:eastAsia="宋体" w:hint="eastAsia"/>
          <w:lang w:eastAsia="zh-CN"/>
        </w:rPr>
        <w:t>”</w:t>
      </w:r>
    </w:p>
    <w:p w14:paraId="17C0DAD7" w14:textId="77777777" w:rsidR="007A29CB" w:rsidRDefault="00000000">
      <w:proofErr w:type="spellStart"/>
      <w:r>
        <w:t>蝶，猶衆也</w:t>
      </w:r>
      <w:proofErr w:type="spellEnd"/>
      <w:r>
        <w:t>。</w:t>
      </w:r>
      <w:r>
        <w:rPr>
          <w:rFonts w:eastAsia="宋体" w:hint="eastAsia"/>
          <w:lang w:eastAsia="zh-CN"/>
        </w:rPr>
        <w:t>《</w:t>
      </w:r>
      <w:proofErr w:type="spellStart"/>
      <w:r>
        <w:t>公羊。文三年傳</w:t>
      </w:r>
      <w:proofErr w:type="spellEnd"/>
      <w:r>
        <w:rPr>
          <w:rFonts w:eastAsia="宋体" w:hint="eastAsia"/>
          <w:lang w:eastAsia="zh-CN"/>
        </w:rPr>
        <w:t>》</w:t>
      </w:r>
      <w:r>
        <w:t>注。</w:t>
      </w:r>
    </w:p>
    <w:p w14:paraId="5C983B4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5725FB96" w14:textId="77777777" w:rsidR="007A29CB" w:rsidRDefault="00000000">
      <w:pPr>
        <w:rPr>
          <w:lang w:eastAsia="zh-CN"/>
        </w:rPr>
      </w:pPr>
      <w:proofErr w:type="spellStart"/>
      <w:proofErr w:type="gramStart"/>
      <w:r>
        <w:t>據</w:t>
      </w:r>
      <w:proofErr w:type="gramEnd"/>
      <w:r>
        <w:t>李宗焜輯注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謄正</w:t>
      </w:r>
      <w:proofErr w:type="spellEnd"/>
      <w:r>
        <w:t>。</w:t>
      </w:r>
      <w:r>
        <w:rPr>
          <w:lang w:eastAsia="zh-CN"/>
        </w:rPr>
        <w:t>原無</w:t>
      </w:r>
      <w:proofErr w:type="gramStart"/>
      <w:r>
        <w:rPr>
          <w:lang w:eastAsia="zh-CN"/>
        </w:rPr>
        <w:t>標</w:t>
      </w:r>
      <w:proofErr w:type="gramEnd"/>
      <w:r>
        <w:rPr>
          <w:lang w:eastAsia="zh-CN"/>
        </w:rPr>
        <w:t>題，李氏依王</w:t>
      </w:r>
      <w:proofErr w:type="gramStart"/>
      <w:r>
        <w:rPr>
          <w:lang w:eastAsia="zh-CN"/>
        </w:rPr>
        <w:t>壽</w:t>
      </w:r>
      <w:proofErr w:type="gramEnd"/>
      <w:r>
        <w:rPr>
          <w:lang w:eastAsia="zh-CN"/>
        </w:rPr>
        <w:t>同按語定名，兹</w:t>
      </w:r>
      <w:proofErr w:type="gramStart"/>
      <w:r>
        <w:rPr>
          <w:lang w:eastAsia="zh-CN"/>
        </w:rPr>
        <w:t>從</w:t>
      </w:r>
      <w:proofErr w:type="gramEnd"/>
      <w:r>
        <w:rPr>
          <w:lang w:eastAsia="zh-CN"/>
        </w:rPr>
        <w:t>之。依文筆推</w:t>
      </w:r>
    </w:p>
    <w:p w14:paraId="67319490" w14:textId="77777777" w:rsidR="007A29CB" w:rsidRDefault="00000000">
      <w:pPr>
        <w:rPr>
          <w:lang w:eastAsia="zh-CN"/>
        </w:rPr>
      </w:pPr>
      <w:proofErr w:type="gramStart"/>
      <w:r>
        <w:rPr>
          <w:lang w:eastAsia="zh-CN"/>
        </w:rPr>
        <w:t>斷</w:t>
      </w:r>
      <w:proofErr w:type="gramEnd"/>
      <w:r>
        <w:rPr>
          <w:lang w:eastAsia="zh-CN"/>
        </w:rPr>
        <w:t>，殆作於二十五歲之前</w:t>
      </w:r>
    </w:p>
    <w:p w14:paraId="741D47CE"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2588E77" w14:textId="77777777" w:rsidR="007A29CB" w:rsidRDefault="00000000">
      <w:r>
        <w:rPr>
          <w:rFonts w:eastAsia="宋体" w:hint="eastAsia"/>
          <w:lang w:eastAsia="zh-CN"/>
        </w:rPr>
        <w:t>【</w:t>
      </w:r>
      <w:r>
        <w:t>一</w:t>
      </w:r>
      <w:r>
        <w:rPr>
          <w:rFonts w:eastAsia="宋体" w:hint="eastAsia"/>
          <w:lang w:eastAsia="zh-CN"/>
        </w:rPr>
        <w:t>】</w:t>
      </w:r>
      <w:proofErr w:type="spellStart"/>
      <w:r>
        <w:t>李氏釋文</w:t>
      </w:r>
      <w:proofErr w:type="gramStart"/>
      <w:r>
        <w:t>標</w:t>
      </w:r>
      <w:proofErr w:type="gramEnd"/>
      <w:r>
        <w:t>作</w:t>
      </w:r>
      <w:proofErr w:type="spellEnd"/>
      <w:r>
        <w:rPr>
          <w:rFonts w:eastAsia="宋体" w:hint="eastAsia"/>
          <w:lang w:eastAsia="zh-CN"/>
        </w:rPr>
        <w:t>《</w:t>
      </w:r>
      <w:proofErr w:type="spellStart"/>
      <w:r>
        <w:t>釋名</w:t>
      </w:r>
      <w:proofErr w:type="spellEnd"/>
      <w:r>
        <w:rPr>
          <w:rFonts w:eastAsia="宋体" w:hint="eastAsia"/>
          <w:lang w:eastAsia="zh-CN"/>
        </w:rPr>
        <w:t>•</w:t>
      </w:r>
      <w:proofErr w:type="spellStart"/>
      <w:r>
        <w:t>釋言語</w:t>
      </w:r>
      <w:proofErr w:type="spellEnd"/>
      <w:r>
        <w:rPr>
          <w:rFonts w:eastAsia="宋体" w:hint="eastAsia"/>
          <w:lang w:eastAsia="zh-CN"/>
        </w:rPr>
        <w:t>》</w:t>
      </w:r>
      <w:proofErr w:type="spellStart"/>
      <w:r>
        <w:t>看錯了行</w:t>
      </w:r>
      <w:proofErr w:type="spellEnd"/>
    </w:p>
    <w:p w14:paraId="3A5E42F9" w14:textId="77777777" w:rsidR="007A29CB" w:rsidRDefault="00000000">
      <w:pPr>
        <w:rPr>
          <w:lang w:eastAsia="zh-CN"/>
        </w:rPr>
      </w:pPr>
      <w:r>
        <w:rPr>
          <w:rFonts w:eastAsia="宋体" w:hint="eastAsia"/>
          <w:lang w:eastAsia="zh-CN"/>
        </w:rPr>
        <w:t>【</w:t>
      </w:r>
      <w:r>
        <w:t>二</w:t>
      </w:r>
      <w:r>
        <w:rPr>
          <w:rFonts w:eastAsia="宋体" w:hint="eastAsia"/>
          <w:lang w:eastAsia="zh-CN"/>
        </w:rPr>
        <w:t>】</w:t>
      </w:r>
      <w:proofErr w:type="spellStart"/>
      <w:r>
        <w:t>同，即王</w:t>
      </w:r>
      <w:proofErr w:type="gramStart"/>
      <w:r>
        <w:t>壽</w:t>
      </w:r>
      <w:proofErr w:type="gramEnd"/>
      <w:r>
        <w:t>同，王引之</w:t>
      </w:r>
      <w:proofErr w:type="gramStart"/>
      <w:r>
        <w:t>之</w:t>
      </w:r>
      <w:proofErr w:type="gramEnd"/>
      <w:r>
        <w:t>四子</w:t>
      </w:r>
      <w:proofErr w:type="spellEnd"/>
      <w:r>
        <w:t>。</w:t>
      </w:r>
      <w:r>
        <w:rPr>
          <w:lang w:eastAsia="zh-CN"/>
        </w:rPr>
        <w:t>道光甲辰進士，官湖北分巡漢黄德道。咸豐二年，太平軍攻克</w:t>
      </w:r>
    </w:p>
    <w:p w14:paraId="4D3C18D5" w14:textId="77777777" w:rsidR="007A29CB" w:rsidRDefault="00000000">
      <w:pPr>
        <w:rPr>
          <w:lang w:eastAsia="zh-CN"/>
        </w:rPr>
      </w:pPr>
      <w:r>
        <w:rPr>
          <w:lang w:eastAsia="zh-CN"/>
        </w:rPr>
        <w:t>武昌</w:t>
      </w:r>
      <w:proofErr w:type="gramStart"/>
      <w:r>
        <w:rPr>
          <w:lang w:eastAsia="zh-CN"/>
        </w:rPr>
        <w:t>殉</w:t>
      </w:r>
      <w:proofErr w:type="gramEnd"/>
      <w:r>
        <w:rPr>
          <w:lang w:eastAsia="zh-CN"/>
        </w:rPr>
        <w:t>職于任上有</w:t>
      </w:r>
      <w:r>
        <w:rPr>
          <w:rFonts w:eastAsia="宋体" w:hint="eastAsia"/>
          <w:lang w:eastAsia="zh-CN"/>
        </w:rPr>
        <w:t>《</w:t>
      </w:r>
      <w:r>
        <w:rPr>
          <w:lang w:eastAsia="zh-CN"/>
        </w:rPr>
        <w:t>觀其自養齋燼餘録</w:t>
      </w:r>
      <w:r>
        <w:rPr>
          <w:rFonts w:eastAsia="宋体" w:hint="eastAsia"/>
          <w:lang w:eastAsia="zh-CN"/>
        </w:rPr>
        <w:t>》</w:t>
      </w:r>
      <w:r>
        <w:rPr>
          <w:lang w:eastAsia="zh-CN"/>
        </w:rPr>
        <w:t>八卷</w:t>
      </w:r>
    </w:p>
    <w:p w14:paraId="15917D12" w14:textId="77777777" w:rsidR="007A29CB" w:rsidRDefault="00000000">
      <w:pPr>
        <w:rPr>
          <w:lang w:eastAsia="zh-CN"/>
        </w:rPr>
      </w:pPr>
      <w:r>
        <w:rPr>
          <w:lang w:eastAsia="zh-CN"/>
        </w:rPr>
        <w:t>家</w:t>
      </w:r>
      <w:proofErr w:type="gramStart"/>
      <w:r>
        <w:rPr>
          <w:lang w:eastAsia="zh-CN"/>
        </w:rPr>
        <w:t>禀</w:t>
      </w:r>
      <w:proofErr w:type="gramEnd"/>
      <w:r>
        <w:rPr>
          <w:lang w:eastAsia="zh-CN"/>
        </w:rPr>
        <w:t>問</w:t>
      </w:r>
      <w:r>
        <w:rPr>
          <w:rFonts w:eastAsia="宋体" w:hint="eastAsia"/>
          <w:lang w:eastAsia="zh-CN"/>
        </w:rPr>
        <w:t>《</w:t>
      </w:r>
      <w:r>
        <w:rPr>
          <w:lang w:eastAsia="zh-CN"/>
        </w:rPr>
        <w:t>説文</w:t>
      </w:r>
      <w:r>
        <w:rPr>
          <w:rFonts w:eastAsia="宋体" w:hint="eastAsia"/>
          <w:lang w:eastAsia="zh-CN"/>
        </w:rPr>
        <w:t>》《</w:t>
      </w:r>
      <w:r>
        <w:rPr>
          <w:lang w:eastAsia="zh-CN"/>
        </w:rPr>
        <w:t>六書故</w:t>
      </w:r>
      <w:r>
        <w:rPr>
          <w:rFonts w:eastAsia="宋体" w:hint="eastAsia"/>
          <w:lang w:eastAsia="zh-CN"/>
        </w:rPr>
        <w:t>》《</w:t>
      </w:r>
      <w:r>
        <w:rPr>
          <w:lang w:eastAsia="zh-CN"/>
        </w:rPr>
        <w:t>爾雅</w:t>
      </w:r>
      <w:r>
        <w:rPr>
          <w:rFonts w:eastAsia="宋体" w:hint="eastAsia"/>
          <w:lang w:eastAsia="zh-CN"/>
        </w:rPr>
        <w:t>》</w:t>
      </w:r>
      <w:r>
        <w:rPr>
          <w:lang w:eastAsia="zh-CN"/>
        </w:rPr>
        <w:t>諸條</w:t>
      </w:r>
    </w:p>
    <w:p w14:paraId="0977DF47" w14:textId="77777777" w:rsidR="007A29CB" w:rsidRDefault="00000000">
      <w:proofErr w:type="spellStart"/>
      <w:r>
        <w:t>冬間翻閲許氏</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及戴氏</w:t>
      </w:r>
      <w:proofErr w:type="spellEnd"/>
      <w:r>
        <w:rPr>
          <w:rFonts w:eastAsia="宋体" w:hint="eastAsia"/>
          <w:lang w:eastAsia="zh-CN"/>
        </w:rPr>
        <w:t>《</w:t>
      </w:r>
      <w:proofErr w:type="spellStart"/>
      <w:r>
        <w:t>六書故</w:t>
      </w:r>
      <w:proofErr w:type="spellEnd"/>
      <w:r>
        <w:rPr>
          <w:rFonts w:eastAsia="宋体" w:hint="eastAsia"/>
          <w:lang w:eastAsia="zh-CN"/>
        </w:rPr>
        <w:t>》</w:t>
      </w:r>
      <w:r>
        <w:t>、</w:t>
      </w:r>
      <w:proofErr w:type="spellStart"/>
      <w:r>
        <w:t>鄭氏</w:t>
      </w:r>
      <w:proofErr w:type="spellEnd"/>
      <w:r>
        <w:rPr>
          <w:rFonts w:eastAsia="宋体" w:hint="eastAsia"/>
          <w:lang w:eastAsia="zh-CN"/>
        </w:rPr>
        <w:t>《</w:t>
      </w:r>
      <w:proofErr w:type="spellStart"/>
      <w:r>
        <w:t>六書略</w:t>
      </w:r>
      <w:proofErr w:type="spellEnd"/>
      <w:r>
        <w:rPr>
          <w:rFonts w:eastAsia="宋体" w:hint="eastAsia"/>
          <w:lang w:eastAsia="zh-CN"/>
        </w:rPr>
        <w:t>》</w:t>
      </w:r>
      <w:r>
        <w:t>，</w:t>
      </w:r>
      <w:proofErr w:type="spellStart"/>
      <w:r>
        <w:t>雖不能盡通，而</w:t>
      </w:r>
      <w:proofErr w:type="gramStart"/>
      <w:r>
        <w:t>於</w:t>
      </w:r>
      <w:proofErr w:type="gramEnd"/>
      <w:r>
        <w:t>諧聲一端差</w:t>
      </w:r>
      <w:proofErr w:type="spellEnd"/>
    </w:p>
    <w:p w14:paraId="56BD620F" w14:textId="77777777" w:rsidR="007A29CB" w:rsidRDefault="00000000">
      <w:pPr>
        <w:rPr>
          <w:lang w:eastAsia="zh-CN"/>
        </w:rPr>
      </w:pPr>
      <w:r>
        <w:rPr>
          <w:lang w:eastAsia="zh-CN"/>
        </w:rPr>
        <w:t>【第</w:t>
      </w:r>
      <w:r>
        <w:rPr>
          <w:lang w:eastAsia="zh-CN"/>
        </w:rPr>
        <w:t>131</w:t>
      </w:r>
      <w:r>
        <w:rPr>
          <w:lang w:eastAsia="zh-CN"/>
        </w:rPr>
        <w:t>页】</w:t>
      </w:r>
    </w:p>
    <w:p w14:paraId="3A67CD4A" w14:textId="77777777" w:rsidR="007A29CB" w:rsidRDefault="00000000">
      <w:pPr>
        <w:rPr>
          <w:lang w:eastAsia="zh-CN"/>
        </w:rPr>
      </w:pPr>
      <w:r>
        <w:rPr>
          <w:lang w:eastAsia="zh-CN"/>
        </w:rPr>
        <w:t>覺明白。間有所見，未知是否，録請父親大人閲，</w:t>
      </w:r>
      <w:proofErr w:type="gramStart"/>
      <w:r>
        <w:rPr>
          <w:lang w:eastAsia="zh-CN"/>
        </w:rPr>
        <w:t>兼求指示</w:t>
      </w:r>
      <w:proofErr w:type="gramEnd"/>
    </w:p>
    <w:p w14:paraId="3B3B62AE" w14:textId="77777777" w:rsidR="007A29CB" w:rsidRDefault="00000000">
      <w:pPr>
        <w:rPr>
          <w:lang w:eastAsia="zh-CN"/>
        </w:rPr>
      </w:pPr>
      <w:r>
        <w:rPr>
          <w:lang w:eastAsia="zh-CN"/>
        </w:rPr>
        <w:t>論</w:t>
      </w:r>
      <w:r>
        <w:rPr>
          <w:rFonts w:eastAsia="宋体" w:hint="eastAsia"/>
          <w:lang w:eastAsia="zh-CN"/>
        </w:rPr>
        <w:t>《</w:t>
      </w:r>
      <w:r>
        <w:rPr>
          <w:lang w:eastAsia="zh-CN"/>
        </w:rPr>
        <w:t>説文</w:t>
      </w:r>
      <w:r>
        <w:rPr>
          <w:rFonts w:eastAsia="宋体" w:hint="eastAsia"/>
          <w:lang w:eastAsia="zh-CN"/>
        </w:rPr>
        <w:t>》</w:t>
      </w:r>
      <w:proofErr w:type="gramStart"/>
      <w:r>
        <w:rPr>
          <w:lang w:eastAsia="zh-CN"/>
        </w:rPr>
        <w:t>鲧</w:t>
      </w:r>
      <w:proofErr w:type="gramEnd"/>
      <w:r>
        <w:rPr>
          <w:lang w:eastAsia="zh-CN"/>
        </w:rPr>
        <w:t>字</w:t>
      </w:r>
    </w:p>
    <w:p w14:paraId="70457C08" w14:textId="77777777" w:rsidR="007A29CB" w:rsidRDefault="00000000">
      <w:pPr>
        <w:rPr>
          <w:lang w:eastAsia="zh-CN"/>
        </w:rPr>
      </w:pPr>
      <w:r>
        <w:rPr>
          <w:lang w:eastAsia="zh-CN"/>
        </w:rPr>
        <w:t>鯀</w:t>
      </w:r>
      <w:r>
        <w:rPr>
          <w:rFonts w:eastAsia="宋体" w:hint="eastAsia"/>
          <w:lang w:eastAsia="zh-CN"/>
        </w:rPr>
        <w:t>《</w:t>
      </w:r>
      <w:r>
        <w:rPr>
          <w:lang w:eastAsia="zh-CN"/>
        </w:rPr>
        <w:t>説文</w:t>
      </w:r>
      <w:r>
        <w:rPr>
          <w:rFonts w:eastAsia="宋体" w:hint="eastAsia"/>
          <w:lang w:eastAsia="zh-CN"/>
        </w:rPr>
        <w:t>》</w:t>
      </w:r>
      <w:r>
        <w:rPr>
          <w:lang w:eastAsia="zh-CN"/>
        </w:rPr>
        <w:t>曰</w:t>
      </w:r>
      <w:r>
        <w:rPr>
          <w:rFonts w:eastAsia="宋体" w:hint="eastAsia"/>
          <w:lang w:eastAsia="zh-CN"/>
        </w:rPr>
        <w:t>“</w:t>
      </w:r>
      <w:r>
        <w:rPr>
          <w:lang w:eastAsia="zh-CN"/>
        </w:rPr>
        <w:t>魚也。</w:t>
      </w:r>
      <w:proofErr w:type="gramStart"/>
      <w:r>
        <w:rPr>
          <w:lang w:eastAsia="zh-CN"/>
        </w:rPr>
        <w:t>從</w:t>
      </w:r>
      <w:proofErr w:type="gramEnd"/>
      <w:r>
        <w:rPr>
          <w:lang w:eastAsia="zh-CN"/>
        </w:rPr>
        <w:t>魚系聲。</w:t>
      </w:r>
      <w:r>
        <w:rPr>
          <w:rFonts w:eastAsia="宋体" w:hint="eastAsia"/>
          <w:lang w:eastAsia="zh-CN"/>
        </w:rPr>
        <w:t>”</w:t>
      </w:r>
      <w:r>
        <w:rPr>
          <w:lang w:eastAsia="zh-CN"/>
        </w:rPr>
        <w:t>徐鉉曰</w:t>
      </w:r>
      <w:r>
        <w:rPr>
          <w:rFonts w:eastAsia="宋体" w:hint="eastAsia"/>
          <w:lang w:eastAsia="zh-CN"/>
        </w:rPr>
        <w:t>“</w:t>
      </w:r>
      <w:r>
        <w:rPr>
          <w:lang w:eastAsia="zh-CN"/>
        </w:rPr>
        <w:t>系非聲</w:t>
      </w:r>
      <w:proofErr w:type="gramStart"/>
      <w:r>
        <w:rPr>
          <w:lang w:eastAsia="zh-CN"/>
        </w:rPr>
        <w:t>疑</w:t>
      </w:r>
      <w:proofErr w:type="gramEnd"/>
      <w:r>
        <w:rPr>
          <w:lang w:eastAsia="zh-CN"/>
        </w:rPr>
        <w:t>從孙省。</w:t>
      </w:r>
      <w:r>
        <w:rPr>
          <w:rFonts w:eastAsia="宋体" w:hint="eastAsia"/>
          <w:lang w:eastAsia="zh-CN"/>
        </w:rPr>
        <w:t>”</w:t>
      </w:r>
      <w:r>
        <w:rPr>
          <w:lang w:eastAsia="zh-CN"/>
        </w:rPr>
        <w:t>案徐説非也</w:t>
      </w:r>
    </w:p>
    <w:p w14:paraId="34B44268" w14:textId="77777777" w:rsidR="007A29CB" w:rsidRDefault="00000000">
      <w:pPr>
        <w:rPr>
          <w:rFonts w:eastAsia="宋体"/>
          <w:lang w:eastAsia="zh-CN"/>
        </w:rPr>
      </w:pPr>
      <w:r>
        <w:rPr>
          <w:lang w:eastAsia="zh-CN"/>
        </w:rPr>
        <w:t>鯀</w:t>
      </w:r>
      <w:proofErr w:type="gramStart"/>
      <w:r>
        <w:rPr>
          <w:lang w:eastAsia="zh-CN"/>
        </w:rPr>
        <w:t>從</w:t>
      </w:r>
      <w:proofErr w:type="gramEnd"/>
      <w:r>
        <w:rPr>
          <w:lang w:eastAsia="zh-CN"/>
        </w:rPr>
        <w:t>魚，箪聲。罩，古文玄，與系相似，故誤</w:t>
      </w:r>
      <w:proofErr w:type="gramStart"/>
      <w:r>
        <w:rPr>
          <w:lang w:eastAsia="zh-CN"/>
        </w:rPr>
        <w:t>書</w:t>
      </w:r>
      <w:proofErr w:type="gramEnd"/>
      <w:r>
        <w:rPr>
          <w:lang w:eastAsia="zh-CN"/>
        </w:rPr>
        <w:t>作系耳。</w:t>
      </w:r>
      <w:r>
        <w:rPr>
          <w:rFonts w:eastAsia="宋体" w:hint="eastAsia"/>
          <w:lang w:eastAsia="zh-CN"/>
        </w:rPr>
        <w:t>《</w:t>
      </w:r>
      <w:r>
        <w:rPr>
          <w:lang w:eastAsia="zh-CN"/>
        </w:rPr>
        <w:t>北海相景君銘</w:t>
      </w:r>
      <w:r>
        <w:rPr>
          <w:rFonts w:eastAsia="宋体" w:hint="eastAsia"/>
          <w:lang w:eastAsia="zh-CN"/>
        </w:rPr>
        <w:t>》“</w:t>
      </w:r>
      <w:r>
        <w:rPr>
          <w:lang w:eastAsia="zh-CN"/>
        </w:rPr>
        <w:t>管弦</w:t>
      </w:r>
      <w:r>
        <w:rPr>
          <w:rFonts w:eastAsia="宋体" w:hint="eastAsia"/>
          <w:lang w:eastAsia="zh-CN"/>
        </w:rPr>
        <w:t>”</w:t>
      </w:r>
      <w:r>
        <w:rPr>
          <w:lang w:eastAsia="zh-CN"/>
        </w:rPr>
        <w:t>字作</w:t>
      </w:r>
      <w:r>
        <w:rPr>
          <w:rFonts w:eastAsia="宋体" w:hint="eastAsia"/>
          <w:lang w:eastAsia="zh-CN"/>
        </w:rPr>
        <w:t>“</w:t>
      </w:r>
      <w:r>
        <w:rPr>
          <w:lang w:eastAsia="zh-CN"/>
        </w:rPr>
        <w:t>弦</w:t>
      </w:r>
      <w:r>
        <w:rPr>
          <w:rFonts w:eastAsia="宋体" w:hint="eastAsia"/>
          <w:lang w:eastAsia="zh-CN"/>
        </w:rPr>
        <w:t>”</w:t>
      </w:r>
    </w:p>
    <w:p w14:paraId="0264613B" w14:textId="77777777" w:rsidR="007A29CB" w:rsidRDefault="00000000">
      <w:pPr>
        <w:rPr>
          <w:lang w:eastAsia="zh-CN"/>
        </w:rPr>
      </w:pPr>
      <w:proofErr w:type="spellStart"/>
      <w:r>
        <w:t>則右畔之字，漢隸或作系</w:t>
      </w:r>
      <w:proofErr w:type="spellEnd"/>
      <w:r>
        <w:t>。</w:t>
      </w:r>
      <w:r>
        <w:rPr>
          <w:lang w:eastAsia="zh-CN"/>
        </w:rPr>
        <w:t>想篆書已有作贪者，而隸因之。其下之巾，則從古文之十而垂</w:t>
      </w:r>
    </w:p>
    <w:p w14:paraId="5FF2D8EB" w14:textId="77777777" w:rsidR="007A29CB" w:rsidRDefault="00000000">
      <w:pPr>
        <w:rPr>
          <w:lang w:eastAsia="zh-CN"/>
        </w:rPr>
      </w:pPr>
      <w:r>
        <w:rPr>
          <w:lang w:eastAsia="zh-CN"/>
        </w:rPr>
        <w:t>其左右。</w:t>
      </w:r>
      <w:r>
        <w:rPr>
          <w:rFonts w:eastAsia="宋体" w:hint="eastAsia"/>
          <w:lang w:eastAsia="zh-CN"/>
        </w:rPr>
        <w:t>《</w:t>
      </w:r>
      <w:r>
        <w:rPr>
          <w:lang w:eastAsia="zh-CN"/>
        </w:rPr>
        <w:t>孙叔敖碑</w:t>
      </w:r>
      <w:r>
        <w:rPr>
          <w:rFonts w:eastAsia="宋体" w:hint="eastAsia"/>
          <w:lang w:eastAsia="zh-CN"/>
        </w:rPr>
        <w:t>》</w:t>
      </w:r>
      <w:r>
        <w:rPr>
          <w:lang w:eastAsia="zh-CN"/>
        </w:rPr>
        <w:t>、</w:t>
      </w:r>
      <w:r>
        <w:rPr>
          <w:rFonts w:eastAsia="宋体" w:hint="eastAsia"/>
          <w:lang w:eastAsia="zh-CN"/>
        </w:rPr>
        <w:t>《</w:t>
      </w:r>
      <w:r>
        <w:rPr>
          <w:lang w:eastAsia="zh-CN"/>
        </w:rPr>
        <w:t>祝睦碑</w:t>
      </w:r>
      <w:r>
        <w:rPr>
          <w:rFonts w:eastAsia="宋体" w:hint="eastAsia"/>
          <w:lang w:eastAsia="zh-CN"/>
        </w:rPr>
        <w:t>》“</w:t>
      </w:r>
      <w:r>
        <w:rPr>
          <w:lang w:eastAsia="zh-CN"/>
        </w:rPr>
        <w:t>弦</w:t>
      </w:r>
      <w:r>
        <w:rPr>
          <w:rFonts w:eastAsia="宋体" w:hint="eastAsia"/>
          <w:lang w:eastAsia="zh-CN"/>
        </w:rPr>
        <w:t>”</w:t>
      </w:r>
      <w:r>
        <w:rPr>
          <w:lang w:eastAsia="zh-CN"/>
        </w:rPr>
        <w:t>字作</w:t>
      </w:r>
      <w:r>
        <w:rPr>
          <w:rFonts w:eastAsia="宋体" w:hint="eastAsia"/>
          <w:lang w:eastAsia="zh-CN"/>
        </w:rPr>
        <w:t>“</w:t>
      </w:r>
      <w:r>
        <w:rPr>
          <w:lang w:eastAsia="zh-CN"/>
        </w:rPr>
        <w:t>紖</w:t>
      </w:r>
      <w:r>
        <w:rPr>
          <w:rFonts w:eastAsia="宋体" w:hint="eastAsia"/>
          <w:lang w:eastAsia="zh-CN"/>
        </w:rPr>
        <w:t>”</w:t>
      </w:r>
      <w:r>
        <w:rPr>
          <w:lang w:eastAsia="zh-CN"/>
        </w:rPr>
        <w:t>，移弓</w:t>
      </w:r>
      <w:proofErr w:type="gramStart"/>
      <w:r>
        <w:rPr>
          <w:lang w:eastAsia="zh-CN"/>
        </w:rPr>
        <w:t>於</w:t>
      </w:r>
      <w:proofErr w:type="gramEnd"/>
      <w:r>
        <w:rPr>
          <w:lang w:eastAsia="zh-CN"/>
        </w:rPr>
        <w:t>右，而</w:t>
      </w:r>
      <w:proofErr w:type="gramStart"/>
      <w:r>
        <w:rPr>
          <w:lang w:eastAsia="zh-CN"/>
        </w:rPr>
        <w:t>其左畔之</w:t>
      </w:r>
      <w:proofErr w:type="gramEnd"/>
      <w:r>
        <w:rPr>
          <w:lang w:eastAsia="zh-CN"/>
        </w:rPr>
        <w:t>系爲古文罩之變體</w:t>
      </w:r>
    </w:p>
    <w:p w14:paraId="027889F7" w14:textId="77777777" w:rsidR="007A29CB" w:rsidRDefault="00000000">
      <w:proofErr w:type="spellStart"/>
      <w:r>
        <w:lastRenderedPageBreak/>
        <w:t>顯然明白</w:t>
      </w:r>
      <w:proofErr w:type="spellEnd"/>
      <w:r>
        <w:t>。</w:t>
      </w:r>
      <w:r>
        <w:rPr>
          <w:rFonts w:eastAsia="宋体" w:hint="eastAsia"/>
          <w:lang w:eastAsia="zh-CN"/>
        </w:rPr>
        <w:t>《</w:t>
      </w:r>
      <w:proofErr w:type="spellStart"/>
      <w:r>
        <w:t>開母碑</w:t>
      </w:r>
      <w:proofErr w:type="spellEnd"/>
      <w:proofErr w:type="gramStart"/>
      <w:r>
        <w:rPr>
          <w:rFonts w:eastAsia="宋体" w:hint="eastAsia"/>
          <w:lang w:eastAsia="zh-CN"/>
        </w:rPr>
        <w:t>》“</w:t>
      </w:r>
      <w:proofErr w:type="spellStart"/>
      <w:proofErr w:type="gramEnd"/>
      <w:r>
        <w:t>伯鯀</w:t>
      </w:r>
      <w:proofErr w:type="spellEnd"/>
      <w:r>
        <w:rPr>
          <w:rFonts w:eastAsia="宋体" w:hint="eastAsia"/>
          <w:lang w:eastAsia="zh-CN"/>
        </w:rPr>
        <w:t>”</w:t>
      </w:r>
      <w:proofErr w:type="spellStart"/>
      <w:r>
        <w:t>字作</w:t>
      </w:r>
      <w:proofErr w:type="spellEnd"/>
      <w:r>
        <w:rPr>
          <w:rFonts w:eastAsia="宋体" w:hint="eastAsia"/>
          <w:lang w:eastAsia="zh-CN"/>
        </w:rPr>
        <w:t>“</w:t>
      </w:r>
      <w:r>
        <w:t>鮌</w:t>
      </w:r>
      <w:r>
        <w:rPr>
          <w:rFonts w:eastAsia="宋体" w:hint="eastAsia"/>
          <w:lang w:eastAsia="zh-CN"/>
        </w:rPr>
        <w:t>”</w:t>
      </w:r>
      <w:r>
        <w:t>，</w:t>
      </w:r>
      <w:proofErr w:type="spellStart"/>
      <w:r>
        <w:t>篆文黠</w:t>
      </w:r>
      <w:proofErr w:type="spellEnd"/>
      <w:r>
        <w:t>，</w:t>
      </w:r>
      <w:r>
        <w:rPr>
          <w:rFonts w:eastAsia="宋体" w:hint="eastAsia"/>
          <w:lang w:eastAsia="zh-CN"/>
        </w:rPr>
        <w:t>《</w:t>
      </w:r>
      <w:proofErr w:type="spellStart"/>
      <w:r>
        <w:t>周憬銘</w:t>
      </w:r>
      <w:proofErr w:type="spellEnd"/>
      <w:r>
        <w:rPr>
          <w:rFonts w:eastAsia="宋体" w:hint="eastAsia"/>
          <w:lang w:eastAsia="zh-CN"/>
        </w:rPr>
        <w:t>》</w:t>
      </w:r>
      <w:r>
        <w:t>作</w:t>
      </w:r>
      <w:r>
        <w:rPr>
          <w:rFonts w:eastAsia="宋体" w:hint="eastAsia"/>
          <w:lang w:eastAsia="zh-CN"/>
        </w:rPr>
        <w:t>“</w:t>
      </w:r>
      <w:r>
        <w:t>鮌</w:t>
      </w:r>
      <w:r>
        <w:rPr>
          <w:rFonts w:eastAsia="宋体" w:hint="eastAsia"/>
          <w:lang w:eastAsia="zh-CN"/>
        </w:rPr>
        <w:t>”</w:t>
      </w:r>
      <w:r>
        <w:t>，</w:t>
      </w:r>
      <w:r>
        <w:rPr>
          <w:rFonts w:eastAsia="宋体" w:hint="eastAsia"/>
          <w:lang w:eastAsia="zh-CN"/>
        </w:rPr>
        <w:t>《</w:t>
      </w:r>
      <w:proofErr w:type="spellStart"/>
      <w:r>
        <w:t>楚詞</w:t>
      </w:r>
      <w:proofErr w:type="spellEnd"/>
      <w:r>
        <w:rPr>
          <w:rFonts w:eastAsia="宋体" w:hint="eastAsia"/>
          <w:lang w:eastAsia="zh-CN"/>
        </w:rPr>
        <w:t>》</w:t>
      </w:r>
      <w:r>
        <w:t>及</w:t>
      </w:r>
      <w:r>
        <w:rPr>
          <w:rFonts w:eastAsia="宋体" w:hint="eastAsia"/>
          <w:lang w:eastAsia="zh-CN"/>
        </w:rPr>
        <w:t>《</w:t>
      </w:r>
      <w:proofErr w:type="spellStart"/>
      <w:r>
        <w:t>漢書</w:t>
      </w:r>
      <w:proofErr w:type="spellEnd"/>
      <w:r>
        <w:rPr>
          <w:rFonts w:eastAsia="宋体" w:hint="eastAsia"/>
          <w:lang w:eastAsia="zh-CN"/>
        </w:rPr>
        <w:t>》</w:t>
      </w:r>
      <w:proofErr w:type="spellStart"/>
      <w:r>
        <w:t>多作</w:t>
      </w:r>
      <w:proofErr w:type="spellEnd"/>
    </w:p>
    <w:p w14:paraId="655183FF" w14:textId="77777777" w:rsidR="007A29CB" w:rsidRDefault="00000000">
      <w:r>
        <w:rPr>
          <w:rFonts w:eastAsia="宋体" w:hint="eastAsia"/>
          <w:lang w:eastAsia="zh-CN"/>
        </w:rPr>
        <w:t>“</w:t>
      </w:r>
      <w:r>
        <w:t>鮌</w:t>
      </w:r>
      <w:r>
        <w:rPr>
          <w:rFonts w:eastAsia="宋体" w:hint="eastAsia"/>
          <w:lang w:eastAsia="zh-CN"/>
        </w:rPr>
        <w:t>”</w:t>
      </w:r>
      <w:r>
        <w:t>，</w:t>
      </w:r>
      <w:proofErr w:type="spellStart"/>
      <w:r>
        <w:t>皆其證也。字當爲願</w:t>
      </w:r>
      <w:proofErr w:type="spellEnd"/>
      <w:r>
        <w:t>。</w:t>
      </w:r>
    </w:p>
    <w:p w14:paraId="0341C17B" w14:textId="77777777" w:rsidR="007A29CB" w:rsidRDefault="00000000">
      <w:r>
        <w:t>義</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墨翟</w:t>
      </w:r>
      <w:proofErr w:type="gramStart"/>
      <w:r>
        <w:t>書</w:t>
      </w:r>
      <w:proofErr w:type="gramEnd"/>
      <w:r>
        <w:t>義</w:t>
      </w:r>
      <w:proofErr w:type="gramStart"/>
      <w:r>
        <w:t>從弗</w:t>
      </w:r>
      <w:proofErr w:type="gramEnd"/>
      <w:r>
        <w:t>。</w:t>
      </w:r>
      <w:proofErr w:type="gramStart"/>
      <w:r>
        <w:t>巍</w:t>
      </w:r>
      <w:proofErr w:type="gramEnd"/>
      <w:r>
        <w:t>郡有羛陽鄉。讀若錡</w:t>
      </w:r>
      <w:proofErr w:type="spellEnd"/>
      <w:r>
        <w:t>。</w:t>
      </w:r>
      <w:r>
        <w:rPr>
          <w:rFonts w:eastAsia="宋体" w:hint="eastAsia"/>
          <w:lang w:eastAsia="zh-CN"/>
        </w:rPr>
        <w:t>”</w:t>
      </w:r>
      <w:proofErr w:type="spellStart"/>
      <w:r>
        <w:t>案</w:t>
      </w:r>
      <w:proofErr w:type="gramStart"/>
      <w:r>
        <w:t>從弗</w:t>
      </w:r>
      <w:proofErr w:type="gramEnd"/>
      <w:r>
        <w:t>，于聲義均有未</w:t>
      </w:r>
      <w:proofErr w:type="spellEnd"/>
    </w:p>
    <w:p w14:paraId="0CA84F1F" w14:textId="77777777" w:rsidR="007A29CB" w:rsidRDefault="00000000">
      <w:r>
        <w:rPr>
          <w:lang w:eastAsia="zh-CN"/>
        </w:rPr>
        <w:t>協，許説非也。此字蓋</w:t>
      </w:r>
      <w:proofErr w:type="gramStart"/>
      <w:r>
        <w:rPr>
          <w:lang w:eastAsia="zh-CN"/>
        </w:rPr>
        <w:t>從</w:t>
      </w:r>
      <w:proofErr w:type="gramEnd"/>
      <w:r>
        <w:rPr>
          <w:lang w:eastAsia="zh-CN"/>
        </w:rPr>
        <w:t>芊，茕聲。</w:t>
      </w:r>
      <w:proofErr w:type="gramStart"/>
      <w:r>
        <w:rPr>
          <w:lang w:eastAsia="zh-CN"/>
        </w:rPr>
        <w:t>弗</w:t>
      </w:r>
      <w:proofErr w:type="gramEnd"/>
      <w:r>
        <w:rPr>
          <w:lang w:eastAsia="zh-CN"/>
        </w:rPr>
        <w:t>，古文我字，與</w:t>
      </w:r>
      <w:r>
        <w:rPr>
          <w:rFonts w:eastAsia="宋体" w:hint="eastAsia"/>
          <w:lang w:eastAsia="zh-CN"/>
        </w:rPr>
        <w:t>“</w:t>
      </w:r>
      <w:r>
        <w:rPr>
          <w:lang w:eastAsia="zh-CN"/>
        </w:rPr>
        <w:t>弗</w:t>
      </w:r>
      <w:r>
        <w:rPr>
          <w:rFonts w:eastAsia="宋体" w:hint="eastAsia"/>
          <w:lang w:eastAsia="zh-CN"/>
        </w:rPr>
        <w:t>”【</w:t>
      </w:r>
      <w:r>
        <w:rPr>
          <w:lang w:eastAsia="zh-CN"/>
        </w:rPr>
        <w:t>兼</w:t>
      </w:r>
      <w:r>
        <w:rPr>
          <w:rFonts w:eastAsia="宋体" w:hint="eastAsia"/>
          <w:lang w:eastAsia="zh-CN"/>
        </w:rPr>
        <w:t>】</w:t>
      </w:r>
      <w:r>
        <w:rPr>
          <w:lang w:eastAsia="zh-CN"/>
        </w:rPr>
        <w:t>相似，譌作弗耳。</w:t>
      </w:r>
      <w:r>
        <w:t>周</w:t>
      </w:r>
      <w:r>
        <w:rPr>
          <w:rFonts w:eastAsia="宋体" w:hint="eastAsia"/>
          <w:lang w:eastAsia="zh-CN"/>
        </w:rPr>
        <w:t>《</w:t>
      </w:r>
      <w:proofErr w:type="spellStart"/>
      <w:r>
        <w:t>晉姜</w:t>
      </w:r>
      <w:proofErr w:type="spellEnd"/>
    </w:p>
    <w:p w14:paraId="2FF01E06" w14:textId="77777777" w:rsidR="007A29CB" w:rsidRDefault="00000000">
      <w:pPr>
        <w:rPr>
          <w:rFonts w:eastAsia="宋体"/>
          <w:lang w:eastAsia="zh-CN"/>
        </w:rPr>
      </w:pPr>
      <w:proofErr w:type="spellStart"/>
      <w:r>
        <w:t>鼎銘</w:t>
      </w:r>
      <w:proofErr w:type="spellEnd"/>
      <w:proofErr w:type="gramStart"/>
      <w:r>
        <w:rPr>
          <w:rFonts w:eastAsia="宋体" w:hint="eastAsia"/>
          <w:lang w:eastAsia="zh-CN"/>
        </w:rPr>
        <w:t>》</w:t>
      </w:r>
      <w:proofErr w:type="gramEnd"/>
      <w:r>
        <w:rPr>
          <w:rFonts w:eastAsia="宋体" w:hint="eastAsia"/>
          <w:lang w:eastAsia="zh-CN"/>
        </w:rPr>
        <w:t>“</w:t>
      </w:r>
      <w:r>
        <w:t>我</w:t>
      </w:r>
      <w:r>
        <w:rPr>
          <w:rFonts w:eastAsia="宋体" w:hint="eastAsia"/>
          <w:lang w:eastAsia="zh-CN"/>
        </w:rPr>
        <w:t>”</w:t>
      </w:r>
      <w:proofErr w:type="spellStart"/>
      <w:r>
        <w:t>字作</w:t>
      </w:r>
      <w:proofErr w:type="spellEnd"/>
      <w:r>
        <w:rPr>
          <w:rFonts w:eastAsia="宋体" w:hint="eastAsia"/>
          <w:lang w:eastAsia="zh-CN"/>
        </w:rPr>
        <w:t>“</w:t>
      </w:r>
      <w:r>
        <w:t>兼</w:t>
      </w:r>
      <w:r>
        <w:rPr>
          <w:rFonts w:eastAsia="宋体" w:hint="eastAsia"/>
          <w:lang w:eastAsia="zh-CN"/>
        </w:rPr>
        <w:t>”</w:t>
      </w:r>
    </w:p>
    <w:p w14:paraId="29BC9AC6" w14:textId="77777777" w:rsidR="007A29CB" w:rsidRDefault="00000000">
      <w:r>
        <w:t>株</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息止也。</w:t>
      </w:r>
      <w:proofErr w:type="gramStart"/>
      <w:r>
        <w:t>從</w:t>
      </w:r>
      <w:proofErr w:type="gramEnd"/>
      <w:r>
        <w:t>人依木</w:t>
      </w:r>
      <w:proofErr w:type="spellEnd"/>
      <w:r>
        <w:t>。</w:t>
      </w:r>
      <w:r>
        <w:rPr>
          <w:rFonts w:eastAsia="宋体" w:hint="eastAsia"/>
          <w:lang w:eastAsia="zh-CN"/>
        </w:rPr>
        <w:t>”</w:t>
      </w:r>
      <w:proofErr w:type="spellStart"/>
      <w:proofErr w:type="gramStart"/>
      <w:r>
        <w:t>案木乃光</w:t>
      </w:r>
      <w:proofErr w:type="gramEnd"/>
      <w:r>
        <w:t>之譌耳。古鐘鼎文或作狄，或作</w:t>
      </w:r>
      <w:proofErr w:type="spellEnd"/>
    </w:p>
    <w:p w14:paraId="438A56EA" w14:textId="77777777" w:rsidR="007A29CB" w:rsidRDefault="00000000">
      <w:proofErr w:type="spellStart"/>
      <w:r>
        <w:t>加，是其證矣。疑從秋省聲，</w:t>
      </w:r>
      <w:proofErr w:type="gramStart"/>
      <w:r>
        <w:t>爲是</w:t>
      </w:r>
      <w:proofErr w:type="spellEnd"/>
      <w:r>
        <w:rPr>
          <w:rFonts w:eastAsia="宋体" w:hint="eastAsia"/>
          <w:lang w:eastAsia="zh-CN"/>
        </w:rPr>
        <w:t>“</w:t>
      </w:r>
      <w:proofErr w:type="gramEnd"/>
      <w:r>
        <w:t>休</w:t>
      </w:r>
      <w:r>
        <w:rPr>
          <w:rFonts w:eastAsia="宋体" w:hint="eastAsia"/>
          <w:lang w:eastAsia="zh-CN"/>
        </w:rPr>
        <w:t>”</w:t>
      </w:r>
      <w:r>
        <w:t>之</w:t>
      </w:r>
      <w:r>
        <w:rPr>
          <w:rFonts w:eastAsia="宋体" w:hint="eastAsia"/>
          <w:lang w:eastAsia="zh-CN"/>
        </w:rPr>
        <w:t>“</w:t>
      </w:r>
      <w:r>
        <w:t>秋</w:t>
      </w:r>
      <w:r>
        <w:rPr>
          <w:rFonts w:eastAsia="宋体" w:hint="eastAsia"/>
          <w:lang w:eastAsia="zh-CN"/>
        </w:rPr>
        <w:t>”</w:t>
      </w:r>
      <w:proofErr w:type="spellStart"/>
      <w:r>
        <w:t>省聲，猶</w:t>
      </w:r>
      <w:proofErr w:type="spellEnd"/>
      <w:r>
        <w:rPr>
          <w:rFonts w:eastAsia="宋体" w:hint="eastAsia"/>
          <w:lang w:eastAsia="zh-CN"/>
        </w:rPr>
        <w:t>“</w:t>
      </w:r>
      <w:r>
        <w:t>季</w:t>
      </w:r>
      <w:r>
        <w:rPr>
          <w:rFonts w:eastAsia="宋体" w:hint="eastAsia"/>
          <w:lang w:eastAsia="zh-CN"/>
        </w:rPr>
        <w:t>”</w:t>
      </w:r>
      <w:r>
        <w:t>之</w:t>
      </w:r>
      <w:r>
        <w:rPr>
          <w:rFonts w:eastAsia="宋体" w:hint="eastAsia"/>
          <w:lang w:eastAsia="zh-CN"/>
        </w:rPr>
        <w:t>“</w:t>
      </w:r>
      <w:r>
        <w:t>稚</w:t>
      </w:r>
      <w:r>
        <w:rPr>
          <w:rFonts w:eastAsia="宋体" w:hint="eastAsia"/>
          <w:lang w:eastAsia="zh-CN"/>
        </w:rPr>
        <w:t>”</w:t>
      </w:r>
      <w:proofErr w:type="spellStart"/>
      <w:r>
        <w:t>省聲也</w:t>
      </w:r>
      <w:proofErr w:type="spellEnd"/>
    </w:p>
    <w:p w14:paraId="2D351AF3" w14:textId="77777777" w:rsidR="007A29CB" w:rsidRDefault="00000000">
      <w:pPr>
        <w:rPr>
          <w:lang w:eastAsia="zh-CN"/>
        </w:rPr>
      </w:pPr>
      <w:r>
        <w:t>宲，</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人所爲絶高，丘也。</w:t>
      </w:r>
      <w:proofErr w:type="gramStart"/>
      <w:r>
        <w:t>從</w:t>
      </w:r>
      <w:proofErr w:type="gramEnd"/>
      <w:r>
        <w:t>高省，</w:t>
      </w:r>
      <w:proofErr w:type="gramStart"/>
      <w:r>
        <w:t>一</w:t>
      </w:r>
      <w:proofErr w:type="gramEnd"/>
      <w:r>
        <w:t>象高形</w:t>
      </w:r>
      <w:proofErr w:type="spellEnd"/>
      <w:r>
        <w:t>。</w:t>
      </w:r>
      <w:r>
        <w:rPr>
          <w:rFonts w:eastAsia="宋体" w:hint="eastAsia"/>
          <w:lang w:eastAsia="zh-CN"/>
        </w:rPr>
        <w:t>”</w:t>
      </w:r>
      <w:proofErr w:type="spellStart"/>
      <w:proofErr w:type="gramStart"/>
      <w:r>
        <w:t>案巾象高</w:t>
      </w:r>
      <w:proofErr w:type="gramEnd"/>
      <w:r>
        <w:t>形，亯省聲</w:t>
      </w:r>
      <w:proofErr w:type="spellEnd"/>
      <w:r>
        <w:t>。</w:t>
      </w:r>
      <w:proofErr w:type="gramStart"/>
      <w:r>
        <w:rPr>
          <w:rFonts w:eastAsia="宋体" w:hint="eastAsia"/>
          <w:lang w:eastAsia="zh-CN"/>
        </w:rPr>
        <w:t>《</w:t>
      </w:r>
      <w:proofErr w:type="gramEnd"/>
      <w:r>
        <w:rPr>
          <w:lang w:eastAsia="zh-CN"/>
        </w:rPr>
        <w:t>京</w:t>
      </w:r>
    </w:p>
    <w:p w14:paraId="6957A674" w14:textId="77777777" w:rsidR="007A29CB" w:rsidRDefault="00000000">
      <w:pPr>
        <w:rPr>
          <w:lang w:eastAsia="zh-CN"/>
        </w:rPr>
      </w:pPr>
      <w:r>
        <w:rPr>
          <w:lang w:eastAsia="zh-CN"/>
        </w:rPr>
        <w:t>【第</w:t>
      </w:r>
      <w:r>
        <w:rPr>
          <w:lang w:eastAsia="zh-CN"/>
        </w:rPr>
        <w:t>132</w:t>
      </w:r>
      <w:r>
        <w:rPr>
          <w:lang w:eastAsia="zh-CN"/>
        </w:rPr>
        <w:t>页】</w:t>
      </w:r>
    </w:p>
    <w:p w14:paraId="6299A999" w14:textId="77777777" w:rsidR="007A29CB" w:rsidRDefault="00000000">
      <w:pPr>
        <w:rPr>
          <w:lang w:eastAsia="zh-CN"/>
        </w:rPr>
      </w:pPr>
      <w:r>
        <w:rPr>
          <w:lang w:eastAsia="zh-CN"/>
        </w:rPr>
        <w:t>姜鼎</w:t>
      </w:r>
      <w:proofErr w:type="gramStart"/>
      <w:r>
        <w:rPr>
          <w:rFonts w:eastAsia="宋体" w:hint="eastAsia"/>
          <w:lang w:eastAsia="zh-CN"/>
        </w:rPr>
        <w:t>》</w:t>
      </w:r>
      <w:proofErr w:type="gramEnd"/>
      <w:r>
        <w:rPr>
          <w:lang w:eastAsia="zh-CN"/>
        </w:rPr>
        <w:t>作</w:t>
      </w:r>
      <w:r>
        <w:rPr>
          <w:rFonts w:eastAsia="宋体" w:hint="eastAsia"/>
          <w:lang w:eastAsia="zh-CN"/>
        </w:rPr>
        <w:t>“</w:t>
      </w:r>
      <w:r>
        <w:rPr>
          <w:lang w:eastAsia="zh-CN"/>
        </w:rPr>
        <w:t>盒</w:t>
      </w:r>
      <w:r>
        <w:rPr>
          <w:rFonts w:eastAsia="宋体" w:hint="eastAsia"/>
          <w:lang w:eastAsia="zh-CN"/>
        </w:rPr>
        <w:t>”</w:t>
      </w:r>
      <w:r>
        <w:rPr>
          <w:lang w:eastAsia="zh-CN"/>
        </w:rPr>
        <w:t>，</w:t>
      </w:r>
      <w:r>
        <w:rPr>
          <w:rFonts w:eastAsia="宋体" w:hint="eastAsia"/>
          <w:lang w:eastAsia="zh-CN"/>
        </w:rPr>
        <w:t>《</w:t>
      </w:r>
      <w:r>
        <w:rPr>
          <w:lang w:eastAsia="zh-CN"/>
        </w:rPr>
        <w:t>京叔簋</w:t>
      </w:r>
      <w:r>
        <w:rPr>
          <w:rFonts w:eastAsia="宋体" w:hint="eastAsia"/>
          <w:lang w:eastAsia="zh-CN"/>
        </w:rPr>
        <w:t>》</w:t>
      </w:r>
      <w:r>
        <w:rPr>
          <w:lang w:eastAsia="zh-CN"/>
        </w:rPr>
        <w:t>作</w:t>
      </w:r>
      <w:r>
        <w:rPr>
          <w:rFonts w:eastAsia="宋体" w:hint="eastAsia"/>
          <w:lang w:eastAsia="zh-CN"/>
        </w:rPr>
        <w:t>“</w:t>
      </w:r>
      <w:r>
        <w:rPr>
          <w:lang w:eastAsia="zh-CN"/>
        </w:rPr>
        <w:t>盒</w:t>
      </w:r>
      <w:r>
        <w:rPr>
          <w:rFonts w:eastAsia="宋体" w:hint="eastAsia"/>
          <w:lang w:eastAsia="zh-CN"/>
        </w:rPr>
        <w:t>”</w:t>
      </w:r>
      <w:r>
        <w:rPr>
          <w:lang w:eastAsia="zh-CN"/>
        </w:rPr>
        <w:t>，</w:t>
      </w:r>
      <w:proofErr w:type="gramStart"/>
      <w:r>
        <w:rPr>
          <w:lang w:eastAsia="zh-CN"/>
        </w:rPr>
        <w:t>下具作了</w:t>
      </w:r>
      <w:proofErr w:type="gramEnd"/>
      <w:r>
        <w:rPr>
          <w:lang w:eastAsia="zh-CN"/>
        </w:rPr>
        <w:t>，此與</w:t>
      </w:r>
      <w:proofErr w:type="gramStart"/>
      <w:r>
        <w:rPr>
          <w:lang w:eastAsia="zh-CN"/>
        </w:rPr>
        <w:t>丘字之從彐</w:t>
      </w:r>
      <w:proofErr w:type="gramEnd"/>
      <w:r>
        <w:rPr>
          <w:lang w:eastAsia="zh-CN"/>
        </w:rPr>
        <w:t>，皆古文之象形者也，非人爲</w:t>
      </w:r>
    </w:p>
    <w:p w14:paraId="3C0C3D48" w14:textId="77777777" w:rsidR="007A29CB" w:rsidRDefault="00000000">
      <w:pPr>
        <w:rPr>
          <w:lang w:eastAsia="zh-CN"/>
        </w:rPr>
      </w:pPr>
      <w:r>
        <w:rPr>
          <w:lang w:eastAsia="zh-CN"/>
        </w:rPr>
        <w:t>之者。丘也，地所生也，故横</w:t>
      </w:r>
      <w:proofErr w:type="gramStart"/>
      <w:r>
        <w:rPr>
          <w:lang w:eastAsia="zh-CN"/>
        </w:rPr>
        <w:t>一</w:t>
      </w:r>
      <w:proofErr w:type="gramEnd"/>
      <w:r>
        <w:rPr>
          <w:lang w:eastAsia="zh-CN"/>
        </w:rPr>
        <w:t>於</w:t>
      </w:r>
      <w:r>
        <w:rPr>
          <w:lang w:eastAsia="zh-CN"/>
        </w:rPr>
        <w:t>m</w:t>
      </w:r>
      <w:r>
        <w:rPr>
          <w:lang w:eastAsia="zh-CN"/>
        </w:rPr>
        <w:t>下。絶高而人爲之者，京也，非地所生也，故去</w:t>
      </w:r>
      <w:proofErr w:type="gramStart"/>
      <w:r>
        <w:rPr>
          <w:lang w:eastAsia="zh-CN"/>
        </w:rPr>
        <w:t>一</w:t>
      </w:r>
      <w:proofErr w:type="gramEnd"/>
      <w:r>
        <w:rPr>
          <w:lang w:eastAsia="zh-CN"/>
        </w:rPr>
        <w:t>，篆</w:t>
      </w:r>
    </w:p>
    <w:p w14:paraId="3C97BFCF" w14:textId="77777777" w:rsidR="007A29CB" w:rsidRDefault="00000000">
      <w:pPr>
        <w:rPr>
          <w:lang w:eastAsia="zh-CN"/>
        </w:rPr>
      </w:pPr>
      <w:r>
        <w:rPr>
          <w:lang w:eastAsia="zh-CN"/>
        </w:rPr>
        <w:t>文作</w:t>
      </w:r>
      <w:proofErr w:type="gramStart"/>
      <w:r>
        <w:rPr>
          <w:lang w:eastAsia="zh-CN"/>
        </w:rPr>
        <w:t>彐</w:t>
      </w:r>
      <w:proofErr w:type="gramEnd"/>
      <w:r>
        <w:rPr>
          <w:lang w:eastAsia="zh-CN"/>
        </w:rPr>
        <w:t>，筆迹小異耳。又</w:t>
      </w:r>
      <w:r>
        <w:rPr>
          <w:rFonts w:eastAsia="宋体" w:hint="eastAsia"/>
          <w:lang w:eastAsia="zh-CN"/>
        </w:rPr>
        <w:t>《</w:t>
      </w:r>
      <w:r>
        <w:rPr>
          <w:lang w:eastAsia="zh-CN"/>
        </w:rPr>
        <w:t>周穆公鼎</w:t>
      </w:r>
      <w:r>
        <w:rPr>
          <w:rFonts w:eastAsia="宋体" w:hint="eastAsia"/>
          <w:lang w:eastAsia="zh-CN"/>
        </w:rPr>
        <w:t>》</w:t>
      </w:r>
      <w:r>
        <w:rPr>
          <w:lang w:eastAsia="zh-CN"/>
        </w:rPr>
        <w:t>作拿，</w:t>
      </w:r>
      <w:r>
        <w:rPr>
          <w:rFonts w:eastAsia="宋体" w:hint="eastAsia"/>
          <w:lang w:eastAsia="zh-CN"/>
        </w:rPr>
        <w:t>《</w:t>
      </w:r>
      <w:r>
        <w:rPr>
          <w:lang w:eastAsia="zh-CN"/>
        </w:rPr>
        <w:t>王庶子碑</w:t>
      </w:r>
      <w:r>
        <w:rPr>
          <w:rFonts w:eastAsia="宋体" w:hint="eastAsia"/>
          <w:lang w:eastAsia="zh-CN"/>
        </w:rPr>
        <w:t>》</w:t>
      </w:r>
      <w:r>
        <w:rPr>
          <w:lang w:eastAsia="zh-CN"/>
        </w:rPr>
        <w:t>作种。盒與令皆古文亯字。拿</w:t>
      </w:r>
    </w:p>
    <w:p w14:paraId="24A63B12" w14:textId="77777777" w:rsidR="007A29CB" w:rsidRDefault="00000000">
      <w:pPr>
        <w:rPr>
          <w:lang w:eastAsia="zh-CN"/>
        </w:rPr>
      </w:pPr>
      <w:r>
        <w:rPr>
          <w:lang w:eastAsia="zh-CN"/>
        </w:rPr>
        <w:t>念蓋以古文亯字爲聲。京姜、</w:t>
      </w:r>
      <w:proofErr w:type="gramStart"/>
      <w:r>
        <w:rPr>
          <w:lang w:eastAsia="zh-CN"/>
        </w:rPr>
        <w:t>京叔之翕</w:t>
      </w:r>
      <w:proofErr w:type="gramEnd"/>
      <w:r>
        <w:rPr>
          <w:lang w:eastAsia="zh-CN"/>
        </w:rPr>
        <w:t>，又從古文盒省聲也。篆文之宲，則又</w:t>
      </w:r>
      <w:proofErr w:type="gramStart"/>
      <w:r>
        <w:rPr>
          <w:lang w:eastAsia="zh-CN"/>
        </w:rPr>
        <w:t>從</w:t>
      </w:r>
      <w:proofErr w:type="gramEnd"/>
      <w:r>
        <w:rPr>
          <w:lang w:eastAsia="zh-CN"/>
        </w:rPr>
        <w:t>篆文昌省</w:t>
      </w:r>
    </w:p>
    <w:p w14:paraId="1834F756" w14:textId="77777777" w:rsidR="007A29CB" w:rsidRDefault="00000000">
      <w:proofErr w:type="spellStart"/>
      <w:r>
        <w:t>聲也。漢隸文之亰，亦從篆文亯省聲也。若從高字之省，則巾上止宜作合、作月耳，何又</w:t>
      </w:r>
      <w:proofErr w:type="spellEnd"/>
    </w:p>
    <w:p w14:paraId="430150E5" w14:textId="77777777" w:rsidR="007A29CB" w:rsidRDefault="00000000">
      <w:r>
        <w:rPr>
          <w:lang w:eastAsia="zh-CN"/>
        </w:rPr>
        <w:t>作昌、令、亩哉？以是知其不爾也。戴氏曰：</w:t>
      </w:r>
      <w:r>
        <w:rPr>
          <w:rFonts w:eastAsia="宋体" w:hint="eastAsia"/>
          <w:lang w:eastAsia="zh-CN"/>
        </w:rPr>
        <w:t>“</w:t>
      </w:r>
      <w:r>
        <w:rPr>
          <w:lang w:eastAsia="zh-CN"/>
        </w:rPr>
        <w:t>京，蓋以巾爲聲。</w:t>
      </w:r>
      <w:r>
        <w:rPr>
          <w:rFonts w:eastAsia="宋体" w:hint="eastAsia"/>
          <w:lang w:eastAsia="zh-CN"/>
        </w:rPr>
        <w:t>”</w:t>
      </w:r>
      <w:r>
        <w:rPr>
          <w:lang w:eastAsia="zh-CN"/>
        </w:rPr>
        <w:t>此説非也。</w:t>
      </w:r>
      <w:proofErr w:type="gramStart"/>
      <w:r>
        <w:rPr>
          <w:lang w:eastAsia="zh-CN"/>
        </w:rPr>
        <w:t>巾非字</w:t>
      </w:r>
      <w:proofErr w:type="gramEnd"/>
      <w:r>
        <w:rPr>
          <w:lang w:eastAsia="zh-CN"/>
        </w:rPr>
        <w:t>，乃象其形耳。</w:t>
      </w:r>
      <w:proofErr w:type="spellStart"/>
      <w:r>
        <w:t>且京字古</w:t>
      </w:r>
      <w:proofErr w:type="spellEnd"/>
    </w:p>
    <w:p w14:paraId="248932F1" w14:textId="77777777" w:rsidR="007A29CB" w:rsidRDefault="00000000">
      <w:proofErr w:type="spellStart"/>
      <w:r>
        <w:t>讀若畺，又安得以巾爲聲哉？戴氏不知古音，故云</w:t>
      </w:r>
      <w:proofErr w:type="spellEnd"/>
      <w:r>
        <w:t>。</w:t>
      </w:r>
    </w:p>
    <w:p w14:paraId="3E74018C" w14:textId="77777777" w:rsidR="007A29CB" w:rsidRDefault="00000000">
      <w:r>
        <w:t>煑，</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祡，祭天也。</w:t>
      </w:r>
      <w:proofErr w:type="gramStart"/>
      <w:r>
        <w:t>從</w:t>
      </w:r>
      <w:proofErr w:type="gramEnd"/>
      <w:r>
        <w:t>火，</w:t>
      </w:r>
      <w:proofErr w:type="gramStart"/>
      <w:r>
        <w:t>從</w:t>
      </w:r>
      <w:proofErr w:type="gramEnd"/>
      <w:r>
        <w:t>昚。昚，古文慎字。祭天所以慎也</w:t>
      </w:r>
      <w:proofErr w:type="spellEnd"/>
      <w:r>
        <w:t>。</w:t>
      </w:r>
      <w:r>
        <w:rPr>
          <w:rFonts w:eastAsia="宋体" w:hint="eastAsia"/>
          <w:lang w:eastAsia="zh-CN"/>
        </w:rPr>
        <w:t>”</w:t>
      </w:r>
      <w:proofErr w:type="spellStart"/>
      <w:r>
        <w:t>按：許氏</w:t>
      </w:r>
      <w:proofErr w:type="spellEnd"/>
    </w:p>
    <w:p w14:paraId="036C21F8" w14:textId="77777777" w:rsidR="007A29CB" w:rsidRDefault="00000000">
      <w:pPr>
        <w:rPr>
          <w:lang w:eastAsia="zh-CN"/>
        </w:rPr>
      </w:pPr>
      <w:proofErr w:type="spellStart"/>
      <w:r>
        <w:t>之説曲而迂，非制字之本意也</w:t>
      </w:r>
      <w:proofErr w:type="spellEnd"/>
      <w:r>
        <w:t>。</w:t>
      </w:r>
      <w:r>
        <w:rPr>
          <w:lang w:eastAsia="zh-CN"/>
        </w:rPr>
        <w:t>古</w:t>
      </w:r>
      <w:r>
        <w:rPr>
          <w:rFonts w:eastAsia="宋体" w:hint="eastAsia"/>
          <w:lang w:eastAsia="zh-CN"/>
        </w:rPr>
        <w:t>《</w:t>
      </w:r>
      <w:r>
        <w:rPr>
          <w:lang w:eastAsia="zh-CN"/>
        </w:rPr>
        <w:t>齊侯鎛鐘</w:t>
      </w:r>
      <w:r>
        <w:rPr>
          <w:rFonts w:eastAsia="宋体" w:hint="eastAsia"/>
          <w:lang w:eastAsia="zh-CN"/>
        </w:rPr>
        <w:t>》</w:t>
      </w:r>
      <w:proofErr w:type="gramStart"/>
      <w:r>
        <w:rPr>
          <w:lang w:eastAsia="zh-CN"/>
        </w:rPr>
        <w:t>文</w:t>
      </w:r>
      <w:r>
        <w:rPr>
          <w:rFonts w:eastAsia="宋体" w:hint="eastAsia"/>
          <w:lang w:eastAsia="zh-CN"/>
        </w:rPr>
        <w:t>“</w:t>
      </w:r>
      <w:proofErr w:type="gramEnd"/>
      <w:r>
        <w:rPr>
          <w:lang w:eastAsia="zh-CN"/>
        </w:rPr>
        <w:t>寮</w:t>
      </w:r>
      <w:r>
        <w:rPr>
          <w:rFonts w:eastAsia="宋体" w:hint="eastAsia"/>
          <w:lang w:eastAsia="zh-CN"/>
        </w:rPr>
        <w:t>”</w:t>
      </w:r>
      <w:r>
        <w:rPr>
          <w:lang w:eastAsia="zh-CN"/>
        </w:rPr>
        <w:t>字作</w:t>
      </w:r>
      <w:r>
        <w:rPr>
          <w:rFonts w:eastAsia="宋体" w:hint="eastAsia"/>
          <w:lang w:eastAsia="zh-CN"/>
        </w:rPr>
        <w:t>“</w:t>
      </w:r>
      <w:r>
        <w:rPr>
          <w:lang w:eastAsia="zh-CN"/>
        </w:rPr>
        <w:t>阒</w:t>
      </w:r>
      <w:r>
        <w:rPr>
          <w:rFonts w:eastAsia="宋体" w:hint="eastAsia"/>
          <w:lang w:eastAsia="zh-CN"/>
        </w:rPr>
        <w:t>”</w:t>
      </w:r>
      <w:r>
        <w:rPr>
          <w:lang w:eastAsia="zh-CN"/>
        </w:rPr>
        <w:t>，則尞字亦當作裳，蓋從</w:t>
      </w:r>
    </w:p>
    <w:p w14:paraId="665FCCDB" w14:textId="77777777" w:rsidR="007A29CB" w:rsidRDefault="00000000">
      <w:pPr>
        <w:rPr>
          <w:lang w:eastAsia="zh-CN"/>
        </w:rPr>
      </w:pPr>
      <w:proofErr w:type="spellStart"/>
      <w:r>
        <w:lastRenderedPageBreak/>
        <w:t>丈，古文火字。杳聲也</w:t>
      </w:r>
      <w:proofErr w:type="spellEnd"/>
      <w:r>
        <w:t>。</w:t>
      </w:r>
      <w:r>
        <w:rPr>
          <w:rFonts w:eastAsia="宋体" w:hint="eastAsia"/>
          <w:lang w:eastAsia="zh-CN"/>
        </w:rPr>
        <w:t>•</w:t>
      </w:r>
      <w:r>
        <w:rPr>
          <w:lang w:eastAsia="zh-CN"/>
        </w:rPr>
        <w:t>乃光之譌耳。古文之赏，篆文譌而爲凳，猶篆文之崇，隸文譌而</w:t>
      </w:r>
    </w:p>
    <w:p w14:paraId="0442DC62" w14:textId="77777777" w:rsidR="007A29CB" w:rsidRDefault="00000000">
      <w:proofErr w:type="spellStart"/>
      <w:r>
        <w:t>爲奈也。又按：漢隸遼、寮、燎等字猶有作遼、寮、煃者，蓋古文之遺。燧</w:t>
      </w:r>
      <w:proofErr w:type="spellEnd"/>
      <w:r>
        <w:t>，</w:t>
      </w:r>
      <w:r>
        <w:rPr>
          <w:rFonts w:eastAsia="宋体" w:hint="eastAsia"/>
          <w:lang w:eastAsia="zh-CN"/>
        </w:rPr>
        <w:t>《</w:t>
      </w:r>
      <w:proofErr w:type="spellStart"/>
      <w:r>
        <w:t>説文</w:t>
      </w:r>
      <w:proofErr w:type="spellEnd"/>
      <w:r>
        <w:rPr>
          <w:rFonts w:eastAsia="宋体" w:hint="eastAsia"/>
          <w:lang w:eastAsia="zh-CN"/>
        </w:rPr>
        <w:t>》</w:t>
      </w:r>
      <w:r>
        <w:t>曰</w:t>
      </w:r>
      <w:proofErr w:type="gramStart"/>
      <w:r>
        <w:t>：</w:t>
      </w:r>
      <w:r>
        <w:rPr>
          <w:rFonts w:eastAsia="宋体" w:hint="eastAsia"/>
          <w:lang w:eastAsia="zh-CN"/>
        </w:rPr>
        <w:t>“</w:t>
      </w:r>
      <w:proofErr w:type="gramEnd"/>
      <w:r>
        <w:t>放</w:t>
      </w:r>
    </w:p>
    <w:p w14:paraId="140D4185" w14:textId="77777777" w:rsidR="007A29CB" w:rsidRDefault="00000000">
      <w:proofErr w:type="spellStart"/>
      <w:r>
        <w:t>火也。從火，尞聲</w:t>
      </w:r>
      <w:proofErr w:type="spellEnd"/>
      <w:proofErr w:type="gramStart"/>
      <w:r>
        <w:t>。</w:t>
      </w:r>
      <w:r>
        <w:rPr>
          <w:rFonts w:eastAsia="宋体" w:hint="eastAsia"/>
          <w:lang w:eastAsia="zh-CN"/>
        </w:rPr>
        <w:t>”</w:t>
      </w:r>
      <w:proofErr w:type="spellStart"/>
      <w:r>
        <w:t>按</w:t>
      </w:r>
      <w:proofErr w:type="gramEnd"/>
      <w:r>
        <w:t>：查、燎本一字，不當分以爲二</w:t>
      </w:r>
      <w:proofErr w:type="spellEnd"/>
      <w:r>
        <w:t>。</w:t>
      </w:r>
      <w:r>
        <w:rPr>
          <w:rFonts w:eastAsia="宋体" w:hint="eastAsia"/>
          <w:lang w:eastAsia="zh-CN"/>
        </w:rPr>
        <w:t>《</w:t>
      </w:r>
      <w:proofErr w:type="spellStart"/>
      <w:r>
        <w:t>周禮</w:t>
      </w:r>
      <w:proofErr w:type="spellEnd"/>
      <w:r>
        <w:rPr>
          <w:rFonts w:eastAsia="宋体" w:hint="eastAsia"/>
          <w:lang w:eastAsia="zh-CN"/>
        </w:rPr>
        <w:t>》</w:t>
      </w:r>
      <w:r>
        <w:t>之</w:t>
      </w:r>
      <w:r>
        <w:rPr>
          <w:rFonts w:eastAsia="宋体" w:hint="eastAsia"/>
          <w:lang w:eastAsia="zh-CN"/>
        </w:rPr>
        <w:t>“</w:t>
      </w:r>
      <w:proofErr w:type="spellStart"/>
      <w:r>
        <w:t>槱燎</w:t>
      </w:r>
      <w:proofErr w:type="spellEnd"/>
      <w:r>
        <w:rPr>
          <w:rFonts w:eastAsia="宋体" w:hint="eastAsia"/>
          <w:lang w:eastAsia="zh-CN"/>
        </w:rPr>
        <w:t>”</w:t>
      </w:r>
      <w:r>
        <w:t>，</w:t>
      </w:r>
      <w:r>
        <w:rPr>
          <w:rFonts w:eastAsia="宋体" w:hint="eastAsia"/>
          <w:lang w:eastAsia="zh-CN"/>
        </w:rPr>
        <w:t>《</w:t>
      </w:r>
      <w:proofErr w:type="spellStart"/>
      <w:r>
        <w:t>禮記</w:t>
      </w:r>
      <w:proofErr w:type="spellEnd"/>
      <w:r>
        <w:rPr>
          <w:rFonts w:eastAsia="宋体" w:hint="eastAsia"/>
          <w:lang w:eastAsia="zh-CN"/>
        </w:rPr>
        <w:t>》</w:t>
      </w:r>
      <w:r>
        <w:t>之</w:t>
      </w:r>
      <w:r>
        <w:rPr>
          <w:rFonts w:eastAsia="宋体" w:hint="eastAsia"/>
          <w:lang w:eastAsia="zh-CN"/>
        </w:rPr>
        <w:t>“</w:t>
      </w:r>
      <w:proofErr w:type="spellStart"/>
      <w:r>
        <w:t>膟膋</w:t>
      </w:r>
      <w:proofErr w:type="spellEnd"/>
    </w:p>
    <w:p w14:paraId="5B973B58" w14:textId="77777777" w:rsidR="007A29CB" w:rsidRDefault="00000000">
      <w:proofErr w:type="spellStart"/>
      <w:proofErr w:type="gramStart"/>
      <w:r>
        <w:t>燔</w:t>
      </w:r>
      <w:proofErr w:type="gramEnd"/>
      <w:r>
        <w:t>燎</w:t>
      </w:r>
      <w:proofErr w:type="spellEnd"/>
      <w:proofErr w:type="gramStart"/>
      <w:r>
        <w:rPr>
          <w:rFonts w:eastAsia="宋体" w:hint="eastAsia"/>
          <w:lang w:eastAsia="zh-CN"/>
        </w:rPr>
        <w:t>”</w:t>
      </w:r>
      <w:proofErr w:type="gramEnd"/>
      <w:r>
        <w:t>，</w:t>
      </w:r>
      <w:proofErr w:type="spellStart"/>
      <w:r>
        <w:t>皆煑字也，或又加火耳</w:t>
      </w:r>
      <w:proofErr w:type="spellEnd"/>
    </w:p>
    <w:p w14:paraId="53CC895E" w14:textId="77777777" w:rsidR="007A29CB" w:rsidRDefault="00000000">
      <w:r>
        <w:t>名，</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自命也。</w:t>
      </w:r>
      <w:proofErr w:type="gramStart"/>
      <w:r>
        <w:t>從</w:t>
      </w:r>
      <w:proofErr w:type="gramEnd"/>
      <w:r>
        <w:t>口，</w:t>
      </w:r>
      <w:proofErr w:type="gramStart"/>
      <w:r>
        <w:t>從</w:t>
      </w:r>
      <w:proofErr w:type="gramEnd"/>
      <w:r>
        <w:t>夕。夕者，</w:t>
      </w:r>
      <w:proofErr w:type="gramStart"/>
      <w:r>
        <w:t>冥</w:t>
      </w:r>
      <w:proofErr w:type="gramEnd"/>
      <w:r>
        <w:t>也。</w:t>
      </w:r>
      <w:proofErr w:type="gramStart"/>
      <w:r>
        <w:t>冥</w:t>
      </w:r>
      <w:proofErr w:type="gramEnd"/>
      <w:r>
        <w:t>不相見，故以口自名</w:t>
      </w:r>
      <w:proofErr w:type="spellEnd"/>
      <w:r>
        <w:t>。</w:t>
      </w:r>
      <w:r>
        <w:rPr>
          <w:rFonts w:eastAsia="宋体" w:hint="eastAsia"/>
          <w:lang w:eastAsia="zh-CN"/>
        </w:rPr>
        <w:t>”</w:t>
      </w:r>
      <w:proofErr w:type="spellStart"/>
      <w:r>
        <w:t>按：名</w:t>
      </w:r>
      <w:proofErr w:type="spellEnd"/>
    </w:p>
    <w:p w14:paraId="68BEB24A" w14:textId="77777777" w:rsidR="007A29CB" w:rsidRDefault="00000000">
      <w:proofErr w:type="spellStart"/>
      <w:r>
        <w:t>即命字。從？者，全之省也</w:t>
      </w:r>
      <w:proofErr w:type="spellEnd"/>
      <w:r>
        <w:t>。</w:t>
      </w:r>
      <w:r>
        <w:rPr>
          <w:rFonts w:eastAsia="宋体" w:hint="eastAsia"/>
          <w:lang w:eastAsia="zh-CN"/>
        </w:rPr>
        <w:t>《</w:t>
      </w:r>
      <w:proofErr w:type="spellStart"/>
      <w:r>
        <w:t>宰辟父敦</w:t>
      </w:r>
      <w:proofErr w:type="spellEnd"/>
      <w:proofErr w:type="gramStart"/>
      <w:r>
        <w:rPr>
          <w:rFonts w:eastAsia="宋体" w:hint="eastAsia"/>
          <w:lang w:eastAsia="zh-CN"/>
        </w:rPr>
        <w:t>》“</w:t>
      </w:r>
      <w:proofErr w:type="gramEnd"/>
      <w:r>
        <w:t>命</w:t>
      </w:r>
      <w:r>
        <w:rPr>
          <w:rFonts w:eastAsia="宋体" w:hint="eastAsia"/>
          <w:lang w:eastAsia="zh-CN"/>
        </w:rPr>
        <w:t>”</w:t>
      </w:r>
      <w:proofErr w:type="spellStart"/>
      <w:r>
        <w:t>字作</w:t>
      </w:r>
      <w:proofErr w:type="spellEnd"/>
      <w:r>
        <w:rPr>
          <w:rFonts w:eastAsia="宋体" w:hint="eastAsia"/>
          <w:lang w:eastAsia="zh-CN"/>
        </w:rPr>
        <w:t>“</w:t>
      </w:r>
      <w:r>
        <w:t>含</w:t>
      </w:r>
      <w:r>
        <w:rPr>
          <w:rFonts w:eastAsia="宋体" w:hint="eastAsia"/>
          <w:lang w:eastAsia="zh-CN"/>
        </w:rPr>
        <w:t>”</w:t>
      </w:r>
      <w:r>
        <w:t>，</w:t>
      </w:r>
      <w:proofErr w:type="spellStart"/>
      <w:r>
        <w:t>省今則爲加矣，非有二字也。徧</w:t>
      </w:r>
      <w:proofErr w:type="spellEnd"/>
    </w:p>
    <w:p w14:paraId="76CAA43C" w14:textId="77777777" w:rsidR="007A29CB" w:rsidRDefault="00000000">
      <w:pPr>
        <w:rPr>
          <w:lang w:eastAsia="zh-CN"/>
        </w:rPr>
      </w:pPr>
      <w:r>
        <w:rPr>
          <w:lang w:eastAsia="zh-CN"/>
        </w:rPr>
        <w:t>【第</w:t>
      </w:r>
      <w:r>
        <w:rPr>
          <w:lang w:eastAsia="zh-CN"/>
        </w:rPr>
        <w:t>133</w:t>
      </w:r>
      <w:r>
        <w:rPr>
          <w:lang w:eastAsia="zh-CN"/>
        </w:rPr>
        <w:t>页】</w:t>
      </w:r>
    </w:p>
    <w:p w14:paraId="570B8C74" w14:textId="77777777" w:rsidR="007A29CB" w:rsidRDefault="00000000">
      <w:pPr>
        <w:rPr>
          <w:lang w:eastAsia="zh-CN"/>
        </w:rPr>
      </w:pPr>
      <w:r>
        <w:rPr>
          <w:lang w:eastAsia="zh-CN"/>
        </w:rPr>
        <w:t>考</w:t>
      </w:r>
      <w:proofErr w:type="gramStart"/>
      <w:r>
        <w:rPr>
          <w:lang w:eastAsia="zh-CN"/>
        </w:rPr>
        <w:t>書</w:t>
      </w:r>
      <w:proofErr w:type="gramEnd"/>
      <w:r>
        <w:rPr>
          <w:lang w:eastAsia="zh-CN"/>
        </w:rPr>
        <w:t>傳，命、名字多不分别。</w:t>
      </w:r>
      <w:r>
        <w:rPr>
          <w:rFonts w:eastAsia="宋体" w:hint="eastAsia"/>
          <w:lang w:eastAsia="zh-CN"/>
        </w:rPr>
        <w:t>《</w:t>
      </w:r>
      <w:r>
        <w:rPr>
          <w:lang w:eastAsia="zh-CN"/>
        </w:rPr>
        <w:t>左氏春秋傳</w:t>
      </w:r>
      <w:r>
        <w:rPr>
          <w:rFonts w:eastAsia="宋体" w:hint="eastAsia"/>
          <w:lang w:eastAsia="zh-CN"/>
        </w:rPr>
        <w:t>》</w:t>
      </w:r>
      <w:r>
        <w:rPr>
          <w:lang w:eastAsia="zh-CN"/>
        </w:rPr>
        <w:t>曰：</w:t>
      </w:r>
      <w:r>
        <w:rPr>
          <w:rFonts w:eastAsia="宋体" w:hint="eastAsia"/>
          <w:lang w:eastAsia="zh-CN"/>
        </w:rPr>
        <w:t>“</w:t>
      </w:r>
      <w:r>
        <w:rPr>
          <w:lang w:eastAsia="zh-CN"/>
        </w:rPr>
        <w:t>公與文姜宗婦命之。</w:t>
      </w:r>
      <w:r>
        <w:rPr>
          <w:rFonts w:eastAsia="宋体" w:hint="eastAsia"/>
          <w:lang w:eastAsia="zh-CN"/>
        </w:rPr>
        <w:t>”</w:t>
      </w:r>
      <w:r>
        <w:rPr>
          <w:lang w:eastAsia="zh-CN"/>
        </w:rPr>
        <w:t>又曰：</w:t>
      </w:r>
      <w:r>
        <w:rPr>
          <w:rFonts w:eastAsia="宋体" w:hint="eastAsia"/>
          <w:lang w:eastAsia="zh-CN"/>
        </w:rPr>
        <w:t>“</w:t>
      </w:r>
      <w:r>
        <w:rPr>
          <w:lang w:eastAsia="zh-CN"/>
        </w:rPr>
        <w:t>有文在其手</w:t>
      </w:r>
    </w:p>
    <w:p w14:paraId="71182550" w14:textId="77777777" w:rsidR="007A29CB" w:rsidRDefault="00000000">
      <w:pPr>
        <w:rPr>
          <w:rFonts w:eastAsia="宋体"/>
          <w:lang w:eastAsia="zh-CN"/>
        </w:rPr>
      </w:pPr>
      <w:r>
        <w:rPr>
          <w:lang w:eastAsia="zh-CN"/>
        </w:rPr>
        <w:t>曰友，遂以命之。</w:t>
      </w:r>
      <w:r>
        <w:rPr>
          <w:rFonts w:eastAsia="宋体" w:hint="eastAsia"/>
          <w:lang w:eastAsia="zh-CN"/>
        </w:rPr>
        <w:t>”</w:t>
      </w:r>
      <w:r>
        <w:rPr>
          <w:lang w:eastAsia="zh-CN"/>
        </w:rPr>
        <w:t>又曰：</w:t>
      </w:r>
      <w:r>
        <w:rPr>
          <w:rFonts w:eastAsia="宋体" w:hint="eastAsia"/>
          <w:lang w:eastAsia="zh-CN"/>
        </w:rPr>
        <w:t>“</w:t>
      </w:r>
      <w:r>
        <w:rPr>
          <w:lang w:eastAsia="zh-CN"/>
        </w:rPr>
        <w:t>有文在其手曰虞，遂以命之。</w:t>
      </w:r>
      <w:r>
        <w:rPr>
          <w:rFonts w:eastAsia="宋体" w:hint="eastAsia"/>
          <w:lang w:eastAsia="zh-CN"/>
        </w:rPr>
        <w:t>”</w:t>
      </w:r>
      <w:proofErr w:type="spellStart"/>
      <w:r>
        <w:t>命之者，名之也</w:t>
      </w:r>
      <w:proofErr w:type="spellEnd"/>
      <w:r>
        <w:t>。</w:t>
      </w:r>
      <w:r>
        <w:rPr>
          <w:rFonts w:eastAsia="宋体" w:hint="eastAsia"/>
          <w:lang w:eastAsia="zh-CN"/>
        </w:rPr>
        <w:t>“</w:t>
      </w:r>
      <w:proofErr w:type="spellStart"/>
      <w:r>
        <w:t>大物不可以命</w:t>
      </w:r>
      <w:proofErr w:type="spellEnd"/>
      <w:r>
        <w:rPr>
          <w:rFonts w:eastAsia="宋体" w:hint="eastAsia"/>
          <w:lang w:eastAsia="zh-CN"/>
        </w:rPr>
        <w:t>”</w:t>
      </w:r>
    </w:p>
    <w:p w14:paraId="465C72D6" w14:textId="77777777" w:rsidR="007A29CB" w:rsidRDefault="00000000">
      <w:pPr>
        <w:rPr>
          <w:lang w:eastAsia="zh-CN"/>
        </w:rPr>
      </w:pPr>
      <w:proofErr w:type="spellStart"/>
      <w:r>
        <w:t>者，不可以名也</w:t>
      </w:r>
      <w:proofErr w:type="spellEnd"/>
      <w:proofErr w:type="gramStart"/>
      <w:r>
        <w:t>。</w:t>
      </w:r>
      <w:r>
        <w:rPr>
          <w:rFonts w:eastAsia="宋体" w:hint="eastAsia"/>
          <w:lang w:eastAsia="zh-CN"/>
        </w:rPr>
        <w:t>“</w:t>
      </w:r>
      <w:proofErr w:type="spellStart"/>
      <w:proofErr w:type="gramEnd"/>
      <w:r>
        <w:t>以德命爲義</w:t>
      </w:r>
      <w:proofErr w:type="spellEnd"/>
      <w:r>
        <w:rPr>
          <w:rFonts w:eastAsia="宋体" w:hint="eastAsia"/>
          <w:lang w:eastAsia="zh-CN"/>
        </w:rPr>
        <w:t>”</w:t>
      </w:r>
      <w:r>
        <w:t>、</w:t>
      </w:r>
      <w:r>
        <w:rPr>
          <w:rFonts w:eastAsia="宋体" w:hint="eastAsia"/>
          <w:lang w:eastAsia="zh-CN"/>
        </w:rPr>
        <w:t>“</w:t>
      </w:r>
      <w:proofErr w:type="spellStart"/>
      <w:r>
        <w:t>以類命爲象</w:t>
      </w:r>
      <w:proofErr w:type="spellEnd"/>
      <w:r>
        <w:rPr>
          <w:rFonts w:eastAsia="宋体" w:hint="eastAsia"/>
          <w:lang w:eastAsia="zh-CN"/>
        </w:rPr>
        <w:t>”</w:t>
      </w:r>
      <w:proofErr w:type="spellStart"/>
      <w:r>
        <w:t>者，以德名、以類名也</w:t>
      </w:r>
      <w:proofErr w:type="spellEnd"/>
      <w:r>
        <w:t>。</w:t>
      </w:r>
      <w:r>
        <w:rPr>
          <w:rFonts w:eastAsia="宋体" w:hint="eastAsia"/>
          <w:lang w:eastAsia="zh-CN"/>
        </w:rPr>
        <w:t>“</w:t>
      </w:r>
      <w:r>
        <w:rPr>
          <w:lang w:eastAsia="zh-CN"/>
        </w:rPr>
        <w:t>改命曰生</w:t>
      </w:r>
      <w:r>
        <w:rPr>
          <w:rFonts w:eastAsia="宋体" w:hint="eastAsia"/>
          <w:lang w:eastAsia="zh-CN"/>
        </w:rPr>
        <w:t>”</w:t>
      </w:r>
      <w:r>
        <w:rPr>
          <w:lang w:eastAsia="zh-CN"/>
        </w:rPr>
        <w:t>者，改名</w:t>
      </w:r>
    </w:p>
    <w:p w14:paraId="63AE507C" w14:textId="77777777" w:rsidR="007A29CB" w:rsidRDefault="00000000">
      <w:pPr>
        <w:rPr>
          <w:lang w:eastAsia="zh-CN"/>
        </w:rPr>
      </w:pPr>
      <w:r>
        <w:rPr>
          <w:lang w:eastAsia="zh-CN"/>
        </w:rPr>
        <w:t>曰生也。</w:t>
      </w:r>
      <w:r>
        <w:rPr>
          <w:rFonts w:eastAsia="宋体" w:hint="eastAsia"/>
          <w:lang w:eastAsia="zh-CN"/>
        </w:rPr>
        <w:t>“</w:t>
      </w:r>
      <w:r>
        <w:rPr>
          <w:lang w:eastAsia="zh-CN"/>
        </w:rPr>
        <w:t>叔孙得臣獲長</w:t>
      </w:r>
      <w:proofErr w:type="gramStart"/>
      <w:r>
        <w:rPr>
          <w:lang w:eastAsia="zh-CN"/>
        </w:rPr>
        <w:t>狄</w:t>
      </w:r>
      <w:proofErr w:type="gramEnd"/>
      <w:r>
        <w:rPr>
          <w:lang w:eastAsia="zh-CN"/>
        </w:rPr>
        <w:t>僑如以命宣伯</w:t>
      </w:r>
      <w:r>
        <w:rPr>
          <w:rFonts w:eastAsia="宋体" w:hint="eastAsia"/>
          <w:lang w:eastAsia="zh-CN"/>
        </w:rPr>
        <w:t>”</w:t>
      </w:r>
      <w:r>
        <w:rPr>
          <w:lang w:eastAsia="zh-CN"/>
        </w:rPr>
        <w:t>者以</w:t>
      </w:r>
      <w:proofErr w:type="gramStart"/>
      <w:r>
        <w:rPr>
          <w:lang w:eastAsia="zh-CN"/>
        </w:rPr>
        <w:t>名宣伯也</w:t>
      </w:r>
      <w:proofErr w:type="gramEnd"/>
      <w:r>
        <w:rPr>
          <w:lang w:eastAsia="zh-CN"/>
        </w:rPr>
        <w:t>。</w:t>
      </w:r>
      <w:r>
        <w:rPr>
          <w:rFonts w:eastAsia="宋体" w:hint="eastAsia"/>
          <w:lang w:eastAsia="zh-CN"/>
        </w:rPr>
        <w:t>“</w:t>
      </w:r>
      <w:r>
        <w:rPr>
          <w:lang w:eastAsia="zh-CN"/>
        </w:rPr>
        <w:t>命之曰仇</w:t>
      </w:r>
      <w:r>
        <w:rPr>
          <w:rFonts w:eastAsia="宋体" w:hint="eastAsia"/>
          <w:lang w:eastAsia="zh-CN"/>
        </w:rPr>
        <w:t>”</w:t>
      </w:r>
      <w:r>
        <w:rPr>
          <w:lang w:eastAsia="zh-CN"/>
        </w:rPr>
        <w:t>、</w:t>
      </w:r>
      <w:r>
        <w:rPr>
          <w:rFonts w:eastAsia="宋体" w:hint="eastAsia"/>
          <w:lang w:eastAsia="zh-CN"/>
        </w:rPr>
        <w:t>“</w:t>
      </w:r>
      <w:r>
        <w:rPr>
          <w:lang w:eastAsia="zh-CN"/>
        </w:rPr>
        <w:t>命之曰成</w:t>
      </w:r>
      <w:r>
        <w:rPr>
          <w:rFonts w:eastAsia="宋体" w:hint="eastAsia"/>
          <w:lang w:eastAsia="zh-CN"/>
        </w:rPr>
        <w:t>”</w:t>
      </w:r>
      <w:r>
        <w:rPr>
          <w:lang w:eastAsia="zh-CN"/>
        </w:rPr>
        <w:t>、</w:t>
      </w:r>
      <w:r>
        <w:rPr>
          <w:rFonts w:eastAsia="宋体" w:hint="eastAsia"/>
          <w:lang w:eastAsia="zh-CN"/>
        </w:rPr>
        <w:t>“</w:t>
      </w:r>
      <w:r>
        <w:rPr>
          <w:lang w:eastAsia="zh-CN"/>
        </w:rPr>
        <w:t>師</w:t>
      </w:r>
    </w:p>
    <w:p w14:paraId="31528F99" w14:textId="77777777" w:rsidR="007A29CB" w:rsidRDefault="00000000">
      <w:proofErr w:type="spellStart"/>
      <w:r>
        <w:t>命之曰同</w:t>
      </w:r>
      <w:proofErr w:type="spellEnd"/>
      <w:proofErr w:type="gramStart"/>
      <w:r>
        <w:rPr>
          <w:rFonts w:eastAsia="宋体" w:hint="eastAsia"/>
          <w:lang w:eastAsia="zh-CN"/>
        </w:rPr>
        <w:t>”</w:t>
      </w:r>
      <w:proofErr w:type="gramEnd"/>
      <w:r>
        <w:t>、</w:t>
      </w:r>
      <w:r>
        <w:rPr>
          <w:rFonts w:eastAsia="宋体" w:hint="eastAsia"/>
          <w:lang w:eastAsia="zh-CN"/>
        </w:rPr>
        <w:t>“</w:t>
      </w:r>
      <w:proofErr w:type="spellStart"/>
      <w:r>
        <w:t>命之曰鬭榖於菟</w:t>
      </w:r>
      <w:proofErr w:type="spellEnd"/>
      <w:r>
        <w:rPr>
          <w:rFonts w:eastAsia="宋体" w:hint="eastAsia"/>
          <w:lang w:eastAsia="zh-CN"/>
        </w:rPr>
        <w:t>”</w:t>
      </w:r>
      <w:proofErr w:type="spellStart"/>
      <w:r>
        <w:t>者，猶</w:t>
      </w:r>
      <w:proofErr w:type="spellEnd"/>
      <w:r>
        <w:rPr>
          <w:rFonts w:eastAsia="宋体" w:hint="eastAsia"/>
          <w:lang w:eastAsia="zh-CN"/>
        </w:rPr>
        <w:t>“</w:t>
      </w:r>
      <w:proofErr w:type="spellStart"/>
      <w:r>
        <w:t>名之曰蘭</w:t>
      </w:r>
      <w:proofErr w:type="spellEnd"/>
      <w:r>
        <w:rPr>
          <w:rFonts w:eastAsia="宋体" w:hint="eastAsia"/>
          <w:lang w:eastAsia="zh-CN"/>
        </w:rPr>
        <w:t>”</w:t>
      </w:r>
      <w:r>
        <w:t>、</w:t>
      </w:r>
      <w:r>
        <w:rPr>
          <w:rFonts w:eastAsia="宋体" w:hint="eastAsia"/>
          <w:lang w:eastAsia="zh-CN"/>
        </w:rPr>
        <w:t>“</w:t>
      </w:r>
      <w:proofErr w:type="spellStart"/>
      <w:r>
        <w:t>名之曰墨臀</w:t>
      </w:r>
      <w:proofErr w:type="spellEnd"/>
      <w:r>
        <w:rPr>
          <w:rFonts w:eastAsia="宋体" w:hint="eastAsia"/>
          <w:lang w:eastAsia="zh-CN"/>
        </w:rPr>
        <w:t>”</w:t>
      </w:r>
      <w:r>
        <w:t>、</w:t>
      </w:r>
      <w:r>
        <w:rPr>
          <w:rFonts w:eastAsia="宋体" w:hint="eastAsia"/>
          <w:lang w:eastAsia="zh-CN"/>
        </w:rPr>
        <w:t>“</w:t>
      </w:r>
      <w:proofErr w:type="spellStart"/>
      <w:r>
        <w:t>名之曰元</w:t>
      </w:r>
      <w:proofErr w:type="spellEnd"/>
      <w:r>
        <w:rPr>
          <w:rFonts w:eastAsia="宋体" w:hint="eastAsia"/>
          <w:lang w:eastAsia="zh-CN"/>
        </w:rPr>
        <w:t>”</w:t>
      </w:r>
      <w:r>
        <w:t>、</w:t>
      </w:r>
      <w:r>
        <w:rPr>
          <w:rFonts w:eastAsia="宋体" w:hint="eastAsia"/>
          <w:lang w:eastAsia="zh-CN"/>
        </w:rPr>
        <w:t>“</w:t>
      </w:r>
      <w:proofErr w:type="spellStart"/>
      <w:r>
        <w:t>名之曰陽</w:t>
      </w:r>
      <w:proofErr w:type="spellEnd"/>
    </w:p>
    <w:p w14:paraId="475B9F4C" w14:textId="77777777" w:rsidR="007A29CB" w:rsidRDefault="00000000">
      <w:r>
        <w:t>州</w:t>
      </w:r>
      <w:proofErr w:type="gramStart"/>
      <w:r>
        <w:rPr>
          <w:rFonts w:eastAsia="宋体" w:hint="eastAsia"/>
          <w:lang w:eastAsia="zh-CN"/>
        </w:rPr>
        <w:t>”</w:t>
      </w:r>
      <w:proofErr w:type="gramEnd"/>
      <w:r>
        <w:t>也。</w:t>
      </w:r>
      <w:r>
        <w:rPr>
          <w:rFonts w:eastAsia="宋体" w:hint="eastAsia"/>
          <w:lang w:eastAsia="zh-CN"/>
        </w:rPr>
        <w:t>《</w:t>
      </w:r>
      <w:r>
        <w:t>傳</w:t>
      </w:r>
      <w:r>
        <w:rPr>
          <w:rFonts w:eastAsia="宋体" w:hint="eastAsia"/>
          <w:lang w:eastAsia="zh-CN"/>
        </w:rPr>
        <w:t>》</w:t>
      </w:r>
      <w:r>
        <w:t>曰：</w:t>
      </w:r>
      <w:r>
        <w:rPr>
          <w:rFonts w:eastAsia="宋体" w:hint="eastAsia"/>
          <w:lang w:eastAsia="zh-CN"/>
        </w:rPr>
        <w:t>“</w:t>
      </w:r>
      <w:proofErr w:type="spellStart"/>
      <w:r>
        <w:t>名之大以</w:t>
      </w:r>
      <w:proofErr w:type="gramStart"/>
      <w:r>
        <w:t>從</w:t>
      </w:r>
      <w:proofErr w:type="gramEnd"/>
      <w:r>
        <w:t>盈</w:t>
      </w:r>
      <w:proofErr w:type="gramStart"/>
      <w:r>
        <w:t>數</w:t>
      </w:r>
      <w:proofErr w:type="spellEnd"/>
      <w:proofErr w:type="gramEnd"/>
      <w:r>
        <w:t>。</w:t>
      </w:r>
      <w:r>
        <w:rPr>
          <w:rFonts w:eastAsia="宋体" w:hint="eastAsia"/>
          <w:lang w:eastAsia="zh-CN"/>
        </w:rPr>
        <w:t>”</w:t>
      </w:r>
      <w:proofErr w:type="spellStart"/>
      <w:r>
        <w:t>陸德明曰</w:t>
      </w:r>
      <w:proofErr w:type="spellEnd"/>
      <w:r>
        <w:t>：</w:t>
      </w:r>
      <w:r>
        <w:rPr>
          <w:rFonts w:eastAsia="宋体" w:hint="eastAsia"/>
          <w:lang w:eastAsia="zh-CN"/>
        </w:rPr>
        <w:t>“</w:t>
      </w:r>
      <w:proofErr w:type="spellStart"/>
      <w:r>
        <w:t>名，如字，或彌政反</w:t>
      </w:r>
      <w:proofErr w:type="spellEnd"/>
      <w:r>
        <w:t>。</w:t>
      </w:r>
      <w:r>
        <w:rPr>
          <w:rFonts w:eastAsia="宋体" w:hint="eastAsia"/>
          <w:lang w:eastAsia="zh-CN"/>
        </w:rPr>
        <w:t>”</w:t>
      </w:r>
      <w:proofErr w:type="spellStart"/>
      <w:r>
        <w:t>彌政反則爲命矣</w:t>
      </w:r>
      <w:proofErr w:type="spellEnd"/>
    </w:p>
    <w:p w14:paraId="20FB01B9" w14:textId="77777777" w:rsidR="007A29CB" w:rsidRDefault="00000000">
      <w:pPr>
        <w:rPr>
          <w:lang w:eastAsia="zh-CN"/>
        </w:rPr>
      </w:pPr>
      <w:r>
        <w:rPr>
          <w:rFonts w:eastAsia="宋体" w:hint="eastAsia"/>
          <w:lang w:eastAsia="zh-CN"/>
        </w:rPr>
        <w:t>《</w:t>
      </w:r>
      <w:proofErr w:type="spellStart"/>
      <w:r>
        <w:t>史記。世家</w:t>
      </w:r>
      <w:proofErr w:type="spellEnd"/>
      <w:r>
        <w:rPr>
          <w:rFonts w:eastAsia="宋体" w:hint="eastAsia"/>
          <w:lang w:eastAsia="zh-CN"/>
        </w:rPr>
        <w:t>》</w:t>
      </w:r>
      <w:r>
        <w:t>作</w:t>
      </w:r>
      <w:r>
        <w:rPr>
          <w:rFonts w:eastAsia="宋体" w:hint="eastAsia"/>
          <w:lang w:eastAsia="zh-CN"/>
        </w:rPr>
        <w:t>“</w:t>
      </w:r>
      <w:proofErr w:type="spellStart"/>
      <w:r>
        <w:t>命之大以</w:t>
      </w:r>
      <w:proofErr w:type="gramStart"/>
      <w:r>
        <w:t>從</w:t>
      </w:r>
      <w:proofErr w:type="gramEnd"/>
      <w:r>
        <w:t>盈</w:t>
      </w:r>
      <w:proofErr w:type="gramStart"/>
      <w:r>
        <w:t>數</w:t>
      </w:r>
      <w:proofErr w:type="spellEnd"/>
      <w:proofErr w:type="gramEnd"/>
      <w:r>
        <w:rPr>
          <w:rFonts w:eastAsia="宋体" w:hint="eastAsia"/>
          <w:lang w:eastAsia="zh-CN"/>
        </w:rPr>
        <w:t>”</w:t>
      </w:r>
      <w:proofErr w:type="spellStart"/>
      <w:r>
        <w:t>是也</w:t>
      </w:r>
      <w:proofErr w:type="spellEnd"/>
      <w:r>
        <w:t>。</w:t>
      </w:r>
      <w:r>
        <w:rPr>
          <w:rFonts w:eastAsia="宋体" w:hint="eastAsia"/>
          <w:lang w:eastAsia="zh-CN"/>
        </w:rPr>
        <w:t>《</w:t>
      </w:r>
      <w:r>
        <w:rPr>
          <w:lang w:eastAsia="zh-CN"/>
        </w:rPr>
        <w:t>國語</w:t>
      </w:r>
      <w:r>
        <w:rPr>
          <w:rFonts w:eastAsia="宋体" w:hint="eastAsia"/>
          <w:lang w:eastAsia="zh-CN"/>
        </w:rPr>
        <w:t>》</w:t>
      </w:r>
      <w:r>
        <w:rPr>
          <w:lang w:eastAsia="zh-CN"/>
        </w:rPr>
        <w:t>曰</w:t>
      </w:r>
      <w:r>
        <w:rPr>
          <w:rFonts w:eastAsia="宋体" w:hint="eastAsia"/>
          <w:lang w:eastAsia="zh-CN"/>
        </w:rPr>
        <w:t>“</w:t>
      </w:r>
      <w:r>
        <w:rPr>
          <w:lang w:eastAsia="zh-CN"/>
        </w:rPr>
        <w:t>黄帝能成命百物。</w:t>
      </w:r>
      <w:r>
        <w:rPr>
          <w:rFonts w:eastAsia="宋体" w:hint="eastAsia"/>
          <w:lang w:eastAsia="zh-CN"/>
        </w:rPr>
        <w:t>”《</w:t>
      </w:r>
      <w:r>
        <w:rPr>
          <w:lang w:eastAsia="zh-CN"/>
        </w:rPr>
        <w:t>祭法</w:t>
      </w:r>
      <w:r>
        <w:rPr>
          <w:rFonts w:eastAsia="宋体" w:hint="eastAsia"/>
          <w:lang w:eastAsia="zh-CN"/>
        </w:rPr>
        <w:t>》</w:t>
      </w:r>
      <w:r>
        <w:rPr>
          <w:lang w:eastAsia="zh-CN"/>
        </w:rPr>
        <w:t>曰</w:t>
      </w:r>
      <w:r>
        <w:rPr>
          <w:rFonts w:eastAsia="宋体" w:hint="eastAsia"/>
          <w:lang w:eastAsia="zh-CN"/>
        </w:rPr>
        <w:t>“</w:t>
      </w:r>
      <w:r>
        <w:rPr>
          <w:lang w:eastAsia="zh-CN"/>
        </w:rPr>
        <w:t>黄</w:t>
      </w:r>
    </w:p>
    <w:p w14:paraId="587DEB40" w14:textId="77777777" w:rsidR="007A29CB" w:rsidRDefault="00000000">
      <w:pPr>
        <w:rPr>
          <w:lang w:eastAsia="zh-CN"/>
        </w:rPr>
      </w:pPr>
      <w:proofErr w:type="gramStart"/>
      <w:r>
        <w:rPr>
          <w:lang w:eastAsia="zh-CN"/>
        </w:rPr>
        <w:t>帝能正名</w:t>
      </w:r>
      <w:proofErr w:type="gramEnd"/>
      <w:r>
        <w:rPr>
          <w:lang w:eastAsia="zh-CN"/>
        </w:rPr>
        <w:t>百物。</w:t>
      </w:r>
      <w:r>
        <w:rPr>
          <w:rFonts w:eastAsia="宋体" w:hint="eastAsia"/>
          <w:lang w:eastAsia="zh-CN"/>
        </w:rPr>
        <w:t>”</w:t>
      </w:r>
      <w:r>
        <w:rPr>
          <w:lang w:eastAsia="zh-CN"/>
        </w:rPr>
        <w:t>成命即正名也。</w:t>
      </w:r>
      <w:r>
        <w:rPr>
          <w:rFonts w:eastAsia="宋体" w:hint="eastAsia"/>
          <w:lang w:eastAsia="zh-CN"/>
        </w:rPr>
        <w:t>《</w:t>
      </w:r>
      <w:r>
        <w:rPr>
          <w:lang w:eastAsia="zh-CN"/>
        </w:rPr>
        <w:t>史記</w:t>
      </w:r>
      <w:r>
        <w:rPr>
          <w:rFonts w:eastAsia="宋体" w:hint="eastAsia"/>
          <w:lang w:eastAsia="zh-CN"/>
        </w:rPr>
        <w:t>》</w:t>
      </w:r>
      <w:r>
        <w:rPr>
          <w:lang w:eastAsia="zh-CN"/>
        </w:rPr>
        <w:t>曰：</w:t>
      </w:r>
      <w:r>
        <w:rPr>
          <w:rFonts w:eastAsia="宋体" w:hint="eastAsia"/>
          <w:lang w:eastAsia="zh-CN"/>
        </w:rPr>
        <w:t>“</w:t>
      </w:r>
      <w:r>
        <w:rPr>
          <w:lang w:eastAsia="zh-CN"/>
        </w:rPr>
        <w:t>信命</w:t>
      </w:r>
      <w:proofErr w:type="gramStart"/>
      <w:r>
        <w:rPr>
          <w:lang w:eastAsia="zh-CN"/>
        </w:rPr>
        <w:t>世</w:t>
      </w:r>
      <w:proofErr w:type="gramEnd"/>
      <w:r>
        <w:rPr>
          <w:lang w:eastAsia="zh-CN"/>
        </w:rPr>
        <w:t>之宏才。</w:t>
      </w:r>
      <w:r>
        <w:rPr>
          <w:rFonts w:eastAsia="宋体" w:hint="eastAsia"/>
          <w:lang w:eastAsia="zh-CN"/>
        </w:rPr>
        <w:t>”</w:t>
      </w:r>
      <w:r>
        <w:rPr>
          <w:lang w:eastAsia="zh-CN"/>
        </w:rPr>
        <w:t>註云：</w:t>
      </w:r>
      <w:r>
        <w:rPr>
          <w:rFonts w:eastAsia="宋体" w:hint="eastAsia"/>
          <w:lang w:eastAsia="zh-CN"/>
        </w:rPr>
        <w:t>“</w:t>
      </w:r>
      <w:r>
        <w:rPr>
          <w:lang w:eastAsia="zh-CN"/>
        </w:rPr>
        <w:t>命者，名也。言賢</w:t>
      </w:r>
    </w:p>
    <w:p w14:paraId="71B6D64E" w14:textId="77777777" w:rsidR="007A29CB" w:rsidRDefault="00000000">
      <w:pPr>
        <w:rPr>
          <w:lang w:eastAsia="zh-CN"/>
        </w:rPr>
      </w:pPr>
      <w:r>
        <w:rPr>
          <w:lang w:eastAsia="zh-CN"/>
        </w:rPr>
        <w:lastRenderedPageBreak/>
        <w:t>人有名</w:t>
      </w:r>
      <w:proofErr w:type="gramStart"/>
      <w:r>
        <w:rPr>
          <w:lang w:eastAsia="zh-CN"/>
        </w:rPr>
        <w:t>於</w:t>
      </w:r>
      <w:proofErr w:type="gramEnd"/>
      <w:r>
        <w:rPr>
          <w:lang w:eastAsia="zh-CN"/>
        </w:rPr>
        <w:t>世也。</w:t>
      </w:r>
      <w:r>
        <w:rPr>
          <w:rFonts w:eastAsia="宋体" w:hint="eastAsia"/>
          <w:lang w:eastAsia="zh-CN"/>
        </w:rPr>
        <w:t>”《</w:t>
      </w:r>
      <w:r>
        <w:rPr>
          <w:lang w:eastAsia="zh-CN"/>
        </w:rPr>
        <w:t>漢書。張耳傳</w:t>
      </w:r>
      <w:r>
        <w:rPr>
          <w:rFonts w:eastAsia="宋体" w:hint="eastAsia"/>
          <w:lang w:eastAsia="zh-CN"/>
        </w:rPr>
        <w:t>》</w:t>
      </w:r>
      <w:r>
        <w:rPr>
          <w:lang w:eastAsia="zh-CN"/>
        </w:rPr>
        <w:t>曰：</w:t>
      </w:r>
      <w:r>
        <w:rPr>
          <w:rFonts w:eastAsia="宋体" w:hint="eastAsia"/>
          <w:lang w:eastAsia="zh-CN"/>
        </w:rPr>
        <w:t>“</w:t>
      </w:r>
      <w:r>
        <w:rPr>
          <w:lang w:eastAsia="zh-CN"/>
        </w:rPr>
        <w:t>嘗亡命，遊外黄。</w:t>
      </w:r>
      <w:r>
        <w:rPr>
          <w:rFonts w:eastAsia="宋体" w:hint="eastAsia"/>
          <w:lang w:eastAsia="zh-CN"/>
        </w:rPr>
        <w:t>”</w:t>
      </w:r>
      <w:r>
        <w:rPr>
          <w:lang w:eastAsia="zh-CN"/>
        </w:rPr>
        <w:t>註云：</w:t>
      </w:r>
      <w:r>
        <w:rPr>
          <w:rFonts w:eastAsia="宋体" w:hint="eastAsia"/>
          <w:lang w:eastAsia="zh-CN"/>
        </w:rPr>
        <w:t>“</w:t>
      </w:r>
      <w:r>
        <w:rPr>
          <w:lang w:eastAsia="zh-CN"/>
        </w:rPr>
        <w:t>命者，名也。脱名籍而</w:t>
      </w:r>
    </w:p>
    <w:p w14:paraId="0E48694C" w14:textId="77777777" w:rsidR="007A29CB" w:rsidRDefault="00000000">
      <w:pPr>
        <w:rPr>
          <w:lang w:eastAsia="zh-CN"/>
        </w:rPr>
      </w:pPr>
      <w:r>
        <w:rPr>
          <w:lang w:eastAsia="zh-CN"/>
        </w:rPr>
        <w:t>逃。</w:t>
      </w:r>
      <w:r>
        <w:rPr>
          <w:rFonts w:eastAsia="宋体" w:hint="eastAsia"/>
          <w:lang w:eastAsia="zh-CN"/>
        </w:rPr>
        <w:t>”《</w:t>
      </w:r>
      <w:r>
        <w:rPr>
          <w:lang w:eastAsia="zh-CN"/>
        </w:rPr>
        <w:t>李陵傳</w:t>
      </w:r>
      <w:r>
        <w:rPr>
          <w:rFonts w:eastAsia="宋体" w:hint="eastAsia"/>
          <w:lang w:eastAsia="zh-CN"/>
        </w:rPr>
        <w:t>》</w:t>
      </w:r>
      <w:r>
        <w:rPr>
          <w:lang w:eastAsia="zh-CN"/>
        </w:rPr>
        <w:t>曰：</w:t>
      </w:r>
      <w:r>
        <w:rPr>
          <w:rFonts w:eastAsia="宋体" w:hint="eastAsia"/>
          <w:lang w:eastAsia="zh-CN"/>
        </w:rPr>
        <w:t>“</w:t>
      </w:r>
      <w:r>
        <w:rPr>
          <w:lang w:eastAsia="zh-CN"/>
        </w:rPr>
        <w:t>射命中。</w:t>
      </w:r>
      <w:r>
        <w:rPr>
          <w:rFonts w:eastAsia="宋体" w:hint="eastAsia"/>
          <w:lang w:eastAsia="zh-CN"/>
        </w:rPr>
        <w:t>”</w:t>
      </w:r>
      <w:r>
        <w:rPr>
          <w:lang w:eastAsia="zh-CN"/>
        </w:rPr>
        <w:t>註云：</w:t>
      </w:r>
      <w:r>
        <w:rPr>
          <w:rFonts w:eastAsia="宋体" w:hint="eastAsia"/>
          <w:lang w:eastAsia="zh-CN"/>
        </w:rPr>
        <w:t>“</w:t>
      </w:r>
      <w:r>
        <w:rPr>
          <w:lang w:eastAsia="zh-CN"/>
        </w:rPr>
        <w:t>所指名處即中之也。</w:t>
      </w:r>
      <w:r>
        <w:rPr>
          <w:rFonts w:eastAsia="宋体" w:hint="eastAsia"/>
          <w:lang w:eastAsia="zh-CN"/>
        </w:rPr>
        <w:t>”《</w:t>
      </w:r>
      <w:r>
        <w:rPr>
          <w:lang w:eastAsia="zh-CN"/>
        </w:rPr>
        <w:t>莊子</w:t>
      </w:r>
      <w:r>
        <w:rPr>
          <w:rFonts w:eastAsia="宋体" w:hint="eastAsia"/>
          <w:lang w:eastAsia="zh-CN"/>
        </w:rPr>
        <w:t>》</w:t>
      </w:r>
      <w:r>
        <w:rPr>
          <w:lang w:eastAsia="zh-CN"/>
        </w:rPr>
        <w:t>：</w:t>
      </w:r>
      <w:r>
        <w:rPr>
          <w:rFonts w:eastAsia="宋体" w:hint="eastAsia"/>
          <w:lang w:eastAsia="zh-CN"/>
        </w:rPr>
        <w:t>“</w:t>
      </w:r>
      <w:proofErr w:type="gramStart"/>
      <w:r>
        <w:rPr>
          <w:lang w:eastAsia="zh-CN"/>
        </w:rPr>
        <w:t>一</w:t>
      </w:r>
      <w:proofErr w:type="gramEnd"/>
      <w:r>
        <w:rPr>
          <w:lang w:eastAsia="zh-CN"/>
        </w:rPr>
        <w:t>而不黨，命曰天</w:t>
      </w:r>
    </w:p>
    <w:p w14:paraId="0AFC3EF0" w14:textId="77777777" w:rsidR="007A29CB" w:rsidRDefault="00000000">
      <w:pPr>
        <w:rPr>
          <w:lang w:eastAsia="zh-CN"/>
        </w:rPr>
      </w:pPr>
      <w:r>
        <w:rPr>
          <w:lang w:eastAsia="zh-CN"/>
        </w:rPr>
        <w:t>放。</w:t>
      </w:r>
      <w:r>
        <w:rPr>
          <w:rFonts w:eastAsia="宋体" w:hint="eastAsia"/>
          <w:lang w:eastAsia="zh-CN"/>
        </w:rPr>
        <w:t>”</w:t>
      </w:r>
      <w:r>
        <w:rPr>
          <w:lang w:eastAsia="zh-CN"/>
        </w:rPr>
        <w:t>即名曰天放也。由此觀之，命、名本無分别，或省而爲名，或不省而爲命，其實一也</w:t>
      </w:r>
    </w:p>
    <w:p w14:paraId="0A0724C1" w14:textId="77777777" w:rsidR="007A29CB" w:rsidRDefault="00000000">
      <w:pPr>
        <w:rPr>
          <w:lang w:eastAsia="zh-CN"/>
        </w:rPr>
      </w:pPr>
      <w:r>
        <w:rPr>
          <w:lang w:eastAsia="zh-CN"/>
        </w:rPr>
        <w:t>許氏當以名爲命省，而别爲</w:t>
      </w:r>
      <w:r>
        <w:rPr>
          <w:rFonts w:eastAsia="宋体" w:hint="eastAsia"/>
          <w:lang w:eastAsia="zh-CN"/>
        </w:rPr>
        <w:t>“</w:t>
      </w:r>
      <w:proofErr w:type="gramStart"/>
      <w:r>
        <w:rPr>
          <w:lang w:eastAsia="zh-CN"/>
        </w:rPr>
        <w:t>冥</w:t>
      </w:r>
      <w:proofErr w:type="gramEnd"/>
      <w:r>
        <w:rPr>
          <w:lang w:eastAsia="zh-CN"/>
        </w:rPr>
        <w:t>不相見</w:t>
      </w:r>
      <w:r>
        <w:rPr>
          <w:rFonts w:eastAsia="宋体" w:hint="eastAsia"/>
          <w:lang w:eastAsia="zh-CN"/>
        </w:rPr>
        <w:t>”</w:t>
      </w:r>
      <w:r>
        <w:rPr>
          <w:lang w:eastAsia="zh-CN"/>
        </w:rPr>
        <w:t>之説，可謂分其所不必分</w:t>
      </w:r>
    </w:p>
    <w:p w14:paraId="4F19AFFE" w14:textId="77777777" w:rsidR="007A29CB" w:rsidRDefault="00000000">
      <w:pPr>
        <w:rPr>
          <w:lang w:eastAsia="zh-CN"/>
        </w:rPr>
      </w:pPr>
      <w:proofErr w:type="gramStart"/>
      <w:r>
        <w:t>庾</w:t>
      </w:r>
      <w:proofErr w:type="gramEnd"/>
      <w:r>
        <w:t>，</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髕也</w:t>
      </w:r>
      <w:proofErr w:type="spellEnd"/>
      <w:r>
        <w:t>。</w:t>
      </w:r>
      <w:r>
        <w:rPr>
          <w:lang w:eastAsia="zh-CN"/>
        </w:rPr>
        <w:t>正月陽</w:t>
      </w:r>
      <w:proofErr w:type="gramStart"/>
      <w:r>
        <w:rPr>
          <w:lang w:eastAsia="zh-CN"/>
        </w:rPr>
        <w:t>氣動</w:t>
      </w:r>
      <w:proofErr w:type="gramEnd"/>
      <w:r>
        <w:rPr>
          <w:lang w:eastAsia="zh-CN"/>
        </w:rPr>
        <w:t>，去黄泉，欲上出，陰尚疆，</w:t>
      </w:r>
      <w:proofErr w:type="gramStart"/>
      <w:r>
        <w:rPr>
          <w:lang w:eastAsia="zh-CN"/>
        </w:rPr>
        <w:t>象</w:t>
      </w:r>
      <w:proofErr w:type="gramEnd"/>
      <w:r>
        <w:rPr>
          <w:lang w:eastAsia="zh-CN"/>
        </w:rPr>
        <w:t>）不達，髕寅于下</w:t>
      </w:r>
    </w:p>
    <w:p w14:paraId="27817FBD" w14:textId="77777777" w:rsidR="007A29CB" w:rsidRDefault="00000000">
      <w:pPr>
        <w:rPr>
          <w:lang w:eastAsia="zh-CN"/>
        </w:rPr>
      </w:pPr>
      <w:r>
        <w:t>也。</w:t>
      </w:r>
      <w:r>
        <w:rPr>
          <w:rFonts w:eastAsia="宋体" w:hint="eastAsia"/>
          <w:lang w:eastAsia="zh-CN"/>
        </w:rPr>
        <w:t>”</w:t>
      </w:r>
      <w:proofErr w:type="spellStart"/>
      <w:r>
        <w:t>按字當作奭、寅，夾脊肉也</w:t>
      </w:r>
      <w:proofErr w:type="gramStart"/>
      <w:r>
        <w:t>象</w:t>
      </w:r>
      <w:proofErr w:type="gramEnd"/>
      <w:r>
        <w:t>上承肩頸、下達尾閭之形</w:t>
      </w:r>
      <w:proofErr w:type="spellEnd"/>
      <w:r>
        <w:t>。</w:t>
      </w:r>
      <w:r>
        <w:rPr>
          <w:lang w:eastAsia="zh-CN"/>
        </w:rPr>
        <w:t>古</w:t>
      </w:r>
      <w:proofErr w:type="gramStart"/>
      <w:r>
        <w:rPr>
          <w:lang w:eastAsia="zh-CN"/>
        </w:rPr>
        <w:t>鐘鼎文作</w:t>
      </w:r>
      <w:proofErr w:type="gramEnd"/>
      <w:r>
        <w:rPr>
          <w:lang w:eastAsia="zh-CN"/>
        </w:rPr>
        <w:t>奭、</w:t>
      </w:r>
      <w:proofErr w:type="gramStart"/>
      <w:r>
        <w:rPr>
          <w:lang w:eastAsia="zh-CN"/>
        </w:rPr>
        <w:t>作贪又</w:t>
      </w:r>
      <w:proofErr w:type="gramEnd"/>
    </w:p>
    <w:p w14:paraId="2E0E2EAF" w14:textId="77777777" w:rsidR="007A29CB" w:rsidRDefault="00000000">
      <w:pPr>
        <w:rPr>
          <w:lang w:eastAsia="zh-CN"/>
        </w:rPr>
      </w:pPr>
      <w:r>
        <w:rPr>
          <w:lang w:eastAsia="zh-CN"/>
        </w:rPr>
        <w:t>或作炎無</w:t>
      </w:r>
      <w:proofErr w:type="gramStart"/>
      <w:r>
        <w:rPr>
          <w:lang w:eastAsia="zh-CN"/>
        </w:rPr>
        <w:t>從</w:t>
      </w:r>
      <w:proofErr w:type="gramEnd"/>
      <w:r>
        <w:rPr>
          <w:lang w:eastAsia="zh-CN"/>
        </w:rPr>
        <w:t>宀者。</w:t>
      </w:r>
      <w:proofErr w:type="gramStart"/>
      <w:r>
        <w:rPr>
          <w:lang w:eastAsia="zh-CN"/>
        </w:rPr>
        <w:t>從</w:t>
      </w:r>
      <w:proofErr w:type="gramEnd"/>
      <w:r>
        <w:rPr>
          <w:lang w:eastAsia="zh-CN"/>
        </w:rPr>
        <w:t>〇小篆之誤也。又按寅爲脊旁之肉髕爲䣛端之骨連類相及</w:t>
      </w:r>
    </w:p>
    <w:p w14:paraId="7121ABD0" w14:textId="77777777" w:rsidR="007A29CB" w:rsidRDefault="00000000">
      <w:pPr>
        <w:rPr>
          <w:lang w:eastAsia="zh-CN"/>
        </w:rPr>
      </w:pPr>
      <w:r>
        <w:rPr>
          <w:lang w:eastAsia="zh-CN"/>
        </w:rPr>
        <w:t>【第</w:t>
      </w:r>
      <w:r>
        <w:rPr>
          <w:lang w:eastAsia="zh-CN"/>
        </w:rPr>
        <w:t>134</w:t>
      </w:r>
      <w:r>
        <w:rPr>
          <w:lang w:eastAsia="zh-CN"/>
        </w:rPr>
        <w:t>页】</w:t>
      </w:r>
    </w:p>
    <w:p w14:paraId="33C94C44" w14:textId="77777777" w:rsidR="007A29CB" w:rsidRDefault="00000000">
      <w:pPr>
        <w:rPr>
          <w:lang w:eastAsia="zh-CN"/>
        </w:rPr>
      </w:pPr>
      <w:r>
        <w:rPr>
          <w:lang w:eastAsia="zh-CN"/>
        </w:rPr>
        <w:t>故古有髕寅之語。</w:t>
      </w:r>
      <w:proofErr w:type="gramStart"/>
      <w:r>
        <w:rPr>
          <w:lang w:eastAsia="zh-CN"/>
        </w:rPr>
        <w:t>叔重所</w:t>
      </w:r>
      <w:proofErr w:type="gramEnd"/>
      <w:r>
        <w:rPr>
          <w:lang w:eastAsia="zh-CN"/>
        </w:rPr>
        <w:t>稱者是也。借以爲奭丣之寅，又借以爲贪賓之寅，借義之用既</w:t>
      </w:r>
    </w:p>
    <w:p w14:paraId="4C7F905D" w14:textId="77777777" w:rsidR="007A29CB" w:rsidRDefault="00000000">
      <w:pPr>
        <w:rPr>
          <w:rFonts w:eastAsia="宋体"/>
          <w:lang w:eastAsia="zh-CN"/>
        </w:rPr>
      </w:pPr>
      <w:r>
        <w:rPr>
          <w:lang w:eastAsia="zh-CN"/>
        </w:rPr>
        <w:t>廣，正義反爲所奪。故</w:t>
      </w:r>
      <w:proofErr w:type="gramStart"/>
      <w:r>
        <w:rPr>
          <w:lang w:eastAsia="zh-CN"/>
        </w:rPr>
        <w:t>後</w:t>
      </w:r>
      <w:proofErr w:type="gramEnd"/>
      <w:r>
        <w:rPr>
          <w:lang w:eastAsia="zh-CN"/>
        </w:rPr>
        <w:t>人加肉以别之，</w:t>
      </w:r>
      <w:r>
        <w:rPr>
          <w:rFonts w:eastAsia="宋体" w:hint="eastAsia"/>
          <w:lang w:eastAsia="zh-CN"/>
        </w:rPr>
        <w:t>《</w:t>
      </w:r>
      <w:r>
        <w:rPr>
          <w:lang w:eastAsia="zh-CN"/>
        </w:rPr>
        <w:t>易</w:t>
      </w:r>
      <w:r>
        <w:rPr>
          <w:rFonts w:eastAsia="宋体" w:hint="eastAsia"/>
          <w:lang w:eastAsia="zh-CN"/>
        </w:rPr>
        <w:t>》</w:t>
      </w:r>
      <w:r>
        <w:rPr>
          <w:lang w:eastAsia="zh-CN"/>
        </w:rPr>
        <w:t>曰</w:t>
      </w:r>
      <w:r>
        <w:rPr>
          <w:rFonts w:eastAsia="宋体" w:hint="eastAsia"/>
          <w:lang w:eastAsia="zh-CN"/>
        </w:rPr>
        <w:t>“</w:t>
      </w:r>
      <w:r>
        <w:rPr>
          <w:lang w:eastAsia="zh-CN"/>
        </w:rPr>
        <w:t>艮其限。列其更</w:t>
      </w:r>
      <w:r>
        <w:rPr>
          <w:rFonts w:eastAsia="宋体" w:hint="eastAsia"/>
          <w:lang w:eastAsia="zh-CN"/>
        </w:rPr>
        <w:t>”</w:t>
      </w:r>
      <w:r>
        <w:rPr>
          <w:lang w:eastAsia="zh-CN"/>
        </w:rPr>
        <w:t>，陸德明云</w:t>
      </w:r>
      <w:r>
        <w:rPr>
          <w:rFonts w:eastAsia="宋体" w:hint="eastAsia"/>
          <w:lang w:eastAsia="zh-CN"/>
        </w:rPr>
        <w:t>“</w:t>
      </w:r>
      <w:r>
        <w:rPr>
          <w:lang w:eastAsia="zh-CN"/>
        </w:rPr>
        <w:t>鄭本作雕</w:t>
      </w:r>
      <w:r>
        <w:rPr>
          <w:rFonts w:eastAsia="宋体" w:hint="eastAsia"/>
          <w:lang w:eastAsia="zh-CN"/>
        </w:rPr>
        <w:t>”</w:t>
      </w:r>
    </w:p>
    <w:p w14:paraId="54D21A73" w14:textId="77777777" w:rsidR="007A29CB" w:rsidRDefault="00000000">
      <w:proofErr w:type="spellStart"/>
      <w:r>
        <w:t>是也</w:t>
      </w:r>
      <w:proofErr w:type="spellEnd"/>
      <w:r>
        <w:t>。</w:t>
      </w:r>
    </w:p>
    <w:p w14:paraId="1B4D7F60" w14:textId="77777777" w:rsidR="007A29CB" w:rsidRDefault="00000000">
      <w:r>
        <w:t>桑，</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蠶所食葉</w:t>
      </w:r>
      <w:proofErr w:type="spellEnd"/>
      <w:r>
        <w:rPr>
          <w:rFonts w:eastAsia="宋体" w:hint="eastAsia"/>
          <w:lang w:eastAsia="zh-CN"/>
        </w:rPr>
        <w:t>（</w:t>
      </w:r>
      <w:r>
        <w:t>本</w:t>
      </w:r>
      <w:r>
        <w:rPr>
          <w:rFonts w:eastAsia="宋体" w:hint="eastAsia"/>
          <w:lang w:eastAsia="zh-CN"/>
        </w:rPr>
        <w:t>）【</w:t>
      </w:r>
      <w:r>
        <w:t>木</w:t>
      </w:r>
      <w:r>
        <w:rPr>
          <w:rFonts w:eastAsia="宋体" w:hint="eastAsia"/>
          <w:lang w:eastAsia="zh-CN"/>
        </w:rPr>
        <w:t>】</w:t>
      </w:r>
      <w:r>
        <w:t>。</w:t>
      </w:r>
      <w:proofErr w:type="spellStart"/>
      <w:proofErr w:type="gramStart"/>
      <w:r>
        <w:t>從叒</w:t>
      </w:r>
      <w:proofErr w:type="gramEnd"/>
      <w:r>
        <w:t>光</w:t>
      </w:r>
      <w:proofErr w:type="spellEnd"/>
      <w:r>
        <w:t>。</w:t>
      </w:r>
      <w:r>
        <w:rPr>
          <w:rFonts w:eastAsia="宋体" w:hint="eastAsia"/>
          <w:lang w:eastAsia="zh-CN"/>
        </w:rPr>
        <w:t>”</w:t>
      </w:r>
      <w:proofErr w:type="spellStart"/>
      <w:r>
        <w:t>按：字從叒，又從木，故世又謂扶</w:t>
      </w:r>
      <w:proofErr w:type="spellEnd"/>
    </w:p>
    <w:p w14:paraId="071C584D" w14:textId="77777777" w:rsidR="007A29CB" w:rsidRDefault="00000000">
      <w:proofErr w:type="spellStart"/>
      <w:r>
        <w:t>桑爲叒木，猶後漢人稱鄗爲高邑之類。是有桑字而後有叒木之説，非因叒木而後有桑字</w:t>
      </w:r>
      <w:proofErr w:type="spellEnd"/>
    </w:p>
    <w:p w14:paraId="65742DF4" w14:textId="77777777" w:rsidR="007A29CB" w:rsidRDefault="00000000">
      <w:proofErr w:type="spellStart"/>
      <w:r>
        <w:t>也。桑所從之叒字，乃艸葉之多者，從之以象桑葉之多，非取之扶桑叒木也。許氏以叒爲</w:t>
      </w:r>
      <w:proofErr w:type="spellEnd"/>
    </w:p>
    <w:p w14:paraId="3513DB62" w14:textId="77777777" w:rsidR="007A29CB" w:rsidRDefault="00000000">
      <w:proofErr w:type="spellStart"/>
      <w:r>
        <w:t>日出之木，而以桑爲從叒木之叒，非是</w:t>
      </w:r>
      <w:proofErr w:type="spellEnd"/>
    </w:p>
    <w:p w14:paraId="55D40E19" w14:textId="77777777" w:rsidR="007A29CB" w:rsidRDefault="00000000">
      <w:r>
        <w:t>䊂，</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扶疏，四布也。</w:t>
      </w:r>
      <w:proofErr w:type="gramStart"/>
      <w:r>
        <w:t>從</w:t>
      </w:r>
      <w:proofErr w:type="gramEnd"/>
      <w:r>
        <w:t>木，夫聲</w:t>
      </w:r>
      <w:proofErr w:type="spellEnd"/>
      <w:r>
        <w:t>。</w:t>
      </w:r>
      <w:r>
        <w:rPr>
          <w:rFonts w:eastAsia="宋体" w:hint="eastAsia"/>
          <w:lang w:eastAsia="zh-CN"/>
        </w:rPr>
        <w:t>”</w:t>
      </w:r>
      <w:r>
        <w:t>糟，</w:t>
      </w:r>
      <w:r>
        <w:rPr>
          <w:rFonts w:eastAsia="宋体" w:hint="eastAsia"/>
          <w:lang w:eastAsia="zh-CN"/>
        </w:rPr>
        <w:t>《</w:t>
      </w:r>
      <w:proofErr w:type="spellStart"/>
      <w:r>
        <w:t>説文</w:t>
      </w:r>
      <w:proofErr w:type="spellEnd"/>
      <w:r>
        <w:rPr>
          <w:rFonts w:eastAsia="宋体" w:hint="eastAsia"/>
          <w:lang w:eastAsia="zh-CN"/>
        </w:rPr>
        <w:t>》</w:t>
      </w:r>
      <w:r>
        <w:t>曰：</w:t>
      </w:r>
      <w:r>
        <w:rPr>
          <w:rFonts w:eastAsia="宋体" w:hint="eastAsia"/>
          <w:lang w:eastAsia="zh-CN"/>
        </w:rPr>
        <w:t>“</w:t>
      </w:r>
      <w:proofErr w:type="spellStart"/>
      <w:r>
        <w:t>榑桑，神木，日所出也</w:t>
      </w:r>
      <w:proofErr w:type="spellEnd"/>
    </w:p>
    <w:p w14:paraId="432DCA92" w14:textId="77777777" w:rsidR="007A29CB" w:rsidRDefault="00000000">
      <w:proofErr w:type="spellStart"/>
      <w:proofErr w:type="gramStart"/>
      <w:r>
        <w:t>從</w:t>
      </w:r>
      <w:proofErr w:type="gramEnd"/>
      <w:r>
        <w:t>木，尃聲</w:t>
      </w:r>
      <w:proofErr w:type="spellEnd"/>
      <w:r>
        <w:t>。</w:t>
      </w:r>
      <w:r>
        <w:rPr>
          <w:rFonts w:eastAsia="宋体" w:hint="eastAsia"/>
          <w:lang w:eastAsia="zh-CN"/>
        </w:rPr>
        <w:t>”</w:t>
      </w:r>
      <w:proofErr w:type="spellStart"/>
      <w:r>
        <w:t>按：榑之爲言枎也，扶疏四布也。世人書榑叒字多作扶，則榑即枎字可知</w:t>
      </w:r>
      <w:proofErr w:type="spellEnd"/>
    </w:p>
    <w:p w14:paraId="4EC115AF" w14:textId="77777777" w:rsidR="007A29CB" w:rsidRDefault="00000000">
      <w:proofErr w:type="spellStart"/>
      <w:r>
        <w:t>許氏誤分爲二耳。又按：榑之爲義本寬，而許氏之解甚隘。</w:t>
      </w:r>
      <w:proofErr w:type="gramStart"/>
      <w:r>
        <w:t>許氏云榑</w:t>
      </w:r>
      <w:proofErr w:type="spellEnd"/>
      <w:r>
        <w:rPr>
          <w:rFonts w:eastAsia="宋体" w:hint="eastAsia"/>
          <w:lang w:eastAsia="zh-CN"/>
        </w:rPr>
        <w:t>“</w:t>
      </w:r>
      <w:proofErr w:type="spellStart"/>
      <w:proofErr w:type="gramEnd"/>
      <w:r>
        <w:t>神木</w:t>
      </w:r>
      <w:proofErr w:type="spellEnd"/>
      <w:r>
        <w:rPr>
          <w:rFonts w:eastAsia="宋体" w:hint="eastAsia"/>
          <w:lang w:eastAsia="zh-CN"/>
        </w:rPr>
        <w:t>”</w:t>
      </w:r>
      <w:r>
        <w:t>，</w:t>
      </w:r>
      <w:proofErr w:type="spellStart"/>
      <w:r>
        <w:t>則是榑桑</w:t>
      </w:r>
      <w:proofErr w:type="spellEnd"/>
    </w:p>
    <w:p w14:paraId="6069C1D3" w14:textId="77777777" w:rsidR="007A29CB" w:rsidRDefault="00000000">
      <w:proofErr w:type="spellStart"/>
      <w:r>
        <w:t>之榑專指神木也。豈知枎疏四布之意，凡植物皆得而有之哉？今夫狀竹之盛曰苞如必</w:t>
      </w:r>
      <w:proofErr w:type="spellEnd"/>
    </w:p>
    <w:p w14:paraId="543DA108" w14:textId="77777777" w:rsidR="007A29CB" w:rsidRDefault="00000000">
      <w:pPr>
        <w:rPr>
          <w:lang w:eastAsia="zh-CN"/>
        </w:rPr>
      </w:pPr>
      <w:r>
        <w:rPr>
          <w:lang w:eastAsia="zh-CN"/>
        </w:rPr>
        <w:lastRenderedPageBreak/>
        <w:t>竹而</w:t>
      </w:r>
      <w:proofErr w:type="gramStart"/>
      <w:r>
        <w:rPr>
          <w:lang w:eastAsia="zh-CN"/>
        </w:rPr>
        <w:t>後</w:t>
      </w:r>
      <w:proofErr w:type="gramEnd"/>
      <w:r>
        <w:rPr>
          <w:lang w:eastAsia="zh-CN"/>
        </w:rPr>
        <w:t>爲</w:t>
      </w:r>
      <w:proofErr w:type="gramStart"/>
      <w:r>
        <w:rPr>
          <w:lang w:eastAsia="zh-CN"/>
        </w:rPr>
        <w:t>苞</w:t>
      </w:r>
      <w:proofErr w:type="gramEnd"/>
      <w:r>
        <w:rPr>
          <w:lang w:eastAsia="zh-CN"/>
        </w:rPr>
        <w:t>則</w:t>
      </w:r>
      <w:r>
        <w:rPr>
          <w:rFonts w:eastAsia="宋体" w:hint="eastAsia"/>
          <w:lang w:eastAsia="zh-CN"/>
        </w:rPr>
        <w:t>“</w:t>
      </w:r>
      <w:r>
        <w:rPr>
          <w:lang w:eastAsia="zh-CN"/>
        </w:rPr>
        <w:t>山有</w:t>
      </w:r>
      <w:proofErr w:type="gramStart"/>
      <w:r>
        <w:rPr>
          <w:lang w:eastAsia="zh-CN"/>
        </w:rPr>
        <w:t>苞櫟</w:t>
      </w:r>
      <w:proofErr w:type="gramEnd"/>
      <w:r>
        <w:rPr>
          <w:rFonts w:eastAsia="宋体" w:hint="eastAsia"/>
          <w:lang w:eastAsia="zh-CN"/>
        </w:rPr>
        <w:t>”</w:t>
      </w:r>
      <w:r>
        <w:rPr>
          <w:lang w:eastAsia="zh-CN"/>
        </w:rPr>
        <w:t>何以詠也？</w:t>
      </w:r>
      <w:proofErr w:type="gramStart"/>
      <w:r>
        <w:rPr>
          <w:lang w:eastAsia="zh-CN"/>
        </w:rPr>
        <w:t>狀</w:t>
      </w:r>
      <w:proofErr w:type="gramEnd"/>
      <w:r>
        <w:rPr>
          <w:lang w:eastAsia="zh-CN"/>
        </w:rPr>
        <w:t>松</w:t>
      </w:r>
      <w:proofErr w:type="gramStart"/>
      <w:r>
        <w:rPr>
          <w:lang w:eastAsia="zh-CN"/>
        </w:rPr>
        <w:t>之盛曰茂</w:t>
      </w:r>
      <w:proofErr w:type="gramEnd"/>
      <w:r>
        <w:rPr>
          <w:lang w:eastAsia="zh-CN"/>
        </w:rPr>
        <w:t>，如</w:t>
      </w:r>
      <w:proofErr w:type="gramStart"/>
      <w:r>
        <w:rPr>
          <w:lang w:eastAsia="zh-CN"/>
        </w:rPr>
        <w:t>必松而後</w:t>
      </w:r>
      <w:proofErr w:type="gramEnd"/>
      <w:r>
        <w:rPr>
          <w:lang w:eastAsia="zh-CN"/>
        </w:rPr>
        <w:t>爲茂，則</w:t>
      </w:r>
      <w:r>
        <w:rPr>
          <w:rFonts w:eastAsia="宋体" w:hint="eastAsia"/>
          <w:lang w:eastAsia="zh-CN"/>
        </w:rPr>
        <w:t>“</w:t>
      </w:r>
      <w:r>
        <w:rPr>
          <w:lang w:eastAsia="zh-CN"/>
        </w:rPr>
        <w:t>種之黄茂</w:t>
      </w:r>
      <w:r>
        <w:rPr>
          <w:rFonts w:eastAsia="宋体" w:hint="eastAsia"/>
          <w:lang w:eastAsia="zh-CN"/>
        </w:rPr>
        <w:t>”</w:t>
      </w:r>
      <w:r>
        <w:rPr>
          <w:lang w:eastAsia="zh-CN"/>
        </w:rPr>
        <w:t>何</w:t>
      </w:r>
    </w:p>
    <w:p w14:paraId="5B578087" w14:textId="77777777" w:rsidR="007A29CB" w:rsidRDefault="00000000">
      <w:proofErr w:type="spellStart"/>
      <w:r>
        <w:t>以歌也？即如月中有丹桂矣，而丹其質者僅月中之桂乎？天上種白榆矣，而白其色者</w:t>
      </w:r>
      <w:proofErr w:type="spellEnd"/>
    </w:p>
    <w:p w14:paraId="46EAA5F7" w14:textId="77777777" w:rsidR="007A29CB" w:rsidRDefault="00000000">
      <w:proofErr w:type="spellStart"/>
      <w:r>
        <w:t>僅天上之榆乎？日出于榑桑矣，而扶疏其葉者，僅日出之桑乎？今取丹字而訓之曰月中</w:t>
      </w:r>
      <w:proofErr w:type="spellEnd"/>
    </w:p>
    <w:p w14:paraId="32EDD64A" w14:textId="77777777" w:rsidR="007A29CB" w:rsidRDefault="00000000">
      <w:proofErr w:type="spellStart"/>
      <w:r>
        <w:t>丹桂也，取白字而訓之曰天上白榆也，則夫人而知其不可，獨至榑之一字則舉神木以實</w:t>
      </w:r>
      <w:proofErr w:type="spellEnd"/>
    </w:p>
    <w:p w14:paraId="69429B63" w14:textId="77777777" w:rsidR="007A29CB" w:rsidRDefault="00000000">
      <w:pPr>
        <w:rPr>
          <w:lang w:eastAsia="zh-CN"/>
        </w:rPr>
      </w:pPr>
      <w:r>
        <w:rPr>
          <w:lang w:eastAsia="zh-CN"/>
        </w:rPr>
        <w:t>【第</w:t>
      </w:r>
      <w:r>
        <w:rPr>
          <w:lang w:eastAsia="zh-CN"/>
        </w:rPr>
        <w:t>135</w:t>
      </w:r>
      <w:r>
        <w:rPr>
          <w:lang w:eastAsia="zh-CN"/>
        </w:rPr>
        <w:t>页】</w:t>
      </w:r>
    </w:p>
    <w:p w14:paraId="3B50223F" w14:textId="77777777" w:rsidR="007A29CB" w:rsidRDefault="00000000">
      <w:pPr>
        <w:rPr>
          <w:lang w:eastAsia="zh-CN"/>
        </w:rPr>
      </w:pPr>
      <w:r>
        <w:rPr>
          <w:lang w:eastAsia="zh-CN"/>
        </w:rPr>
        <w:t>之，其亦不思之甚矣且榑之與扶，一也。扶既爲扶桑之扶，而又爲</w:t>
      </w:r>
      <w:r>
        <w:rPr>
          <w:rFonts w:eastAsia="宋体" w:hint="eastAsia"/>
          <w:lang w:eastAsia="zh-CN"/>
        </w:rPr>
        <w:t>“</w:t>
      </w:r>
      <w:r>
        <w:rPr>
          <w:lang w:eastAsia="zh-CN"/>
        </w:rPr>
        <w:t>山有扶蘇</w:t>
      </w:r>
      <w:r>
        <w:rPr>
          <w:rFonts w:eastAsia="宋体" w:hint="eastAsia"/>
          <w:lang w:eastAsia="zh-CN"/>
        </w:rPr>
        <w:t>”</w:t>
      </w:r>
      <w:r>
        <w:rPr>
          <w:lang w:eastAsia="zh-CN"/>
        </w:rPr>
        <w:t>之扶、</w:t>
      </w:r>
      <w:r>
        <w:rPr>
          <w:rFonts w:eastAsia="宋体" w:hint="eastAsia"/>
          <w:lang w:eastAsia="zh-CN"/>
        </w:rPr>
        <w:t>“</w:t>
      </w:r>
      <w:r>
        <w:rPr>
          <w:lang w:eastAsia="zh-CN"/>
        </w:rPr>
        <w:t>垂</w:t>
      </w:r>
    </w:p>
    <w:p w14:paraId="0C3E9957" w14:textId="77777777" w:rsidR="007A29CB" w:rsidRDefault="00000000">
      <w:proofErr w:type="spellStart"/>
      <w:r>
        <w:t>條扶</w:t>
      </w:r>
      <w:proofErr w:type="gramStart"/>
      <w:r>
        <w:t>於</w:t>
      </w:r>
      <w:proofErr w:type="spellEnd"/>
      <w:r>
        <w:rPr>
          <w:rFonts w:eastAsia="宋体" w:hint="eastAsia"/>
          <w:lang w:eastAsia="zh-CN"/>
        </w:rPr>
        <w:t>”</w:t>
      </w:r>
      <w:proofErr w:type="spellStart"/>
      <w:proofErr w:type="gramEnd"/>
      <w:r>
        <w:t>之扶矣，而又何</w:t>
      </w:r>
      <w:proofErr w:type="gramStart"/>
      <w:r>
        <w:t>疑</w:t>
      </w:r>
      <w:proofErr w:type="gramEnd"/>
      <w:r>
        <w:t>于榑也哉</w:t>
      </w:r>
      <w:proofErr w:type="spellEnd"/>
      <w:r>
        <w:t>？</w:t>
      </w:r>
    </w:p>
    <w:p w14:paraId="588D58E6" w14:textId="77777777" w:rsidR="007A29CB" w:rsidRDefault="00000000">
      <w:pPr>
        <w:rPr>
          <w:lang w:eastAsia="zh-CN"/>
        </w:rPr>
      </w:pPr>
      <w:proofErr w:type="spellStart"/>
      <w:r>
        <w:t>戴氏</w:t>
      </w:r>
      <w:proofErr w:type="spellEnd"/>
      <w:r>
        <w:rPr>
          <w:rFonts w:eastAsia="宋体" w:hint="eastAsia"/>
          <w:lang w:eastAsia="zh-CN"/>
        </w:rPr>
        <w:t>《</w:t>
      </w:r>
      <w:proofErr w:type="spellStart"/>
      <w:r>
        <w:t>六書故</w:t>
      </w:r>
      <w:proofErr w:type="spellEnd"/>
      <w:r>
        <w:rPr>
          <w:rFonts w:eastAsia="宋体" w:hint="eastAsia"/>
          <w:lang w:eastAsia="zh-CN"/>
        </w:rPr>
        <w:t>》</w:t>
      </w:r>
      <w:r>
        <w:t>：</w:t>
      </w:r>
      <w:proofErr w:type="spellStart"/>
      <w:r>
        <w:t>者，而灼切</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gramStart"/>
      <w:r>
        <w:t>：</w:t>
      </w:r>
      <w:r>
        <w:rPr>
          <w:rFonts w:eastAsia="宋体" w:hint="eastAsia"/>
          <w:lang w:eastAsia="zh-CN"/>
        </w:rPr>
        <w:t>“</w:t>
      </w:r>
      <w:proofErr w:type="spellStart"/>
      <w:proofErr w:type="gramEnd"/>
      <w:r>
        <w:t>叒，日初出東方湯谷所登榑桑叒木也</w:t>
      </w:r>
      <w:proofErr w:type="spellEnd"/>
      <w:r>
        <w:t>。</w:t>
      </w:r>
      <w:r>
        <w:rPr>
          <w:lang w:eastAsia="zh-CN"/>
        </w:rPr>
        <w:t>象形。叠，籀文。</w:t>
      </w:r>
      <w:r>
        <w:rPr>
          <w:rFonts w:eastAsia="宋体" w:hint="eastAsia"/>
          <w:lang w:eastAsia="zh-CN"/>
        </w:rPr>
        <w:t>”“</w:t>
      </w:r>
      <w:r>
        <w:rPr>
          <w:lang w:eastAsia="zh-CN"/>
        </w:rPr>
        <w:t>鄂</w:t>
      </w:r>
    </w:p>
    <w:p w14:paraId="41985588" w14:textId="77777777" w:rsidR="007A29CB" w:rsidRDefault="00000000">
      <w:proofErr w:type="spellStart"/>
      <w:r>
        <w:t>擇菜也。從右，右，手也</w:t>
      </w:r>
      <w:proofErr w:type="spellEnd"/>
      <w:proofErr w:type="gramStart"/>
      <w:r>
        <w:t>。</w:t>
      </w:r>
      <w:r>
        <w:rPr>
          <w:rFonts w:eastAsia="宋体" w:hint="eastAsia"/>
          <w:lang w:eastAsia="zh-CN"/>
        </w:rPr>
        <w:t>”</w:t>
      </w:r>
      <w:r>
        <w:t>按</w:t>
      </w:r>
      <w:proofErr w:type="gramEnd"/>
      <w:r>
        <w:rPr>
          <w:rFonts w:eastAsia="宋体" w:hint="eastAsia"/>
          <w:lang w:eastAsia="zh-CN"/>
        </w:rPr>
        <w:t>《</w:t>
      </w:r>
      <w:proofErr w:type="spellStart"/>
      <w:r>
        <w:t>楚詞</w:t>
      </w:r>
      <w:proofErr w:type="spellEnd"/>
      <w:r>
        <w:rPr>
          <w:rFonts w:eastAsia="宋体" w:hint="eastAsia"/>
          <w:lang w:eastAsia="zh-CN"/>
        </w:rPr>
        <w:t>》</w:t>
      </w:r>
      <w:r>
        <w:t>曰：</w:t>
      </w:r>
      <w:r>
        <w:rPr>
          <w:rFonts w:eastAsia="宋体" w:hint="eastAsia"/>
          <w:lang w:eastAsia="zh-CN"/>
        </w:rPr>
        <w:t>“</w:t>
      </w:r>
      <w:proofErr w:type="spellStart"/>
      <w:r>
        <w:t>折若木㠯拂日</w:t>
      </w:r>
      <w:proofErr w:type="spellEnd"/>
      <w:r>
        <w:t>。</w:t>
      </w:r>
      <w:r>
        <w:rPr>
          <w:rFonts w:eastAsia="宋体" w:hint="eastAsia"/>
          <w:lang w:eastAsia="zh-CN"/>
        </w:rPr>
        <w:t>”</w:t>
      </w:r>
      <w:proofErr w:type="spellStart"/>
      <w:r>
        <w:t>扶桑叒木之説，雖無所稽，其來舊矣。鬯象木而三其枝，蓋</w:t>
      </w:r>
      <w:proofErr w:type="spellEnd"/>
    </w:p>
    <w:p w14:paraId="0C16246A" w14:textId="77777777" w:rsidR="007A29CB" w:rsidRDefault="00000000">
      <w:proofErr w:type="spellStart"/>
      <w:r>
        <w:t>所謂若木者</w:t>
      </w:r>
      <w:proofErr w:type="spellEnd"/>
      <w:r>
        <w:t>。</w:t>
      </w:r>
      <w:r>
        <w:rPr>
          <w:rFonts w:eastAsia="宋体" w:hint="eastAsia"/>
          <w:lang w:eastAsia="zh-CN"/>
        </w:rPr>
        <w:t>《</w:t>
      </w:r>
      <w:proofErr w:type="spellStart"/>
      <w:r>
        <w:t>説文</w:t>
      </w:r>
      <w:proofErr w:type="spellEnd"/>
      <w:r>
        <w:rPr>
          <w:rFonts w:eastAsia="宋体" w:hint="eastAsia"/>
          <w:lang w:eastAsia="zh-CN"/>
        </w:rPr>
        <w:t>》</w:t>
      </w:r>
      <w:proofErr w:type="spellStart"/>
      <w:proofErr w:type="gramStart"/>
      <w:r>
        <w:t>訛而爲三</w:t>
      </w:r>
      <w:proofErr w:type="spellEnd"/>
      <w:r>
        <w:rPr>
          <w:rFonts w:eastAsia="宋体" w:hint="eastAsia"/>
          <w:lang w:eastAsia="zh-CN"/>
        </w:rPr>
        <w:t>“</w:t>
      </w:r>
      <w:proofErr w:type="gramEnd"/>
      <w:r>
        <w:t>又</w:t>
      </w:r>
      <w:r>
        <w:rPr>
          <w:rFonts w:eastAsia="宋体" w:hint="eastAsia"/>
          <w:lang w:eastAsia="zh-CN"/>
        </w:rPr>
        <w:t>”</w:t>
      </w:r>
      <w:proofErr w:type="spellStart"/>
      <w:r>
        <w:t>也。古鐘鼎文皆作燮，無從又者</w:t>
      </w:r>
      <w:proofErr w:type="spellEnd"/>
      <w:r>
        <w:t>。</w:t>
      </w:r>
      <w:r>
        <w:rPr>
          <w:rFonts w:eastAsia="宋体" w:hint="eastAsia"/>
          <w:lang w:eastAsia="zh-CN"/>
        </w:rPr>
        <w:t>“</w:t>
      </w:r>
      <w:r>
        <w:t>若</w:t>
      </w:r>
      <w:r>
        <w:rPr>
          <w:rFonts w:eastAsia="宋体" w:hint="eastAsia"/>
          <w:lang w:eastAsia="zh-CN"/>
        </w:rPr>
        <w:t>”</w:t>
      </w:r>
      <w:proofErr w:type="spellStart"/>
      <w:r>
        <w:t>之義從口，燮聲。籀文乃磨之訛也。從艸</w:t>
      </w:r>
      <w:proofErr w:type="spellEnd"/>
    </w:p>
    <w:p w14:paraId="487FC076" w14:textId="77777777" w:rsidR="007A29CB" w:rsidRDefault="00000000">
      <w:proofErr w:type="spellStart"/>
      <w:r>
        <w:t>右，則又自籀而訛也</w:t>
      </w:r>
      <w:proofErr w:type="spellEnd"/>
      <w:r>
        <w:t>。</w:t>
      </w:r>
    </w:p>
    <w:p w14:paraId="6807536B" w14:textId="77777777" w:rsidR="007A29CB" w:rsidRDefault="00000000">
      <w:proofErr w:type="spellStart"/>
      <w:r>
        <w:t>按：戴氏之説可正</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之誤。但謂澌字象木，則非也。凡字之象木者，根皆直下</w:t>
      </w:r>
      <w:proofErr w:type="spellEnd"/>
    </w:p>
    <w:p w14:paraId="7C1826EE" w14:textId="77777777" w:rsidR="007A29CB" w:rsidRDefault="00000000">
      <w:pPr>
        <w:rPr>
          <w:lang w:eastAsia="zh-CN"/>
        </w:rPr>
      </w:pPr>
      <w:r>
        <w:rPr>
          <w:lang w:eastAsia="zh-CN"/>
        </w:rPr>
        <w:t>生来</w:t>
      </w:r>
      <w:r>
        <w:rPr>
          <w:lang w:eastAsia="zh-CN"/>
        </w:rPr>
        <w:t>R</w:t>
      </w:r>
      <w:r>
        <w:rPr>
          <w:lang w:eastAsia="zh-CN"/>
        </w:rPr>
        <w:t>光束未之類是也。</w:t>
      </w:r>
      <w:proofErr w:type="gramStart"/>
      <w:r>
        <w:rPr>
          <w:lang w:eastAsia="zh-CN"/>
        </w:rPr>
        <w:t>普字末</w:t>
      </w:r>
      <w:proofErr w:type="gramEnd"/>
      <w:r>
        <w:rPr>
          <w:lang w:eastAsia="zh-CN"/>
        </w:rPr>
        <w:t>作曲形，不得謂之</w:t>
      </w:r>
      <w:proofErr w:type="gramStart"/>
      <w:r>
        <w:rPr>
          <w:lang w:eastAsia="zh-CN"/>
        </w:rPr>
        <w:t>象</w:t>
      </w:r>
      <w:proofErr w:type="gramEnd"/>
      <w:r>
        <w:rPr>
          <w:lang w:eastAsia="zh-CN"/>
        </w:rPr>
        <w:t>木。今審者之爲字，艸葉多也，</w:t>
      </w:r>
      <w:proofErr w:type="gramStart"/>
      <w:r>
        <w:rPr>
          <w:lang w:eastAsia="zh-CN"/>
        </w:rPr>
        <w:t>從</w:t>
      </w:r>
      <w:proofErr w:type="gramEnd"/>
      <w:r>
        <w:rPr>
          <w:lang w:eastAsia="zh-CN"/>
        </w:rPr>
        <w:t>州</w:t>
      </w:r>
    </w:p>
    <w:p w14:paraId="459A6A5A" w14:textId="77777777" w:rsidR="007A29CB" w:rsidRDefault="00000000">
      <w:pPr>
        <w:rPr>
          <w:lang w:eastAsia="zh-CN"/>
        </w:rPr>
      </w:pPr>
      <w:r>
        <w:rPr>
          <w:lang w:eastAsia="zh-CN"/>
        </w:rPr>
        <w:t>而合之，</w:t>
      </w:r>
      <w:proofErr w:type="gramStart"/>
      <w:r>
        <w:rPr>
          <w:lang w:eastAsia="zh-CN"/>
        </w:rPr>
        <w:t>象</w:t>
      </w:r>
      <w:proofErr w:type="gramEnd"/>
      <w:r>
        <w:rPr>
          <w:lang w:eastAsia="zh-CN"/>
        </w:rPr>
        <w:t>一本而三</w:t>
      </w:r>
      <w:proofErr w:type="gramStart"/>
      <w:r>
        <w:rPr>
          <w:lang w:eastAsia="zh-CN"/>
        </w:rPr>
        <w:t>岐</w:t>
      </w:r>
      <w:proofErr w:type="gramEnd"/>
      <w:r>
        <w:rPr>
          <w:lang w:eastAsia="zh-CN"/>
        </w:rPr>
        <w:t>之形；尾與丧相似，</w:t>
      </w:r>
      <w:proofErr w:type="gramStart"/>
      <w:r>
        <w:rPr>
          <w:lang w:eastAsia="zh-CN"/>
        </w:rPr>
        <w:t>象</w:t>
      </w:r>
      <w:proofErr w:type="gramEnd"/>
      <w:r>
        <w:rPr>
          <w:lang w:eastAsia="zh-CN"/>
        </w:rPr>
        <w:t>艸根之屈曲也。</w:t>
      </w:r>
      <w:r>
        <w:rPr>
          <w:rFonts w:eastAsia="宋体" w:hint="eastAsia"/>
          <w:lang w:eastAsia="zh-CN"/>
        </w:rPr>
        <w:t>《</w:t>
      </w:r>
      <w:r>
        <w:rPr>
          <w:lang w:eastAsia="zh-CN"/>
        </w:rPr>
        <w:t>古文周易</w:t>
      </w:r>
      <w:r>
        <w:rPr>
          <w:rFonts w:eastAsia="宋体" w:hint="eastAsia"/>
          <w:lang w:eastAsia="zh-CN"/>
        </w:rPr>
        <w:t>》</w:t>
      </w:r>
      <w:r>
        <w:rPr>
          <w:lang w:eastAsia="zh-CN"/>
        </w:rPr>
        <w:t>曰：</w:t>
      </w:r>
      <w:r>
        <w:rPr>
          <w:rFonts w:eastAsia="宋体" w:hint="eastAsia"/>
          <w:lang w:eastAsia="zh-CN"/>
        </w:rPr>
        <w:t>“</w:t>
      </w:r>
      <w:r>
        <w:rPr>
          <w:lang w:eastAsia="zh-CN"/>
        </w:rPr>
        <w:t>出</w:t>
      </w:r>
      <w:proofErr w:type="gramStart"/>
      <w:r>
        <w:rPr>
          <w:lang w:eastAsia="zh-CN"/>
        </w:rPr>
        <w:t>涕沱</w:t>
      </w:r>
      <w:proofErr w:type="gramEnd"/>
    </w:p>
    <w:p w14:paraId="4FEEDC21" w14:textId="77777777" w:rsidR="007A29CB" w:rsidRDefault="00000000">
      <w:pPr>
        <w:rPr>
          <w:lang w:eastAsia="zh-CN"/>
        </w:rPr>
      </w:pPr>
      <w:proofErr w:type="gramStart"/>
      <w:r>
        <w:t>霖</w:t>
      </w:r>
      <w:proofErr w:type="gramEnd"/>
      <w:r>
        <w:t>。</w:t>
      </w:r>
      <w:r>
        <w:rPr>
          <w:rFonts w:eastAsia="宋体" w:hint="eastAsia"/>
          <w:lang w:eastAsia="zh-CN"/>
        </w:rPr>
        <w:t>”</w:t>
      </w:r>
      <w:proofErr w:type="spellStart"/>
      <w:proofErr w:type="gramStart"/>
      <w:r>
        <w:t>霖</w:t>
      </w:r>
      <w:proofErr w:type="gramEnd"/>
      <w:r>
        <w:t>與</w:t>
      </w:r>
      <w:proofErr w:type="gramStart"/>
      <w:r>
        <w:t>霖</w:t>
      </w:r>
      <w:proofErr w:type="gramEnd"/>
      <w:r>
        <w:t>同意。萁從艸，艸盛貌</w:t>
      </w:r>
      <w:proofErr w:type="spellEnd"/>
      <w:r>
        <w:t>。</w:t>
      </w:r>
      <w:r>
        <w:rPr>
          <w:lang w:eastAsia="zh-CN"/>
        </w:rPr>
        <w:t>辨從焖，蓋艸大盛貌也。者亦從瘠，則亦艸大盛貌</w:t>
      </w:r>
    </w:p>
    <w:p w14:paraId="197FCB3D" w14:textId="77777777" w:rsidR="007A29CB" w:rsidRDefault="00000000">
      <w:proofErr w:type="spellStart"/>
      <w:r>
        <w:t>也。</w:t>
      </w:r>
      <w:proofErr w:type="gramStart"/>
      <w:r>
        <w:t>又按</w:t>
      </w:r>
      <w:proofErr w:type="spellEnd"/>
      <w:r>
        <w:rPr>
          <w:rFonts w:eastAsia="宋体" w:hint="eastAsia"/>
          <w:lang w:eastAsia="zh-CN"/>
        </w:rPr>
        <w:t>“</w:t>
      </w:r>
      <w:proofErr w:type="gramEnd"/>
      <w:r>
        <w:t>若</w:t>
      </w:r>
      <w:r>
        <w:rPr>
          <w:rFonts w:eastAsia="宋体" w:hint="eastAsia"/>
          <w:lang w:eastAsia="zh-CN"/>
        </w:rPr>
        <w:t>”</w:t>
      </w:r>
      <w:proofErr w:type="spellStart"/>
      <w:r>
        <w:t>字以此爲聲，故用此者多通作若</w:t>
      </w:r>
      <w:proofErr w:type="spellEnd"/>
      <w:r>
        <w:t>。</w:t>
      </w:r>
      <w:r>
        <w:rPr>
          <w:rFonts w:eastAsia="宋体" w:hint="eastAsia"/>
          <w:lang w:eastAsia="zh-CN"/>
        </w:rPr>
        <w:t>《</w:t>
      </w:r>
      <w:proofErr w:type="spellStart"/>
      <w:r>
        <w:t>楚詞。九歌</w:t>
      </w:r>
      <w:proofErr w:type="spellEnd"/>
      <w:r>
        <w:rPr>
          <w:rFonts w:eastAsia="宋体" w:hint="eastAsia"/>
          <w:lang w:eastAsia="zh-CN"/>
        </w:rPr>
        <w:t>》</w:t>
      </w:r>
      <w:r>
        <w:t>曰</w:t>
      </w:r>
      <w:r>
        <w:rPr>
          <w:rFonts w:eastAsia="宋体" w:hint="eastAsia"/>
          <w:lang w:eastAsia="zh-CN"/>
        </w:rPr>
        <w:t>“</w:t>
      </w:r>
      <w:proofErr w:type="spellStart"/>
      <w:r>
        <w:t>采芳洲兮杜若</w:t>
      </w:r>
      <w:proofErr w:type="spellEnd"/>
      <w:r>
        <w:t>。</w:t>
      </w:r>
    </w:p>
    <w:p w14:paraId="56A49031" w14:textId="77777777" w:rsidR="007A29CB" w:rsidRDefault="00000000">
      <w:pPr>
        <w:rPr>
          <w:lang w:eastAsia="zh-CN"/>
        </w:rPr>
      </w:pPr>
      <w:r>
        <w:rPr>
          <w:rFonts w:eastAsia="宋体" w:hint="eastAsia"/>
          <w:lang w:eastAsia="zh-CN"/>
        </w:rPr>
        <w:t>《</w:t>
      </w:r>
      <w:proofErr w:type="spellStart"/>
      <w:r>
        <w:t>上林賦</w:t>
      </w:r>
      <w:proofErr w:type="spellEnd"/>
      <w:r>
        <w:rPr>
          <w:rFonts w:eastAsia="宋体" w:hint="eastAsia"/>
          <w:lang w:eastAsia="zh-CN"/>
        </w:rPr>
        <w:t>》</w:t>
      </w:r>
      <w:r>
        <w:t>曰：</w:t>
      </w:r>
      <w:r>
        <w:rPr>
          <w:rFonts w:eastAsia="宋体" w:hint="eastAsia"/>
          <w:lang w:eastAsia="zh-CN"/>
        </w:rPr>
        <w:t>“</w:t>
      </w:r>
      <w:proofErr w:type="spellStart"/>
      <w:proofErr w:type="gramStart"/>
      <w:r>
        <w:t>蘅</w:t>
      </w:r>
      <w:proofErr w:type="gramEnd"/>
      <w:r>
        <w:t>蘭</w:t>
      </w:r>
      <w:proofErr w:type="gramStart"/>
      <w:r>
        <w:t>芷</w:t>
      </w:r>
      <w:proofErr w:type="gramEnd"/>
      <w:r>
        <w:t>若</w:t>
      </w:r>
      <w:proofErr w:type="spellEnd"/>
      <w:r>
        <w:t>。</w:t>
      </w:r>
      <w:r>
        <w:rPr>
          <w:rFonts w:eastAsia="宋体" w:hint="eastAsia"/>
          <w:lang w:eastAsia="zh-CN"/>
        </w:rPr>
        <w:t>”《</w:t>
      </w:r>
      <w:proofErr w:type="spellStart"/>
      <w:r>
        <w:t>廣韻</w:t>
      </w:r>
      <w:proofErr w:type="spellEnd"/>
      <w:r>
        <w:rPr>
          <w:rFonts w:eastAsia="宋体" w:hint="eastAsia"/>
          <w:lang w:eastAsia="zh-CN"/>
        </w:rPr>
        <w:t>》</w:t>
      </w:r>
      <w:r>
        <w:t>曰：</w:t>
      </w:r>
      <w:r>
        <w:rPr>
          <w:rFonts w:eastAsia="宋体" w:hint="eastAsia"/>
          <w:lang w:eastAsia="zh-CN"/>
        </w:rPr>
        <w:t>“</w:t>
      </w:r>
      <w:proofErr w:type="spellStart"/>
      <w:r>
        <w:t>若，乾艸</w:t>
      </w:r>
      <w:proofErr w:type="spellEnd"/>
      <w:r>
        <w:t>。</w:t>
      </w:r>
      <w:r>
        <w:rPr>
          <w:rFonts w:eastAsia="宋体" w:hint="eastAsia"/>
          <w:lang w:eastAsia="zh-CN"/>
        </w:rPr>
        <w:t>”</w:t>
      </w:r>
      <w:proofErr w:type="spellStart"/>
      <w:r>
        <w:t>蓋</w:t>
      </w:r>
      <w:proofErr w:type="gramStart"/>
      <w:r>
        <w:t>狀</w:t>
      </w:r>
      <w:proofErr w:type="gramEnd"/>
      <w:r>
        <w:t>艸之多，因以爲名</w:t>
      </w:r>
      <w:proofErr w:type="spellEnd"/>
      <w:r>
        <w:t>。</w:t>
      </w:r>
      <w:r>
        <w:rPr>
          <w:lang w:eastAsia="zh-CN"/>
        </w:rPr>
        <w:t>故</w:t>
      </w:r>
      <w:proofErr w:type="gramStart"/>
      <w:r>
        <w:rPr>
          <w:lang w:eastAsia="zh-CN"/>
        </w:rPr>
        <w:t>稱杜曰杜</w:t>
      </w:r>
      <w:proofErr w:type="gramEnd"/>
    </w:p>
    <w:p w14:paraId="023C8803" w14:textId="77777777" w:rsidR="007A29CB" w:rsidRDefault="00000000">
      <w:pPr>
        <w:rPr>
          <w:lang w:eastAsia="zh-CN"/>
        </w:rPr>
      </w:pPr>
      <w:r>
        <w:rPr>
          <w:lang w:eastAsia="zh-CN"/>
        </w:rPr>
        <w:t>弯，</w:t>
      </w:r>
      <w:proofErr w:type="gramStart"/>
      <w:r>
        <w:rPr>
          <w:lang w:eastAsia="zh-CN"/>
        </w:rPr>
        <w:t>芷</w:t>
      </w:r>
      <w:proofErr w:type="gramEnd"/>
      <w:r>
        <w:rPr>
          <w:lang w:eastAsia="zh-CN"/>
        </w:rPr>
        <w:t>曰芷垂，稱乾艸亦曰垂也。字之</w:t>
      </w:r>
      <w:proofErr w:type="gramStart"/>
      <w:r>
        <w:rPr>
          <w:lang w:eastAsia="zh-CN"/>
        </w:rPr>
        <w:t>不象</w:t>
      </w:r>
      <w:proofErr w:type="gramEnd"/>
      <w:r>
        <w:rPr>
          <w:lang w:eastAsia="zh-CN"/>
        </w:rPr>
        <w:t>木亦明矣。至于</w:t>
      </w:r>
      <w:r>
        <w:rPr>
          <w:rFonts w:eastAsia="宋体" w:hint="eastAsia"/>
          <w:lang w:eastAsia="zh-CN"/>
        </w:rPr>
        <w:t>“</w:t>
      </w:r>
      <w:r>
        <w:rPr>
          <w:lang w:eastAsia="zh-CN"/>
        </w:rPr>
        <w:t>若木</w:t>
      </w:r>
      <w:r>
        <w:rPr>
          <w:rFonts w:eastAsia="宋体" w:hint="eastAsia"/>
          <w:lang w:eastAsia="zh-CN"/>
        </w:rPr>
        <w:t>”</w:t>
      </w:r>
      <w:r>
        <w:rPr>
          <w:lang w:eastAsia="zh-CN"/>
        </w:rPr>
        <w:t>之荒謬，不待智者而</w:t>
      </w:r>
      <w:proofErr w:type="gramStart"/>
      <w:r>
        <w:rPr>
          <w:lang w:eastAsia="zh-CN"/>
        </w:rPr>
        <w:t>後</w:t>
      </w:r>
      <w:proofErr w:type="gramEnd"/>
    </w:p>
    <w:p w14:paraId="673A9741" w14:textId="77777777" w:rsidR="007A29CB" w:rsidRDefault="00000000">
      <w:proofErr w:type="spellStart"/>
      <w:r>
        <w:t>知，今不辨</w:t>
      </w:r>
      <w:proofErr w:type="spellEnd"/>
      <w:r>
        <w:t>。</w:t>
      </w:r>
    </w:p>
    <w:p w14:paraId="4DC99359" w14:textId="77777777" w:rsidR="007A29CB" w:rsidRDefault="00000000">
      <w:proofErr w:type="spellStart"/>
      <w:r>
        <w:lastRenderedPageBreak/>
        <w:t>東日在木中。木＄若木也，日所升降</w:t>
      </w:r>
      <w:proofErr w:type="spellEnd"/>
      <w:r>
        <w:t>。</w:t>
      </w:r>
    </w:p>
    <w:p w14:paraId="49269C0B" w14:textId="77777777" w:rsidR="007A29CB" w:rsidRDefault="00000000">
      <w:pPr>
        <w:rPr>
          <w:lang w:eastAsia="zh-CN"/>
        </w:rPr>
      </w:pPr>
      <w:r>
        <w:rPr>
          <w:lang w:eastAsia="zh-CN"/>
        </w:rPr>
        <w:t>【第</w:t>
      </w:r>
      <w:r>
        <w:rPr>
          <w:lang w:eastAsia="zh-CN"/>
        </w:rPr>
        <w:t>136</w:t>
      </w:r>
      <w:r>
        <w:rPr>
          <w:lang w:eastAsia="zh-CN"/>
        </w:rPr>
        <w:t>页】</w:t>
      </w:r>
    </w:p>
    <w:p w14:paraId="693D1C3F" w14:textId="77777777" w:rsidR="007A29CB" w:rsidRDefault="00000000">
      <w:pPr>
        <w:rPr>
          <w:lang w:eastAsia="zh-CN"/>
        </w:rPr>
      </w:pPr>
      <w:r>
        <w:rPr>
          <w:lang w:eastAsia="zh-CN"/>
        </w:rPr>
        <w:t>按：</w:t>
      </w:r>
      <w:r>
        <w:rPr>
          <w:rFonts w:eastAsia="宋体" w:hint="eastAsia"/>
          <w:lang w:eastAsia="zh-CN"/>
        </w:rPr>
        <w:t>“</w:t>
      </w:r>
      <w:r>
        <w:rPr>
          <w:lang w:eastAsia="zh-CN"/>
        </w:rPr>
        <w:t>若木</w:t>
      </w:r>
      <w:r>
        <w:rPr>
          <w:rFonts w:eastAsia="宋体" w:hint="eastAsia"/>
          <w:lang w:eastAsia="zh-CN"/>
        </w:rPr>
        <w:t>”</w:t>
      </w:r>
      <w:r>
        <w:rPr>
          <w:lang w:eastAsia="zh-CN"/>
        </w:rPr>
        <w:t>字始于</w:t>
      </w:r>
      <w:r>
        <w:rPr>
          <w:rFonts w:eastAsia="宋体" w:hint="eastAsia"/>
          <w:lang w:eastAsia="zh-CN"/>
        </w:rPr>
        <w:t>《</w:t>
      </w:r>
      <w:r>
        <w:rPr>
          <w:lang w:eastAsia="zh-CN"/>
        </w:rPr>
        <w:t>楚詞</w:t>
      </w:r>
      <w:r>
        <w:rPr>
          <w:rFonts w:eastAsia="宋体" w:hint="eastAsia"/>
          <w:lang w:eastAsia="zh-CN"/>
        </w:rPr>
        <w:t>》</w:t>
      </w:r>
      <w:r>
        <w:rPr>
          <w:lang w:eastAsia="zh-CN"/>
        </w:rPr>
        <w:t>，前此未之有也。木爲若木，豈古人立文之本旨乎？古之</w:t>
      </w:r>
    </w:p>
    <w:p w14:paraId="68719D50" w14:textId="77777777" w:rsidR="007A29CB" w:rsidRDefault="00000000">
      <w:proofErr w:type="spellStart"/>
      <w:r>
        <w:t>聖人仰以觀于天文，俯以察于地理，觀鳥獸艸木之文而作書契。如鳥依巢上則爲氤，日在</w:t>
      </w:r>
      <w:proofErr w:type="spellEnd"/>
    </w:p>
    <w:p w14:paraId="69ACECA3" w14:textId="77777777" w:rsidR="007A29CB" w:rsidRDefault="00000000">
      <w:proofErr w:type="spellStart"/>
      <w:r>
        <w:t>木中則爲東皆尋常之艸木鳥獸也。其稱名也顯，其取類也近。故百官易以治，萬民易以</w:t>
      </w:r>
      <w:proofErr w:type="spellEnd"/>
    </w:p>
    <w:p w14:paraId="29FF1C9B" w14:textId="77777777" w:rsidR="007A29CB" w:rsidRDefault="00000000">
      <w:proofErr w:type="spellStart"/>
      <w:r>
        <w:t>察也。揆之于理，斷無若木奇幻之説。不然日在井中爲萛，井又是何艸耶</w:t>
      </w:r>
      <w:proofErr w:type="spellEnd"/>
      <w:r>
        <w:t>？</w:t>
      </w:r>
    </w:p>
    <w:p w14:paraId="3AF935A9" w14:textId="77777777" w:rsidR="007A29CB" w:rsidRDefault="00000000">
      <w:pPr>
        <w:rPr>
          <w:lang w:eastAsia="zh-CN"/>
        </w:rPr>
      </w:pPr>
      <w:r>
        <w:rPr>
          <w:lang w:eastAsia="zh-CN"/>
        </w:rPr>
        <w:t>相内爲</w:t>
      </w:r>
      <w:r>
        <w:rPr>
          <w:lang w:eastAsia="zh-CN"/>
        </w:rPr>
        <w:t>0</w:t>
      </w:r>
      <w:r>
        <w:rPr>
          <w:lang w:eastAsia="zh-CN"/>
        </w:rPr>
        <w:t>，音雷，又音回。</w:t>
      </w:r>
    </w:p>
    <w:p w14:paraId="058C5596" w14:textId="77777777" w:rsidR="007A29CB" w:rsidRDefault="00000000">
      <w:proofErr w:type="spellStart"/>
      <w:r>
        <w:t>相外爲吅。鄰</w:t>
      </w:r>
      <w:proofErr w:type="spellEnd"/>
      <w:r>
        <w:t>。</w:t>
      </w:r>
    </w:p>
    <w:p w14:paraId="73BC1004" w14:textId="77777777" w:rsidR="007A29CB" w:rsidRDefault="00000000">
      <w:pPr>
        <w:rPr>
          <w:lang w:eastAsia="zh-CN"/>
        </w:rPr>
      </w:pPr>
      <w:r>
        <w:rPr>
          <w:lang w:eastAsia="zh-CN"/>
        </w:rPr>
        <w:t>按回與</w:t>
      </w:r>
      <w:proofErr w:type="gramStart"/>
      <w:r>
        <w:rPr>
          <w:lang w:eastAsia="zh-CN"/>
        </w:rPr>
        <w:t>吅</w:t>
      </w:r>
      <w:proofErr w:type="gramEnd"/>
      <w:r>
        <w:rPr>
          <w:lang w:eastAsia="zh-CN"/>
        </w:rPr>
        <w:t>義不相</w:t>
      </w:r>
      <w:proofErr w:type="gramStart"/>
      <w:r>
        <w:rPr>
          <w:lang w:eastAsia="zh-CN"/>
        </w:rPr>
        <w:t>對</w:t>
      </w:r>
      <w:proofErr w:type="gramEnd"/>
      <w:r>
        <w:rPr>
          <w:lang w:eastAsia="zh-CN"/>
        </w:rPr>
        <w:t>，内外之説非也。六</w:t>
      </w:r>
      <w:proofErr w:type="gramStart"/>
      <w:r>
        <w:rPr>
          <w:lang w:eastAsia="zh-CN"/>
        </w:rPr>
        <w:t>書</w:t>
      </w:r>
      <w:proofErr w:type="gramEnd"/>
      <w:r>
        <w:rPr>
          <w:lang w:eastAsia="zh-CN"/>
        </w:rPr>
        <w:t>之例，凡人物所聚皆</w:t>
      </w:r>
      <w:proofErr w:type="gramStart"/>
      <w:r>
        <w:rPr>
          <w:lang w:eastAsia="zh-CN"/>
        </w:rPr>
        <w:t>從</w:t>
      </w:r>
      <w:proofErr w:type="gramEnd"/>
      <w:r>
        <w:rPr>
          <w:lang w:eastAsia="zh-CN"/>
        </w:rPr>
        <w:t>口；</w:t>
      </w:r>
      <w:proofErr w:type="gramStart"/>
      <w:r>
        <w:rPr>
          <w:lang w:eastAsia="zh-CN"/>
        </w:rPr>
        <w:t>囷</w:t>
      </w:r>
      <w:proofErr w:type="gramEnd"/>
      <w:r>
        <w:rPr>
          <w:lang w:eastAsia="zh-CN"/>
        </w:rPr>
        <w:t>倉，五穀所</w:t>
      </w:r>
    </w:p>
    <w:p w14:paraId="10BF4FF5" w14:textId="77777777" w:rsidR="007A29CB" w:rsidRDefault="00000000">
      <w:pPr>
        <w:rPr>
          <w:lang w:eastAsia="zh-CN"/>
        </w:rPr>
      </w:pPr>
      <w:r>
        <w:rPr>
          <w:lang w:eastAsia="zh-CN"/>
        </w:rPr>
        <w:t>聚也，故</w:t>
      </w:r>
      <w:proofErr w:type="gramStart"/>
      <w:r>
        <w:rPr>
          <w:lang w:eastAsia="zh-CN"/>
        </w:rPr>
        <w:t>從</w:t>
      </w:r>
      <w:proofErr w:type="gramEnd"/>
      <w:r>
        <w:rPr>
          <w:lang w:eastAsia="zh-CN"/>
        </w:rPr>
        <w:t>口；園</w:t>
      </w:r>
      <w:proofErr w:type="gramStart"/>
      <w:r>
        <w:rPr>
          <w:lang w:eastAsia="zh-CN"/>
        </w:rPr>
        <w:t>圃</w:t>
      </w:r>
      <w:proofErr w:type="gramEnd"/>
      <w:r>
        <w:rPr>
          <w:lang w:eastAsia="zh-CN"/>
        </w:rPr>
        <w:t>，草木所聚也，故從口或邑，人民所聚也，故從口；宫室，人所居也</w:t>
      </w:r>
    </w:p>
    <w:p w14:paraId="166B3011" w14:textId="77777777" w:rsidR="007A29CB" w:rsidRDefault="00000000">
      <w:pPr>
        <w:rPr>
          <w:lang w:eastAsia="zh-CN"/>
        </w:rPr>
      </w:pPr>
      <w:r>
        <w:rPr>
          <w:lang w:eastAsia="zh-CN"/>
        </w:rPr>
        <w:t>故宫</w:t>
      </w:r>
      <w:proofErr w:type="gramStart"/>
      <w:r>
        <w:rPr>
          <w:lang w:eastAsia="zh-CN"/>
        </w:rPr>
        <w:t>爵</w:t>
      </w:r>
      <w:proofErr w:type="gramEnd"/>
      <w:r>
        <w:rPr>
          <w:lang w:eastAsia="zh-CN"/>
        </w:rPr>
        <w:t>之</w:t>
      </w:r>
      <w:proofErr w:type="gramStart"/>
      <w:r>
        <w:rPr>
          <w:lang w:eastAsia="zh-CN"/>
        </w:rPr>
        <w:t>爵從</w:t>
      </w:r>
      <w:proofErr w:type="gramEnd"/>
      <w:r>
        <w:rPr>
          <w:lang w:eastAsia="zh-CN"/>
        </w:rPr>
        <w:t>口，次舍之舍</w:t>
      </w:r>
      <w:proofErr w:type="gramStart"/>
      <w:r>
        <w:rPr>
          <w:lang w:eastAsia="zh-CN"/>
        </w:rPr>
        <w:t>從</w:t>
      </w:r>
      <w:proofErr w:type="gramEnd"/>
      <w:r>
        <w:rPr>
          <w:lang w:eastAsia="zh-CN"/>
        </w:rPr>
        <w:t>口。</w:t>
      </w:r>
      <w:r>
        <w:rPr>
          <w:rFonts w:eastAsia="宋体" w:hint="eastAsia"/>
          <w:lang w:eastAsia="zh-CN"/>
        </w:rPr>
        <w:t>《</w:t>
      </w:r>
      <w:r>
        <w:rPr>
          <w:lang w:eastAsia="zh-CN"/>
        </w:rPr>
        <w:t>六書故</w:t>
      </w:r>
      <w:r>
        <w:rPr>
          <w:rFonts w:eastAsia="宋体" w:hint="eastAsia"/>
          <w:lang w:eastAsia="zh-CN"/>
        </w:rPr>
        <w:t>》</w:t>
      </w:r>
      <w:r>
        <w:rPr>
          <w:lang w:eastAsia="zh-CN"/>
        </w:rPr>
        <w:t>云。</w:t>
      </w:r>
    </w:p>
    <w:p w14:paraId="291FA949" w14:textId="77777777" w:rsidR="007A29CB" w:rsidRDefault="00000000">
      <w:pPr>
        <w:rPr>
          <w:lang w:eastAsia="zh-CN"/>
        </w:rPr>
      </w:pPr>
      <w:r>
        <w:rPr>
          <w:lang w:eastAsia="zh-CN"/>
        </w:rPr>
        <w:t>五家爲鄰，人所羣</w:t>
      </w:r>
      <w:proofErr w:type="gramStart"/>
      <w:r>
        <w:rPr>
          <w:lang w:eastAsia="zh-CN"/>
        </w:rPr>
        <w:t>萃</w:t>
      </w:r>
      <w:proofErr w:type="gramEnd"/>
      <w:r>
        <w:rPr>
          <w:lang w:eastAsia="zh-CN"/>
        </w:rPr>
        <w:t>而州處也，故兩口相並</w:t>
      </w:r>
    </w:p>
    <w:p w14:paraId="3EAE1655" w14:textId="77777777" w:rsidR="007A29CB" w:rsidRDefault="00000000">
      <w:r>
        <w:t>象各家牆屋四周之形，又象家與家相疇之形。至</w:t>
      </w:r>
      <w:r>
        <w:t>0</w:t>
      </w:r>
      <w:r>
        <w:t>象回旋之形，不與吅爲類也</w:t>
      </w:r>
    </w:p>
    <w:p w14:paraId="379B994A" w14:textId="77777777" w:rsidR="007A29CB" w:rsidRDefault="00000000">
      <w:r>
        <w:rPr>
          <w:rFonts w:eastAsia="宋体" w:hint="eastAsia"/>
          <w:lang w:eastAsia="zh-CN"/>
        </w:rPr>
        <w:t>《</w:t>
      </w:r>
      <w:proofErr w:type="spellStart"/>
      <w:r>
        <w:t>爾雅</w:t>
      </w:r>
      <w:proofErr w:type="spellEnd"/>
      <w:r>
        <w:rPr>
          <w:rFonts w:eastAsia="宋体" w:hint="eastAsia"/>
          <w:lang w:eastAsia="zh-CN"/>
        </w:rPr>
        <w:t>》</w:t>
      </w:r>
      <w:r>
        <w:t>曰：</w:t>
      </w:r>
      <w:r>
        <w:rPr>
          <w:rFonts w:eastAsia="宋体" w:hint="eastAsia"/>
          <w:lang w:eastAsia="zh-CN"/>
        </w:rPr>
        <w:t>“</w:t>
      </w:r>
      <w:proofErr w:type="spellStart"/>
      <w:proofErr w:type="gramStart"/>
      <w:r>
        <w:t>曷</w:t>
      </w:r>
      <w:proofErr w:type="gramEnd"/>
      <w:r>
        <w:t>，盇也</w:t>
      </w:r>
      <w:proofErr w:type="spellEnd"/>
      <w:r>
        <w:t>。</w:t>
      </w:r>
      <w:r>
        <w:rPr>
          <w:rFonts w:eastAsia="宋体" w:hint="eastAsia"/>
          <w:lang w:eastAsia="zh-CN"/>
        </w:rPr>
        <w:t>”</w:t>
      </w:r>
      <w:r>
        <w:t>按：</w:t>
      </w:r>
      <w:r>
        <w:rPr>
          <w:rFonts w:eastAsia="宋体" w:hint="eastAsia"/>
          <w:lang w:eastAsia="zh-CN"/>
        </w:rPr>
        <w:t>“</w:t>
      </w:r>
      <w:r>
        <w:t>曷</w:t>
      </w:r>
      <w:r>
        <w:rPr>
          <w:rFonts w:eastAsia="宋体" w:hint="eastAsia"/>
          <w:lang w:eastAsia="zh-CN"/>
        </w:rPr>
        <w:t>”</w:t>
      </w:r>
      <w:proofErr w:type="spellStart"/>
      <w:r>
        <w:t>之訓爲</w:t>
      </w:r>
      <w:proofErr w:type="spellEnd"/>
      <w:r>
        <w:rPr>
          <w:rFonts w:eastAsia="宋体" w:hint="eastAsia"/>
          <w:lang w:eastAsia="zh-CN"/>
        </w:rPr>
        <w:t>“</w:t>
      </w:r>
      <w:r>
        <w:t>何</w:t>
      </w:r>
      <w:r>
        <w:rPr>
          <w:rFonts w:eastAsia="宋体" w:hint="eastAsia"/>
          <w:lang w:eastAsia="zh-CN"/>
        </w:rPr>
        <w:t>”</w:t>
      </w:r>
      <w:r>
        <w:t>，</w:t>
      </w:r>
      <w:r>
        <w:rPr>
          <w:rFonts w:eastAsia="宋体" w:hint="eastAsia"/>
          <w:lang w:eastAsia="zh-CN"/>
        </w:rPr>
        <w:t>“</w:t>
      </w:r>
      <w:r>
        <w:t>盇</w:t>
      </w:r>
      <w:r>
        <w:rPr>
          <w:rFonts w:eastAsia="宋体" w:hint="eastAsia"/>
          <w:lang w:eastAsia="zh-CN"/>
        </w:rPr>
        <w:t>”</w:t>
      </w:r>
      <w:proofErr w:type="spellStart"/>
      <w:r>
        <w:t>之訓爲</w:t>
      </w:r>
      <w:proofErr w:type="spellEnd"/>
      <w:r>
        <w:rPr>
          <w:rFonts w:eastAsia="宋体" w:hint="eastAsia"/>
          <w:lang w:eastAsia="zh-CN"/>
        </w:rPr>
        <w:t>“</w:t>
      </w:r>
      <w:proofErr w:type="spellStart"/>
      <w:r>
        <w:t>何不</w:t>
      </w:r>
      <w:proofErr w:type="spellEnd"/>
      <w:r>
        <w:rPr>
          <w:rFonts w:eastAsia="宋体" w:hint="eastAsia"/>
          <w:lang w:eastAsia="zh-CN"/>
        </w:rPr>
        <w:t>”</w:t>
      </w:r>
      <w:r>
        <w:t>，</w:t>
      </w:r>
      <w:proofErr w:type="spellStart"/>
      <w:r>
        <w:t>二字相反而經合</w:t>
      </w:r>
      <w:proofErr w:type="spellEnd"/>
    </w:p>
    <w:p w14:paraId="675480A0" w14:textId="77777777" w:rsidR="007A29CB" w:rsidRDefault="00000000">
      <w:proofErr w:type="spellStart"/>
      <w:r>
        <w:t>之者，蓋猶</w:t>
      </w:r>
      <w:proofErr w:type="spellEnd"/>
      <w:r>
        <w:rPr>
          <w:rFonts w:eastAsia="宋体" w:hint="eastAsia"/>
          <w:lang w:eastAsia="zh-CN"/>
        </w:rPr>
        <w:t>“</w:t>
      </w:r>
      <w:proofErr w:type="spellStart"/>
      <w:r>
        <w:t>徂在</w:t>
      </w:r>
      <w:proofErr w:type="spellEnd"/>
      <w:r>
        <w:rPr>
          <w:rFonts w:eastAsia="宋体" w:hint="eastAsia"/>
          <w:lang w:eastAsia="zh-CN"/>
        </w:rPr>
        <w:t>”</w:t>
      </w:r>
      <w:r>
        <w:t>爲</w:t>
      </w:r>
      <w:r>
        <w:rPr>
          <w:rFonts w:eastAsia="宋体" w:hint="eastAsia"/>
          <w:lang w:eastAsia="zh-CN"/>
        </w:rPr>
        <w:t>“</w:t>
      </w:r>
      <w:r>
        <w:t>存</w:t>
      </w:r>
      <w:r>
        <w:rPr>
          <w:rFonts w:eastAsia="宋体" w:hint="eastAsia"/>
          <w:lang w:eastAsia="zh-CN"/>
        </w:rPr>
        <w:t>”</w:t>
      </w:r>
      <w:r>
        <w:t>，</w:t>
      </w:r>
      <w:r>
        <w:rPr>
          <w:rFonts w:eastAsia="宋体" w:hint="eastAsia"/>
          <w:lang w:eastAsia="zh-CN"/>
        </w:rPr>
        <w:t>“</w:t>
      </w:r>
      <w:proofErr w:type="spellStart"/>
      <w:r>
        <w:t>肆故</w:t>
      </w:r>
      <w:proofErr w:type="spellEnd"/>
      <w:r>
        <w:rPr>
          <w:rFonts w:eastAsia="宋体" w:hint="eastAsia"/>
          <w:lang w:eastAsia="zh-CN"/>
        </w:rPr>
        <w:t>”</w:t>
      </w:r>
      <w:r>
        <w:t>爲</w:t>
      </w:r>
      <w:r>
        <w:rPr>
          <w:rFonts w:eastAsia="宋体" w:hint="eastAsia"/>
          <w:lang w:eastAsia="zh-CN"/>
        </w:rPr>
        <w:t>“</w:t>
      </w:r>
      <w:r>
        <w:t>今</w:t>
      </w:r>
      <w:r>
        <w:rPr>
          <w:rFonts w:eastAsia="宋体" w:hint="eastAsia"/>
          <w:lang w:eastAsia="zh-CN"/>
        </w:rPr>
        <w:t>”</w:t>
      </w:r>
      <w:proofErr w:type="spellStart"/>
      <w:r>
        <w:t>之類，義有反覆旁通故也。按文有曷、盇同義</w:t>
      </w:r>
      <w:proofErr w:type="spellEnd"/>
    </w:p>
    <w:p w14:paraId="2FD764AD" w14:textId="77777777" w:rsidR="007A29CB" w:rsidRDefault="00000000">
      <w:r>
        <w:t>者。</w:t>
      </w:r>
      <w:r>
        <w:rPr>
          <w:rFonts w:eastAsia="宋体" w:hint="eastAsia"/>
          <w:lang w:eastAsia="zh-CN"/>
        </w:rPr>
        <w:t>《</w:t>
      </w:r>
      <w:proofErr w:type="spellStart"/>
      <w:r>
        <w:t>國策</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勢位富厚，蓋可忽乎哉</w:t>
      </w:r>
      <w:proofErr w:type="spellEnd"/>
      <w:r>
        <w:t>？</w:t>
      </w:r>
      <w:r>
        <w:rPr>
          <w:rFonts w:eastAsia="宋体" w:hint="eastAsia"/>
          <w:lang w:eastAsia="zh-CN"/>
        </w:rPr>
        <w:t>”“</w:t>
      </w:r>
      <w:r>
        <w:t>蓋</w:t>
      </w:r>
      <w:r>
        <w:rPr>
          <w:rFonts w:eastAsia="宋体" w:hint="eastAsia"/>
          <w:lang w:eastAsia="zh-CN"/>
        </w:rPr>
        <w:t>”</w:t>
      </w:r>
      <w:r>
        <w:t>與</w:t>
      </w:r>
      <w:r>
        <w:rPr>
          <w:rFonts w:eastAsia="宋体" w:hint="eastAsia"/>
          <w:lang w:eastAsia="zh-CN"/>
        </w:rPr>
        <w:t>“</w:t>
      </w:r>
      <w:r>
        <w:t>盇</w:t>
      </w:r>
      <w:r>
        <w:rPr>
          <w:rFonts w:eastAsia="宋体" w:hint="eastAsia"/>
          <w:lang w:eastAsia="zh-CN"/>
        </w:rPr>
        <w:t>”</w:t>
      </w:r>
      <w:proofErr w:type="spellStart"/>
      <w:r>
        <w:t>古字通</w:t>
      </w:r>
      <w:proofErr w:type="spellEnd"/>
      <w:r>
        <w:t>，</w:t>
      </w:r>
      <w:r>
        <w:rPr>
          <w:rFonts w:eastAsia="宋体" w:hint="eastAsia"/>
          <w:lang w:eastAsia="zh-CN"/>
        </w:rPr>
        <w:t>“</w:t>
      </w:r>
      <w:proofErr w:type="spellStart"/>
      <w:r>
        <w:t>盇可忽</w:t>
      </w:r>
      <w:proofErr w:type="spellEnd"/>
      <w:r>
        <w:rPr>
          <w:rFonts w:eastAsia="宋体" w:hint="eastAsia"/>
          <w:lang w:eastAsia="zh-CN"/>
        </w:rPr>
        <w:t>”</w:t>
      </w:r>
      <w:proofErr w:type="spellStart"/>
      <w:r>
        <w:t>猶言</w:t>
      </w:r>
      <w:proofErr w:type="spellEnd"/>
      <w:r>
        <w:rPr>
          <w:rFonts w:eastAsia="宋体" w:hint="eastAsia"/>
          <w:lang w:eastAsia="zh-CN"/>
        </w:rPr>
        <w:t>“</w:t>
      </w:r>
      <w:proofErr w:type="spellStart"/>
      <w:r>
        <w:t>曷可</w:t>
      </w:r>
      <w:proofErr w:type="spellEnd"/>
    </w:p>
    <w:p w14:paraId="753DFF8F" w14:textId="77777777" w:rsidR="007A29CB" w:rsidRDefault="00000000">
      <w:r>
        <w:t>忽</w:t>
      </w:r>
      <w:proofErr w:type="gramStart"/>
      <w:r>
        <w:rPr>
          <w:rFonts w:eastAsia="宋体" w:hint="eastAsia"/>
          <w:lang w:eastAsia="zh-CN"/>
        </w:rPr>
        <w:t>”</w:t>
      </w:r>
      <w:proofErr w:type="gramEnd"/>
      <w:r>
        <w:t>也。</w:t>
      </w:r>
    </w:p>
    <w:p w14:paraId="6682126C" w14:textId="77777777" w:rsidR="007A29CB" w:rsidRDefault="00000000">
      <w:proofErr w:type="spellStart"/>
      <w:r>
        <w:t>先文簡公寄先大父家書。先王父宦游京師，文簡公於乾隆年按：是四十八年癸卯。入都</w:t>
      </w:r>
      <w:proofErr w:type="spellEnd"/>
    </w:p>
    <w:p w14:paraId="2709B4A5" w14:textId="77777777" w:rsidR="007A29CB" w:rsidRDefault="00000000">
      <w:pPr>
        <w:rPr>
          <w:lang w:eastAsia="zh-CN"/>
        </w:rPr>
      </w:pPr>
      <w:proofErr w:type="spellStart"/>
      <w:r>
        <w:t>省視，旋於按：是五十一年丙午。回里讀書於湖濱丙舍，此即在里時所寄家信</w:t>
      </w:r>
      <w:proofErr w:type="spellEnd"/>
      <w:r>
        <w:t>。</w:t>
      </w:r>
      <w:r>
        <w:rPr>
          <w:lang w:eastAsia="zh-CN"/>
        </w:rPr>
        <w:t>蓋文簡公二十</w:t>
      </w:r>
    </w:p>
    <w:p w14:paraId="3A63D7A3" w14:textId="77777777" w:rsidR="007A29CB" w:rsidRDefault="00000000">
      <w:pPr>
        <w:rPr>
          <w:lang w:eastAsia="zh-CN"/>
        </w:rPr>
      </w:pPr>
      <w:r>
        <w:rPr>
          <w:lang w:eastAsia="zh-CN"/>
        </w:rPr>
        <w:t>【第</w:t>
      </w:r>
      <w:r>
        <w:rPr>
          <w:lang w:eastAsia="zh-CN"/>
        </w:rPr>
        <w:t>137</w:t>
      </w:r>
      <w:r>
        <w:rPr>
          <w:lang w:eastAsia="zh-CN"/>
        </w:rPr>
        <w:t>页】</w:t>
      </w:r>
    </w:p>
    <w:p w14:paraId="23545CD0" w14:textId="77777777" w:rsidR="007A29CB" w:rsidRDefault="00000000">
      <w:pPr>
        <w:rPr>
          <w:lang w:eastAsia="zh-CN"/>
        </w:rPr>
      </w:pPr>
      <w:r>
        <w:rPr>
          <w:lang w:eastAsia="zh-CN"/>
        </w:rPr>
        <w:lastRenderedPageBreak/>
        <w:t>一歲所作也。先王父閱之，嘉許以爲可</w:t>
      </w:r>
      <w:proofErr w:type="gramStart"/>
      <w:r>
        <w:rPr>
          <w:lang w:eastAsia="zh-CN"/>
        </w:rPr>
        <w:t>傳</w:t>
      </w:r>
      <w:proofErr w:type="gramEnd"/>
      <w:r>
        <w:rPr>
          <w:lang w:eastAsia="zh-CN"/>
        </w:rPr>
        <w:t>家學。即文簡公</w:t>
      </w:r>
      <w:proofErr w:type="gramStart"/>
      <w:r>
        <w:rPr>
          <w:lang w:eastAsia="zh-CN"/>
        </w:rPr>
        <w:t>於</w:t>
      </w:r>
      <w:proofErr w:type="gramEnd"/>
      <w:r>
        <w:rPr>
          <w:lang w:eastAsia="zh-CN"/>
        </w:rPr>
        <w:t>來歲入都隨侍，同於道光乙</w:t>
      </w:r>
    </w:p>
    <w:p w14:paraId="76794DCF" w14:textId="77777777" w:rsidR="007A29CB" w:rsidRDefault="00000000">
      <w:proofErr w:type="spellStart"/>
      <w:proofErr w:type="gramStart"/>
      <w:r>
        <w:t>未年從</w:t>
      </w:r>
      <w:proofErr w:type="gramEnd"/>
      <w:r>
        <w:t>故</w:t>
      </w:r>
      <w:proofErr w:type="spellEnd"/>
      <w:r>
        <w:rPr>
          <w:rFonts w:eastAsia="宋体" w:hint="eastAsia"/>
          <w:lang w:eastAsia="zh-CN"/>
        </w:rPr>
        <w:t>（</w:t>
      </w:r>
      <w:proofErr w:type="gramStart"/>
      <w:r>
        <w:t>麓</w:t>
      </w:r>
      <w:proofErr w:type="gramEnd"/>
      <w:r>
        <w:rPr>
          <w:rFonts w:eastAsia="宋体" w:hint="eastAsia"/>
          <w:lang w:eastAsia="zh-CN"/>
        </w:rPr>
        <w:t>）【</w:t>
      </w:r>
      <w:r>
        <w:t>簏</w:t>
      </w:r>
      <w:r>
        <w:rPr>
          <w:rFonts w:eastAsia="宋体" w:hint="eastAsia"/>
          <w:lang w:eastAsia="zh-CN"/>
        </w:rPr>
        <w:t>】</w:t>
      </w:r>
      <w:proofErr w:type="spellStart"/>
      <w:r>
        <w:t>中拾得，用寶藏之。今謹刊入</w:t>
      </w:r>
      <w:proofErr w:type="spellEnd"/>
      <w:r>
        <w:rPr>
          <w:rFonts w:eastAsia="宋体" w:hint="eastAsia"/>
          <w:lang w:eastAsia="zh-CN"/>
        </w:rPr>
        <w:t>《</w:t>
      </w:r>
      <w:proofErr w:type="spellStart"/>
      <w:r>
        <w:t>遺集</w:t>
      </w:r>
      <w:proofErr w:type="spellEnd"/>
      <w:r>
        <w:rPr>
          <w:rFonts w:eastAsia="宋体" w:hint="eastAsia"/>
          <w:lang w:eastAsia="zh-CN"/>
        </w:rPr>
        <w:t>》</w:t>
      </w:r>
      <w:r>
        <w:t>，</w:t>
      </w:r>
      <w:proofErr w:type="spellStart"/>
      <w:r>
        <w:t>記此以示子孫</w:t>
      </w:r>
      <w:proofErr w:type="gramStart"/>
      <w:r>
        <w:t>俾</w:t>
      </w:r>
      <w:proofErr w:type="gramEnd"/>
      <w:r>
        <w:t>知先人年方逾</w:t>
      </w:r>
      <w:proofErr w:type="spellEnd"/>
    </w:p>
    <w:p w14:paraId="26AAEB85" w14:textId="77777777" w:rsidR="007A29CB" w:rsidRDefault="00000000">
      <w:proofErr w:type="spellStart"/>
      <w:r>
        <w:t>冠而學識若此。遺書具在。讀書者皆當思勉求識字也。咸豐二年三月二十六日，男壽同</w:t>
      </w:r>
      <w:proofErr w:type="spellEnd"/>
    </w:p>
    <w:p w14:paraId="061A27C2" w14:textId="77777777" w:rsidR="007A29CB" w:rsidRDefault="00000000">
      <w:proofErr w:type="spellStart"/>
      <w:r>
        <w:t>謹記於湖北廣濟縣田家鎮舟中</w:t>
      </w:r>
      <w:proofErr w:type="spellEnd"/>
      <w:r>
        <w:t>。</w:t>
      </w:r>
    </w:p>
    <w:p w14:paraId="3473FA2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0512267" w14:textId="77777777" w:rsidR="007A29CB" w:rsidRDefault="00000000">
      <w:pPr>
        <w:rPr>
          <w:lang w:eastAsia="zh-CN"/>
        </w:rPr>
      </w:pPr>
      <w:proofErr w:type="spellStart"/>
      <w:r>
        <w:t>稿在</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卷上，王引之作</w:t>
      </w:r>
      <w:proofErr w:type="gramStart"/>
      <w:r>
        <w:t>於</w:t>
      </w:r>
      <w:proofErr w:type="gramEnd"/>
      <w:r>
        <w:t>二十一歲時，詳文</w:t>
      </w:r>
      <w:proofErr w:type="gramStart"/>
      <w:r>
        <w:t>後</w:t>
      </w:r>
      <w:proofErr w:type="gramEnd"/>
      <w:r>
        <w:t>王</w:t>
      </w:r>
      <w:proofErr w:type="gramStart"/>
      <w:r>
        <w:t>壽</w:t>
      </w:r>
      <w:proofErr w:type="gramEnd"/>
      <w:r>
        <w:t>同主引之四子</w:t>
      </w:r>
      <w:proofErr w:type="spellEnd"/>
      <w:r>
        <w:t>。</w:t>
      </w:r>
      <w:r>
        <w:rPr>
          <w:lang w:eastAsia="zh-CN"/>
        </w:rPr>
        <w:t>識語</w:t>
      </w:r>
    </w:p>
    <w:p w14:paraId="23A1C101" w14:textId="77777777" w:rsidR="007A29CB" w:rsidRDefault="00000000">
      <w:pPr>
        <w:rPr>
          <w:lang w:eastAsia="zh-CN"/>
        </w:rPr>
      </w:pPr>
      <w:r>
        <w:rPr>
          <w:lang w:eastAsia="zh-CN"/>
        </w:rPr>
        <w:t>【第</w:t>
      </w:r>
      <w:r>
        <w:rPr>
          <w:lang w:eastAsia="zh-CN"/>
        </w:rPr>
        <w:t>138</w:t>
      </w:r>
      <w:r>
        <w:rPr>
          <w:lang w:eastAsia="zh-CN"/>
        </w:rPr>
        <w:t>页】</w:t>
      </w:r>
    </w:p>
    <w:p w14:paraId="0F76194F" w14:textId="77777777" w:rsidR="007A29CB" w:rsidRDefault="00000000">
      <w:pPr>
        <w:rPr>
          <w:lang w:eastAsia="zh-CN"/>
        </w:rPr>
      </w:pPr>
      <w:r>
        <w:rPr>
          <w:lang w:eastAsia="zh-CN"/>
        </w:rPr>
        <w:t>碑</w:t>
      </w:r>
      <w:proofErr w:type="gramStart"/>
      <w:r>
        <w:rPr>
          <w:lang w:eastAsia="zh-CN"/>
        </w:rPr>
        <w:t>傳</w:t>
      </w:r>
      <w:proofErr w:type="gramEnd"/>
    </w:p>
    <w:p w14:paraId="40B5AC4A" w14:textId="77777777" w:rsidR="007A29CB" w:rsidRDefault="00000000">
      <w:pPr>
        <w:rPr>
          <w:lang w:eastAsia="zh-CN"/>
        </w:rPr>
      </w:pPr>
      <w:proofErr w:type="gramStart"/>
      <w:r>
        <w:rPr>
          <w:lang w:eastAsia="zh-CN"/>
        </w:rPr>
        <w:t>詹</w:t>
      </w:r>
      <w:proofErr w:type="gramEnd"/>
      <w:r>
        <w:rPr>
          <w:lang w:eastAsia="zh-CN"/>
        </w:rPr>
        <w:t>事府少詹事錢先生神道碑銘</w:t>
      </w:r>
    </w:p>
    <w:p w14:paraId="149F5C64" w14:textId="77777777" w:rsidR="007A29CB" w:rsidRDefault="00000000">
      <w:proofErr w:type="spellStart"/>
      <w:r>
        <w:t>儒者言義理，言治法，必溯源於經史。而經史之傳，遠者幾千年，多者數百帙，寫刻之</w:t>
      </w:r>
      <w:proofErr w:type="spellEnd"/>
    </w:p>
    <w:p w14:paraId="40A82312" w14:textId="77777777" w:rsidR="007A29CB" w:rsidRDefault="00000000">
      <w:proofErr w:type="spellStart"/>
      <w:r>
        <w:t>譌謬，箋解之紛錯，老師宿儒終其身不能窮一藝，況乃囊括衆典，網羅百家稽乎同異鉤</w:t>
      </w:r>
      <w:proofErr w:type="spellEnd"/>
    </w:p>
    <w:p w14:paraId="0D5652F7" w14:textId="77777777" w:rsidR="007A29CB" w:rsidRDefault="00000000">
      <w:proofErr w:type="spellStart"/>
      <w:r>
        <w:t>乎幽隱，確著其是非得失，筆之於書以餉後人，其功在儒林，曷有涯涘？我朝有大儒，曰嘉</w:t>
      </w:r>
      <w:proofErr w:type="spellEnd"/>
    </w:p>
    <w:p w14:paraId="43B99703" w14:textId="77777777" w:rsidR="007A29CB" w:rsidRDefault="00000000">
      <w:proofErr w:type="spellStart"/>
      <w:r>
        <w:t>定錢先生，過目成誦自少至老，未嘗一日去書。精研經訓，尤篤好史籍。通六書、九數</w:t>
      </w:r>
      <w:proofErr w:type="spellEnd"/>
    </w:p>
    <w:p w14:paraId="41E31A4B" w14:textId="77777777" w:rsidR="007A29CB" w:rsidRDefault="00000000">
      <w:proofErr w:type="spellStart"/>
      <w:r>
        <w:t>天文、地理、氏族、金石，熟於歷代典章制度政治，臧否人物邪正，著書三十五種，合三百餘</w:t>
      </w:r>
      <w:proofErr w:type="spellEnd"/>
    </w:p>
    <w:p w14:paraId="40747EAC" w14:textId="77777777" w:rsidR="007A29CB" w:rsidRDefault="00000000">
      <w:proofErr w:type="spellStart"/>
      <w:r>
        <w:t>卷。嗚呼古之治經與史者，每博求之方言、地志、律象、度數，證之諸子、傳記，以發其</w:t>
      </w:r>
      <w:proofErr w:type="spellEnd"/>
    </w:p>
    <w:p w14:paraId="502C54A4" w14:textId="77777777" w:rsidR="007A29CB" w:rsidRDefault="00000000">
      <w:pPr>
        <w:rPr>
          <w:lang w:eastAsia="zh-CN"/>
        </w:rPr>
      </w:pPr>
      <w:r>
        <w:rPr>
          <w:lang w:eastAsia="zh-CN"/>
        </w:rPr>
        <w:t>旨。自講章時藝盛行，兹學不</w:t>
      </w:r>
      <w:proofErr w:type="gramStart"/>
      <w:r>
        <w:rPr>
          <w:lang w:eastAsia="zh-CN"/>
        </w:rPr>
        <w:t>傳</w:t>
      </w:r>
      <w:proofErr w:type="gramEnd"/>
      <w:r>
        <w:rPr>
          <w:lang w:eastAsia="zh-CN"/>
        </w:rPr>
        <w:t>久矣。</w:t>
      </w:r>
      <w:proofErr w:type="gramStart"/>
      <w:r>
        <w:rPr>
          <w:lang w:eastAsia="zh-CN"/>
        </w:rPr>
        <w:t>國</w:t>
      </w:r>
      <w:proofErr w:type="gramEnd"/>
      <w:r>
        <w:rPr>
          <w:lang w:eastAsia="zh-CN"/>
        </w:rPr>
        <w:t>初諸儒，起而振之。若崑山顧氏、宣城梅氏、太</w:t>
      </w:r>
    </w:p>
    <w:p w14:paraId="4FB7EE58" w14:textId="77777777" w:rsidR="007A29CB" w:rsidRDefault="00000000">
      <w:proofErr w:type="spellStart"/>
      <w:r>
        <w:t>原閻氏、婺源江氏、元和惠氏，其學皆實事求是。先生生於其後，而集其成。當爲諸生肄</w:t>
      </w:r>
      <w:proofErr w:type="spellEnd"/>
    </w:p>
    <w:p w14:paraId="5E3F8CD8" w14:textId="77777777" w:rsidR="007A29CB" w:rsidRDefault="00000000">
      <w:pPr>
        <w:rPr>
          <w:lang w:eastAsia="zh-CN"/>
        </w:rPr>
      </w:pPr>
      <w:proofErr w:type="spellStart"/>
      <w:r>
        <w:t>業書院時，即能會音韻之微</w:t>
      </w:r>
      <w:proofErr w:type="spellEnd"/>
      <w:r>
        <w:t>。</w:t>
      </w:r>
      <w:r>
        <w:rPr>
          <w:lang w:eastAsia="zh-CN"/>
        </w:rPr>
        <w:t>既入館閣，與諸名流講習測算曲盡中西二家藴奥同人多</w:t>
      </w:r>
    </w:p>
    <w:p w14:paraId="470B235E" w14:textId="77777777" w:rsidR="007A29CB" w:rsidRDefault="00000000">
      <w:pPr>
        <w:rPr>
          <w:lang w:eastAsia="zh-CN"/>
        </w:rPr>
      </w:pPr>
      <w:r>
        <w:rPr>
          <w:lang w:eastAsia="zh-CN"/>
        </w:rPr>
        <w:t>【第</w:t>
      </w:r>
      <w:r>
        <w:rPr>
          <w:lang w:eastAsia="zh-CN"/>
        </w:rPr>
        <w:t>139</w:t>
      </w:r>
      <w:r>
        <w:rPr>
          <w:lang w:eastAsia="zh-CN"/>
        </w:rPr>
        <w:t>页】</w:t>
      </w:r>
    </w:p>
    <w:p w14:paraId="1158B261" w14:textId="77777777" w:rsidR="007A29CB" w:rsidRDefault="00000000">
      <w:pPr>
        <w:rPr>
          <w:lang w:eastAsia="zh-CN"/>
        </w:rPr>
      </w:pPr>
      <w:r>
        <w:rPr>
          <w:lang w:eastAsia="zh-CN"/>
        </w:rPr>
        <w:t>謝</w:t>
      </w:r>
      <w:proofErr w:type="gramStart"/>
      <w:r>
        <w:rPr>
          <w:lang w:eastAsia="zh-CN"/>
        </w:rPr>
        <w:t>弗</w:t>
      </w:r>
      <w:proofErr w:type="gramEnd"/>
      <w:r>
        <w:rPr>
          <w:lang w:eastAsia="zh-CN"/>
        </w:rPr>
        <w:t>如。嘗與修</w:t>
      </w:r>
      <w:r>
        <w:rPr>
          <w:rFonts w:eastAsia="宋体" w:hint="eastAsia"/>
          <w:lang w:eastAsia="zh-CN"/>
        </w:rPr>
        <w:t>《</w:t>
      </w:r>
      <w:r>
        <w:rPr>
          <w:lang w:eastAsia="zh-CN"/>
        </w:rPr>
        <w:t>續文獻通考</w:t>
      </w:r>
      <w:r>
        <w:rPr>
          <w:rFonts w:eastAsia="宋体" w:hint="eastAsia"/>
          <w:lang w:eastAsia="zh-CN"/>
        </w:rPr>
        <w:t>》</w:t>
      </w:r>
      <w:r>
        <w:rPr>
          <w:lang w:eastAsia="zh-CN"/>
        </w:rPr>
        <w:t>、</w:t>
      </w:r>
      <w:r>
        <w:rPr>
          <w:rFonts w:eastAsia="宋体" w:hint="eastAsia"/>
          <w:lang w:eastAsia="zh-CN"/>
        </w:rPr>
        <w:t>《</w:t>
      </w:r>
      <w:r>
        <w:rPr>
          <w:lang w:eastAsia="zh-CN"/>
        </w:rPr>
        <w:t>續通志</w:t>
      </w:r>
      <w:r>
        <w:rPr>
          <w:rFonts w:eastAsia="宋体" w:hint="eastAsia"/>
          <w:lang w:eastAsia="zh-CN"/>
        </w:rPr>
        <w:t>》</w:t>
      </w:r>
      <w:r>
        <w:rPr>
          <w:lang w:eastAsia="zh-CN"/>
        </w:rPr>
        <w:t>、</w:t>
      </w:r>
      <w:r>
        <w:rPr>
          <w:rFonts w:eastAsia="宋体" w:hint="eastAsia"/>
          <w:lang w:eastAsia="zh-CN"/>
        </w:rPr>
        <w:t>《</w:t>
      </w:r>
      <w:r>
        <w:rPr>
          <w:lang w:eastAsia="zh-CN"/>
        </w:rPr>
        <w:t>一統志</w:t>
      </w:r>
      <w:r>
        <w:rPr>
          <w:rFonts w:eastAsia="宋体" w:hint="eastAsia"/>
          <w:lang w:eastAsia="zh-CN"/>
        </w:rPr>
        <w:t>》</w:t>
      </w:r>
      <w:r>
        <w:rPr>
          <w:lang w:eastAsia="zh-CN"/>
        </w:rPr>
        <w:t>、</w:t>
      </w:r>
      <w:r>
        <w:rPr>
          <w:rFonts w:eastAsia="宋体" w:hint="eastAsia"/>
          <w:lang w:eastAsia="zh-CN"/>
        </w:rPr>
        <w:t>《</w:t>
      </w:r>
      <w:r>
        <w:rPr>
          <w:lang w:eastAsia="zh-CN"/>
        </w:rPr>
        <w:t>天球圖</w:t>
      </w:r>
      <w:r>
        <w:rPr>
          <w:rFonts w:eastAsia="宋体" w:hint="eastAsia"/>
          <w:lang w:eastAsia="zh-CN"/>
        </w:rPr>
        <w:t>》</w:t>
      </w:r>
      <w:r>
        <w:rPr>
          <w:lang w:eastAsia="zh-CN"/>
        </w:rPr>
        <w:t>，</w:t>
      </w:r>
      <w:proofErr w:type="gramStart"/>
      <w:r>
        <w:rPr>
          <w:lang w:eastAsia="zh-CN"/>
        </w:rPr>
        <w:t>於</w:t>
      </w:r>
      <w:proofErr w:type="gramEnd"/>
      <w:r>
        <w:rPr>
          <w:lang w:eastAsia="zh-CN"/>
        </w:rPr>
        <w:t>累朝官名人名地名，瞭</w:t>
      </w:r>
    </w:p>
    <w:p w14:paraId="12BFF5ED" w14:textId="77777777" w:rsidR="007A29CB" w:rsidRDefault="00000000">
      <w:proofErr w:type="spellStart"/>
      <w:r>
        <w:t>如指掌。遼金蒙古國語世系人所難曉者，罔不洞悉在胸。性好金石，凡有關史事者，不憚</w:t>
      </w:r>
      <w:proofErr w:type="spellEnd"/>
    </w:p>
    <w:p w14:paraId="694A51E6" w14:textId="77777777" w:rsidR="007A29CB" w:rsidRDefault="00000000">
      <w:proofErr w:type="spellStart"/>
      <w:r>
        <w:lastRenderedPageBreak/>
        <w:t>蒐討爲證佐。所著</w:t>
      </w:r>
      <w:proofErr w:type="spellEnd"/>
      <w:r>
        <w:rPr>
          <w:rFonts w:eastAsia="宋体" w:hint="eastAsia"/>
          <w:lang w:eastAsia="zh-CN"/>
        </w:rPr>
        <w:t>《</w:t>
      </w:r>
      <w:proofErr w:type="spellStart"/>
      <w:r>
        <w:t>廿二史攷異</w:t>
      </w:r>
      <w:proofErr w:type="spellEnd"/>
      <w:r>
        <w:rPr>
          <w:rFonts w:eastAsia="宋体" w:hint="eastAsia"/>
          <w:lang w:eastAsia="zh-CN"/>
        </w:rPr>
        <w:t>》</w:t>
      </w:r>
      <w:proofErr w:type="spellStart"/>
      <w:r>
        <w:t>一百卷，正傳聞之誤訂字句之舛於遼金元史梳櫛益</w:t>
      </w:r>
      <w:proofErr w:type="spellEnd"/>
    </w:p>
    <w:p w14:paraId="6334C55C" w14:textId="77777777" w:rsidR="007A29CB" w:rsidRDefault="00000000">
      <w:proofErr w:type="spellStart"/>
      <w:r>
        <w:t>詳。是書出，而二千餘年之史可讀也。又著</w:t>
      </w:r>
      <w:proofErr w:type="spellEnd"/>
      <w:r>
        <w:rPr>
          <w:rFonts w:eastAsia="宋体" w:hint="eastAsia"/>
          <w:lang w:eastAsia="zh-CN"/>
        </w:rPr>
        <w:t>《</w:t>
      </w:r>
      <w:proofErr w:type="spellStart"/>
      <w:r>
        <w:t>三史拾遺</w:t>
      </w:r>
      <w:proofErr w:type="spellEnd"/>
      <w:r>
        <w:rPr>
          <w:rFonts w:eastAsia="宋体" w:hint="eastAsia"/>
          <w:lang w:eastAsia="zh-CN"/>
        </w:rPr>
        <w:t>》</w:t>
      </w:r>
      <w:r>
        <w:t>、</w:t>
      </w:r>
      <w:r>
        <w:rPr>
          <w:rFonts w:eastAsia="宋体" w:hint="eastAsia"/>
          <w:lang w:eastAsia="zh-CN"/>
        </w:rPr>
        <w:t>《</w:t>
      </w:r>
      <w:proofErr w:type="spellStart"/>
      <w:r>
        <w:t>諸史拾遺</w:t>
      </w:r>
      <w:proofErr w:type="spellEnd"/>
      <w:r>
        <w:rPr>
          <w:rFonts w:eastAsia="宋体" w:hint="eastAsia"/>
          <w:lang w:eastAsia="zh-CN"/>
        </w:rPr>
        <w:t>》</w:t>
      </w:r>
      <w:r>
        <w:t>，廣</w:t>
      </w:r>
      <w:r>
        <w:rPr>
          <w:rFonts w:eastAsia="宋体" w:hint="eastAsia"/>
          <w:lang w:eastAsia="zh-CN"/>
        </w:rPr>
        <w:t>《</w:t>
      </w:r>
      <w:proofErr w:type="spellStart"/>
      <w:r>
        <w:t>攷異</w:t>
      </w:r>
      <w:proofErr w:type="spellEnd"/>
      <w:r>
        <w:rPr>
          <w:rFonts w:eastAsia="宋体" w:hint="eastAsia"/>
          <w:lang w:eastAsia="zh-CN"/>
        </w:rPr>
        <w:t>》</w:t>
      </w:r>
      <w:proofErr w:type="spellStart"/>
      <w:r>
        <w:t>之所未</w:t>
      </w:r>
      <w:proofErr w:type="spellEnd"/>
    </w:p>
    <w:p w14:paraId="7A844E55" w14:textId="77777777" w:rsidR="007A29CB" w:rsidRDefault="00000000">
      <w:proofErr w:type="spellStart"/>
      <w:r>
        <w:t>及。著</w:t>
      </w:r>
      <w:proofErr w:type="spellEnd"/>
      <w:r>
        <w:rPr>
          <w:rFonts w:eastAsia="宋体" w:hint="eastAsia"/>
          <w:lang w:eastAsia="zh-CN"/>
        </w:rPr>
        <w:t>《</w:t>
      </w:r>
      <w:proofErr w:type="spellStart"/>
      <w:r>
        <w:t>三統術衍</w:t>
      </w:r>
      <w:proofErr w:type="spellEnd"/>
      <w:r>
        <w:rPr>
          <w:rFonts w:eastAsia="宋体" w:hint="eastAsia"/>
          <w:lang w:eastAsia="zh-CN"/>
        </w:rPr>
        <w:t>》</w:t>
      </w:r>
      <w:r>
        <w:t>，</w:t>
      </w:r>
      <w:proofErr w:type="spellStart"/>
      <w:r>
        <w:t>傳歆、固之絶學。著</w:t>
      </w:r>
      <w:proofErr w:type="spellEnd"/>
      <w:r>
        <w:rPr>
          <w:rFonts w:eastAsia="宋体" w:hint="eastAsia"/>
          <w:lang w:eastAsia="zh-CN"/>
        </w:rPr>
        <w:t>《</w:t>
      </w:r>
      <w:proofErr w:type="spellStart"/>
      <w:r>
        <w:t>四史朔閏攷</w:t>
      </w:r>
      <w:proofErr w:type="spellEnd"/>
      <w:r>
        <w:rPr>
          <w:rFonts w:eastAsia="宋体" w:hint="eastAsia"/>
          <w:lang w:eastAsia="zh-CN"/>
        </w:rPr>
        <w:t>》</w:t>
      </w:r>
      <w:r>
        <w:t>，</w:t>
      </w:r>
      <w:proofErr w:type="spellStart"/>
      <w:r>
        <w:t>明後代推步之失。著</w:t>
      </w:r>
      <w:proofErr w:type="spellEnd"/>
      <w:r>
        <w:rPr>
          <w:rFonts w:eastAsia="宋体" w:hint="eastAsia"/>
          <w:lang w:eastAsia="zh-CN"/>
        </w:rPr>
        <w:t>《</w:t>
      </w:r>
      <w:proofErr w:type="spellStart"/>
      <w:r>
        <w:t>元史氏族</w:t>
      </w:r>
      <w:proofErr w:type="spellEnd"/>
    </w:p>
    <w:p w14:paraId="40BE1302" w14:textId="77777777" w:rsidR="007A29CB" w:rsidRDefault="00000000">
      <w:r>
        <w:t>表</w:t>
      </w:r>
      <w:proofErr w:type="gramStart"/>
      <w:r>
        <w:rPr>
          <w:rFonts w:eastAsia="宋体" w:hint="eastAsia"/>
          <w:lang w:eastAsia="zh-CN"/>
        </w:rPr>
        <w:t>》</w:t>
      </w:r>
      <w:proofErr w:type="gramEnd"/>
      <w:r>
        <w:t>、</w:t>
      </w:r>
      <w:r>
        <w:rPr>
          <w:rFonts w:eastAsia="宋体" w:hint="eastAsia"/>
          <w:lang w:eastAsia="zh-CN"/>
        </w:rPr>
        <w:t>《</w:t>
      </w:r>
      <w:proofErr w:type="spellStart"/>
      <w:r>
        <w:t>藝文志</w:t>
      </w:r>
      <w:proofErr w:type="spellEnd"/>
      <w:r>
        <w:rPr>
          <w:rFonts w:eastAsia="宋体" w:hint="eastAsia"/>
          <w:lang w:eastAsia="zh-CN"/>
        </w:rPr>
        <w:t>》</w:t>
      </w:r>
      <w:r>
        <w:t>，</w:t>
      </w:r>
      <w:proofErr w:type="spellStart"/>
      <w:r>
        <w:t>補洪武制作之疏漏。他如</w:t>
      </w:r>
      <w:proofErr w:type="spellEnd"/>
      <w:r>
        <w:rPr>
          <w:rFonts w:eastAsia="宋体" w:hint="eastAsia"/>
          <w:lang w:eastAsia="zh-CN"/>
        </w:rPr>
        <w:t>《</w:t>
      </w:r>
      <w:proofErr w:type="spellStart"/>
      <w:r>
        <w:t>南北史雋</w:t>
      </w:r>
      <w:proofErr w:type="spellEnd"/>
      <w:r>
        <w:rPr>
          <w:rFonts w:eastAsia="宋体" w:hint="eastAsia"/>
          <w:lang w:eastAsia="zh-CN"/>
        </w:rPr>
        <w:t>》</w:t>
      </w:r>
      <w:r>
        <w:t>、</w:t>
      </w:r>
      <w:r>
        <w:rPr>
          <w:rFonts w:eastAsia="宋体" w:hint="eastAsia"/>
          <w:lang w:eastAsia="zh-CN"/>
        </w:rPr>
        <w:t>《</w:t>
      </w:r>
      <w:proofErr w:type="spellStart"/>
      <w:r>
        <w:t>通鑑注辨正</w:t>
      </w:r>
      <w:proofErr w:type="spellEnd"/>
      <w:r>
        <w:rPr>
          <w:rFonts w:eastAsia="宋体" w:hint="eastAsia"/>
          <w:lang w:eastAsia="zh-CN"/>
        </w:rPr>
        <w:t>》</w:t>
      </w:r>
      <w:r>
        <w:t>、</w:t>
      </w:r>
      <w:proofErr w:type="gramStart"/>
      <w:r>
        <w:rPr>
          <w:rFonts w:eastAsia="宋体" w:hint="eastAsia"/>
          <w:lang w:eastAsia="zh-CN"/>
        </w:rPr>
        <w:t>《</w:t>
      </w:r>
      <w:proofErr w:type="spellStart"/>
      <w:proofErr w:type="gramEnd"/>
      <w:r>
        <w:t>唐學士五代學士</w:t>
      </w:r>
      <w:proofErr w:type="spellEnd"/>
    </w:p>
    <w:p w14:paraId="56EBFE94" w14:textId="77777777" w:rsidR="007A29CB" w:rsidRDefault="00000000">
      <w:pPr>
        <w:rPr>
          <w:rFonts w:eastAsia="宋体"/>
          <w:lang w:eastAsia="zh-CN"/>
        </w:rPr>
      </w:pPr>
      <w:proofErr w:type="spellStart"/>
      <w:r>
        <w:t>宋中興學士年表</w:t>
      </w:r>
      <w:proofErr w:type="spellEnd"/>
      <w:proofErr w:type="gramStart"/>
      <w:r>
        <w:rPr>
          <w:rFonts w:eastAsia="宋体" w:hint="eastAsia"/>
          <w:lang w:eastAsia="zh-CN"/>
        </w:rPr>
        <w:t>》</w:t>
      </w:r>
      <w:proofErr w:type="gramEnd"/>
      <w:r>
        <w:t>，</w:t>
      </w:r>
      <w:proofErr w:type="spellStart"/>
      <w:r>
        <w:t>洪文惠、洪文敏、陸放翁、王伯厚、王弇洲</w:t>
      </w:r>
      <w:proofErr w:type="spellEnd"/>
      <w:r>
        <w:rPr>
          <w:rFonts w:eastAsia="宋体" w:hint="eastAsia"/>
          <w:lang w:eastAsia="zh-CN"/>
        </w:rPr>
        <w:t>《</w:t>
      </w:r>
      <w:proofErr w:type="spellStart"/>
      <w:r>
        <w:t>年譜</w:t>
      </w:r>
      <w:proofErr w:type="spellEnd"/>
      <w:r>
        <w:rPr>
          <w:rFonts w:eastAsia="宋体" w:hint="eastAsia"/>
          <w:lang w:eastAsia="zh-CN"/>
        </w:rPr>
        <w:t>》</w:t>
      </w:r>
      <w:r>
        <w:t>，</w:t>
      </w:r>
      <w:r>
        <w:rPr>
          <w:rFonts w:eastAsia="宋体" w:hint="eastAsia"/>
          <w:lang w:eastAsia="zh-CN"/>
        </w:rPr>
        <w:t>《</w:t>
      </w:r>
      <w:proofErr w:type="spellStart"/>
      <w:r>
        <w:t>疑年録</w:t>
      </w:r>
      <w:proofErr w:type="spellEnd"/>
      <w:r>
        <w:rPr>
          <w:rFonts w:eastAsia="宋体" w:hint="eastAsia"/>
          <w:lang w:eastAsia="zh-CN"/>
        </w:rPr>
        <w:t>》</w:t>
      </w:r>
      <w:r>
        <w:t>、</w:t>
      </w:r>
      <w:r>
        <w:rPr>
          <w:rFonts w:eastAsia="宋体" w:hint="eastAsia"/>
          <w:lang w:eastAsia="zh-CN"/>
        </w:rPr>
        <w:t>《</w:t>
      </w:r>
      <w:proofErr w:type="spellStart"/>
      <w:r>
        <w:t>恒言録</w:t>
      </w:r>
      <w:proofErr w:type="spellEnd"/>
      <w:r>
        <w:rPr>
          <w:rFonts w:eastAsia="宋体" w:hint="eastAsia"/>
          <w:lang w:eastAsia="zh-CN"/>
        </w:rPr>
        <w:t>》</w:t>
      </w:r>
    </w:p>
    <w:p w14:paraId="36925F37" w14:textId="77777777" w:rsidR="007A29CB" w:rsidRDefault="00000000">
      <w:proofErr w:type="spellStart"/>
      <w:r>
        <w:t>皆本讀史之餘，薈聚而成。先生於儒術，無弗習，無弗精而專，而致之於史，故其發明史</w:t>
      </w:r>
      <w:proofErr w:type="spellEnd"/>
    </w:p>
    <w:p w14:paraId="285B8697" w14:textId="77777777" w:rsidR="007A29CB" w:rsidRDefault="00000000">
      <w:proofErr w:type="spellStart"/>
      <w:r>
        <w:t>學，自宋以來，莫與爲比。著</w:t>
      </w:r>
      <w:proofErr w:type="spellEnd"/>
      <w:r>
        <w:rPr>
          <w:rFonts w:eastAsia="宋体" w:hint="eastAsia"/>
          <w:lang w:eastAsia="zh-CN"/>
        </w:rPr>
        <w:t>《</w:t>
      </w:r>
      <w:proofErr w:type="spellStart"/>
      <w:r>
        <w:t>經典文字攷異</w:t>
      </w:r>
      <w:proofErr w:type="spellEnd"/>
      <w:r>
        <w:rPr>
          <w:rFonts w:eastAsia="宋体" w:hint="eastAsia"/>
          <w:lang w:eastAsia="zh-CN"/>
        </w:rPr>
        <w:t>》</w:t>
      </w:r>
      <w:r>
        <w:t>、</w:t>
      </w:r>
      <w:r>
        <w:rPr>
          <w:rFonts w:eastAsia="宋体" w:hint="eastAsia"/>
          <w:lang w:eastAsia="zh-CN"/>
        </w:rPr>
        <w:t>《</w:t>
      </w:r>
      <w:proofErr w:type="spellStart"/>
      <w:r>
        <w:t>唐石經攷異</w:t>
      </w:r>
      <w:proofErr w:type="spellEnd"/>
      <w:r>
        <w:rPr>
          <w:rFonts w:eastAsia="宋体" w:hint="eastAsia"/>
          <w:lang w:eastAsia="zh-CN"/>
        </w:rPr>
        <w:t>》</w:t>
      </w:r>
      <w:r>
        <w:t>、</w:t>
      </w:r>
      <w:r>
        <w:rPr>
          <w:rFonts w:eastAsia="宋体" w:hint="eastAsia"/>
          <w:lang w:eastAsia="zh-CN"/>
        </w:rPr>
        <w:t>《</w:t>
      </w:r>
      <w:proofErr w:type="spellStart"/>
      <w:r>
        <w:t>聲類</w:t>
      </w:r>
      <w:proofErr w:type="spellEnd"/>
      <w:r>
        <w:rPr>
          <w:rFonts w:eastAsia="宋体" w:hint="eastAsia"/>
          <w:lang w:eastAsia="zh-CN"/>
        </w:rPr>
        <w:t>》</w:t>
      </w:r>
      <w:r>
        <w:t>，</w:t>
      </w:r>
      <w:proofErr w:type="spellStart"/>
      <w:r>
        <w:t>大指謂經訓不明</w:t>
      </w:r>
      <w:proofErr w:type="spellEnd"/>
    </w:p>
    <w:p w14:paraId="5A471EE1" w14:textId="77777777" w:rsidR="007A29CB" w:rsidRDefault="00000000">
      <w:proofErr w:type="spellStart"/>
      <w:r>
        <w:t>由小學不講，故多於形聲求義理。著</w:t>
      </w:r>
      <w:proofErr w:type="spellEnd"/>
      <w:r>
        <w:rPr>
          <w:rFonts w:eastAsia="宋体" w:hint="eastAsia"/>
          <w:lang w:eastAsia="zh-CN"/>
        </w:rPr>
        <w:t>《</w:t>
      </w:r>
      <w:proofErr w:type="spellStart"/>
      <w:r>
        <w:t>潛研堂金石文跋尾</w:t>
      </w:r>
      <w:proofErr w:type="spellEnd"/>
      <w:r>
        <w:rPr>
          <w:rFonts w:eastAsia="宋体" w:hint="eastAsia"/>
          <w:lang w:eastAsia="zh-CN"/>
        </w:rPr>
        <w:t>》</w:t>
      </w:r>
      <w:r>
        <w:t>、</w:t>
      </w:r>
      <w:r>
        <w:rPr>
          <w:rFonts w:eastAsia="宋体" w:hint="eastAsia"/>
          <w:lang w:eastAsia="zh-CN"/>
        </w:rPr>
        <w:t>《</w:t>
      </w:r>
      <w:proofErr w:type="spellStart"/>
      <w:r>
        <w:t>金石文字目録</w:t>
      </w:r>
      <w:proofErr w:type="spellEnd"/>
      <w:r>
        <w:rPr>
          <w:rFonts w:eastAsia="宋体" w:hint="eastAsia"/>
          <w:lang w:eastAsia="zh-CN"/>
        </w:rPr>
        <w:t>》</w:t>
      </w:r>
      <w:r>
        <w:t>、</w:t>
      </w:r>
      <w:r>
        <w:rPr>
          <w:rFonts w:eastAsia="宋体" w:hint="eastAsia"/>
          <w:lang w:eastAsia="zh-CN"/>
        </w:rPr>
        <w:t>《</w:t>
      </w:r>
      <w:proofErr w:type="spellStart"/>
      <w:r>
        <w:t>金石待訪</w:t>
      </w:r>
      <w:proofErr w:type="spellEnd"/>
    </w:p>
    <w:p w14:paraId="75787746" w14:textId="77777777" w:rsidR="007A29CB" w:rsidRDefault="00000000">
      <w:pPr>
        <w:rPr>
          <w:lang w:eastAsia="zh-CN"/>
        </w:rPr>
      </w:pPr>
      <w:r>
        <w:rPr>
          <w:lang w:eastAsia="zh-CN"/>
        </w:rPr>
        <w:t>録</w:t>
      </w:r>
      <w:proofErr w:type="gramStart"/>
      <w:r>
        <w:rPr>
          <w:rFonts w:eastAsia="宋体" w:hint="eastAsia"/>
          <w:lang w:eastAsia="zh-CN"/>
        </w:rPr>
        <w:t>》</w:t>
      </w:r>
      <w:proofErr w:type="gramEnd"/>
      <w:r>
        <w:rPr>
          <w:lang w:eastAsia="zh-CN"/>
        </w:rPr>
        <w:t>，搜羅廣而鑒别精。至其文集</w:t>
      </w:r>
      <w:r>
        <w:rPr>
          <w:rFonts w:eastAsia="宋体" w:hint="eastAsia"/>
          <w:lang w:eastAsia="zh-CN"/>
        </w:rPr>
        <w:t>《</w:t>
      </w:r>
      <w:r>
        <w:rPr>
          <w:lang w:eastAsia="zh-CN"/>
        </w:rPr>
        <w:t>養新録</w:t>
      </w:r>
      <w:r>
        <w:rPr>
          <w:rFonts w:eastAsia="宋体" w:hint="eastAsia"/>
          <w:lang w:eastAsia="zh-CN"/>
        </w:rPr>
        <w:t>》</w:t>
      </w:r>
      <w:r>
        <w:rPr>
          <w:lang w:eastAsia="zh-CN"/>
        </w:rPr>
        <w:t>，貫串經史本末，隨舉</w:t>
      </w:r>
      <w:proofErr w:type="gramStart"/>
      <w:r>
        <w:rPr>
          <w:lang w:eastAsia="zh-CN"/>
        </w:rPr>
        <w:t>一</w:t>
      </w:r>
      <w:proofErr w:type="gramEnd"/>
      <w:r>
        <w:rPr>
          <w:lang w:eastAsia="zh-CN"/>
        </w:rPr>
        <w:t>義，持論出以和平，攷</w:t>
      </w:r>
    </w:p>
    <w:p w14:paraId="2984BAF5" w14:textId="77777777" w:rsidR="007A29CB" w:rsidRDefault="00000000">
      <w:proofErr w:type="spellStart"/>
      <w:r>
        <w:t>覈皆歸要典則先生數十年讀書心得萃於是也。先生初以詞章顯有詩集傳世。乾隆十</w:t>
      </w:r>
      <w:proofErr w:type="spellEnd"/>
    </w:p>
    <w:p w14:paraId="64050CAA" w14:textId="77777777" w:rsidR="007A29CB" w:rsidRDefault="00000000">
      <w:pPr>
        <w:rPr>
          <w:lang w:eastAsia="zh-CN"/>
        </w:rPr>
      </w:pPr>
      <w:r>
        <w:rPr>
          <w:lang w:eastAsia="zh-CN"/>
        </w:rPr>
        <w:t>六年召試賜舉人授内閣中</w:t>
      </w:r>
      <w:proofErr w:type="gramStart"/>
      <w:r>
        <w:rPr>
          <w:lang w:eastAsia="zh-CN"/>
        </w:rPr>
        <w:t>書</w:t>
      </w:r>
      <w:proofErr w:type="gramEnd"/>
      <w:r>
        <w:rPr>
          <w:lang w:eastAsia="zh-CN"/>
        </w:rPr>
        <w:t>。十九年</w:t>
      </w:r>
      <w:proofErr w:type="gramStart"/>
      <w:r>
        <w:rPr>
          <w:lang w:eastAsia="zh-CN"/>
        </w:rPr>
        <w:t>會</w:t>
      </w:r>
      <w:proofErr w:type="gramEnd"/>
      <w:r>
        <w:rPr>
          <w:lang w:eastAsia="zh-CN"/>
        </w:rPr>
        <w:t>試中式賜進士出身改翰林院</w:t>
      </w:r>
      <w:proofErr w:type="gramStart"/>
      <w:r>
        <w:rPr>
          <w:lang w:eastAsia="zh-CN"/>
        </w:rPr>
        <w:t>庶</w:t>
      </w:r>
      <w:proofErr w:type="gramEnd"/>
      <w:r>
        <w:rPr>
          <w:lang w:eastAsia="zh-CN"/>
        </w:rPr>
        <w:t>吉士。二十</w:t>
      </w:r>
    </w:p>
    <w:p w14:paraId="30C3B06C" w14:textId="77777777" w:rsidR="007A29CB" w:rsidRDefault="00000000">
      <w:pPr>
        <w:rPr>
          <w:lang w:eastAsia="zh-CN"/>
        </w:rPr>
      </w:pPr>
      <w:r>
        <w:rPr>
          <w:lang w:eastAsia="zh-CN"/>
        </w:rPr>
        <w:t>二年，授編修。</w:t>
      </w:r>
      <w:proofErr w:type="gramStart"/>
      <w:r>
        <w:rPr>
          <w:lang w:eastAsia="zh-CN"/>
        </w:rPr>
        <w:t>尋</w:t>
      </w:r>
      <w:proofErr w:type="gramEnd"/>
      <w:r>
        <w:rPr>
          <w:lang w:eastAsia="zh-CN"/>
        </w:rPr>
        <w:t>以兩次大考高等擢官至侍講學士，充日講起居注官。三十二年</w:t>
      </w:r>
      <w:proofErr w:type="gramStart"/>
      <w:r>
        <w:rPr>
          <w:lang w:eastAsia="zh-CN"/>
        </w:rPr>
        <w:t>乞</w:t>
      </w:r>
      <w:proofErr w:type="gramEnd"/>
      <w:r>
        <w:rPr>
          <w:lang w:eastAsia="zh-CN"/>
        </w:rPr>
        <w:t>假</w:t>
      </w:r>
    </w:p>
    <w:p w14:paraId="5E53F0D4" w14:textId="77777777" w:rsidR="007A29CB" w:rsidRDefault="00000000">
      <w:r>
        <w:rPr>
          <w:lang w:eastAsia="zh-CN"/>
        </w:rPr>
        <w:t>歸。三十七年，補</w:t>
      </w:r>
      <w:proofErr w:type="gramStart"/>
      <w:r>
        <w:rPr>
          <w:lang w:eastAsia="zh-CN"/>
        </w:rPr>
        <w:t>侍</w:t>
      </w:r>
      <w:proofErr w:type="gramEnd"/>
      <w:r>
        <w:rPr>
          <w:lang w:eastAsia="zh-CN"/>
        </w:rPr>
        <w:t>讀學士，上書房行走。其年冬，</w:t>
      </w:r>
      <w:proofErr w:type="gramStart"/>
      <w:r>
        <w:rPr>
          <w:lang w:eastAsia="zh-CN"/>
        </w:rPr>
        <w:t>擢</w:t>
      </w:r>
      <w:proofErr w:type="gramEnd"/>
      <w:r>
        <w:rPr>
          <w:lang w:eastAsia="zh-CN"/>
        </w:rPr>
        <w:t>詹事府少詹事。</w:t>
      </w:r>
      <w:proofErr w:type="spellStart"/>
      <w:r>
        <w:t>先後充鄉試主考官</w:t>
      </w:r>
      <w:proofErr w:type="spellEnd"/>
    </w:p>
    <w:p w14:paraId="554AEDCD" w14:textId="77777777" w:rsidR="007A29CB" w:rsidRDefault="00000000">
      <w:pPr>
        <w:rPr>
          <w:lang w:eastAsia="zh-CN"/>
        </w:rPr>
      </w:pPr>
      <w:r>
        <w:rPr>
          <w:lang w:eastAsia="zh-CN"/>
        </w:rPr>
        <w:t>【第</w:t>
      </w:r>
      <w:r>
        <w:rPr>
          <w:lang w:eastAsia="zh-CN"/>
        </w:rPr>
        <w:t>140</w:t>
      </w:r>
      <w:r>
        <w:rPr>
          <w:lang w:eastAsia="zh-CN"/>
        </w:rPr>
        <w:t>页】</w:t>
      </w:r>
    </w:p>
    <w:p w14:paraId="3691A3D2" w14:textId="77777777" w:rsidR="007A29CB" w:rsidRDefault="00000000">
      <w:pPr>
        <w:rPr>
          <w:lang w:eastAsia="zh-CN"/>
        </w:rPr>
      </w:pPr>
      <w:r>
        <w:rPr>
          <w:lang w:eastAsia="zh-CN"/>
        </w:rPr>
        <w:t>者四，</w:t>
      </w:r>
      <w:proofErr w:type="gramStart"/>
      <w:r>
        <w:rPr>
          <w:lang w:eastAsia="zh-CN"/>
        </w:rPr>
        <w:t>會</w:t>
      </w:r>
      <w:proofErr w:type="gramEnd"/>
      <w:r>
        <w:rPr>
          <w:lang w:eastAsia="zh-CN"/>
        </w:rPr>
        <w:t>試同考官者二。三十九年，提督廣東學政。明年丁父憂，服闋。丁母憂，遂不出</w:t>
      </w:r>
    </w:p>
    <w:p w14:paraId="0C467AAC" w14:textId="77777777" w:rsidR="007A29CB" w:rsidRDefault="00000000">
      <w:proofErr w:type="spellStart"/>
      <w:r>
        <w:t>先生淡於宦情，抱道自足。方歸田時，年四十餘，天子知其碩學，嚮用維殷，而先生引疾不</w:t>
      </w:r>
      <w:proofErr w:type="spellEnd"/>
    </w:p>
    <w:p w14:paraId="06DCC1A0" w14:textId="77777777" w:rsidR="007A29CB" w:rsidRDefault="00000000">
      <w:proofErr w:type="spellStart"/>
      <w:r>
        <w:t>起，大肆其力於著述。里居三十年，歷主鍾山、婁東、蘇州紫陽講席，東南俊偉博學之士</w:t>
      </w:r>
      <w:proofErr w:type="spellEnd"/>
    </w:p>
    <w:p w14:paraId="5DFCBFE2" w14:textId="77777777" w:rsidR="007A29CB" w:rsidRDefault="00000000">
      <w:proofErr w:type="spellStart"/>
      <w:r>
        <w:t>咸願受業門下，弟子積二千人。噫，此可以觀先生之行誼矣。先生諱大昕，字曉徵，號竹</w:t>
      </w:r>
      <w:proofErr w:type="spellEnd"/>
    </w:p>
    <w:p w14:paraId="445A3A1C" w14:textId="77777777" w:rsidR="007A29CB" w:rsidRDefault="00000000">
      <w:proofErr w:type="spellStart"/>
      <w:r>
        <w:t>汀。先世由常熟遷嘉定。曾祖岐，祖王炯，父桂發，並邑諸生。以先生貴，贈祖奉政大夫</w:t>
      </w:r>
      <w:proofErr w:type="spellEnd"/>
    </w:p>
    <w:p w14:paraId="54742B6C" w14:textId="77777777" w:rsidR="007A29CB" w:rsidRDefault="00000000">
      <w:proofErr w:type="spellStart"/>
      <w:r>
        <w:lastRenderedPageBreak/>
        <w:t>翰林院侍讀，父中憲大夫詹事府少詹事。祖妣朱氏，贈宜人。妣沈氏，封太恭人。配王恭</w:t>
      </w:r>
      <w:proofErr w:type="spellEnd"/>
    </w:p>
    <w:p w14:paraId="07B2B39E" w14:textId="77777777" w:rsidR="007A29CB" w:rsidRDefault="00000000">
      <w:pPr>
        <w:rPr>
          <w:lang w:eastAsia="zh-CN"/>
        </w:rPr>
      </w:pPr>
      <w:r>
        <w:rPr>
          <w:lang w:eastAsia="zh-CN"/>
        </w:rPr>
        <w:t>人，即同</w:t>
      </w:r>
      <w:proofErr w:type="gramStart"/>
      <w:r>
        <w:rPr>
          <w:lang w:eastAsia="zh-CN"/>
        </w:rPr>
        <w:t>邑</w:t>
      </w:r>
      <w:proofErr w:type="gramEnd"/>
      <w:r>
        <w:rPr>
          <w:lang w:eastAsia="zh-CN"/>
        </w:rPr>
        <w:t>光禄西莊公之妹也，先卒。子二：東壁，附監生。東</w:t>
      </w:r>
      <w:proofErr w:type="gramStart"/>
      <w:r>
        <w:rPr>
          <w:lang w:eastAsia="zh-CN"/>
        </w:rPr>
        <w:t>塾</w:t>
      </w:r>
      <w:proofErr w:type="gramEnd"/>
      <w:r>
        <w:rPr>
          <w:lang w:eastAsia="zh-CN"/>
        </w:rPr>
        <w:t>，廩貢生。孙三：師慎</w:t>
      </w:r>
    </w:p>
    <w:p w14:paraId="6DA15EA8" w14:textId="77777777" w:rsidR="007A29CB" w:rsidRDefault="00000000">
      <w:pPr>
        <w:rPr>
          <w:lang w:eastAsia="zh-CN"/>
        </w:rPr>
      </w:pPr>
      <w:r>
        <w:rPr>
          <w:lang w:eastAsia="zh-CN"/>
        </w:rPr>
        <w:t>監生。師康，拔貢生，任祁門縣教諭。師光，業儒。曾孙四人。先生以嘉慶九年十月二十</w:t>
      </w:r>
    </w:p>
    <w:p w14:paraId="62B93DF4" w14:textId="77777777" w:rsidR="007A29CB" w:rsidRDefault="00000000">
      <w:proofErr w:type="spellStart"/>
      <w:r>
        <w:t>日卒年七十有七。嘉慶十二年奉旨祀鄉賢祠。先生之卒與王恭人合葬嘉定城西外岡</w:t>
      </w:r>
      <w:proofErr w:type="spellEnd"/>
    </w:p>
    <w:p w14:paraId="778A9B45" w14:textId="77777777" w:rsidR="007A29CB" w:rsidRDefault="00000000">
      <w:proofErr w:type="spellStart"/>
      <w:r>
        <w:t>鎮火字原，青浦侍郎蘭泉公嘗誌其墓。今某復以隧道之文來屬。某素慕先生，乾隆五十</w:t>
      </w:r>
      <w:proofErr w:type="spellEnd"/>
    </w:p>
    <w:p w14:paraId="1B7399E8" w14:textId="77777777" w:rsidR="007A29CB" w:rsidRDefault="00000000">
      <w:proofErr w:type="spellStart"/>
      <w:r>
        <w:t>五年，先生入都祝嘏，曾以所業請，蒙許可。又讀先生書，粗知梗概。不敢辭，謹撰次其學</w:t>
      </w:r>
      <w:proofErr w:type="spellEnd"/>
    </w:p>
    <w:p w14:paraId="3CE42C3A" w14:textId="77777777" w:rsidR="007A29CB" w:rsidRDefault="00000000">
      <w:proofErr w:type="spellStart"/>
      <w:r>
        <w:t>之大有裨儒術者，使揭諸石。而系以銘曰</w:t>
      </w:r>
      <w:proofErr w:type="spellEnd"/>
    </w:p>
    <w:p w14:paraId="188189D6" w14:textId="77777777" w:rsidR="007A29CB" w:rsidRDefault="00000000">
      <w:proofErr w:type="spellStart"/>
      <w:r>
        <w:t>子雲言儒，通天地人。入乎無間，周乎而垠。洪纖巨細，方策具陳。弗究弗宣，以即</w:t>
      </w:r>
      <w:proofErr w:type="spellEnd"/>
    </w:p>
    <w:p w14:paraId="3C918546" w14:textId="77777777" w:rsidR="007A29CB" w:rsidRDefault="00000000">
      <w:pPr>
        <w:rPr>
          <w:lang w:eastAsia="zh-CN"/>
        </w:rPr>
      </w:pPr>
      <w:proofErr w:type="spellStart"/>
      <w:r>
        <w:t>於湮。先生好古，殫見洽聞。下窮九流，上探三墳。游圖書府，味道義根</w:t>
      </w:r>
      <w:proofErr w:type="spellEnd"/>
      <w:r>
        <w:t>。</w:t>
      </w:r>
      <w:r>
        <w:rPr>
          <w:lang w:eastAsia="zh-CN"/>
        </w:rPr>
        <w:t>發爲著作，磅</w:t>
      </w:r>
    </w:p>
    <w:p w14:paraId="35B2A08D" w14:textId="77777777" w:rsidR="007A29CB" w:rsidRDefault="00000000">
      <w:pPr>
        <w:rPr>
          <w:lang w:eastAsia="zh-CN"/>
        </w:rPr>
      </w:pPr>
      <w:proofErr w:type="gramStart"/>
      <w:r>
        <w:rPr>
          <w:lang w:eastAsia="zh-CN"/>
        </w:rPr>
        <w:t>礴</w:t>
      </w:r>
      <w:proofErr w:type="gramEnd"/>
      <w:r>
        <w:rPr>
          <w:lang w:eastAsia="zh-CN"/>
        </w:rPr>
        <w:t>昆侖。</w:t>
      </w:r>
      <w:proofErr w:type="gramStart"/>
      <w:r>
        <w:rPr>
          <w:lang w:eastAsia="zh-CN"/>
        </w:rPr>
        <w:t>壯</w:t>
      </w:r>
      <w:proofErr w:type="gramEnd"/>
      <w:r>
        <w:rPr>
          <w:lang w:eastAsia="zh-CN"/>
        </w:rPr>
        <w:t>年獻賦，名動詞垣。皇</w:t>
      </w:r>
      <w:proofErr w:type="gramStart"/>
      <w:r>
        <w:rPr>
          <w:lang w:eastAsia="zh-CN"/>
        </w:rPr>
        <w:t>猷</w:t>
      </w:r>
      <w:proofErr w:type="gramEnd"/>
      <w:r>
        <w:rPr>
          <w:lang w:eastAsia="zh-CN"/>
        </w:rPr>
        <w:t>黼黻，拭目經綸。乃賦歸</w:t>
      </w:r>
      <w:proofErr w:type="gramStart"/>
      <w:r>
        <w:rPr>
          <w:lang w:eastAsia="zh-CN"/>
        </w:rPr>
        <w:t>來</w:t>
      </w:r>
      <w:proofErr w:type="gramEnd"/>
      <w:r>
        <w:rPr>
          <w:lang w:eastAsia="zh-CN"/>
        </w:rPr>
        <w:t>，高卧江濱。授徒講學</w:t>
      </w:r>
    </w:p>
    <w:p w14:paraId="20C61E10" w14:textId="77777777" w:rsidR="007A29CB" w:rsidRDefault="00000000">
      <w:pPr>
        <w:rPr>
          <w:lang w:eastAsia="zh-CN"/>
        </w:rPr>
      </w:pPr>
      <w:r>
        <w:rPr>
          <w:lang w:eastAsia="zh-CN"/>
        </w:rPr>
        <w:t>【第</w:t>
      </w:r>
      <w:r>
        <w:rPr>
          <w:lang w:eastAsia="zh-CN"/>
        </w:rPr>
        <w:t>141</w:t>
      </w:r>
      <w:r>
        <w:rPr>
          <w:lang w:eastAsia="zh-CN"/>
        </w:rPr>
        <w:t>页】</w:t>
      </w:r>
    </w:p>
    <w:p w14:paraId="6B7C014F" w14:textId="77777777" w:rsidR="007A29CB" w:rsidRDefault="00000000">
      <w:pPr>
        <w:rPr>
          <w:lang w:eastAsia="zh-CN"/>
        </w:rPr>
      </w:pPr>
      <w:r>
        <w:rPr>
          <w:lang w:eastAsia="zh-CN"/>
        </w:rPr>
        <w:t>師表羣倫。言容藹</w:t>
      </w:r>
      <w:proofErr w:type="gramStart"/>
      <w:r>
        <w:rPr>
          <w:lang w:eastAsia="zh-CN"/>
        </w:rPr>
        <w:t>藹</w:t>
      </w:r>
      <w:proofErr w:type="gramEnd"/>
      <w:r>
        <w:rPr>
          <w:lang w:eastAsia="zh-CN"/>
        </w:rPr>
        <w:t>，德性恂恂。吁嗟長</w:t>
      </w:r>
      <w:proofErr w:type="gramStart"/>
      <w:r>
        <w:rPr>
          <w:lang w:eastAsia="zh-CN"/>
        </w:rPr>
        <w:t>徂</w:t>
      </w:r>
      <w:proofErr w:type="gramEnd"/>
      <w:r>
        <w:rPr>
          <w:lang w:eastAsia="zh-CN"/>
        </w:rPr>
        <w:t>，垂二十春。幽塋</w:t>
      </w:r>
      <w:proofErr w:type="gramStart"/>
      <w:r>
        <w:rPr>
          <w:lang w:eastAsia="zh-CN"/>
        </w:rPr>
        <w:t>數</w:t>
      </w:r>
      <w:proofErr w:type="gramEnd"/>
      <w:r>
        <w:rPr>
          <w:lang w:eastAsia="zh-CN"/>
        </w:rPr>
        <w:t>尺，不朽者存。鍊川之</w:t>
      </w:r>
    </w:p>
    <w:p w14:paraId="0F4B2811" w14:textId="77777777" w:rsidR="007A29CB" w:rsidRDefault="00000000">
      <w:r>
        <w:rPr>
          <w:lang w:eastAsia="zh-CN"/>
        </w:rPr>
        <w:t>水，其流沄</w:t>
      </w:r>
      <w:proofErr w:type="gramStart"/>
      <w:r>
        <w:rPr>
          <w:lang w:eastAsia="zh-CN"/>
        </w:rPr>
        <w:t>沄</w:t>
      </w:r>
      <w:proofErr w:type="gramEnd"/>
      <w:r>
        <w:rPr>
          <w:lang w:eastAsia="zh-CN"/>
        </w:rPr>
        <w:t>。</w:t>
      </w:r>
      <w:proofErr w:type="gramStart"/>
      <w:r>
        <w:rPr>
          <w:lang w:eastAsia="zh-CN"/>
        </w:rPr>
        <w:t>厥</w:t>
      </w:r>
      <w:proofErr w:type="gramEnd"/>
      <w:r>
        <w:rPr>
          <w:lang w:eastAsia="zh-CN"/>
        </w:rPr>
        <w:t>澤衍溢，庇於後昆。</w:t>
      </w:r>
      <w:proofErr w:type="spellStart"/>
      <w:r>
        <w:t>千秋宗仰，式此墓門</w:t>
      </w:r>
      <w:proofErr w:type="spellEnd"/>
    </w:p>
    <w:p w14:paraId="514CCB19"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A185D65"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卷四，寫</w:t>
      </w:r>
      <w:proofErr w:type="gramStart"/>
      <w:r>
        <w:t>於</w:t>
      </w:r>
      <w:proofErr w:type="gramEnd"/>
      <w:r>
        <w:t>嘉慶十二年丁卯</w:t>
      </w:r>
      <w:proofErr w:type="spellEnd"/>
    </w:p>
    <w:p w14:paraId="63C3A0F7" w14:textId="77777777" w:rsidR="007A29CB" w:rsidRDefault="00000000">
      <w:proofErr w:type="spellStart"/>
      <w:r>
        <w:t>汪容甫先生行狀</w:t>
      </w:r>
      <w:proofErr w:type="spellEnd"/>
    </w:p>
    <w:p w14:paraId="63030330" w14:textId="77777777" w:rsidR="007A29CB" w:rsidRDefault="00000000">
      <w:proofErr w:type="spellStart"/>
      <w:r>
        <w:t>先生名中，字容甫，江都人。少孤，好學，貧不能購書，助書賈鬻書於市，因遍讀經史</w:t>
      </w:r>
      <w:proofErr w:type="spellEnd"/>
    </w:p>
    <w:p w14:paraId="059E3204" w14:textId="77777777" w:rsidR="007A29CB" w:rsidRDefault="00000000">
      <w:proofErr w:type="spellStart"/>
      <w:r>
        <w:t>百家，過目成誦。年二十，應提學試。試</w:t>
      </w:r>
      <w:proofErr w:type="spellEnd"/>
      <w:r>
        <w:rPr>
          <w:rFonts w:eastAsia="宋体" w:hint="eastAsia"/>
          <w:lang w:eastAsia="zh-CN"/>
        </w:rPr>
        <w:t>《</w:t>
      </w:r>
      <w:proofErr w:type="spellStart"/>
      <w:r>
        <w:t>射雁賦</w:t>
      </w:r>
      <w:proofErr w:type="spellEnd"/>
      <w:r>
        <w:rPr>
          <w:rFonts w:eastAsia="宋体" w:hint="eastAsia"/>
          <w:lang w:eastAsia="zh-CN"/>
        </w:rPr>
        <w:t>》</w:t>
      </w:r>
      <w:proofErr w:type="spellStart"/>
      <w:r>
        <w:t>弟一，補附學生。詩古文詞日益進。儀</w:t>
      </w:r>
      <w:proofErr w:type="spellEnd"/>
    </w:p>
    <w:p w14:paraId="20F1744F" w14:textId="77777777" w:rsidR="007A29CB" w:rsidRDefault="00000000">
      <w:proofErr w:type="spellStart"/>
      <w:r>
        <w:t>徵鹽船阸</w:t>
      </w:r>
      <w:proofErr w:type="gramStart"/>
      <w:r>
        <w:t>於</w:t>
      </w:r>
      <w:proofErr w:type="gramEnd"/>
      <w:r>
        <w:t>火，</w:t>
      </w:r>
      <w:proofErr w:type="gramStart"/>
      <w:r>
        <w:t>焚</w:t>
      </w:r>
      <w:proofErr w:type="gramEnd"/>
      <w:r>
        <w:t>死無算，先生爲</w:t>
      </w:r>
      <w:proofErr w:type="spellEnd"/>
      <w:r>
        <w:rPr>
          <w:rFonts w:eastAsia="宋体" w:hint="eastAsia"/>
          <w:lang w:eastAsia="zh-CN"/>
        </w:rPr>
        <w:t>《</w:t>
      </w:r>
      <w:proofErr w:type="spellStart"/>
      <w:r>
        <w:t>哀鹽船文</w:t>
      </w:r>
      <w:proofErr w:type="spellEnd"/>
      <w:r>
        <w:rPr>
          <w:rFonts w:eastAsia="宋体" w:hint="eastAsia"/>
          <w:lang w:eastAsia="zh-CN"/>
        </w:rPr>
        <w:t>》</w:t>
      </w:r>
      <w:r>
        <w:t>，</w:t>
      </w:r>
      <w:proofErr w:type="spellStart"/>
      <w:r>
        <w:t>杭編修</w:t>
      </w:r>
      <w:proofErr w:type="gramStart"/>
      <w:r>
        <w:t>世</w:t>
      </w:r>
      <w:proofErr w:type="gramEnd"/>
      <w:r>
        <w:t>駿序之，以爲驚心</w:t>
      </w:r>
      <w:proofErr w:type="gramStart"/>
      <w:r>
        <w:t>動魄</w:t>
      </w:r>
      <w:proofErr w:type="gramEnd"/>
      <w:r>
        <w:t>，一字千</w:t>
      </w:r>
      <w:proofErr w:type="spellEnd"/>
    </w:p>
    <w:p w14:paraId="6A07BEA8" w14:textId="77777777" w:rsidR="007A29CB" w:rsidRDefault="00000000">
      <w:proofErr w:type="spellStart"/>
      <w:r>
        <w:t>金，由是名大顯。當世通儒，如鄭贊善虎文、朱學士筠、盧學士文弨、馮按察廷丞見先生所</w:t>
      </w:r>
      <w:proofErr w:type="spellEnd"/>
    </w:p>
    <w:p w14:paraId="462A2991" w14:textId="77777777" w:rsidR="007A29CB" w:rsidRDefault="00000000">
      <w:proofErr w:type="spellStart"/>
      <w:r>
        <w:t>撰，咸歎賞，以爲奇才。年二十九，始顓治經術，與家大人及李進士成裕、劉教諭台拱共討</w:t>
      </w:r>
      <w:proofErr w:type="spellEnd"/>
    </w:p>
    <w:p w14:paraId="5A898727" w14:textId="77777777" w:rsidR="007A29CB" w:rsidRDefault="00000000">
      <w:proofErr w:type="spellStart"/>
      <w:r>
        <w:lastRenderedPageBreak/>
        <w:t>論之。其後謝侍郎墉提學江左，特取先生爲拔貢生</w:t>
      </w:r>
      <w:proofErr w:type="spellEnd"/>
      <w:r>
        <w:t>。</w:t>
      </w:r>
      <w:r>
        <w:rPr>
          <w:lang w:eastAsia="zh-CN"/>
        </w:rPr>
        <w:t>每試，别爲一榜，列名諸生前。</w:t>
      </w:r>
      <w:proofErr w:type="spellStart"/>
      <w:r>
        <w:t>侍郎</w:t>
      </w:r>
      <w:proofErr w:type="spellEnd"/>
    </w:p>
    <w:p w14:paraId="6912B716" w14:textId="77777777" w:rsidR="007A29CB" w:rsidRDefault="00000000">
      <w:pPr>
        <w:rPr>
          <w:lang w:eastAsia="zh-CN"/>
        </w:rPr>
      </w:pPr>
      <w:proofErr w:type="spellStart"/>
      <w:r>
        <w:t>嘗謂人曰</w:t>
      </w:r>
      <w:proofErr w:type="spellEnd"/>
      <w:r>
        <w:t>：</w:t>
      </w:r>
      <w:r>
        <w:rPr>
          <w:rFonts w:eastAsia="宋体" w:hint="eastAsia"/>
          <w:lang w:eastAsia="zh-CN"/>
        </w:rPr>
        <w:t>“</w:t>
      </w:r>
      <w:proofErr w:type="spellStart"/>
      <w:r>
        <w:t>予之先容甫，以</w:t>
      </w:r>
      <w:proofErr w:type="gramStart"/>
      <w:r>
        <w:t>爵</w:t>
      </w:r>
      <w:proofErr w:type="gramEnd"/>
      <w:r>
        <w:t>也；若以學，則予</w:t>
      </w:r>
      <w:proofErr w:type="gramStart"/>
      <w:r>
        <w:t>於</w:t>
      </w:r>
      <w:proofErr w:type="gramEnd"/>
      <w:r>
        <w:t>容甫當北面矣</w:t>
      </w:r>
      <w:proofErr w:type="spellEnd"/>
      <w:r>
        <w:t>。</w:t>
      </w:r>
      <w:r>
        <w:rPr>
          <w:rFonts w:eastAsia="宋体" w:hint="eastAsia"/>
          <w:lang w:eastAsia="zh-CN"/>
        </w:rPr>
        <w:t>”</w:t>
      </w:r>
      <w:proofErr w:type="spellStart"/>
      <w:r>
        <w:t>其見重如此</w:t>
      </w:r>
      <w:proofErr w:type="spellEnd"/>
      <w:r>
        <w:t>。</w:t>
      </w:r>
      <w:r>
        <w:rPr>
          <w:lang w:eastAsia="zh-CN"/>
        </w:rPr>
        <w:t>朱文正</w:t>
      </w:r>
    </w:p>
    <w:p w14:paraId="0E06B19E" w14:textId="77777777" w:rsidR="007A29CB" w:rsidRDefault="00000000">
      <w:pPr>
        <w:rPr>
          <w:lang w:eastAsia="zh-CN"/>
        </w:rPr>
      </w:pPr>
      <w:r>
        <w:rPr>
          <w:lang w:eastAsia="zh-CN"/>
        </w:rPr>
        <w:t>公提學浙江，先生往謁，荅述</w:t>
      </w:r>
      <w:proofErr w:type="gramStart"/>
      <w:r>
        <w:rPr>
          <w:lang w:eastAsia="zh-CN"/>
        </w:rPr>
        <w:t>楊</w:t>
      </w:r>
      <w:proofErr w:type="gramEnd"/>
      <w:r>
        <w:rPr>
          <w:lang w:eastAsia="zh-CN"/>
        </w:rPr>
        <w:t>州割</w:t>
      </w:r>
      <w:proofErr w:type="gramStart"/>
      <w:r>
        <w:rPr>
          <w:lang w:eastAsia="zh-CN"/>
        </w:rPr>
        <w:t>據</w:t>
      </w:r>
      <w:proofErr w:type="gramEnd"/>
      <w:r>
        <w:rPr>
          <w:lang w:eastAsia="zh-CN"/>
        </w:rPr>
        <w:t>之迹、死節之人，作</w:t>
      </w:r>
      <w:r>
        <w:rPr>
          <w:rFonts w:eastAsia="宋体" w:hint="eastAsia"/>
          <w:lang w:eastAsia="zh-CN"/>
        </w:rPr>
        <w:t>《</w:t>
      </w:r>
      <w:r>
        <w:rPr>
          <w:lang w:eastAsia="zh-CN"/>
        </w:rPr>
        <w:t>廣陵對</w:t>
      </w:r>
      <w:r>
        <w:rPr>
          <w:rFonts w:eastAsia="宋体" w:hint="eastAsia"/>
          <w:lang w:eastAsia="zh-CN"/>
        </w:rPr>
        <w:t>》</w:t>
      </w:r>
      <w:r>
        <w:rPr>
          <w:lang w:eastAsia="zh-CN"/>
        </w:rPr>
        <w:t>三千言，博綜古今，天</w:t>
      </w:r>
    </w:p>
    <w:p w14:paraId="31D8C015" w14:textId="77777777" w:rsidR="007A29CB" w:rsidRDefault="00000000">
      <w:pPr>
        <w:rPr>
          <w:lang w:eastAsia="zh-CN"/>
        </w:rPr>
      </w:pPr>
      <w:r>
        <w:rPr>
          <w:lang w:eastAsia="zh-CN"/>
        </w:rPr>
        <w:t>【第</w:t>
      </w:r>
      <w:r>
        <w:rPr>
          <w:lang w:eastAsia="zh-CN"/>
        </w:rPr>
        <w:t>142</w:t>
      </w:r>
      <w:r>
        <w:rPr>
          <w:lang w:eastAsia="zh-CN"/>
        </w:rPr>
        <w:t>页】</w:t>
      </w:r>
    </w:p>
    <w:p w14:paraId="634DBC9E" w14:textId="77777777" w:rsidR="007A29CB" w:rsidRDefault="00000000">
      <w:pPr>
        <w:rPr>
          <w:lang w:eastAsia="zh-CN"/>
        </w:rPr>
      </w:pPr>
      <w:r>
        <w:rPr>
          <w:lang w:eastAsia="zh-CN"/>
        </w:rPr>
        <w:t>下奇文字也。畢尚</w:t>
      </w:r>
      <w:proofErr w:type="gramStart"/>
      <w:r>
        <w:rPr>
          <w:lang w:eastAsia="zh-CN"/>
        </w:rPr>
        <w:t>書</w:t>
      </w:r>
      <w:proofErr w:type="gramEnd"/>
      <w:r>
        <w:rPr>
          <w:lang w:eastAsia="zh-CN"/>
        </w:rPr>
        <w:t>沅總督湖廣，招來文學之士，先生往就之，爲撰</w:t>
      </w:r>
      <w:r>
        <w:rPr>
          <w:rFonts w:eastAsia="宋体" w:hint="eastAsia"/>
          <w:lang w:eastAsia="zh-CN"/>
        </w:rPr>
        <w:t>《</w:t>
      </w:r>
      <w:r>
        <w:rPr>
          <w:lang w:eastAsia="zh-CN"/>
        </w:rPr>
        <w:t>黄鶴樓銘</w:t>
      </w:r>
      <w:r>
        <w:rPr>
          <w:rFonts w:eastAsia="宋体" w:hint="eastAsia"/>
          <w:lang w:eastAsia="zh-CN"/>
        </w:rPr>
        <w:t>》</w:t>
      </w:r>
      <w:r>
        <w:rPr>
          <w:lang w:eastAsia="zh-CN"/>
        </w:rPr>
        <w:t>，歙程孝</w:t>
      </w:r>
    </w:p>
    <w:p w14:paraId="3849F52E" w14:textId="77777777" w:rsidR="007A29CB" w:rsidRDefault="00000000">
      <w:pPr>
        <w:rPr>
          <w:lang w:eastAsia="zh-CN"/>
        </w:rPr>
      </w:pPr>
      <w:proofErr w:type="gramStart"/>
      <w:r>
        <w:rPr>
          <w:lang w:eastAsia="zh-CN"/>
        </w:rPr>
        <w:t>廉方正瑶田書</w:t>
      </w:r>
      <w:proofErr w:type="gramEnd"/>
      <w:r>
        <w:rPr>
          <w:lang w:eastAsia="zh-CN"/>
        </w:rPr>
        <w:t>石嘉定錢州判</w:t>
      </w:r>
      <w:proofErr w:type="gramStart"/>
      <w:r>
        <w:rPr>
          <w:lang w:eastAsia="zh-CN"/>
        </w:rPr>
        <w:t>坫</w:t>
      </w:r>
      <w:proofErr w:type="gramEnd"/>
      <w:r>
        <w:rPr>
          <w:lang w:eastAsia="zh-CN"/>
        </w:rPr>
        <w:t>篆頟，時人以爲三絶。先生</w:t>
      </w:r>
      <w:proofErr w:type="gramStart"/>
      <w:r>
        <w:rPr>
          <w:lang w:eastAsia="zh-CN"/>
        </w:rPr>
        <w:t>於</w:t>
      </w:r>
      <w:proofErr w:type="gramEnd"/>
      <w:r>
        <w:rPr>
          <w:lang w:eastAsia="zh-CN"/>
        </w:rPr>
        <w:t>六經子史以及詞章、金石之</w:t>
      </w:r>
    </w:p>
    <w:p w14:paraId="084FC240" w14:textId="77777777" w:rsidR="007A29CB" w:rsidRDefault="00000000">
      <w:pPr>
        <w:rPr>
          <w:lang w:eastAsia="zh-CN"/>
        </w:rPr>
      </w:pPr>
      <w:r>
        <w:rPr>
          <w:lang w:eastAsia="zh-CN"/>
        </w:rPr>
        <w:t>學</w:t>
      </w:r>
      <w:proofErr w:type="gramStart"/>
      <w:r>
        <w:rPr>
          <w:lang w:eastAsia="zh-CN"/>
        </w:rPr>
        <w:t>罔</w:t>
      </w:r>
      <w:proofErr w:type="gramEnd"/>
      <w:r>
        <w:rPr>
          <w:lang w:eastAsia="zh-CN"/>
        </w:rPr>
        <w:t>不綜覽乃博攷三代典禮至</w:t>
      </w:r>
      <w:proofErr w:type="gramStart"/>
      <w:r>
        <w:rPr>
          <w:lang w:eastAsia="zh-CN"/>
        </w:rPr>
        <w:t>於</w:t>
      </w:r>
      <w:proofErr w:type="gramEnd"/>
      <w:r>
        <w:rPr>
          <w:lang w:eastAsia="zh-CN"/>
        </w:rPr>
        <w:t>文字訓詁、名物</w:t>
      </w:r>
      <w:proofErr w:type="gramStart"/>
      <w:r>
        <w:rPr>
          <w:lang w:eastAsia="zh-CN"/>
        </w:rPr>
        <w:t>象數</w:t>
      </w:r>
      <w:proofErr w:type="gramEnd"/>
      <w:r>
        <w:rPr>
          <w:lang w:eastAsia="zh-CN"/>
        </w:rPr>
        <w:t>，益以論撰之文，爲</w:t>
      </w:r>
      <w:r>
        <w:rPr>
          <w:rFonts w:eastAsia="宋体" w:hint="eastAsia"/>
          <w:lang w:eastAsia="zh-CN"/>
        </w:rPr>
        <w:t>《</w:t>
      </w:r>
      <w:r>
        <w:rPr>
          <w:lang w:eastAsia="zh-CN"/>
        </w:rPr>
        <w:t>述學</w:t>
      </w:r>
      <w:r>
        <w:rPr>
          <w:rFonts w:eastAsia="宋体" w:hint="eastAsia"/>
          <w:lang w:eastAsia="zh-CN"/>
        </w:rPr>
        <w:t>》</w:t>
      </w:r>
      <w:r>
        <w:rPr>
          <w:lang w:eastAsia="zh-CN"/>
        </w:rPr>
        <w:t>内外</w:t>
      </w:r>
    </w:p>
    <w:p w14:paraId="76DBD13C" w14:textId="77777777" w:rsidR="007A29CB" w:rsidRDefault="00000000">
      <w:proofErr w:type="spellStart"/>
      <w:r>
        <w:t>篇。又深于</w:t>
      </w:r>
      <w:proofErr w:type="spellEnd"/>
      <w:r>
        <w:rPr>
          <w:rFonts w:eastAsia="宋体" w:hint="eastAsia"/>
          <w:lang w:eastAsia="zh-CN"/>
        </w:rPr>
        <w:t>《</w:t>
      </w:r>
      <w:proofErr w:type="spellStart"/>
      <w:r>
        <w:t>春秋</w:t>
      </w:r>
      <w:proofErr w:type="spellEnd"/>
      <w:r>
        <w:rPr>
          <w:rFonts w:eastAsia="宋体" w:hint="eastAsia"/>
          <w:lang w:eastAsia="zh-CN"/>
        </w:rPr>
        <w:t>》</w:t>
      </w:r>
      <w:proofErr w:type="spellStart"/>
      <w:r>
        <w:t>之學，著</w:t>
      </w:r>
      <w:proofErr w:type="spellEnd"/>
      <w:r>
        <w:rPr>
          <w:rFonts w:eastAsia="宋体" w:hint="eastAsia"/>
          <w:lang w:eastAsia="zh-CN"/>
        </w:rPr>
        <w:t>《</w:t>
      </w:r>
      <w:proofErr w:type="spellStart"/>
      <w:r>
        <w:t>春秋述義</w:t>
      </w:r>
      <w:proofErr w:type="spellEnd"/>
      <w:r>
        <w:rPr>
          <w:rFonts w:eastAsia="宋体" w:hint="eastAsia"/>
          <w:lang w:eastAsia="zh-CN"/>
        </w:rPr>
        <w:t>》</w:t>
      </w:r>
      <w:proofErr w:type="spellStart"/>
      <w:r>
        <w:t>識議超卓，論者謂唐以下所未有。爲文根柢經</w:t>
      </w:r>
      <w:proofErr w:type="spellEnd"/>
    </w:p>
    <w:p w14:paraId="69F6EFA4" w14:textId="2B45B0CD" w:rsidR="007A29CB" w:rsidRDefault="00000000">
      <w:proofErr w:type="spellStart"/>
      <w:r>
        <w:t>史陶冶漢魏，不</w:t>
      </w:r>
      <w:r w:rsidR="00654614">
        <w:t>沿</w:t>
      </w:r>
      <w:r>
        <w:t>歐、曾、王、蘇之派，而取則於古，故卓然成一家言。性質直，不飾容止</w:t>
      </w:r>
      <w:proofErr w:type="spellEnd"/>
    </w:p>
    <w:p w14:paraId="415468BB" w14:textId="77777777" w:rsidR="007A29CB" w:rsidRDefault="00000000">
      <w:proofErr w:type="spellStart"/>
      <w:r>
        <w:t>疾當時所爲陰陽拘忌、釋老神怪之説斥之不遺餘力。而遇一行之美一文一詩之善則</w:t>
      </w:r>
      <w:proofErr w:type="spellEnd"/>
    </w:p>
    <w:p w14:paraId="5E4294F7" w14:textId="77777777" w:rsidR="007A29CB" w:rsidRDefault="00000000">
      <w:proofErr w:type="spellStart"/>
      <w:r>
        <w:t>稱之不置。事母以孝聞。貧無菽水，則賣文以養。左右服勞不辭煩辱，居喪哀戚過人</w:t>
      </w:r>
      <w:proofErr w:type="spellEnd"/>
    </w:p>
    <w:p w14:paraId="3B59A910" w14:textId="77777777" w:rsidR="007A29CB" w:rsidRDefault="00000000">
      <w:pPr>
        <w:rPr>
          <w:lang w:eastAsia="zh-CN"/>
        </w:rPr>
      </w:pPr>
      <w:r>
        <w:rPr>
          <w:lang w:eastAsia="zh-CN"/>
        </w:rPr>
        <w:t>其</w:t>
      </w:r>
      <w:proofErr w:type="gramStart"/>
      <w:r>
        <w:rPr>
          <w:lang w:eastAsia="zh-CN"/>
        </w:rPr>
        <w:t>於</w:t>
      </w:r>
      <w:proofErr w:type="gramEnd"/>
      <w:r>
        <w:rPr>
          <w:lang w:eastAsia="zh-CN"/>
        </w:rPr>
        <w:t>知友故舊没</w:t>
      </w:r>
      <w:proofErr w:type="gramStart"/>
      <w:r>
        <w:rPr>
          <w:lang w:eastAsia="zh-CN"/>
        </w:rPr>
        <w:t>後</w:t>
      </w:r>
      <w:proofErr w:type="gramEnd"/>
      <w:r>
        <w:rPr>
          <w:lang w:eastAsia="zh-CN"/>
        </w:rPr>
        <w:t>衰落，相存問過</w:t>
      </w:r>
      <w:proofErr w:type="gramStart"/>
      <w:r>
        <w:rPr>
          <w:lang w:eastAsia="zh-CN"/>
        </w:rPr>
        <w:t>於</w:t>
      </w:r>
      <w:proofErr w:type="gramEnd"/>
      <w:r>
        <w:rPr>
          <w:lang w:eastAsia="zh-CN"/>
        </w:rPr>
        <w:t>生前，蓋其性之</w:t>
      </w:r>
      <w:proofErr w:type="gramStart"/>
      <w:r>
        <w:rPr>
          <w:lang w:eastAsia="zh-CN"/>
        </w:rPr>
        <w:t>篤厚然也</w:t>
      </w:r>
      <w:proofErr w:type="gramEnd"/>
      <w:r>
        <w:rPr>
          <w:lang w:eastAsia="zh-CN"/>
        </w:rPr>
        <w:t>。年五十一，卒</w:t>
      </w:r>
      <w:proofErr w:type="gramStart"/>
      <w:r>
        <w:rPr>
          <w:lang w:eastAsia="zh-CN"/>
        </w:rPr>
        <w:t>於</w:t>
      </w:r>
      <w:proofErr w:type="gramEnd"/>
      <w:r>
        <w:rPr>
          <w:lang w:eastAsia="zh-CN"/>
        </w:rPr>
        <w:t>杭州西湖</w:t>
      </w:r>
    </w:p>
    <w:p w14:paraId="79B7A2C6" w14:textId="77777777" w:rsidR="007A29CB" w:rsidRDefault="00000000">
      <w:proofErr w:type="spellStart"/>
      <w:r>
        <w:t>之上。先生，家大人之所推服也。其學其行，竊聞於趨庭之日久矣。而先生於予所説</w:t>
      </w:r>
      <w:proofErr w:type="spellEnd"/>
      <w:r>
        <w:rPr>
          <w:rFonts w:eastAsia="宋体" w:hint="eastAsia"/>
          <w:lang w:eastAsia="zh-CN"/>
        </w:rPr>
        <w:t>《</w:t>
      </w:r>
      <w:r>
        <w:t>尚</w:t>
      </w:r>
    </w:p>
    <w:p w14:paraId="14EC8F93" w14:textId="77777777" w:rsidR="007A29CB" w:rsidRDefault="00000000">
      <w:proofErr w:type="gramStart"/>
      <w:r>
        <w:t>書</w:t>
      </w:r>
      <w:r>
        <w:rPr>
          <w:rFonts w:eastAsia="宋体" w:hint="eastAsia"/>
          <w:lang w:eastAsia="zh-CN"/>
        </w:rPr>
        <w:t>》</w:t>
      </w:r>
      <w:proofErr w:type="spellStart"/>
      <w:proofErr w:type="gramEnd"/>
      <w:r>
        <w:t>訓詁極奬厲</w:t>
      </w:r>
      <w:proofErr w:type="spellEnd"/>
      <w:r>
        <w:rPr>
          <w:rFonts w:eastAsia="宋体" w:hint="eastAsia"/>
          <w:lang w:eastAsia="zh-CN"/>
        </w:rPr>
        <w:t>【</w:t>
      </w:r>
      <w:r>
        <w:t>l</w:t>
      </w:r>
      <w:r>
        <w:rPr>
          <w:rFonts w:eastAsia="宋体" w:hint="eastAsia"/>
          <w:lang w:eastAsia="zh-CN"/>
        </w:rPr>
        <w:t>】</w:t>
      </w:r>
      <w:r>
        <w:t>，</w:t>
      </w:r>
      <w:proofErr w:type="spellStart"/>
      <w:r>
        <w:t>以爲可讀父</w:t>
      </w:r>
      <w:proofErr w:type="gramStart"/>
      <w:r>
        <w:t>書</w:t>
      </w:r>
      <w:proofErr w:type="gramEnd"/>
      <w:r>
        <w:t>，則又有知己之感焉。雖不能文，尚欲揚榷而陳之，以</w:t>
      </w:r>
      <w:proofErr w:type="spellEnd"/>
    </w:p>
    <w:p w14:paraId="524CC7CD" w14:textId="77777777" w:rsidR="007A29CB" w:rsidRDefault="00000000">
      <w:proofErr w:type="spellStart"/>
      <w:r>
        <w:t>告後之君子。嘉慶二十年歲在乙亥六月庚申</w:t>
      </w:r>
      <w:proofErr w:type="spellEnd"/>
      <w:r>
        <w:rPr>
          <w:rFonts w:eastAsia="宋体" w:hint="eastAsia"/>
          <w:lang w:eastAsia="zh-CN"/>
        </w:rPr>
        <w:t>【</w:t>
      </w:r>
      <w:proofErr w:type="spellStart"/>
      <w:r>
        <w:t>D</w:t>
      </w:r>
      <w:r>
        <w:t>，高郵王引之謹狀</w:t>
      </w:r>
      <w:proofErr w:type="spellEnd"/>
      <w:r>
        <w:t>。</w:t>
      </w:r>
    </w:p>
    <w:p w14:paraId="6699F5A9"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B724DB4" w14:textId="77777777" w:rsidR="007A29CB" w:rsidRDefault="00000000">
      <w:proofErr w:type="spellStart"/>
      <w:r>
        <w:t>文載</w:t>
      </w:r>
      <w:proofErr w:type="spellEnd"/>
      <w:r>
        <w:rPr>
          <w:rFonts w:eastAsia="宋体" w:hint="eastAsia"/>
          <w:lang w:eastAsia="zh-CN"/>
        </w:rPr>
        <w:t>《</w:t>
      </w:r>
      <w:proofErr w:type="spellStart"/>
      <w:r>
        <w:t>述學</w:t>
      </w:r>
      <w:proofErr w:type="spellEnd"/>
      <w:r>
        <w:rPr>
          <w:rFonts w:eastAsia="宋体" w:hint="eastAsia"/>
          <w:lang w:eastAsia="zh-CN"/>
        </w:rPr>
        <w:t>•</w:t>
      </w:r>
      <w:proofErr w:type="spellStart"/>
      <w:r>
        <w:t>坿録</w:t>
      </w:r>
      <w:proofErr w:type="spellEnd"/>
      <w:r>
        <w:rPr>
          <w:rFonts w:eastAsia="宋体" w:hint="eastAsia"/>
          <w:lang w:eastAsia="zh-CN"/>
        </w:rPr>
        <w:t>》</w:t>
      </w:r>
      <w:r>
        <w:t>、</w:t>
      </w:r>
      <w:r>
        <w:rPr>
          <w:rFonts w:eastAsia="宋体" w:hint="eastAsia"/>
          <w:lang w:eastAsia="zh-CN"/>
        </w:rPr>
        <w:t>《</w:t>
      </w:r>
      <w:proofErr w:type="spellStart"/>
      <w:r>
        <w:t>王文簡公文集</w:t>
      </w:r>
      <w:proofErr w:type="spellEnd"/>
      <w:r>
        <w:rPr>
          <w:rFonts w:eastAsia="宋体" w:hint="eastAsia"/>
          <w:lang w:eastAsia="zh-CN"/>
        </w:rPr>
        <w:t>》</w:t>
      </w:r>
      <w:proofErr w:type="spellStart"/>
      <w:r>
        <w:t>卷</w:t>
      </w:r>
      <w:proofErr w:type="gramStart"/>
      <w:r>
        <w:t>四文字</w:t>
      </w:r>
      <w:proofErr w:type="gramEnd"/>
      <w:r>
        <w:t>稍異</w:t>
      </w:r>
      <w:proofErr w:type="spellEnd"/>
    </w:p>
    <w:p w14:paraId="2B1BCF27"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4E6E00F" w14:textId="77777777" w:rsidR="007A29CB" w:rsidRDefault="00000000">
      <w:pPr>
        <w:rPr>
          <w:rFonts w:eastAsia="宋体"/>
          <w:lang w:eastAsia="zh-CN"/>
        </w:rPr>
      </w:pPr>
      <w:proofErr w:type="spellStart"/>
      <w:r>
        <w:t>c</w:t>
      </w:r>
      <w:r>
        <w:t>一</w:t>
      </w:r>
      <w:proofErr w:type="spellEnd"/>
      <w:proofErr w:type="gramStart"/>
      <w:r>
        <w:rPr>
          <w:rFonts w:eastAsia="宋体" w:hint="eastAsia"/>
          <w:lang w:eastAsia="zh-CN"/>
        </w:rPr>
        <w:t>】</w:t>
      </w:r>
      <w:proofErr w:type="gramEnd"/>
      <w:r>
        <w:rPr>
          <w:rFonts w:eastAsia="宋体" w:hint="eastAsia"/>
          <w:lang w:eastAsia="zh-CN"/>
        </w:rPr>
        <w:t>《</w:t>
      </w:r>
      <w:proofErr w:type="spellStart"/>
      <w:r>
        <w:t>尚書</w:t>
      </w:r>
      <w:proofErr w:type="spellEnd"/>
      <w:r>
        <w:rPr>
          <w:rFonts w:eastAsia="宋体" w:hint="eastAsia"/>
          <w:lang w:eastAsia="zh-CN"/>
        </w:rPr>
        <w:t>》</w:t>
      </w:r>
      <w:proofErr w:type="spellStart"/>
      <w:r>
        <w:t>訓詁，指</w:t>
      </w:r>
      <w:proofErr w:type="spellEnd"/>
      <w:r>
        <w:rPr>
          <w:rFonts w:eastAsia="宋体" w:hint="eastAsia"/>
          <w:lang w:eastAsia="zh-CN"/>
        </w:rPr>
        <w:t>《</w:t>
      </w:r>
      <w:proofErr w:type="spellStart"/>
      <w:r>
        <w:t>經義述聞</w:t>
      </w:r>
      <w:proofErr w:type="spellEnd"/>
      <w:r>
        <w:rPr>
          <w:rFonts w:eastAsia="宋体" w:hint="eastAsia"/>
          <w:lang w:eastAsia="zh-CN"/>
        </w:rPr>
        <w:t>•</w:t>
      </w:r>
      <w:proofErr w:type="spellStart"/>
      <w:r>
        <w:t>尚書述聞</w:t>
      </w:r>
      <w:proofErr w:type="spellEnd"/>
      <w:r>
        <w:rPr>
          <w:rFonts w:eastAsia="宋体" w:hint="eastAsia"/>
          <w:lang w:eastAsia="zh-CN"/>
        </w:rPr>
        <w:t>》</w:t>
      </w:r>
    </w:p>
    <w:p w14:paraId="082E97F0" w14:textId="77777777" w:rsidR="007A29CB" w:rsidRDefault="00000000">
      <w:pPr>
        <w:rPr>
          <w:lang w:eastAsia="zh-CN"/>
        </w:rPr>
      </w:pPr>
      <w:r>
        <w:rPr>
          <w:lang w:eastAsia="zh-CN"/>
        </w:rPr>
        <w:t>【第</w:t>
      </w:r>
      <w:r>
        <w:rPr>
          <w:lang w:eastAsia="zh-CN"/>
        </w:rPr>
        <w:t>143</w:t>
      </w:r>
      <w:r>
        <w:rPr>
          <w:lang w:eastAsia="zh-CN"/>
        </w:rPr>
        <w:t>页】</w:t>
      </w:r>
    </w:p>
    <w:p w14:paraId="7E8788A8" w14:textId="77777777" w:rsidR="007A29CB" w:rsidRDefault="00000000">
      <w:pPr>
        <w:rPr>
          <w:rFonts w:eastAsia="宋体"/>
          <w:lang w:eastAsia="zh-CN"/>
        </w:rPr>
      </w:pPr>
      <w:r>
        <w:rPr>
          <w:rFonts w:eastAsia="宋体" w:hint="eastAsia"/>
          <w:lang w:eastAsia="zh-CN"/>
        </w:rPr>
        <w:lastRenderedPageBreak/>
        <w:t>【</w:t>
      </w:r>
      <w:r>
        <w:rPr>
          <w:lang w:eastAsia="zh-CN"/>
        </w:rPr>
        <w:t>二</w:t>
      </w:r>
      <w:r>
        <w:rPr>
          <w:rFonts w:eastAsia="宋体" w:hint="eastAsia"/>
          <w:lang w:eastAsia="zh-CN"/>
        </w:rPr>
        <w:t>】《</w:t>
      </w:r>
      <w:r>
        <w:rPr>
          <w:lang w:eastAsia="zh-CN"/>
        </w:rPr>
        <w:t>述學</w:t>
      </w:r>
      <w:r>
        <w:rPr>
          <w:rFonts w:eastAsia="宋体" w:hint="eastAsia"/>
          <w:lang w:eastAsia="zh-CN"/>
        </w:rPr>
        <w:t>•</w:t>
      </w:r>
      <w:r>
        <w:rPr>
          <w:lang w:eastAsia="zh-CN"/>
        </w:rPr>
        <w:t>坿録</w:t>
      </w:r>
      <w:r>
        <w:rPr>
          <w:rFonts w:eastAsia="宋体" w:hint="eastAsia"/>
          <w:lang w:eastAsia="zh-CN"/>
        </w:rPr>
        <w:t>》“</w:t>
      </w:r>
      <w:r>
        <w:rPr>
          <w:lang w:eastAsia="zh-CN"/>
        </w:rPr>
        <w:t>庚申</w:t>
      </w:r>
      <w:r>
        <w:rPr>
          <w:rFonts w:eastAsia="宋体" w:hint="eastAsia"/>
          <w:lang w:eastAsia="zh-CN"/>
        </w:rPr>
        <w:t>”</w:t>
      </w:r>
      <w:r>
        <w:rPr>
          <w:lang w:eastAsia="zh-CN"/>
        </w:rPr>
        <w:t>，</w:t>
      </w:r>
      <w:r>
        <w:rPr>
          <w:rFonts w:eastAsia="宋体" w:hint="eastAsia"/>
          <w:lang w:eastAsia="zh-CN"/>
        </w:rPr>
        <w:t>《</w:t>
      </w:r>
      <w:r>
        <w:rPr>
          <w:lang w:eastAsia="zh-CN"/>
        </w:rPr>
        <w:t>王文簡公文集</w:t>
      </w:r>
      <w:r>
        <w:rPr>
          <w:rFonts w:eastAsia="宋体" w:hint="eastAsia"/>
          <w:lang w:eastAsia="zh-CN"/>
        </w:rPr>
        <w:t>》</w:t>
      </w:r>
      <w:proofErr w:type="gramStart"/>
      <w:r>
        <w:rPr>
          <w:lang w:eastAsia="zh-CN"/>
        </w:rPr>
        <w:t>卷四作</w:t>
      </w:r>
      <w:r>
        <w:rPr>
          <w:rFonts w:eastAsia="宋体" w:hint="eastAsia"/>
          <w:lang w:eastAsia="zh-CN"/>
        </w:rPr>
        <w:t>“</w:t>
      </w:r>
      <w:r>
        <w:rPr>
          <w:lang w:eastAsia="zh-CN"/>
        </w:rPr>
        <w:t>己未</w:t>
      </w:r>
      <w:r>
        <w:rPr>
          <w:rFonts w:eastAsia="宋体" w:hint="eastAsia"/>
          <w:lang w:eastAsia="zh-CN"/>
        </w:rPr>
        <w:t>”</w:t>
      </w:r>
      <w:proofErr w:type="gramEnd"/>
    </w:p>
    <w:p w14:paraId="30929742" w14:textId="77777777" w:rsidR="007A29CB" w:rsidRDefault="00000000">
      <w:proofErr w:type="spellStart"/>
      <w:r>
        <w:t>協辦大學士鄒公墓誌銘</w:t>
      </w:r>
      <w:proofErr w:type="spellEnd"/>
    </w:p>
    <w:p w14:paraId="02C18D21" w14:textId="77777777" w:rsidR="007A29CB" w:rsidRDefault="00000000">
      <w:proofErr w:type="spellStart"/>
      <w:r>
        <w:t>公諱炳泰，字仲文，號曉屏，無錫人。始祖思道，唐杭州刺史，居錢唐。至高祖佳輔</w:t>
      </w:r>
      <w:proofErr w:type="spellEnd"/>
    </w:p>
    <w:p w14:paraId="564FEFC5" w14:textId="77777777" w:rsidR="007A29CB" w:rsidRDefault="00000000">
      <w:proofErr w:type="spellStart"/>
      <w:r>
        <w:t>始自錢唐遷無錫。曾祖鴻逵，以文學起家，授州同知鄉飲大賓。祖捷，歲貢生。父夢皋</w:t>
      </w:r>
      <w:proofErr w:type="spellEnd"/>
    </w:p>
    <w:p w14:paraId="53AE4F08" w14:textId="77777777" w:rsidR="007A29CB" w:rsidRDefault="00000000">
      <w:pPr>
        <w:rPr>
          <w:lang w:eastAsia="zh-CN"/>
        </w:rPr>
      </w:pPr>
      <w:r>
        <w:rPr>
          <w:lang w:eastAsia="zh-CN"/>
        </w:rPr>
        <w:t>字雨洲，乾隆庚辰進士，官户科掌印給事中。自曾祖以下，以公貴，誥</w:t>
      </w:r>
      <w:proofErr w:type="gramStart"/>
      <w:r>
        <w:rPr>
          <w:lang w:eastAsia="zh-CN"/>
        </w:rPr>
        <w:t>贈俱如公</w:t>
      </w:r>
      <w:proofErr w:type="gramEnd"/>
      <w:r>
        <w:rPr>
          <w:lang w:eastAsia="zh-CN"/>
        </w:rPr>
        <w:t>官。公晜</w:t>
      </w:r>
    </w:p>
    <w:p w14:paraId="611AB70D" w14:textId="77777777" w:rsidR="007A29CB" w:rsidRDefault="00000000">
      <w:pPr>
        <w:rPr>
          <w:lang w:eastAsia="zh-CN"/>
        </w:rPr>
      </w:pPr>
      <w:r>
        <w:rPr>
          <w:lang w:eastAsia="zh-CN"/>
        </w:rPr>
        <w:t>弟三人：孟崗，附監生；季錫華，太學生；公居仲。生而</w:t>
      </w:r>
      <w:proofErr w:type="gramStart"/>
      <w:r>
        <w:rPr>
          <w:lang w:eastAsia="zh-CN"/>
        </w:rPr>
        <w:t>歧嶷</w:t>
      </w:r>
      <w:proofErr w:type="gramEnd"/>
      <w:r>
        <w:rPr>
          <w:lang w:eastAsia="zh-CN"/>
        </w:rPr>
        <w:t>，束脩自飭，不爲空談性命</w:t>
      </w:r>
    </w:p>
    <w:p w14:paraId="58ED630F" w14:textId="77777777" w:rsidR="007A29CB" w:rsidRDefault="00000000">
      <w:proofErr w:type="spellStart"/>
      <w:r>
        <w:t>之學。嘗侍雨洲公讀史，至晉武帝以清、慎、勤戒臣下，雨洲公問三者何事爲本。公曰</w:t>
      </w:r>
      <w:proofErr w:type="spellEnd"/>
    </w:p>
    <w:p w14:paraId="25FE2186" w14:textId="77777777" w:rsidR="007A29CB" w:rsidRDefault="00000000">
      <w:r>
        <w:rPr>
          <w:rFonts w:eastAsia="宋体" w:hint="eastAsia"/>
          <w:lang w:eastAsia="zh-CN"/>
        </w:rPr>
        <w:t>“</w:t>
      </w:r>
      <w:proofErr w:type="spellStart"/>
      <w:r>
        <w:t>其清乎？清則本源澂澈，嗜欲愛憎無所牽蔽。然後慎以防其漸，勤以要其成</w:t>
      </w:r>
      <w:proofErr w:type="spellEnd"/>
      <w:r>
        <w:t>。</w:t>
      </w:r>
      <w:r>
        <w:rPr>
          <w:rFonts w:eastAsia="宋体" w:hint="eastAsia"/>
          <w:lang w:eastAsia="zh-CN"/>
        </w:rPr>
        <w:t>《</w:t>
      </w:r>
      <w:proofErr w:type="spellStart"/>
      <w:r>
        <w:t>周官</w:t>
      </w:r>
      <w:proofErr w:type="spellEnd"/>
      <w:r>
        <w:rPr>
          <w:rFonts w:eastAsia="宋体" w:hint="eastAsia"/>
          <w:lang w:eastAsia="zh-CN"/>
        </w:rPr>
        <w:t>》</w:t>
      </w:r>
      <w:r>
        <w:t>六</w:t>
      </w:r>
    </w:p>
    <w:p w14:paraId="2158DAD0" w14:textId="77777777" w:rsidR="007A29CB" w:rsidRDefault="00000000">
      <w:proofErr w:type="spellStart"/>
      <w:r>
        <w:t>事，以廉爲本。其是之謂乎</w:t>
      </w:r>
      <w:proofErr w:type="spellEnd"/>
      <w:proofErr w:type="gramStart"/>
      <w:r>
        <w:t>？</w:t>
      </w:r>
      <w:r>
        <w:rPr>
          <w:rFonts w:eastAsia="宋体" w:hint="eastAsia"/>
          <w:lang w:eastAsia="zh-CN"/>
        </w:rPr>
        <w:t>”</w:t>
      </w:r>
      <w:proofErr w:type="spellStart"/>
      <w:r>
        <w:t>雨洲公韙之</w:t>
      </w:r>
      <w:proofErr w:type="gramEnd"/>
      <w:r>
        <w:t>。公爲文，直書所見。議論似陸忠宣公，詩則</w:t>
      </w:r>
      <w:proofErr w:type="spellEnd"/>
    </w:p>
    <w:p w14:paraId="68CF1BD3" w14:textId="77777777" w:rsidR="007A29CB" w:rsidRDefault="00000000">
      <w:proofErr w:type="spellStart"/>
      <w:r>
        <w:t>自抒心得，不倚傍前人。乾隆廿六年，補附學生。卅六年辛卯，舉於鄉。明年成進士，改</w:t>
      </w:r>
      <w:proofErr w:type="spellEnd"/>
    </w:p>
    <w:p w14:paraId="6C6B6BAE" w14:textId="77777777" w:rsidR="007A29CB" w:rsidRDefault="00000000">
      <w:proofErr w:type="spellStart"/>
      <w:r>
        <w:t>翰林院庶吉士，散館授編修，充四庫館、三通館纂修，文淵閣校理。博物洽聞，爲朋輩所推</w:t>
      </w:r>
      <w:proofErr w:type="spellEnd"/>
    </w:p>
    <w:p w14:paraId="700EDFFA" w14:textId="74ECD114" w:rsidR="007A29CB" w:rsidRDefault="00000000">
      <w:proofErr w:type="spellStart"/>
      <w:r>
        <w:t>服。世六年，擢國子監司業。我朝</w:t>
      </w:r>
      <w:r w:rsidR="00654614">
        <w:t>沿</w:t>
      </w:r>
      <w:r>
        <w:t>明舊制，國子監未建辟雍。公援古禮，奏請創設，得</w:t>
      </w:r>
      <w:proofErr w:type="spellEnd"/>
    </w:p>
    <w:p w14:paraId="05B37E13" w14:textId="77777777" w:rsidR="007A29CB" w:rsidRDefault="00000000">
      <w:proofErr w:type="spellStart"/>
      <w:r>
        <w:t>旨允行，遂舉行臨雍釋奠禮。士子圜橋觀聽，千載一時，實自公發之。五十二年，擢祭酒</w:t>
      </w:r>
      <w:proofErr w:type="spellEnd"/>
    </w:p>
    <w:p w14:paraId="51F842F1" w14:textId="77777777" w:rsidR="007A29CB" w:rsidRDefault="00000000">
      <w:pPr>
        <w:rPr>
          <w:lang w:eastAsia="zh-CN"/>
        </w:rPr>
      </w:pPr>
      <w:r>
        <w:rPr>
          <w:lang w:eastAsia="zh-CN"/>
        </w:rPr>
        <w:t>【第</w:t>
      </w:r>
      <w:r>
        <w:rPr>
          <w:lang w:eastAsia="zh-CN"/>
        </w:rPr>
        <w:t>144</w:t>
      </w:r>
      <w:r>
        <w:rPr>
          <w:lang w:eastAsia="zh-CN"/>
        </w:rPr>
        <w:t>页】</w:t>
      </w:r>
    </w:p>
    <w:p w14:paraId="3C2CFF8D" w14:textId="77777777" w:rsidR="007A29CB" w:rsidRDefault="00000000">
      <w:pPr>
        <w:rPr>
          <w:lang w:eastAsia="zh-CN"/>
        </w:rPr>
      </w:pPr>
      <w:r>
        <w:rPr>
          <w:lang w:eastAsia="zh-CN"/>
        </w:rPr>
        <w:t>明年充浙江鄉試主考官。公</w:t>
      </w:r>
      <w:proofErr w:type="gramStart"/>
      <w:r>
        <w:rPr>
          <w:lang w:eastAsia="zh-CN"/>
        </w:rPr>
        <w:t>於國</w:t>
      </w:r>
      <w:proofErr w:type="gramEnd"/>
      <w:r>
        <w:rPr>
          <w:lang w:eastAsia="zh-CN"/>
        </w:rPr>
        <w:t>子監試事，</w:t>
      </w:r>
      <w:proofErr w:type="gramStart"/>
      <w:r>
        <w:rPr>
          <w:lang w:eastAsia="zh-CN"/>
        </w:rPr>
        <w:t>嚴</w:t>
      </w:r>
      <w:proofErr w:type="gramEnd"/>
      <w:r>
        <w:rPr>
          <w:lang w:eastAsia="zh-CN"/>
        </w:rPr>
        <w:t>絶陋規，諸生無敢饋遺者。久之，上聞，由</w:t>
      </w:r>
    </w:p>
    <w:p w14:paraId="2554A28F" w14:textId="77777777" w:rsidR="007A29CB" w:rsidRDefault="00000000">
      <w:pPr>
        <w:rPr>
          <w:lang w:eastAsia="zh-CN"/>
        </w:rPr>
      </w:pPr>
      <w:r>
        <w:rPr>
          <w:lang w:eastAsia="zh-CN"/>
        </w:rPr>
        <w:t>是</w:t>
      </w:r>
      <w:proofErr w:type="gramStart"/>
      <w:r>
        <w:rPr>
          <w:lang w:eastAsia="zh-CN"/>
        </w:rPr>
        <w:t>倚任益</w:t>
      </w:r>
      <w:proofErr w:type="gramEnd"/>
      <w:r>
        <w:rPr>
          <w:lang w:eastAsia="zh-CN"/>
        </w:rPr>
        <w:t>篤。</w:t>
      </w:r>
      <w:proofErr w:type="gramStart"/>
      <w:r>
        <w:rPr>
          <w:lang w:eastAsia="zh-CN"/>
        </w:rPr>
        <w:t>尋</w:t>
      </w:r>
      <w:proofErr w:type="gramEnd"/>
      <w:r>
        <w:rPr>
          <w:lang w:eastAsia="zh-CN"/>
        </w:rPr>
        <w:t>轉</w:t>
      </w:r>
      <w:proofErr w:type="gramStart"/>
      <w:r>
        <w:rPr>
          <w:lang w:eastAsia="zh-CN"/>
        </w:rPr>
        <w:t>詹</w:t>
      </w:r>
      <w:proofErr w:type="gramEnd"/>
      <w:r>
        <w:rPr>
          <w:lang w:eastAsia="zh-CN"/>
        </w:rPr>
        <w:t>事府少</w:t>
      </w:r>
      <w:proofErr w:type="gramStart"/>
      <w:r>
        <w:rPr>
          <w:lang w:eastAsia="zh-CN"/>
        </w:rPr>
        <w:t>詹</w:t>
      </w:r>
      <w:proofErr w:type="gramEnd"/>
      <w:r>
        <w:rPr>
          <w:lang w:eastAsia="zh-CN"/>
        </w:rPr>
        <w:t>事兼祭酒奉命視學山東。先是郡縣</w:t>
      </w:r>
      <w:proofErr w:type="gramStart"/>
      <w:r>
        <w:rPr>
          <w:lang w:eastAsia="zh-CN"/>
        </w:rPr>
        <w:t>試首解童生</w:t>
      </w:r>
      <w:proofErr w:type="gramEnd"/>
      <w:r>
        <w:rPr>
          <w:lang w:eastAsia="zh-CN"/>
        </w:rPr>
        <w:t>學使恒</w:t>
      </w:r>
    </w:p>
    <w:p w14:paraId="3AED15BA" w14:textId="77777777" w:rsidR="007A29CB" w:rsidRDefault="00000000">
      <w:proofErr w:type="spellStart"/>
      <w:r>
        <w:t>優容之。公持心如水以文藝爲權衡自是無濫厠學校者。山東舊有貧生銀數千兩，歲久</w:t>
      </w:r>
      <w:proofErr w:type="spellEnd"/>
    </w:p>
    <w:p w14:paraId="346748E1" w14:textId="77777777" w:rsidR="007A29CB" w:rsidRDefault="00000000">
      <w:proofErr w:type="spellStart"/>
      <w:r>
        <w:t>不復給發。公瞿然曰</w:t>
      </w:r>
      <w:proofErr w:type="spellEnd"/>
      <w:proofErr w:type="gramStart"/>
      <w:r>
        <w:t>：</w:t>
      </w:r>
      <w:r>
        <w:rPr>
          <w:rFonts w:eastAsia="宋体" w:hint="eastAsia"/>
          <w:lang w:eastAsia="zh-CN"/>
        </w:rPr>
        <w:t>“</w:t>
      </w:r>
      <w:proofErr w:type="spellStart"/>
      <w:proofErr w:type="gramEnd"/>
      <w:r>
        <w:t>是天子培養人材，施及寒畯也</w:t>
      </w:r>
      <w:proofErr w:type="spellEnd"/>
      <w:r>
        <w:t>。</w:t>
      </w:r>
      <w:r>
        <w:rPr>
          <w:rFonts w:eastAsia="宋体" w:hint="eastAsia"/>
          <w:lang w:eastAsia="zh-CN"/>
        </w:rPr>
        <w:t>”</w:t>
      </w:r>
      <w:proofErr w:type="spellStart"/>
      <w:r>
        <w:t>申諸令甲，毋敢侵漁。五十五</w:t>
      </w:r>
      <w:proofErr w:type="spellEnd"/>
    </w:p>
    <w:p w14:paraId="79639E13" w14:textId="77777777" w:rsidR="007A29CB" w:rsidRDefault="00000000">
      <w:pPr>
        <w:rPr>
          <w:lang w:eastAsia="zh-CN"/>
        </w:rPr>
      </w:pPr>
      <w:r>
        <w:rPr>
          <w:lang w:eastAsia="zh-CN"/>
        </w:rPr>
        <w:t>年，遷正</w:t>
      </w:r>
      <w:proofErr w:type="gramStart"/>
      <w:r>
        <w:rPr>
          <w:lang w:eastAsia="zh-CN"/>
        </w:rPr>
        <w:t>詹</w:t>
      </w:r>
      <w:proofErr w:type="gramEnd"/>
      <w:r>
        <w:rPr>
          <w:lang w:eastAsia="zh-CN"/>
        </w:rPr>
        <w:t>事兼翰林院</w:t>
      </w:r>
      <w:proofErr w:type="gramStart"/>
      <w:r>
        <w:rPr>
          <w:lang w:eastAsia="zh-CN"/>
        </w:rPr>
        <w:t>侍</w:t>
      </w:r>
      <w:proofErr w:type="gramEnd"/>
      <w:r>
        <w:rPr>
          <w:lang w:eastAsia="zh-CN"/>
        </w:rPr>
        <w:t>讀學士，</w:t>
      </w:r>
      <w:proofErr w:type="gramStart"/>
      <w:r>
        <w:rPr>
          <w:lang w:eastAsia="zh-CN"/>
        </w:rPr>
        <w:t>尋擢</w:t>
      </w:r>
      <w:proofErr w:type="gramEnd"/>
      <w:r>
        <w:rPr>
          <w:lang w:eastAsia="zh-CN"/>
        </w:rPr>
        <w:t>内閣學士兼禮部侍郎。六十年，充順天鄉試副主</w:t>
      </w:r>
    </w:p>
    <w:p w14:paraId="7DB443E6" w14:textId="77777777" w:rsidR="007A29CB" w:rsidRDefault="00000000">
      <w:proofErr w:type="spellStart"/>
      <w:r>
        <w:t>考。尋視學江西。公屢掌文衡，清操益凜。先是新城有隸人子濫列學黌，諸生合詞攻</w:t>
      </w:r>
      <w:proofErr w:type="spellEnd"/>
    </w:p>
    <w:p w14:paraId="079DB848" w14:textId="77777777" w:rsidR="007A29CB" w:rsidRDefault="00000000">
      <w:pPr>
        <w:rPr>
          <w:lang w:eastAsia="zh-CN"/>
        </w:rPr>
      </w:pPr>
      <w:proofErr w:type="spellStart"/>
      <w:r>
        <w:t>之。學使以諸生爲健訟，斥革四人</w:t>
      </w:r>
      <w:proofErr w:type="spellEnd"/>
      <w:r>
        <w:t>。</w:t>
      </w:r>
      <w:r>
        <w:rPr>
          <w:lang w:eastAsia="zh-CN"/>
        </w:rPr>
        <w:t>公至，具奏開復，而斥隸人子，士皆悦服。嘉慶二年</w:t>
      </w:r>
    </w:p>
    <w:p w14:paraId="48B36105" w14:textId="77777777" w:rsidR="007A29CB" w:rsidRDefault="00000000">
      <w:r>
        <w:rPr>
          <w:lang w:eastAsia="zh-CN"/>
        </w:rPr>
        <w:t>授</w:t>
      </w:r>
      <w:proofErr w:type="gramStart"/>
      <w:r>
        <w:rPr>
          <w:lang w:eastAsia="zh-CN"/>
        </w:rPr>
        <w:t>禮部右侍郎</w:t>
      </w:r>
      <w:proofErr w:type="gramEnd"/>
      <w:r>
        <w:rPr>
          <w:lang w:eastAsia="zh-CN"/>
        </w:rPr>
        <w:t>。</w:t>
      </w:r>
      <w:proofErr w:type="gramStart"/>
      <w:r>
        <w:rPr>
          <w:lang w:eastAsia="zh-CN"/>
        </w:rPr>
        <w:t>尋</w:t>
      </w:r>
      <w:proofErr w:type="gramEnd"/>
      <w:r>
        <w:rPr>
          <w:lang w:eastAsia="zh-CN"/>
        </w:rPr>
        <w:t>調總督倉場、户部右侍郎，嚴清侵蝕勒索諸弊，僚吏肅然。</w:t>
      </w:r>
      <w:proofErr w:type="spellStart"/>
      <w:r>
        <w:t>時同官有欲</w:t>
      </w:r>
      <w:proofErr w:type="spellEnd"/>
    </w:p>
    <w:p w14:paraId="249DE5DE" w14:textId="77777777" w:rsidR="007A29CB" w:rsidRDefault="00000000">
      <w:proofErr w:type="spellStart"/>
      <w:r>
        <w:lastRenderedPageBreak/>
        <w:t>變賦法以裕國用者，具稿邀公會奏，公以爲是與加賦之弊異名同實聖朝不宜出此力持</w:t>
      </w:r>
      <w:proofErr w:type="spellEnd"/>
    </w:p>
    <w:p w14:paraId="58884273" w14:textId="77777777" w:rsidR="007A29CB" w:rsidRDefault="00000000">
      <w:proofErr w:type="spellStart"/>
      <w:r>
        <w:t>不可。十年，擢都察院左都御史，充殿試讀卷官，復充朝考閲卷官。尋調兵部尚書，管理</w:t>
      </w:r>
      <w:proofErr w:type="spellEnd"/>
    </w:p>
    <w:p w14:paraId="7E6A1695" w14:textId="77777777" w:rsidR="007A29CB" w:rsidRDefault="00000000">
      <w:pPr>
        <w:rPr>
          <w:lang w:eastAsia="zh-CN"/>
        </w:rPr>
      </w:pPr>
      <w:r>
        <w:rPr>
          <w:lang w:eastAsia="zh-CN"/>
        </w:rPr>
        <w:t>户部三</w:t>
      </w:r>
      <w:proofErr w:type="gramStart"/>
      <w:r>
        <w:rPr>
          <w:lang w:eastAsia="zh-CN"/>
        </w:rPr>
        <w:t>庫</w:t>
      </w:r>
      <w:proofErr w:type="gramEnd"/>
      <w:r>
        <w:rPr>
          <w:lang w:eastAsia="zh-CN"/>
        </w:rPr>
        <w:t>事</w:t>
      </w:r>
      <w:proofErr w:type="gramStart"/>
      <w:r>
        <w:rPr>
          <w:lang w:eastAsia="zh-CN"/>
        </w:rPr>
        <w:t>務</w:t>
      </w:r>
      <w:proofErr w:type="gramEnd"/>
      <w:r>
        <w:rPr>
          <w:lang w:eastAsia="zh-CN"/>
        </w:rPr>
        <w:t>，充經</w:t>
      </w:r>
      <w:proofErr w:type="gramStart"/>
      <w:r>
        <w:rPr>
          <w:lang w:eastAsia="zh-CN"/>
        </w:rPr>
        <w:t>筵</w:t>
      </w:r>
      <w:proofErr w:type="gramEnd"/>
      <w:r>
        <w:rPr>
          <w:lang w:eastAsia="zh-CN"/>
        </w:rPr>
        <w:t>講官。十一年，管理順天府府尹事。時以水旱不登，發</w:t>
      </w:r>
      <w:proofErr w:type="gramStart"/>
      <w:r>
        <w:rPr>
          <w:lang w:eastAsia="zh-CN"/>
        </w:rPr>
        <w:t>帑</w:t>
      </w:r>
      <w:proofErr w:type="gramEnd"/>
      <w:r>
        <w:rPr>
          <w:lang w:eastAsia="zh-CN"/>
        </w:rPr>
        <w:t>振廩歲</w:t>
      </w:r>
    </w:p>
    <w:p w14:paraId="46F1460B" w14:textId="77777777" w:rsidR="007A29CB" w:rsidRDefault="00000000">
      <w:proofErr w:type="spellStart"/>
      <w:r>
        <w:t>嘗數十萬。牧令有侵蝕公帑者，公即覈奏無所隱。十二年，賜紫禁城騎馬。明年調吏部</w:t>
      </w:r>
      <w:proofErr w:type="spellEnd"/>
    </w:p>
    <w:p w14:paraId="3118EDD6" w14:textId="77777777" w:rsidR="007A29CB" w:rsidRDefault="00000000">
      <w:proofErr w:type="spellStart"/>
      <w:r>
        <w:t>尚書，充會試正總裁。又明年，有詔褒公廉介，特加太子少保銜。充殿試讀卷官。時吏部</w:t>
      </w:r>
      <w:proofErr w:type="spellEnd"/>
    </w:p>
    <w:p w14:paraId="2468FC6B" w14:textId="77777777" w:rsidR="007A29CB" w:rsidRDefault="00000000">
      <w:proofErr w:type="spellStart"/>
      <w:r>
        <w:t>銓法，吏胥高下其手，公引例奏明，更正之</w:t>
      </w:r>
      <w:proofErr w:type="spellEnd"/>
      <w:r>
        <w:t>。</w:t>
      </w:r>
      <w:r>
        <w:rPr>
          <w:lang w:eastAsia="zh-CN"/>
        </w:rPr>
        <w:t>公餘楗户，請託無所受，銓政由是廉平。</w:t>
      </w:r>
      <w:proofErr w:type="spellStart"/>
      <w:r>
        <w:t>十六</w:t>
      </w:r>
      <w:proofErr w:type="spellEnd"/>
    </w:p>
    <w:p w14:paraId="6AA847E5" w14:textId="77777777" w:rsidR="007A29CB" w:rsidRDefault="00000000">
      <w:proofErr w:type="spellStart"/>
      <w:r>
        <w:t>年，協辦大學士，充殿試讀卷官，復充朝考讀卷官。十八年，充順天鄉試正主考。九月，邪</w:t>
      </w:r>
      <w:proofErr w:type="spellEnd"/>
    </w:p>
    <w:p w14:paraId="54DB10C7" w14:textId="77777777" w:rsidR="007A29CB" w:rsidRDefault="00000000">
      <w:pPr>
        <w:rPr>
          <w:lang w:eastAsia="zh-CN"/>
        </w:rPr>
      </w:pPr>
      <w:r>
        <w:rPr>
          <w:lang w:eastAsia="zh-CN"/>
        </w:rPr>
        <w:t>【第</w:t>
      </w:r>
      <w:r>
        <w:rPr>
          <w:lang w:eastAsia="zh-CN"/>
        </w:rPr>
        <w:t>145</w:t>
      </w:r>
      <w:r>
        <w:rPr>
          <w:lang w:eastAsia="zh-CN"/>
        </w:rPr>
        <w:t>页】</w:t>
      </w:r>
    </w:p>
    <w:p w14:paraId="731F9468" w14:textId="77777777" w:rsidR="007A29CB" w:rsidRDefault="00000000">
      <w:pPr>
        <w:rPr>
          <w:lang w:eastAsia="zh-CN"/>
        </w:rPr>
      </w:pPr>
      <w:proofErr w:type="gramStart"/>
      <w:r>
        <w:rPr>
          <w:lang w:eastAsia="zh-CN"/>
        </w:rPr>
        <w:t>教林清</w:t>
      </w:r>
      <w:proofErr w:type="gramEnd"/>
      <w:r>
        <w:rPr>
          <w:lang w:eastAsia="zh-CN"/>
        </w:rPr>
        <w:t>滋事，公以尹畿輔日久，不能先事鋤茠，弭於未覺，</w:t>
      </w:r>
      <w:proofErr w:type="gramStart"/>
      <w:r>
        <w:rPr>
          <w:lang w:eastAsia="zh-CN"/>
        </w:rPr>
        <w:t>聖恩不加重</w:t>
      </w:r>
      <w:proofErr w:type="gramEnd"/>
      <w:r>
        <w:rPr>
          <w:lang w:eastAsia="zh-CN"/>
        </w:rPr>
        <w:t>譴，僅命降補中允贊</w:t>
      </w:r>
    </w:p>
    <w:p w14:paraId="1D8D4C20" w14:textId="77777777" w:rsidR="007A29CB" w:rsidRDefault="00000000">
      <w:proofErr w:type="spellStart"/>
      <w:r>
        <w:t>善，亦以公亮節素著故也。公因痰喘氣急，乞休致仕。十九年春歸里，家居謝客，大吏罕</w:t>
      </w:r>
      <w:proofErr w:type="spellEnd"/>
    </w:p>
    <w:p w14:paraId="50AE224B" w14:textId="77777777" w:rsidR="007A29CB" w:rsidRDefault="00000000">
      <w:proofErr w:type="spellStart"/>
      <w:r>
        <w:t>識其面。構屋數楹，奉安御書扁額及恩賜書籍珍物，以志異數。公屢會審諸大案，精覈律</w:t>
      </w:r>
      <w:proofErr w:type="spellEnd"/>
    </w:p>
    <w:p w14:paraId="436679B4" w14:textId="77777777" w:rsidR="007A29CB" w:rsidRDefault="00000000">
      <w:pPr>
        <w:rPr>
          <w:lang w:eastAsia="zh-CN"/>
        </w:rPr>
      </w:pPr>
      <w:proofErr w:type="spellStart"/>
      <w:r>
        <w:t>例，吏不敢欺，矢慎矢公，所平反者甚衆</w:t>
      </w:r>
      <w:proofErr w:type="spellEnd"/>
      <w:r>
        <w:t>。</w:t>
      </w:r>
      <w:r>
        <w:rPr>
          <w:lang w:eastAsia="zh-CN"/>
        </w:rPr>
        <w:t>歷主鄉會試，所得皆一時名士，而李公毓昌、强</w:t>
      </w:r>
    </w:p>
    <w:p w14:paraId="4D57BBCB" w14:textId="77777777" w:rsidR="007A29CB" w:rsidRDefault="00000000">
      <w:proofErr w:type="spellStart"/>
      <w:r>
        <w:t>公克捷捐軀殉節忠義昭垂，其最著者也。嘗勗子弟，以居處恭、執事敬、與人忠爲力學</w:t>
      </w:r>
      <w:proofErr w:type="spellEnd"/>
    </w:p>
    <w:p w14:paraId="39CC2693" w14:textId="77777777" w:rsidR="007A29CB" w:rsidRDefault="00000000">
      <w:proofErr w:type="spellStart"/>
      <w:r>
        <w:t>根本道學之弊，無異晉人清談，顧力行何如耳。</w:t>
      </w:r>
      <w:proofErr w:type="gramStart"/>
      <w:r>
        <w:t>又嘗服膺邵文莊公</w:t>
      </w:r>
      <w:proofErr w:type="spellEnd"/>
      <w:r>
        <w:rPr>
          <w:rFonts w:eastAsia="宋体" w:hint="eastAsia"/>
          <w:lang w:eastAsia="zh-CN"/>
        </w:rPr>
        <w:t>“</w:t>
      </w:r>
      <w:proofErr w:type="spellStart"/>
      <w:proofErr w:type="gramEnd"/>
      <w:r>
        <w:t>願爲真士夫，不願</w:t>
      </w:r>
      <w:proofErr w:type="spellEnd"/>
    </w:p>
    <w:p w14:paraId="67F0A859" w14:textId="77777777" w:rsidR="007A29CB" w:rsidRDefault="00000000">
      <w:proofErr w:type="spellStart"/>
      <w:r>
        <w:t>爲假道學</w:t>
      </w:r>
      <w:proofErr w:type="spellEnd"/>
      <w:proofErr w:type="gramStart"/>
      <w:r>
        <w:rPr>
          <w:rFonts w:eastAsia="宋体" w:hint="eastAsia"/>
          <w:lang w:eastAsia="zh-CN"/>
        </w:rPr>
        <w:t>”</w:t>
      </w:r>
      <w:proofErr w:type="spellStart"/>
      <w:proofErr w:type="gramEnd"/>
      <w:r>
        <w:t>之語，蓋其爲學之</w:t>
      </w:r>
      <w:proofErr w:type="gramStart"/>
      <w:r>
        <w:t>樸</w:t>
      </w:r>
      <w:proofErr w:type="gramEnd"/>
      <w:r>
        <w:t>誠如是。所著</w:t>
      </w:r>
      <w:proofErr w:type="spellEnd"/>
      <w:r>
        <w:rPr>
          <w:rFonts w:eastAsia="宋体" w:hint="eastAsia"/>
          <w:lang w:eastAsia="zh-CN"/>
        </w:rPr>
        <w:t>《</w:t>
      </w:r>
      <w:proofErr w:type="spellStart"/>
      <w:r>
        <w:t>午風堂詩集</w:t>
      </w:r>
      <w:proofErr w:type="spellEnd"/>
      <w:r>
        <w:rPr>
          <w:rFonts w:eastAsia="宋体" w:hint="eastAsia"/>
          <w:lang w:eastAsia="zh-CN"/>
        </w:rPr>
        <w:t>》</w:t>
      </w:r>
      <w:r>
        <w:t>、</w:t>
      </w:r>
      <w:r>
        <w:rPr>
          <w:rFonts w:eastAsia="宋体" w:hint="eastAsia"/>
          <w:lang w:eastAsia="zh-CN"/>
        </w:rPr>
        <w:t>《</w:t>
      </w:r>
      <w:proofErr w:type="spellStart"/>
      <w:r>
        <w:t>文集</w:t>
      </w:r>
      <w:proofErr w:type="spellEnd"/>
      <w:r>
        <w:rPr>
          <w:rFonts w:eastAsia="宋体" w:hint="eastAsia"/>
          <w:lang w:eastAsia="zh-CN"/>
        </w:rPr>
        <w:t>》</w:t>
      </w:r>
      <w:r>
        <w:t>、</w:t>
      </w:r>
      <w:r>
        <w:rPr>
          <w:rFonts w:eastAsia="宋体" w:hint="eastAsia"/>
          <w:lang w:eastAsia="zh-CN"/>
        </w:rPr>
        <w:t>《</w:t>
      </w:r>
      <w:proofErr w:type="spellStart"/>
      <w:r>
        <w:t>外集</w:t>
      </w:r>
      <w:proofErr w:type="spellEnd"/>
      <w:r>
        <w:rPr>
          <w:rFonts w:eastAsia="宋体" w:hint="eastAsia"/>
          <w:lang w:eastAsia="zh-CN"/>
        </w:rPr>
        <w:t>》</w:t>
      </w:r>
      <w:r>
        <w:t>及</w:t>
      </w:r>
      <w:r>
        <w:rPr>
          <w:rFonts w:eastAsia="宋体" w:hint="eastAsia"/>
          <w:lang w:eastAsia="zh-CN"/>
        </w:rPr>
        <w:t>《</w:t>
      </w:r>
      <w:proofErr w:type="spellStart"/>
      <w:r>
        <w:t>叢談</w:t>
      </w:r>
      <w:proofErr w:type="spellEnd"/>
      <w:r>
        <w:rPr>
          <w:rFonts w:eastAsia="宋体" w:hint="eastAsia"/>
          <w:lang w:eastAsia="zh-CN"/>
        </w:rPr>
        <w:t>》</w:t>
      </w:r>
      <w:r>
        <w:t>行</w:t>
      </w:r>
    </w:p>
    <w:p w14:paraId="16773B19" w14:textId="77777777" w:rsidR="007A29CB" w:rsidRDefault="00000000">
      <w:proofErr w:type="spellStart"/>
      <w:r>
        <w:t>於世。公生於乾隆六年十月三十日午時卒於嘉慶廿五年正月十一日辰時享年八十</w:t>
      </w:r>
      <w:proofErr w:type="spellEnd"/>
    </w:p>
    <w:p w14:paraId="7722DC9C" w14:textId="77777777" w:rsidR="007A29CB" w:rsidRDefault="00000000">
      <w:proofErr w:type="spellStart"/>
      <w:r>
        <w:t>葬無錫龍山稍。配楊夫人。子四：長光駿，廕生，鳳陽府同知，先公卒。次光驥，太學生</w:t>
      </w:r>
      <w:proofErr w:type="spellEnd"/>
    </w:p>
    <w:p w14:paraId="0F764529" w14:textId="77777777" w:rsidR="007A29CB" w:rsidRDefault="00000000">
      <w:pPr>
        <w:rPr>
          <w:lang w:eastAsia="zh-CN"/>
        </w:rPr>
      </w:pPr>
      <w:proofErr w:type="spellStart"/>
      <w:r>
        <w:t>次光馵，早殤。次光騏。女一，適江西候補按察司知事嵇文昕</w:t>
      </w:r>
      <w:proofErr w:type="spellEnd"/>
      <w:r>
        <w:t>。</w:t>
      </w:r>
      <w:r>
        <w:rPr>
          <w:lang w:eastAsia="zh-CN"/>
        </w:rPr>
        <w:t>孙二長以誠，附學生</w:t>
      </w:r>
    </w:p>
    <w:p w14:paraId="4747EC5E" w14:textId="77777777" w:rsidR="007A29CB" w:rsidRDefault="00000000">
      <w:pPr>
        <w:rPr>
          <w:lang w:eastAsia="zh-CN"/>
        </w:rPr>
      </w:pPr>
      <w:r>
        <w:rPr>
          <w:lang w:eastAsia="zh-CN"/>
        </w:rPr>
        <w:t>次以敬。女孙三。曾孫二希達、希遠。銘曰</w:t>
      </w:r>
    </w:p>
    <w:p w14:paraId="2D43AE03" w14:textId="77777777" w:rsidR="007A29CB" w:rsidRDefault="00000000">
      <w:pPr>
        <w:rPr>
          <w:lang w:eastAsia="zh-CN"/>
        </w:rPr>
      </w:pPr>
      <w:proofErr w:type="gramStart"/>
      <w:r>
        <w:rPr>
          <w:lang w:eastAsia="zh-CN"/>
        </w:rPr>
        <w:t>於</w:t>
      </w:r>
      <w:proofErr w:type="gramEnd"/>
      <w:r>
        <w:rPr>
          <w:lang w:eastAsia="zh-CN"/>
        </w:rPr>
        <w:t>惟我公，貞皦藐倫。飲冰</w:t>
      </w:r>
      <w:proofErr w:type="gramStart"/>
      <w:r>
        <w:rPr>
          <w:lang w:eastAsia="zh-CN"/>
        </w:rPr>
        <w:t>茹</w:t>
      </w:r>
      <w:proofErr w:type="gramEnd"/>
      <w:r>
        <w:rPr>
          <w:lang w:eastAsia="zh-CN"/>
        </w:rPr>
        <w:t>蘖，古鏡照神。</w:t>
      </w:r>
      <w:proofErr w:type="gramStart"/>
      <w:r>
        <w:rPr>
          <w:lang w:eastAsia="zh-CN"/>
        </w:rPr>
        <w:t>麟</w:t>
      </w:r>
      <w:proofErr w:type="gramEnd"/>
      <w:r>
        <w:rPr>
          <w:lang w:eastAsia="zh-CN"/>
        </w:rPr>
        <w:t>跱清要，骨鯁道尊。</w:t>
      </w:r>
      <w:proofErr w:type="gramStart"/>
      <w:r>
        <w:rPr>
          <w:lang w:eastAsia="zh-CN"/>
        </w:rPr>
        <w:t>庶</w:t>
      </w:r>
      <w:proofErr w:type="gramEnd"/>
      <w:r>
        <w:rPr>
          <w:lang w:eastAsia="zh-CN"/>
        </w:rPr>
        <w:t>績艾康，禮樂</w:t>
      </w:r>
    </w:p>
    <w:p w14:paraId="18777718" w14:textId="77777777" w:rsidR="007A29CB" w:rsidRDefault="00000000">
      <w:pPr>
        <w:rPr>
          <w:lang w:eastAsia="zh-CN"/>
        </w:rPr>
      </w:pPr>
      <w:proofErr w:type="spellStart"/>
      <w:r>
        <w:lastRenderedPageBreak/>
        <w:t>爲新。帝用嘉之，俾贊絲綸。執玉輔弼，夙夜翦勤。如何不淑，白晝降氛</w:t>
      </w:r>
      <w:proofErr w:type="spellEnd"/>
      <w:r>
        <w:t>。</w:t>
      </w:r>
      <w:r>
        <w:rPr>
          <w:lang w:eastAsia="zh-CN"/>
        </w:rPr>
        <w:t>引咎自責，畢</w:t>
      </w:r>
    </w:p>
    <w:p w14:paraId="3A208A91" w14:textId="77777777" w:rsidR="007A29CB" w:rsidRDefault="00000000">
      <w:r>
        <w:rPr>
          <w:lang w:eastAsia="zh-CN"/>
        </w:rPr>
        <w:t>景横門。身汶聲</w:t>
      </w:r>
      <w:proofErr w:type="gramStart"/>
      <w:r>
        <w:rPr>
          <w:lang w:eastAsia="zh-CN"/>
        </w:rPr>
        <w:t>鬯</w:t>
      </w:r>
      <w:proofErr w:type="gramEnd"/>
      <w:r>
        <w:rPr>
          <w:lang w:eastAsia="zh-CN"/>
        </w:rPr>
        <w:t>，千載作珍。</w:t>
      </w:r>
      <w:proofErr w:type="spellStart"/>
      <w:r>
        <w:t>緜之日月，與金石存</w:t>
      </w:r>
      <w:proofErr w:type="spellEnd"/>
    </w:p>
    <w:p w14:paraId="0D70B505" w14:textId="77777777" w:rsidR="007A29CB" w:rsidRDefault="00000000">
      <w:pPr>
        <w:rPr>
          <w:lang w:eastAsia="zh-CN"/>
        </w:rPr>
      </w:pPr>
      <w:r>
        <w:rPr>
          <w:lang w:eastAsia="zh-CN"/>
        </w:rPr>
        <w:t>【第</w:t>
      </w:r>
      <w:r>
        <w:rPr>
          <w:lang w:eastAsia="zh-CN"/>
        </w:rPr>
        <w:t>146</w:t>
      </w:r>
      <w:r>
        <w:rPr>
          <w:lang w:eastAsia="zh-CN"/>
        </w:rPr>
        <w:t>页】</w:t>
      </w:r>
    </w:p>
    <w:p w14:paraId="37DD3A36" w14:textId="77777777" w:rsidR="007A29CB" w:rsidRDefault="00000000">
      <w:pPr>
        <w:rPr>
          <w:rFonts w:eastAsia="宋体"/>
          <w:lang w:eastAsia="zh-CN"/>
        </w:rPr>
      </w:pPr>
      <w:r>
        <w:rPr>
          <w:lang w:eastAsia="zh-CN"/>
        </w:rPr>
        <w:t>説明</w:t>
      </w:r>
      <w:r>
        <w:rPr>
          <w:rFonts w:eastAsia="宋体" w:hint="eastAsia"/>
          <w:lang w:eastAsia="zh-CN"/>
        </w:rPr>
        <w:t>）</w:t>
      </w:r>
    </w:p>
    <w:p w14:paraId="3D0F08B4"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卷四，寫</w:t>
      </w:r>
      <w:proofErr w:type="gramStart"/>
      <w:r>
        <w:rPr>
          <w:lang w:eastAsia="zh-CN"/>
        </w:rPr>
        <w:t>於</w:t>
      </w:r>
      <w:proofErr w:type="gramEnd"/>
      <w:r>
        <w:rPr>
          <w:lang w:eastAsia="zh-CN"/>
        </w:rPr>
        <w:t>嘉慶二十五年庚辰。鄒</w:t>
      </w:r>
      <w:proofErr w:type="gramStart"/>
      <w:r>
        <w:rPr>
          <w:lang w:eastAsia="zh-CN"/>
        </w:rPr>
        <w:t>炳</w:t>
      </w:r>
      <w:proofErr w:type="gramEnd"/>
      <w:r>
        <w:rPr>
          <w:lang w:eastAsia="zh-CN"/>
        </w:rPr>
        <w:t>泰，王引之乙卯順天鄉試座師</w:t>
      </w:r>
    </w:p>
    <w:p w14:paraId="04CDA820" w14:textId="77777777" w:rsidR="007A29CB" w:rsidRDefault="00000000">
      <w:pPr>
        <w:rPr>
          <w:lang w:eastAsia="zh-CN"/>
        </w:rPr>
      </w:pPr>
      <w:r>
        <w:rPr>
          <w:lang w:eastAsia="zh-CN"/>
        </w:rPr>
        <w:t>祭</w:t>
      </w:r>
      <w:proofErr w:type="gramStart"/>
      <w:r>
        <w:rPr>
          <w:lang w:eastAsia="zh-CN"/>
        </w:rPr>
        <w:t>劉信芳冢宰</w:t>
      </w:r>
      <w:proofErr w:type="gramEnd"/>
      <w:r>
        <w:rPr>
          <w:lang w:eastAsia="zh-CN"/>
        </w:rPr>
        <w:t>文</w:t>
      </w:r>
    </w:p>
    <w:p w14:paraId="60B79915" w14:textId="77777777" w:rsidR="007A29CB" w:rsidRDefault="00000000">
      <w:pPr>
        <w:rPr>
          <w:lang w:eastAsia="zh-CN"/>
        </w:rPr>
      </w:pPr>
      <w:r>
        <w:rPr>
          <w:lang w:eastAsia="zh-CN"/>
        </w:rPr>
        <w:t>維道光二年正月丁未朔，</w:t>
      </w:r>
      <w:proofErr w:type="gramStart"/>
      <w:r>
        <w:rPr>
          <w:lang w:eastAsia="zh-CN"/>
        </w:rPr>
        <w:t>越十有</w:t>
      </w:r>
      <w:proofErr w:type="gramEnd"/>
      <w:r>
        <w:rPr>
          <w:lang w:eastAsia="zh-CN"/>
        </w:rPr>
        <w:t>三日己未，謹以清酌庶羞之奠，致祭於皇清誥授光禄</w:t>
      </w:r>
    </w:p>
    <w:p w14:paraId="7E78A313" w14:textId="77777777" w:rsidR="007A29CB" w:rsidRDefault="00000000">
      <w:proofErr w:type="spellStart"/>
      <w:r>
        <w:t>大夫太子少保吏部尚書吾師劉信芳先生之靈曰：天祐聖清，篤生台輔。泰岱降神，萃於</w:t>
      </w:r>
      <w:proofErr w:type="spellEnd"/>
    </w:p>
    <w:p w14:paraId="7515180B" w14:textId="77777777" w:rsidR="007A29CB" w:rsidRDefault="00000000">
      <w:proofErr w:type="spellStart"/>
      <w:r>
        <w:t>東土。相門出相，維國之楨。百辟所仰，文正文清。吾師繼之，忠貞勿普。騫諤性成，猷</w:t>
      </w:r>
      <w:proofErr w:type="spellEnd"/>
    </w:p>
    <w:p w14:paraId="45485FD9" w14:textId="77777777" w:rsidR="007A29CB" w:rsidRDefault="00000000">
      <w:proofErr w:type="spellStart"/>
      <w:r>
        <w:t>爲素勵。初官侍從，疊主文衡。東南竹箭，首善儲英。詞臣之榮，工在翰墨。吾師不然</w:t>
      </w:r>
      <w:proofErr w:type="spellEnd"/>
    </w:p>
    <w:p w14:paraId="0491D96F" w14:textId="77777777" w:rsidR="007A29CB" w:rsidRDefault="00000000">
      <w:proofErr w:type="spellStart"/>
      <w:r>
        <w:t>建樹是力。遇事果斷，持法廉平。先帝用嘉，擢授正卿。陟歷四部，奸蠧悉泯。三輔宣</w:t>
      </w:r>
      <w:proofErr w:type="spellEnd"/>
    </w:p>
    <w:p w14:paraId="6A4F2361" w14:textId="77777777" w:rsidR="007A29CB" w:rsidRDefault="00000000">
      <w:proofErr w:type="spellStart"/>
      <w:r>
        <w:t>風，民艱勿隱。昭陽之歲，或肆摧殘。抗詞見納，閭里獲安。棱棱吁咈，不爲阿容。雖遭</w:t>
      </w:r>
      <w:proofErr w:type="spellEnd"/>
    </w:p>
    <w:p w14:paraId="790D38F2" w14:textId="77777777" w:rsidR="007A29CB" w:rsidRDefault="00000000">
      <w:proofErr w:type="spellStart"/>
      <w:r>
        <w:t>貶黜，寵眷益隆。保釐仍命，復其舊秩。夙夜孜孜，寅承罔逸。今皇嗣統，晉以崇階。股</w:t>
      </w:r>
      <w:proofErr w:type="spellEnd"/>
    </w:p>
    <w:p w14:paraId="0B4E8DA9" w14:textId="77777777" w:rsidR="007A29CB" w:rsidRDefault="00000000">
      <w:proofErr w:type="spellStart"/>
      <w:r>
        <w:t>肱左右，謨明弼諧。胡不延洪，永贊密勿。遽騎箕去，朔風慄慄。天子震悼，大布恩綸</w:t>
      </w:r>
      <w:proofErr w:type="spellEnd"/>
    </w:p>
    <w:p w14:paraId="5F9D35AE" w14:textId="77777777" w:rsidR="007A29CB" w:rsidRDefault="00000000">
      <w:pPr>
        <w:rPr>
          <w:lang w:eastAsia="zh-CN"/>
        </w:rPr>
      </w:pPr>
      <w:proofErr w:type="spellStart"/>
      <w:r>
        <w:t>彰公勁節，澤及後昆。嗚呼吾師，好是正直</w:t>
      </w:r>
      <w:proofErr w:type="spellEnd"/>
      <w:r>
        <w:t>。</w:t>
      </w:r>
      <w:r>
        <w:rPr>
          <w:lang w:eastAsia="zh-CN"/>
        </w:rPr>
        <w:t>没世彌榮，令聞罔極。嗟予小子。早侍緇帷</w:t>
      </w:r>
    </w:p>
    <w:p w14:paraId="2D213146" w14:textId="77777777" w:rsidR="007A29CB" w:rsidRDefault="00000000">
      <w:pPr>
        <w:rPr>
          <w:lang w:eastAsia="zh-CN"/>
        </w:rPr>
      </w:pPr>
      <w:r>
        <w:rPr>
          <w:lang w:eastAsia="zh-CN"/>
        </w:rPr>
        <w:t>二十七載，春風所吹。</w:t>
      </w:r>
      <w:proofErr w:type="gramStart"/>
      <w:r>
        <w:rPr>
          <w:lang w:eastAsia="zh-CN"/>
        </w:rPr>
        <w:t>矧</w:t>
      </w:r>
      <w:proofErr w:type="gramEnd"/>
      <w:r>
        <w:rPr>
          <w:lang w:eastAsia="zh-CN"/>
        </w:rPr>
        <w:t>自近年，銓曹承乏。朝夕諏</w:t>
      </w:r>
      <w:proofErr w:type="gramStart"/>
      <w:r>
        <w:rPr>
          <w:lang w:eastAsia="zh-CN"/>
        </w:rPr>
        <w:t>咨</w:t>
      </w:r>
      <w:proofErr w:type="gramEnd"/>
      <w:r>
        <w:rPr>
          <w:lang w:eastAsia="zh-CN"/>
        </w:rPr>
        <w:t>，步趨弗及。仲冬之月，偶患虚中</w:t>
      </w:r>
    </w:p>
    <w:p w14:paraId="6D6C14D5" w14:textId="77777777" w:rsidR="007A29CB" w:rsidRDefault="00000000">
      <w:pPr>
        <w:rPr>
          <w:lang w:eastAsia="zh-CN"/>
        </w:rPr>
      </w:pPr>
      <w:r>
        <w:rPr>
          <w:lang w:eastAsia="zh-CN"/>
        </w:rPr>
        <w:t>【第</w:t>
      </w:r>
      <w:r>
        <w:rPr>
          <w:lang w:eastAsia="zh-CN"/>
        </w:rPr>
        <w:t>147</w:t>
      </w:r>
      <w:r>
        <w:rPr>
          <w:lang w:eastAsia="zh-CN"/>
        </w:rPr>
        <w:t>页】</w:t>
      </w:r>
    </w:p>
    <w:p w14:paraId="66681761" w14:textId="77777777" w:rsidR="007A29CB" w:rsidRDefault="00000000">
      <w:pPr>
        <w:rPr>
          <w:lang w:eastAsia="zh-CN"/>
        </w:rPr>
      </w:pPr>
      <w:r>
        <w:rPr>
          <w:lang w:eastAsia="zh-CN"/>
        </w:rPr>
        <w:t>力疾視事，乃心在公。豈意積</w:t>
      </w:r>
      <w:proofErr w:type="gramStart"/>
      <w:r>
        <w:rPr>
          <w:lang w:eastAsia="zh-CN"/>
        </w:rPr>
        <w:t>勞</w:t>
      </w:r>
      <w:proofErr w:type="gramEnd"/>
      <w:r>
        <w:rPr>
          <w:lang w:eastAsia="zh-CN"/>
        </w:rPr>
        <w:t>，竟成永訣。</w:t>
      </w:r>
      <w:proofErr w:type="gramStart"/>
      <w:r>
        <w:rPr>
          <w:lang w:eastAsia="zh-CN"/>
        </w:rPr>
        <w:t>謦</w:t>
      </w:r>
      <w:proofErr w:type="gramEnd"/>
      <w:r>
        <w:rPr>
          <w:lang w:eastAsia="zh-CN"/>
        </w:rPr>
        <w:t>欬無聞，失吾圭臬。哭臨奠食，涕泗沾襟</w:t>
      </w:r>
    </w:p>
    <w:p w14:paraId="4255C293" w14:textId="77777777" w:rsidR="007A29CB" w:rsidRDefault="00000000">
      <w:pPr>
        <w:rPr>
          <w:lang w:eastAsia="zh-CN"/>
        </w:rPr>
      </w:pPr>
      <w:r>
        <w:rPr>
          <w:lang w:eastAsia="zh-CN"/>
        </w:rPr>
        <w:t>陳詞</w:t>
      </w:r>
      <w:proofErr w:type="gramStart"/>
      <w:r>
        <w:rPr>
          <w:lang w:eastAsia="zh-CN"/>
        </w:rPr>
        <w:t>侑</w:t>
      </w:r>
      <w:proofErr w:type="gramEnd"/>
      <w:r>
        <w:rPr>
          <w:lang w:eastAsia="zh-CN"/>
        </w:rPr>
        <w:t>酒，載寫哀忱。尚饗。</w:t>
      </w:r>
    </w:p>
    <w:p w14:paraId="6F164F2D"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5E86004"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卷四作</w:t>
      </w:r>
      <w:proofErr w:type="gramStart"/>
      <w:r>
        <w:t>於</w:t>
      </w:r>
      <w:proofErr w:type="gramEnd"/>
      <w:r>
        <w:t>道光二年正月十三日。劉信芳，名鐶之，王引之乙卯順天鄉試</w:t>
      </w:r>
      <w:proofErr w:type="spellEnd"/>
    </w:p>
    <w:p w14:paraId="7EB85E3A" w14:textId="77777777" w:rsidR="007A29CB" w:rsidRDefault="00000000">
      <w:pPr>
        <w:rPr>
          <w:lang w:eastAsia="zh-CN"/>
        </w:rPr>
      </w:pPr>
      <w:r>
        <w:rPr>
          <w:lang w:eastAsia="zh-CN"/>
        </w:rPr>
        <w:t>房師。</w:t>
      </w:r>
    </w:p>
    <w:p w14:paraId="0203E30A" w14:textId="77777777" w:rsidR="007A29CB" w:rsidRDefault="00000000">
      <w:pPr>
        <w:rPr>
          <w:lang w:eastAsia="zh-CN"/>
        </w:rPr>
      </w:pPr>
      <w:r>
        <w:rPr>
          <w:lang w:eastAsia="zh-CN"/>
        </w:rPr>
        <w:t>光禄公</w:t>
      </w:r>
      <w:proofErr w:type="gramStart"/>
      <w:r>
        <w:rPr>
          <w:lang w:eastAsia="zh-CN"/>
        </w:rPr>
        <w:t>壽</w:t>
      </w:r>
      <w:proofErr w:type="gramEnd"/>
      <w:r>
        <w:rPr>
          <w:lang w:eastAsia="zh-CN"/>
        </w:rPr>
        <w:t>辰徵文啓事</w:t>
      </w:r>
    </w:p>
    <w:p w14:paraId="6A29B5CC" w14:textId="77777777" w:rsidR="007A29CB" w:rsidRDefault="00000000">
      <w:proofErr w:type="spellStart"/>
      <w:r>
        <w:lastRenderedPageBreak/>
        <w:t>家父幼而穎悟四歲能讀</w:t>
      </w:r>
      <w:proofErr w:type="spellEnd"/>
      <w:r>
        <w:rPr>
          <w:rFonts w:eastAsia="宋体" w:hint="eastAsia"/>
          <w:lang w:eastAsia="zh-CN"/>
        </w:rPr>
        <w:t>《</w:t>
      </w:r>
      <w:proofErr w:type="spellStart"/>
      <w:r>
        <w:t>尚書</w:t>
      </w:r>
      <w:proofErr w:type="spellEnd"/>
      <w:r>
        <w:rPr>
          <w:rFonts w:eastAsia="宋体" w:hint="eastAsia"/>
          <w:lang w:eastAsia="zh-CN"/>
        </w:rPr>
        <w:t>》</w:t>
      </w:r>
      <w:r>
        <w:t>，</w:t>
      </w:r>
      <w:proofErr w:type="spellStart"/>
      <w:r>
        <w:t>九歲而能文十歲而十三經皆立讀。書不越十遍</w:t>
      </w:r>
      <w:proofErr w:type="spellEnd"/>
    </w:p>
    <w:p w14:paraId="5D3031AB" w14:textId="77777777" w:rsidR="007A29CB" w:rsidRDefault="00000000">
      <w:proofErr w:type="spellStart"/>
      <w:r>
        <w:t>即能記誦，久亦不忘。是以隨先祖文肅公在都，都下有神童之目。先祖退朝，則爲言立身</w:t>
      </w:r>
      <w:proofErr w:type="spellEnd"/>
    </w:p>
    <w:p w14:paraId="1CEE66CF" w14:textId="77777777" w:rsidR="007A29CB" w:rsidRDefault="00000000">
      <w:proofErr w:type="spellStart"/>
      <w:r>
        <w:t>敦品之道，證以前言往行，家父一一識之。十四歲，受業于夏嘯門侍講。侍講授徒甚衆</w:t>
      </w:r>
      <w:proofErr w:type="spellEnd"/>
    </w:p>
    <w:p w14:paraId="00EAC614" w14:textId="77777777" w:rsidR="007A29CB" w:rsidRDefault="00000000">
      <w:proofErr w:type="spellStart"/>
      <w:r>
        <w:t>獨家父日新月異，有事半功倍之樂。十八歲，應童子試，高郵州牧李公奇以上第一頁下缺第二</w:t>
      </w:r>
      <w:proofErr w:type="spellEnd"/>
    </w:p>
    <w:p w14:paraId="49BDAD8E" w14:textId="77777777" w:rsidR="007A29CB" w:rsidRDefault="00000000">
      <w:proofErr w:type="spellStart"/>
      <w:r>
        <w:t>頁全頁。之，不錯一字，并詳舉某字爲昔日原本某字，爲師所改易，歷歷言之，如昨日事。嘯</w:t>
      </w:r>
      <w:proofErr w:type="spellEnd"/>
    </w:p>
    <w:p w14:paraId="0CB7F496" w14:textId="77777777" w:rsidR="007A29CB" w:rsidRDefault="00000000">
      <w:proofErr w:type="spellStart"/>
      <w:r>
        <w:t>門先生歎曰</w:t>
      </w:r>
      <w:proofErr w:type="spellEnd"/>
      <w:r>
        <w:rPr>
          <w:rFonts w:eastAsia="宋体" w:hint="eastAsia"/>
          <w:lang w:eastAsia="zh-CN"/>
        </w:rPr>
        <w:t>“</w:t>
      </w:r>
      <w:proofErr w:type="spellStart"/>
      <w:r>
        <w:t>文肅公有子矣</w:t>
      </w:r>
      <w:proofErr w:type="spellEnd"/>
      <w:r>
        <w:t>。</w:t>
      </w:r>
      <w:r>
        <w:rPr>
          <w:rFonts w:eastAsia="宋体" w:hint="eastAsia"/>
          <w:lang w:eastAsia="zh-CN"/>
        </w:rPr>
        <w:t>”</w:t>
      </w:r>
      <w:proofErr w:type="spellStart"/>
      <w:r>
        <w:t>學使</w:t>
      </w:r>
      <w:proofErr w:type="gramStart"/>
      <w:r>
        <w:t>劉</w:t>
      </w:r>
      <w:proofErr w:type="gramEnd"/>
      <w:r>
        <w:t>石庵先生得家父文甚喜。試畢，過揚州運使盧雅</w:t>
      </w:r>
      <w:proofErr w:type="spellEnd"/>
    </w:p>
    <w:p w14:paraId="082ECED3" w14:textId="77777777" w:rsidR="007A29CB" w:rsidRDefault="00000000">
      <w:proofErr w:type="spellStart"/>
      <w:r>
        <w:t>雨先生爲言家世則又大喜曰</w:t>
      </w:r>
      <w:proofErr w:type="spellEnd"/>
      <w:r>
        <w:rPr>
          <w:rFonts w:eastAsia="宋体" w:hint="eastAsia"/>
          <w:lang w:eastAsia="zh-CN"/>
        </w:rPr>
        <w:t>“</w:t>
      </w:r>
      <w:proofErr w:type="spellStart"/>
      <w:r>
        <w:t>此生年未及冠而學已成，足以繼家聲矣</w:t>
      </w:r>
      <w:proofErr w:type="spellEnd"/>
      <w:r>
        <w:t>。</w:t>
      </w:r>
      <w:r>
        <w:rPr>
          <w:rFonts w:eastAsia="宋体" w:hint="eastAsia"/>
          <w:lang w:eastAsia="zh-CN"/>
        </w:rPr>
        <w:t>”</w:t>
      </w:r>
      <w:proofErr w:type="spellStart"/>
      <w:r>
        <w:t>其</w:t>
      </w:r>
      <w:proofErr w:type="gramStart"/>
      <w:r>
        <w:t>後</w:t>
      </w:r>
      <w:proofErr w:type="gramEnd"/>
      <w:r>
        <w:t>乃肆力</w:t>
      </w:r>
      <w:proofErr w:type="spellEnd"/>
    </w:p>
    <w:p w14:paraId="06C12E33" w14:textId="77777777" w:rsidR="007A29CB" w:rsidRDefault="00000000">
      <w:pPr>
        <w:rPr>
          <w:lang w:eastAsia="zh-CN"/>
        </w:rPr>
      </w:pPr>
      <w:r>
        <w:rPr>
          <w:lang w:eastAsia="zh-CN"/>
        </w:rPr>
        <w:t>【第</w:t>
      </w:r>
      <w:r>
        <w:rPr>
          <w:lang w:eastAsia="zh-CN"/>
        </w:rPr>
        <w:t>148</w:t>
      </w:r>
      <w:r>
        <w:rPr>
          <w:lang w:eastAsia="zh-CN"/>
        </w:rPr>
        <w:t>页】</w:t>
      </w:r>
    </w:p>
    <w:p w14:paraId="3C16212F" w14:textId="77777777" w:rsidR="007A29CB" w:rsidRDefault="00000000">
      <w:pPr>
        <w:rPr>
          <w:lang w:eastAsia="zh-CN"/>
        </w:rPr>
      </w:pPr>
      <w:proofErr w:type="gramStart"/>
      <w:r>
        <w:rPr>
          <w:lang w:eastAsia="zh-CN"/>
        </w:rPr>
        <w:t>於</w:t>
      </w:r>
      <w:proofErr w:type="gramEnd"/>
      <w:r>
        <w:rPr>
          <w:lang w:eastAsia="zh-CN"/>
        </w:rPr>
        <w:t>討論甚勤尤精於文字聲音訓詁之學。至如倉史之指歸篆</w:t>
      </w:r>
      <w:proofErr w:type="gramStart"/>
      <w:r>
        <w:rPr>
          <w:lang w:eastAsia="zh-CN"/>
        </w:rPr>
        <w:t>籀</w:t>
      </w:r>
      <w:proofErr w:type="gramEnd"/>
      <w:r>
        <w:rPr>
          <w:lang w:eastAsia="zh-CN"/>
        </w:rPr>
        <w:t>之條例揚雄、許慎之遺</w:t>
      </w:r>
    </w:p>
    <w:p w14:paraId="3803ECEE" w14:textId="77777777" w:rsidR="007A29CB" w:rsidRDefault="00000000">
      <w:pPr>
        <w:rPr>
          <w:lang w:eastAsia="zh-CN"/>
        </w:rPr>
      </w:pPr>
      <w:r>
        <w:rPr>
          <w:lang w:eastAsia="zh-CN"/>
        </w:rPr>
        <w:t>説，九經、</w:t>
      </w:r>
      <w:r>
        <w:rPr>
          <w:rFonts w:eastAsia="宋体" w:hint="eastAsia"/>
          <w:lang w:eastAsia="zh-CN"/>
        </w:rPr>
        <w:t>《</w:t>
      </w:r>
      <w:r>
        <w:rPr>
          <w:lang w:eastAsia="zh-CN"/>
        </w:rPr>
        <w:t>楚辭</w:t>
      </w:r>
      <w:r>
        <w:rPr>
          <w:rFonts w:eastAsia="宋体" w:hint="eastAsia"/>
          <w:lang w:eastAsia="zh-CN"/>
        </w:rPr>
        <w:t>》</w:t>
      </w:r>
      <w:r>
        <w:rPr>
          <w:lang w:eastAsia="zh-CN"/>
        </w:rPr>
        <w:t>之韵，</w:t>
      </w:r>
      <w:proofErr w:type="gramStart"/>
      <w:r>
        <w:rPr>
          <w:lang w:eastAsia="zh-CN"/>
        </w:rPr>
        <w:t>休文四</w:t>
      </w:r>
      <w:proofErr w:type="gramEnd"/>
      <w:r>
        <w:rPr>
          <w:lang w:eastAsia="zh-CN"/>
        </w:rPr>
        <w:t>聲之譜，孙緬、</w:t>
      </w:r>
      <w:proofErr w:type="gramStart"/>
      <w:r>
        <w:rPr>
          <w:lang w:eastAsia="zh-CN"/>
        </w:rPr>
        <w:t>盼遂按</w:t>
      </w:r>
      <w:proofErr w:type="gramEnd"/>
      <w:r>
        <w:rPr>
          <w:lang w:eastAsia="zh-CN"/>
        </w:rPr>
        <w:t>：</w:t>
      </w:r>
      <w:r>
        <w:rPr>
          <w:rFonts w:eastAsia="宋体" w:hint="eastAsia"/>
          <w:lang w:eastAsia="zh-CN"/>
        </w:rPr>
        <w:t>“</w:t>
      </w:r>
      <w:r>
        <w:rPr>
          <w:lang w:eastAsia="zh-CN"/>
        </w:rPr>
        <w:t>緬</w:t>
      </w:r>
      <w:r>
        <w:rPr>
          <w:rFonts w:eastAsia="宋体" w:hint="eastAsia"/>
          <w:lang w:eastAsia="zh-CN"/>
        </w:rPr>
        <w:t>”</w:t>
      </w:r>
      <w:r>
        <w:rPr>
          <w:lang w:eastAsia="zh-CN"/>
        </w:rPr>
        <w:t>當作</w:t>
      </w:r>
      <w:r>
        <w:rPr>
          <w:rFonts w:eastAsia="宋体" w:hint="eastAsia"/>
          <w:lang w:eastAsia="zh-CN"/>
        </w:rPr>
        <w:t>“</w:t>
      </w:r>
      <w:r>
        <w:rPr>
          <w:lang w:eastAsia="zh-CN"/>
        </w:rPr>
        <w:t>愐</w:t>
      </w:r>
      <w:r>
        <w:rPr>
          <w:rFonts w:eastAsia="宋体" w:hint="eastAsia"/>
          <w:lang w:eastAsia="zh-CN"/>
        </w:rPr>
        <w:t>”</w:t>
      </w:r>
      <w:r>
        <w:rPr>
          <w:lang w:eastAsia="zh-CN"/>
        </w:rPr>
        <w:t>。</w:t>
      </w:r>
      <w:proofErr w:type="gramStart"/>
      <w:r>
        <w:rPr>
          <w:lang w:eastAsia="zh-CN"/>
        </w:rPr>
        <w:t>李舟之</w:t>
      </w:r>
      <w:proofErr w:type="gramEnd"/>
      <w:r>
        <w:rPr>
          <w:lang w:eastAsia="zh-CN"/>
        </w:rPr>
        <w:t>增益，丁度、</w:t>
      </w:r>
      <w:proofErr w:type="gramStart"/>
      <w:r>
        <w:rPr>
          <w:lang w:eastAsia="zh-CN"/>
        </w:rPr>
        <w:t>劉</w:t>
      </w:r>
      <w:proofErr w:type="gramEnd"/>
      <w:r>
        <w:rPr>
          <w:lang w:eastAsia="zh-CN"/>
        </w:rPr>
        <w:t>淵</w:t>
      </w:r>
    </w:p>
    <w:p w14:paraId="09A52CAC" w14:textId="77777777" w:rsidR="007A29CB" w:rsidRDefault="00000000">
      <w:proofErr w:type="spellStart"/>
      <w:r>
        <w:t>之更變，毛、鄭諸儒訓釋之是非，賈、孔諸家疏解之得失</w:t>
      </w:r>
      <w:proofErr w:type="spellEnd"/>
      <w:r>
        <w:t>，</w:t>
      </w:r>
      <w:r>
        <w:rPr>
          <w:rFonts w:eastAsia="宋体" w:hint="eastAsia"/>
          <w:lang w:eastAsia="zh-CN"/>
        </w:rPr>
        <w:t>《</w:t>
      </w:r>
      <w:r>
        <w:t>史</w:t>
      </w:r>
      <w:r>
        <w:rPr>
          <w:rFonts w:eastAsia="宋体" w:hint="eastAsia"/>
          <w:lang w:eastAsia="zh-CN"/>
        </w:rPr>
        <w:t>》</w:t>
      </w:r>
      <w:r>
        <w:t>、</w:t>
      </w:r>
      <w:r>
        <w:rPr>
          <w:rFonts w:eastAsia="宋体" w:hint="eastAsia"/>
          <w:lang w:eastAsia="zh-CN"/>
        </w:rPr>
        <w:t>《</w:t>
      </w:r>
      <w:r>
        <w:t>漢</w:t>
      </w:r>
      <w:r>
        <w:rPr>
          <w:rFonts w:eastAsia="宋体" w:hint="eastAsia"/>
          <w:lang w:eastAsia="zh-CN"/>
        </w:rPr>
        <w:t>》</w:t>
      </w:r>
      <w:proofErr w:type="spellStart"/>
      <w:r>
        <w:t>音義之異同，其</w:t>
      </w:r>
      <w:proofErr w:type="gramStart"/>
      <w:r>
        <w:t>擇</w:t>
      </w:r>
      <w:proofErr w:type="gramEnd"/>
      <w:r>
        <w:t>之也</w:t>
      </w:r>
      <w:proofErr w:type="spellEnd"/>
    </w:p>
    <w:p w14:paraId="20AF7D88" w14:textId="77777777" w:rsidR="007A29CB" w:rsidRDefault="00000000">
      <w:proofErr w:type="spellStart"/>
      <w:r>
        <w:t>精，其語之也詳。推而至于天文、算術之條貫，地理山川之脈絡，靡不兼綜研核，溯流窮</w:t>
      </w:r>
      <w:proofErr w:type="spellEnd"/>
    </w:p>
    <w:p w14:paraId="076F82FB" w14:textId="77777777" w:rsidR="007A29CB" w:rsidRDefault="00000000">
      <w:proofErr w:type="spellStart"/>
      <w:r>
        <w:t>源。又長於讐校古書，或以善本參酌，或以他書比例，或據聲音形體及上下文義前後章句</w:t>
      </w:r>
      <w:proofErr w:type="spellEnd"/>
    </w:p>
    <w:p w14:paraId="5C008FFA" w14:textId="77777777" w:rsidR="007A29CB" w:rsidRDefault="00000000">
      <w:proofErr w:type="spellStart"/>
      <w:r>
        <w:t>缺第五頁。知鄭、許者也。多聞，擇其善者而從之。善學者，不當如是乎？不如是而尊鄭</w:t>
      </w:r>
      <w:proofErr w:type="spellEnd"/>
    </w:p>
    <w:p w14:paraId="1CA05DE3" w14:textId="77777777" w:rsidR="007A29CB" w:rsidRDefault="00000000">
      <w:pPr>
        <w:rPr>
          <w:lang w:eastAsia="zh-CN"/>
        </w:rPr>
      </w:pPr>
      <w:r>
        <w:rPr>
          <w:lang w:eastAsia="zh-CN"/>
        </w:rPr>
        <w:t>許不徒墨守其迹必不能心知其意也。識者以爲破的之論。大興朱竹君學士文章學問</w:t>
      </w:r>
    </w:p>
    <w:p w14:paraId="4F3E8ECD" w14:textId="77777777" w:rsidR="007A29CB" w:rsidRDefault="00000000">
      <w:pPr>
        <w:rPr>
          <w:lang w:eastAsia="zh-CN"/>
        </w:rPr>
      </w:pPr>
      <w:proofErr w:type="spellStart"/>
      <w:r>
        <w:t>度越時流，與家父講學，大相推重</w:t>
      </w:r>
      <w:proofErr w:type="spellEnd"/>
      <w:r>
        <w:t>。</w:t>
      </w:r>
      <w:r>
        <w:rPr>
          <w:lang w:eastAsia="zh-CN"/>
        </w:rPr>
        <w:t>隨舉一字，問以</w:t>
      </w:r>
      <w:r>
        <w:rPr>
          <w:rFonts w:eastAsia="宋体" w:hint="eastAsia"/>
          <w:lang w:eastAsia="zh-CN"/>
        </w:rPr>
        <w:t>《</w:t>
      </w:r>
      <w:r>
        <w:rPr>
          <w:lang w:eastAsia="zh-CN"/>
        </w:rPr>
        <w:t>廣韵</w:t>
      </w:r>
      <w:r>
        <w:rPr>
          <w:rFonts w:eastAsia="宋体" w:hint="eastAsia"/>
          <w:lang w:eastAsia="zh-CN"/>
        </w:rPr>
        <w:t>》</w:t>
      </w:r>
      <w:r>
        <w:rPr>
          <w:lang w:eastAsia="zh-CN"/>
        </w:rPr>
        <w:t>何韵，用何反切，無不其應如</w:t>
      </w:r>
    </w:p>
    <w:p w14:paraId="2DF9374C" w14:textId="77777777" w:rsidR="007A29CB" w:rsidRDefault="00000000">
      <w:pPr>
        <w:rPr>
          <w:lang w:eastAsia="zh-CN"/>
        </w:rPr>
      </w:pPr>
      <w:proofErr w:type="spellStart"/>
      <w:r>
        <w:t>響。及檢原書，無一誤者</w:t>
      </w:r>
      <w:proofErr w:type="spellEnd"/>
      <w:r>
        <w:t>。</w:t>
      </w:r>
      <w:r>
        <w:rPr>
          <w:lang w:eastAsia="zh-CN"/>
        </w:rPr>
        <w:t>竹君先生大奇之，以爲强記使然。</w:t>
      </w:r>
      <w:proofErr w:type="gramStart"/>
      <w:r>
        <w:rPr>
          <w:lang w:eastAsia="zh-CN"/>
        </w:rPr>
        <w:t>家父曰</w:t>
      </w:r>
      <w:r>
        <w:rPr>
          <w:rFonts w:eastAsia="宋体" w:hint="eastAsia"/>
          <w:lang w:eastAsia="zh-CN"/>
        </w:rPr>
        <w:t>“</w:t>
      </w:r>
      <w:proofErr w:type="gramEnd"/>
      <w:r>
        <w:rPr>
          <w:lang w:eastAsia="zh-CN"/>
        </w:rPr>
        <w:t>可勝記耶？亦知</w:t>
      </w:r>
    </w:p>
    <w:p w14:paraId="4CCB3CDE" w14:textId="77777777" w:rsidR="007A29CB" w:rsidRDefault="00000000">
      <w:pPr>
        <w:rPr>
          <w:lang w:eastAsia="zh-CN"/>
        </w:rPr>
      </w:pPr>
      <w:r>
        <w:rPr>
          <w:lang w:eastAsia="zh-CN"/>
        </w:rPr>
        <w:t>其所以然而已矣。</w:t>
      </w:r>
      <w:r>
        <w:rPr>
          <w:rFonts w:eastAsia="宋体" w:hint="eastAsia"/>
          <w:lang w:eastAsia="zh-CN"/>
        </w:rPr>
        <w:t>”</w:t>
      </w:r>
      <w:r>
        <w:rPr>
          <w:lang w:eastAsia="zh-CN"/>
        </w:rPr>
        <w:t>粤東陳觀</w:t>
      </w:r>
      <w:proofErr w:type="gramStart"/>
      <w:r>
        <w:rPr>
          <w:lang w:eastAsia="zh-CN"/>
        </w:rPr>
        <w:t>樓</w:t>
      </w:r>
      <w:proofErr w:type="gramEnd"/>
      <w:r>
        <w:rPr>
          <w:lang w:eastAsia="zh-CN"/>
        </w:rPr>
        <w:t>先生見家父所校</w:t>
      </w:r>
      <w:r>
        <w:rPr>
          <w:rFonts w:eastAsia="宋体" w:hint="eastAsia"/>
          <w:lang w:eastAsia="zh-CN"/>
        </w:rPr>
        <w:t>《</w:t>
      </w:r>
      <w:r>
        <w:rPr>
          <w:lang w:eastAsia="zh-CN"/>
        </w:rPr>
        <w:t>大戴禮</w:t>
      </w:r>
      <w:r>
        <w:rPr>
          <w:rFonts w:eastAsia="宋体" w:hint="eastAsia"/>
          <w:lang w:eastAsia="zh-CN"/>
        </w:rPr>
        <w:t>》</w:t>
      </w:r>
      <w:r>
        <w:rPr>
          <w:lang w:eastAsia="zh-CN"/>
        </w:rPr>
        <w:t>、</w:t>
      </w:r>
      <w:r>
        <w:rPr>
          <w:rFonts w:eastAsia="宋体" w:hint="eastAsia"/>
          <w:lang w:eastAsia="zh-CN"/>
        </w:rPr>
        <w:t>《</w:t>
      </w:r>
      <w:r>
        <w:rPr>
          <w:lang w:eastAsia="zh-CN"/>
        </w:rPr>
        <w:t>淮南子</w:t>
      </w:r>
      <w:r>
        <w:rPr>
          <w:rFonts w:eastAsia="宋体" w:hint="eastAsia"/>
          <w:lang w:eastAsia="zh-CN"/>
        </w:rPr>
        <w:t>》</w:t>
      </w:r>
      <w:r>
        <w:rPr>
          <w:lang w:eastAsia="zh-CN"/>
        </w:rPr>
        <w:t>，歎其精核以爲考訂</w:t>
      </w:r>
    </w:p>
    <w:p w14:paraId="2BEAFDD2" w14:textId="77777777" w:rsidR="007A29CB" w:rsidRDefault="00000000">
      <w:proofErr w:type="spellStart"/>
      <w:r>
        <w:t>之學當首屈一指云。乙酉年，高宗純皇帝巡幸江南，于行在謁駕，蒙恩欽賜舉人。乙未</w:t>
      </w:r>
      <w:proofErr w:type="spellEnd"/>
    </w:p>
    <w:p w14:paraId="71182DB7" w14:textId="77777777" w:rsidR="007A29CB" w:rsidRDefault="00000000">
      <w:pPr>
        <w:rPr>
          <w:lang w:eastAsia="zh-CN"/>
        </w:rPr>
      </w:pPr>
      <w:r>
        <w:rPr>
          <w:lang w:eastAsia="zh-CN"/>
        </w:rPr>
        <w:t>年，以春闈中式，受知于</w:t>
      </w:r>
      <w:proofErr w:type="gramStart"/>
      <w:r>
        <w:rPr>
          <w:lang w:eastAsia="zh-CN"/>
        </w:rPr>
        <w:t>稽拙</w:t>
      </w:r>
      <w:proofErr w:type="gramEnd"/>
      <w:r>
        <w:rPr>
          <w:lang w:eastAsia="zh-CN"/>
        </w:rPr>
        <w:t>脩先生、王</w:t>
      </w:r>
      <w:proofErr w:type="gramStart"/>
      <w:r>
        <w:rPr>
          <w:lang w:eastAsia="zh-CN"/>
        </w:rPr>
        <w:t>偉</w:t>
      </w:r>
      <w:proofErr w:type="gramEnd"/>
      <w:r>
        <w:rPr>
          <w:lang w:eastAsia="zh-CN"/>
        </w:rPr>
        <w:t>人先生、阿雨齋先生及黄稼堂先生。殿試前十</w:t>
      </w:r>
    </w:p>
    <w:p w14:paraId="479EA9CF" w14:textId="77777777" w:rsidR="007A29CB" w:rsidRDefault="00000000">
      <w:pPr>
        <w:rPr>
          <w:lang w:eastAsia="zh-CN"/>
        </w:rPr>
      </w:pPr>
      <w:r>
        <w:rPr>
          <w:lang w:eastAsia="zh-CN"/>
        </w:rPr>
        <w:lastRenderedPageBreak/>
        <w:t>卷進呈御覽旋奉旨改翰林院</w:t>
      </w:r>
      <w:proofErr w:type="gramStart"/>
      <w:r>
        <w:rPr>
          <w:lang w:eastAsia="zh-CN"/>
        </w:rPr>
        <w:t>庶</w:t>
      </w:r>
      <w:proofErr w:type="gramEnd"/>
      <w:r>
        <w:rPr>
          <w:lang w:eastAsia="zh-CN"/>
        </w:rPr>
        <w:t>吉士。是年冬即旋里，家居五年不交俗</w:t>
      </w:r>
      <w:proofErr w:type="gramStart"/>
      <w:r>
        <w:rPr>
          <w:lang w:eastAsia="zh-CN"/>
        </w:rPr>
        <w:t>務</w:t>
      </w:r>
      <w:proofErr w:type="gramEnd"/>
      <w:r>
        <w:rPr>
          <w:lang w:eastAsia="zh-CN"/>
        </w:rPr>
        <w:t>惟以勤學著</w:t>
      </w:r>
    </w:p>
    <w:p w14:paraId="2CE54C6F" w14:textId="77777777" w:rsidR="007A29CB" w:rsidRDefault="00000000">
      <w:proofErr w:type="spellStart"/>
      <w:r>
        <w:t>述爲事。每研精</w:t>
      </w:r>
      <w:proofErr w:type="spellEnd"/>
      <w:r>
        <w:rPr>
          <w:rFonts w:eastAsia="宋体" w:hint="eastAsia"/>
          <w:lang w:eastAsia="zh-CN"/>
        </w:rPr>
        <w:t>（</w:t>
      </w:r>
      <w:r>
        <w:t>磾</w:t>
      </w:r>
      <w:r>
        <w:rPr>
          <w:rFonts w:eastAsia="宋体" w:hint="eastAsia"/>
          <w:lang w:eastAsia="zh-CN"/>
        </w:rPr>
        <w:t>）【</w:t>
      </w:r>
      <w:r>
        <w:t>殫</w:t>
      </w:r>
      <w:r>
        <w:rPr>
          <w:rFonts w:eastAsia="宋体" w:hint="eastAsia"/>
          <w:lang w:eastAsia="zh-CN"/>
        </w:rPr>
        <w:t>】</w:t>
      </w:r>
      <w:proofErr w:type="spellStart"/>
      <w:r>
        <w:t>思，至廢寢食，然不以爲苦。戴東原先生，當代經師，家父所師</w:t>
      </w:r>
      <w:proofErr w:type="spellEnd"/>
    </w:p>
    <w:p w14:paraId="73B1F6D1" w14:textId="77777777" w:rsidR="007A29CB" w:rsidRDefault="00000000">
      <w:pPr>
        <w:rPr>
          <w:lang w:eastAsia="zh-CN"/>
        </w:rPr>
      </w:pPr>
      <w:proofErr w:type="spellStart"/>
      <w:r>
        <w:t>事也。東原先生官于京師，校揚子</w:t>
      </w:r>
      <w:proofErr w:type="spellEnd"/>
      <w:r>
        <w:rPr>
          <w:rFonts w:eastAsia="宋体" w:hint="eastAsia"/>
          <w:lang w:eastAsia="zh-CN"/>
        </w:rPr>
        <w:t>《</w:t>
      </w:r>
      <w:proofErr w:type="spellStart"/>
      <w:r>
        <w:t>方言</w:t>
      </w:r>
      <w:proofErr w:type="spellEnd"/>
      <w:r>
        <w:rPr>
          <w:rFonts w:eastAsia="宋体" w:hint="eastAsia"/>
          <w:lang w:eastAsia="zh-CN"/>
        </w:rPr>
        <w:t>》</w:t>
      </w:r>
      <w:r>
        <w:t>，</w:t>
      </w:r>
      <w:proofErr w:type="spellStart"/>
      <w:r>
        <w:t>家君旋里亦校是書</w:t>
      </w:r>
      <w:proofErr w:type="spellEnd"/>
      <w:r>
        <w:t>。</w:t>
      </w:r>
      <w:r>
        <w:rPr>
          <w:lang w:eastAsia="zh-CN"/>
        </w:rPr>
        <w:t>後至京師，携所校與戴校</w:t>
      </w:r>
    </w:p>
    <w:p w14:paraId="0D56AE7C" w14:textId="77777777" w:rsidR="007A29CB" w:rsidRDefault="00000000">
      <w:pPr>
        <w:rPr>
          <w:lang w:eastAsia="zh-CN"/>
        </w:rPr>
      </w:pPr>
      <w:r>
        <w:rPr>
          <w:lang w:eastAsia="zh-CN"/>
        </w:rPr>
        <w:t>【第</w:t>
      </w:r>
      <w:r>
        <w:rPr>
          <w:lang w:eastAsia="zh-CN"/>
        </w:rPr>
        <w:t>149</w:t>
      </w:r>
      <w:r>
        <w:rPr>
          <w:lang w:eastAsia="zh-CN"/>
        </w:rPr>
        <w:t>页】</w:t>
      </w:r>
    </w:p>
    <w:p w14:paraId="51707694" w14:textId="77777777" w:rsidR="007A29CB" w:rsidRDefault="00000000">
      <w:pPr>
        <w:rPr>
          <w:rFonts w:eastAsia="宋体"/>
          <w:lang w:eastAsia="zh-CN"/>
        </w:rPr>
      </w:pPr>
      <w:r>
        <w:rPr>
          <w:lang w:eastAsia="zh-CN"/>
        </w:rPr>
        <w:t>本</w:t>
      </w:r>
      <w:proofErr w:type="gramStart"/>
      <w:r>
        <w:rPr>
          <w:lang w:eastAsia="zh-CN"/>
        </w:rPr>
        <w:t>對</w:t>
      </w:r>
      <w:proofErr w:type="gramEnd"/>
      <w:r>
        <w:rPr>
          <w:lang w:eastAsia="zh-CN"/>
        </w:rPr>
        <w:t>勘，則所見多同，其小異者一二事耳。家父嘗問東原先生曰：</w:t>
      </w:r>
      <w:r>
        <w:rPr>
          <w:rFonts w:eastAsia="宋体" w:hint="eastAsia"/>
          <w:lang w:eastAsia="zh-CN"/>
        </w:rPr>
        <w:t>“</w:t>
      </w:r>
      <w:r>
        <w:rPr>
          <w:lang w:eastAsia="zh-CN"/>
        </w:rPr>
        <w:t>弟子</w:t>
      </w:r>
      <w:proofErr w:type="gramStart"/>
      <w:r>
        <w:rPr>
          <w:lang w:eastAsia="zh-CN"/>
        </w:rPr>
        <w:t>將</w:t>
      </w:r>
      <w:proofErr w:type="gramEnd"/>
      <w:r>
        <w:rPr>
          <w:lang w:eastAsia="zh-CN"/>
        </w:rPr>
        <w:t>何學而可？</w:t>
      </w:r>
      <w:r>
        <w:rPr>
          <w:rFonts w:eastAsia="宋体" w:hint="eastAsia"/>
          <w:lang w:eastAsia="zh-CN"/>
        </w:rPr>
        <w:t>”</w:t>
      </w:r>
    </w:p>
    <w:p w14:paraId="6281FA0F" w14:textId="77777777" w:rsidR="007A29CB" w:rsidRDefault="00000000">
      <w:proofErr w:type="spellStart"/>
      <w:r>
        <w:t>先生</w:t>
      </w:r>
      <w:proofErr w:type="gramStart"/>
      <w:r>
        <w:t>沈思</w:t>
      </w:r>
      <w:proofErr w:type="gramEnd"/>
      <w:r>
        <w:t>久之，曰</w:t>
      </w:r>
      <w:proofErr w:type="spellEnd"/>
      <w:r>
        <w:t>：</w:t>
      </w:r>
      <w:r>
        <w:rPr>
          <w:rFonts w:eastAsia="宋体" w:hint="eastAsia"/>
          <w:lang w:eastAsia="zh-CN"/>
        </w:rPr>
        <w:t>“</w:t>
      </w:r>
      <w:proofErr w:type="spellStart"/>
      <w:r>
        <w:t>君之才，竟無所不可也</w:t>
      </w:r>
      <w:proofErr w:type="spellEnd"/>
      <w:r>
        <w:t>。</w:t>
      </w:r>
      <w:r>
        <w:rPr>
          <w:rFonts w:eastAsia="宋体" w:hint="eastAsia"/>
          <w:lang w:eastAsia="zh-CN"/>
        </w:rPr>
        <w:t>”</w:t>
      </w:r>
      <w:proofErr w:type="spellStart"/>
      <w:r>
        <w:t>其器重如此。辛丑年，散館一等第五名，欽</w:t>
      </w:r>
      <w:proofErr w:type="spellEnd"/>
    </w:p>
    <w:p w14:paraId="2F62F9AD" w14:textId="77777777" w:rsidR="007A29CB" w:rsidRDefault="00000000">
      <w:proofErr w:type="spellStart"/>
      <w:r>
        <w:t>命賦題</w:t>
      </w:r>
      <w:proofErr w:type="spellEnd"/>
      <w:r>
        <w:rPr>
          <w:rFonts w:eastAsia="宋体" w:hint="eastAsia"/>
          <w:lang w:eastAsia="zh-CN"/>
        </w:rPr>
        <w:t>《</w:t>
      </w:r>
      <w:proofErr w:type="spellStart"/>
      <w:r>
        <w:t>日處君而盈度</w:t>
      </w:r>
      <w:proofErr w:type="spellEnd"/>
      <w:r>
        <w:rPr>
          <w:rFonts w:eastAsia="宋体" w:hint="eastAsia"/>
          <w:lang w:eastAsia="zh-CN"/>
        </w:rPr>
        <w:t>》</w:t>
      </w:r>
      <w:r>
        <w:t>，</w:t>
      </w:r>
      <w:proofErr w:type="spellStart"/>
      <w:r>
        <w:t>獨家父知其爲衛恒</w:t>
      </w:r>
      <w:proofErr w:type="spellEnd"/>
      <w:r>
        <w:rPr>
          <w:rFonts w:eastAsia="宋体" w:hint="eastAsia"/>
          <w:lang w:eastAsia="zh-CN"/>
        </w:rPr>
        <w:t>《</w:t>
      </w:r>
      <w:proofErr w:type="spellStart"/>
      <w:r>
        <w:t>書勢</w:t>
      </w:r>
      <w:proofErr w:type="spellEnd"/>
      <w:r>
        <w:rPr>
          <w:rFonts w:eastAsia="宋体" w:hint="eastAsia"/>
          <w:lang w:eastAsia="zh-CN"/>
        </w:rPr>
        <w:t>》</w:t>
      </w:r>
      <w:proofErr w:type="spellStart"/>
      <w:r>
        <w:t>語，以告同試者。或猶不信，及歸，檢</w:t>
      </w:r>
      <w:proofErr w:type="spellEnd"/>
    </w:p>
    <w:p w14:paraId="03112EBA" w14:textId="77777777" w:rsidR="007A29CB" w:rsidRDefault="00000000">
      <w:proofErr w:type="spellStart"/>
      <w:r>
        <w:t>原書，果然。長白德定圃先生閲卷，大爲歎賞，以爲不失題指者獨此卷耳。奉旨改用工部</w:t>
      </w:r>
      <w:proofErr w:type="spellEnd"/>
    </w:p>
    <w:p w14:paraId="453A56FC" w14:textId="77777777" w:rsidR="007A29CB" w:rsidRDefault="00000000">
      <w:pPr>
        <w:rPr>
          <w:lang w:eastAsia="zh-CN"/>
        </w:rPr>
      </w:pPr>
      <w:proofErr w:type="spellStart"/>
      <w:r>
        <w:t>主事，竭力盡心，視公事如己事，勞與怨皆所不避也</w:t>
      </w:r>
      <w:proofErr w:type="spellEnd"/>
      <w:r>
        <w:t>。</w:t>
      </w:r>
      <w:r>
        <w:rPr>
          <w:lang w:eastAsia="zh-CN"/>
        </w:rPr>
        <w:t>至于揣摩之習，奔競之風，則决意不</w:t>
      </w:r>
    </w:p>
    <w:p w14:paraId="6A27CAFA" w14:textId="77777777" w:rsidR="007A29CB" w:rsidRDefault="00000000">
      <w:proofErr w:type="spellStart"/>
      <w:r>
        <w:t>爲。少司空長白德公聞而重之，委任獨專。嘗語人曰</w:t>
      </w:r>
      <w:proofErr w:type="spellEnd"/>
      <w:proofErr w:type="gramStart"/>
      <w:r>
        <w:t>：</w:t>
      </w:r>
      <w:r>
        <w:rPr>
          <w:rFonts w:eastAsia="宋体" w:hint="eastAsia"/>
          <w:lang w:eastAsia="zh-CN"/>
        </w:rPr>
        <w:t>“</w:t>
      </w:r>
      <w:proofErr w:type="spellStart"/>
      <w:proofErr w:type="gramEnd"/>
      <w:r>
        <w:t>王君明悉公事，與</w:t>
      </w:r>
      <w:proofErr w:type="spellEnd"/>
      <w:r>
        <w:rPr>
          <w:rFonts w:eastAsia="宋体" w:hint="eastAsia"/>
          <w:lang w:eastAsia="zh-CN"/>
        </w:rPr>
        <w:t>（</w:t>
      </w:r>
      <w:r>
        <w:t>嚴</w:t>
      </w:r>
      <w:r>
        <w:rPr>
          <w:rFonts w:eastAsia="宋体" w:hint="eastAsia"/>
          <w:lang w:eastAsia="zh-CN"/>
        </w:rPr>
        <w:t>）【</w:t>
      </w:r>
      <w:r>
        <w:t>閻</w:t>
      </w:r>
      <w:r>
        <w:rPr>
          <w:rFonts w:eastAsia="宋体" w:hint="eastAsia"/>
          <w:lang w:eastAsia="zh-CN"/>
        </w:rPr>
        <w:t>】</w:t>
      </w:r>
      <w:r>
        <w:t>大</w:t>
      </w:r>
    </w:p>
    <w:p w14:paraId="13A2C9F7" w14:textId="77777777" w:rsidR="007A29CB" w:rsidRDefault="00000000">
      <w:proofErr w:type="spellStart"/>
      <w:r>
        <w:t>司空相埒。其守正不阿，則非嚴所能及也</w:t>
      </w:r>
      <w:proofErr w:type="spellEnd"/>
      <w:proofErr w:type="gramStart"/>
      <w:r>
        <w:t>。</w:t>
      </w:r>
      <w:r>
        <w:rPr>
          <w:rFonts w:eastAsia="宋体" w:hint="eastAsia"/>
          <w:lang w:eastAsia="zh-CN"/>
        </w:rPr>
        <w:t>”</w:t>
      </w:r>
      <w:proofErr w:type="spellStart"/>
      <w:r>
        <w:t>累遷員外郎</w:t>
      </w:r>
      <w:proofErr w:type="gramEnd"/>
      <w:r>
        <w:t>。郎中、監察御史、吏科給事中</w:t>
      </w:r>
      <w:proofErr w:type="spellEnd"/>
    </w:p>
    <w:p w14:paraId="672AC6D8" w14:textId="77777777" w:rsidR="007A29CB" w:rsidRDefault="00000000">
      <w:proofErr w:type="spellStart"/>
      <w:r>
        <w:t>署街道廳者一，任巡城者三。每斷獄訟，平心聽察，案律蔽罪，兩造皆服其公。涖訟不遷</w:t>
      </w:r>
      <w:proofErr w:type="spellEnd"/>
    </w:p>
    <w:p w14:paraId="6F1B3C8F" w14:textId="77777777" w:rsidR="007A29CB" w:rsidRDefault="00000000">
      <w:proofErr w:type="spellStart"/>
      <w:r>
        <w:t>延時日，不多取干證，不輕移刑部，恐累民也。都門知友無相請託者，蓋知其秉性嚴正而</w:t>
      </w:r>
      <w:proofErr w:type="spellEnd"/>
    </w:p>
    <w:p w14:paraId="02EF2FF7" w14:textId="77777777" w:rsidR="007A29CB" w:rsidRDefault="00000000">
      <w:pPr>
        <w:rPr>
          <w:lang w:eastAsia="zh-CN"/>
        </w:rPr>
      </w:pPr>
      <w:proofErr w:type="spellStart"/>
      <w:r>
        <w:t>諒之。遇秋省，會議于諸囚，百計全活</w:t>
      </w:r>
      <w:proofErr w:type="spellEnd"/>
      <w:r>
        <w:t>。</w:t>
      </w:r>
      <w:r>
        <w:rPr>
          <w:lang w:eastAsia="zh-CN"/>
        </w:rPr>
        <w:t>閲刑部册，至夜分不寐。嘗有童子某毆斃人，已</w:t>
      </w:r>
    </w:p>
    <w:p w14:paraId="2D0FCD81" w14:textId="77777777" w:rsidR="007A29CB" w:rsidRDefault="00000000">
      <w:pPr>
        <w:rPr>
          <w:lang w:eastAsia="zh-CN"/>
        </w:rPr>
      </w:pPr>
      <w:proofErr w:type="gramStart"/>
      <w:r>
        <w:rPr>
          <w:lang w:eastAsia="zh-CN"/>
        </w:rPr>
        <w:t>斷</w:t>
      </w:r>
      <w:proofErr w:type="gramEnd"/>
      <w:r>
        <w:rPr>
          <w:lang w:eastAsia="zh-CN"/>
        </w:rPr>
        <w:t>死罪矣。家父檢其犯罪之時尚未成童，律當減等。簽商刑部，刑部稱善，即如簽改正</w:t>
      </w:r>
    </w:p>
    <w:p w14:paraId="524B9F3D" w14:textId="77777777" w:rsidR="007A29CB" w:rsidRDefault="00000000">
      <w:pPr>
        <w:rPr>
          <w:lang w:eastAsia="zh-CN"/>
        </w:rPr>
      </w:pPr>
      <w:proofErr w:type="spellStart"/>
      <w:r>
        <w:t>其他改緩改矜者甚夥。任工部時，留心河道甚悉</w:t>
      </w:r>
      <w:proofErr w:type="spellEnd"/>
      <w:r>
        <w:t>。</w:t>
      </w:r>
      <w:r>
        <w:rPr>
          <w:lang w:eastAsia="zh-CN"/>
        </w:rPr>
        <w:t>嘗著</w:t>
      </w:r>
      <w:r>
        <w:rPr>
          <w:rFonts w:eastAsia="宋体" w:hint="eastAsia"/>
          <w:lang w:eastAsia="zh-CN"/>
        </w:rPr>
        <w:t>《</w:t>
      </w:r>
      <w:r>
        <w:rPr>
          <w:lang w:eastAsia="zh-CN"/>
        </w:rPr>
        <w:t>導河議</w:t>
      </w:r>
      <w:r>
        <w:rPr>
          <w:rFonts w:eastAsia="宋体" w:hint="eastAsia"/>
          <w:lang w:eastAsia="zh-CN"/>
        </w:rPr>
        <w:t>》</w:t>
      </w:r>
      <w:r>
        <w:rPr>
          <w:lang w:eastAsia="zh-CN"/>
        </w:rPr>
        <w:t>上下篇，士大夫争藏弆</w:t>
      </w:r>
    </w:p>
    <w:p w14:paraId="3A28BBAE" w14:textId="77777777" w:rsidR="007A29CB" w:rsidRDefault="00000000">
      <w:proofErr w:type="spellStart"/>
      <w:r>
        <w:t>之。又嘗奉旨派</w:t>
      </w:r>
      <w:proofErr w:type="spellEnd"/>
      <w:r>
        <w:rPr>
          <w:rFonts w:eastAsia="宋体" w:hint="eastAsia"/>
          <w:lang w:eastAsia="zh-CN"/>
        </w:rPr>
        <w:t>《</w:t>
      </w:r>
      <w:proofErr w:type="spellStart"/>
      <w:r>
        <w:t>河原紀略</w:t>
      </w:r>
      <w:proofErr w:type="spellEnd"/>
      <w:r>
        <w:rPr>
          <w:rFonts w:eastAsia="宋体" w:hint="eastAsia"/>
          <w:lang w:eastAsia="zh-CN"/>
        </w:rPr>
        <w:t>》</w:t>
      </w:r>
      <w:proofErr w:type="spellStart"/>
      <w:r>
        <w:t>纂修，博考羣書，辨正訛誤，見重於總裁梁階平先生。自授御</w:t>
      </w:r>
      <w:proofErr w:type="spellEnd"/>
    </w:p>
    <w:p w14:paraId="47B4D7DB" w14:textId="77777777" w:rsidR="007A29CB" w:rsidRDefault="00000000">
      <w:proofErr w:type="spellStart"/>
      <w:r>
        <w:t>史，公餘即自箸書。借</w:t>
      </w:r>
      <w:proofErr w:type="spellEnd"/>
      <w:r>
        <w:rPr>
          <w:rFonts w:eastAsia="宋体" w:hint="eastAsia"/>
          <w:lang w:eastAsia="zh-CN"/>
        </w:rPr>
        <w:t>《</w:t>
      </w:r>
      <w:proofErr w:type="spellStart"/>
      <w:r>
        <w:t>廣雅</w:t>
      </w:r>
      <w:proofErr w:type="spellEnd"/>
      <w:r>
        <w:rPr>
          <w:rFonts w:eastAsia="宋体" w:hint="eastAsia"/>
          <w:lang w:eastAsia="zh-CN"/>
        </w:rPr>
        <w:t>》</w:t>
      </w:r>
      <w:proofErr w:type="spellStart"/>
      <w:r>
        <w:t>一書，以述其所學。其校訂之精，引證之切，觸類引伸之廣</w:t>
      </w:r>
      <w:proofErr w:type="spellEnd"/>
    </w:p>
    <w:p w14:paraId="7FC9B7A2" w14:textId="77777777" w:rsidR="007A29CB" w:rsidRDefault="00000000">
      <w:r>
        <w:rPr>
          <w:lang w:eastAsia="zh-CN"/>
        </w:rPr>
        <w:t>實上追</w:t>
      </w:r>
      <w:proofErr w:type="gramStart"/>
      <w:r>
        <w:rPr>
          <w:lang w:eastAsia="zh-CN"/>
        </w:rPr>
        <w:t>兩</w:t>
      </w:r>
      <w:proofErr w:type="gramEnd"/>
      <w:r>
        <w:rPr>
          <w:lang w:eastAsia="zh-CN"/>
        </w:rPr>
        <w:t>漢諸儒。詁訓略其形迹，而取其精華，貫穿該洽，左右逢源。</w:t>
      </w:r>
      <w:proofErr w:type="spellStart"/>
      <w:r>
        <w:t>計十年之久而後成</w:t>
      </w:r>
      <w:proofErr w:type="spellEnd"/>
    </w:p>
    <w:p w14:paraId="7896C233" w14:textId="77777777" w:rsidR="007A29CB" w:rsidRDefault="00000000">
      <w:pPr>
        <w:rPr>
          <w:lang w:eastAsia="zh-CN"/>
        </w:rPr>
      </w:pPr>
      <w:r>
        <w:rPr>
          <w:lang w:eastAsia="zh-CN"/>
        </w:rPr>
        <w:lastRenderedPageBreak/>
        <w:t>【第</w:t>
      </w:r>
      <w:r>
        <w:rPr>
          <w:lang w:eastAsia="zh-CN"/>
        </w:rPr>
        <w:t>150</w:t>
      </w:r>
      <w:r>
        <w:rPr>
          <w:lang w:eastAsia="zh-CN"/>
        </w:rPr>
        <w:t>页】</w:t>
      </w:r>
    </w:p>
    <w:p w14:paraId="4AA52493" w14:textId="77777777" w:rsidR="007A29CB" w:rsidRDefault="00000000">
      <w:pPr>
        <w:rPr>
          <w:lang w:eastAsia="zh-CN"/>
        </w:rPr>
      </w:pPr>
      <w:proofErr w:type="gramStart"/>
      <w:r>
        <w:rPr>
          <w:lang w:eastAsia="zh-CN"/>
        </w:rPr>
        <w:t>書</w:t>
      </w:r>
      <w:proofErr w:type="gramEnd"/>
      <w:r>
        <w:rPr>
          <w:lang w:eastAsia="zh-CN"/>
        </w:rPr>
        <w:t>，盖三易藁矣。段茂堂先生入都，</w:t>
      </w:r>
      <w:proofErr w:type="gramStart"/>
      <w:r>
        <w:rPr>
          <w:lang w:eastAsia="zh-CN"/>
        </w:rPr>
        <w:t>一</w:t>
      </w:r>
      <w:proofErr w:type="gramEnd"/>
      <w:r>
        <w:rPr>
          <w:lang w:eastAsia="zh-CN"/>
        </w:rPr>
        <w:t>見是</w:t>
      </w:r>
      <w:proofErr w:type="gramStart"/>
      <w:r>
        <w:rPr>
          <w:lang w:eastAsia="zh-CN"/>
        </w:rPr>
        <w:t>書</w:t>
      </w:r>
      <w:proofErr w:type="gramEnd"/>
      <w:r>
        <w:rPr>
          <w:lang w:eastAsia="zh-CN"/>
        </w:rPr>
        <w:t>，</w:t>
      </w:r>
      <w:proofErr w:type="gramStart"/>
      <w:r>
        <w:rPr>
          <w:lang w:eastAsia="zh-CN"/>
        </w:rPr>
        <w:t>愛</w:t>
      </w:r>
      <w:proofErr w:type="gramEnd"/>
      <w:r>
        <w:rPr>
          <w:lang w:eastAsia="zh-CN"/>
        </w:rPr>
        <w:t>之不能釋手，曰：</w:t>
      </w:r>
      <w:r>
        <w:rPr>
          <w:rFonts w:eastAsia="宋体" w:hint="eastAsia"/>
          <w:lang w:eastAsia="zh-CN"/>
        </w:rPr>
        <w:t>“</w:t>
      </w:r>
      <w:r>
        <w:rPr>
          <w:lang w:eastAsia="zh-CN"/>
        </w:rPr>
        <w:t>予見近代小學</w:t>
      </w:r>
      <w:proofErr w:type="gramStart"/>
      <w:r>
        <w:rPr>
          <w:lang w:eastAsia="zh-CN"/>
        </w:rPr>
        <w:t>書</w:t>
      </w:r>
      <w:proofErr w:type="gramEnd"/>
      <w:r>
        <w:rPr>
          <w:lang w:eastAsia="zh-CN"/>
        </w:rPr>
        <w:t>多</w:t>
      </w:r>
    </w:p>
    <w:p w14:paraId="3C78F398" w14:textId="77777777" w:rsidR="007A29CB" w:rsidRDefault="00000000">
      <w:pPr>
        <w:rPr>
          <w:lang w:eastAsia="zh-CN"/>
        </w:rPr>
      </w:pPr>
      <w:r>
        <w:rPr>
          <w:lang w:eastAsia="zh-CN"/>
        </w:rPr>
        <w:t>矣，</w:t>
      </w:r>
      <w:proofErr w:type="gramStart"/>
      <w:r>
        <w:rPr>
          <w:lang w:eastAsia="zh-CN"/>
        </w:rPr>
        <w:t>動</w:t>
      </w:r>
      <w:proofErr w:type="gramEnd"/>
      <w:r>
        <w:rPr>
          <w:lang w:eastAsia="zh-CN"/>
        </w:rPr>
        <w:t>與古韵違異。此</w:t>
      </w:r>
      <w:proofErr w:type="gramStart"/>
      <w:r>
        <w:rPr>
          <w:lang w:eastAsia="zh-CN"/>
        </w:rPr>
        <w:t>書</w:t>
      </w:r>
      <w:proofErr w:type="gramEnd"/>
      <w:r>
        <w:rPr>
          <w:lang w:eastAsia="zh-CN"/>
        </w:rPr>
        <w:t>所言聲同聲近、通作叚借，揆之古韵部居，無不相合，可謂天下之</w:t>
      </w:r>
    </w:p>
    <w:p w14:paraId="0725E00B" w14:textId="77777777" w:rsidR="007A29CB" w:rsidRDefault="00000000">
      <w:pPr>
        <w:rPr>
          <w:lang w:eastAsia="zh-CN"/>
        </w:rPr>
      </w:pPr>
      <w:proofErr w:type="spellStart"/>
      <w:r>
        <w:t>至精矣</w:t>
      </w:r>
      <w:proofErr w:type="spellEnd"/>
      <w:r>
        <w:t>。</w:t>
      </w:r>
      <w:r>
        <w:rPr>
          <w:rFonts w:eastAsia="宋体" w:hint="eastAsia"/>
          <w:lang w:eastAsia="zh-CN"/>
        </w:rPr>
        <w:t>”</w:t>
      </w:r>
      <w:proofErr w:type="spellStart"/>
      <w:proofErr w:type="gramStart"/>
      <w:r>
        <w:t>後</w:t>
      </w:r>
      <w:proofErr w:type="gramEnd"/>
      <w:r>
        <w:t>又寄</w:t>
      </w:r>
      <w:proofErr w:type="gramStart"/>
      <w:r>
        <w:t>書</w:t>
      </w:r>
      <w:proofErr w:type="gramEnd"/>
      <w:r>
        <w:t>云</w:t>
      </w:r>
      <w:proofErr w:type="spellEnd"/>
      <w:r>
        <w:t>：</w:t>
      </w:r>
      <w:r>
        <w:rPr>
          <w:rFonts w:eastAsia="宋体" w:hint="eastAsia"/>
          <w:lang w:eastAsia="zh-CN"/>
        </w:rPr>
        <w:t>“</w:t>
      </w:r>
      <w:proofErr w:type="spellStart"/>
      <w:r>
        <w:t>讀大著，如入桃源仙境，窈窕幽曲，繼則豁然開朗，土地平</w:t>
      </w:r>
      <w:proofErr w:type="gramStart"/>
      <w:r>
        <w:t>曠</w:t>
      </w:r>
      <w:proofErr w:type="spellEnd"/>
      <w:proofErr w:type="gramEnd"/>
      <w:r>
        <w:t>。</w:t>
      </w:r>
      <w:r>
        <w:rPr>
          <w:rFonts w:eastAsia="宋体" w:hint="eastAsia"/>
          <w:lang w:eastAsia="zh-CN"/>
        </w:rPr>
        <w:t>”</w:t>
      </w:r>
      <w:r>
        <w:rPr>
          <w:lang w:eastAsia="zh-CN"/>
        </w:rPr>
        <w:t>蓋</w:t>
      </w:r>
    </w:p>
    <w:p w14:paraId="5310C6F5" w14:textId="77777777" w:rsidR="007A29CB" w:rsidRDefault="00000000">
      <w:pPr>
        <w:rPr>
          <w:lang w:eastAsia="zh-CN"/>
        </w:rPr>
      </w:pPr>
      <w:r>
        <w:rPr>
          <w:lang w:eastAsia="zh-CN"/>
        </w:rPr>
        <w:t>道其實也。今上御極之四年，家父以</w:t>
      </w:r>
      <w:proofErr w:type="gramStart"/>
      <w:r>
        <w:rPr>
          <w:lang w:eastAsia="zh-CN"/>
        </w:rPr>
        <w:t>給事抗疏</w:t>
      </w:r>
      <w:proofErr w:type="gramEnd"/>
      <w:r>
        <w:rPr>
          <w:lang w:eastAsia="zh-CN"/>
        </w:rPr>
        <w:t>，</w:t>
      </w:r>
      <w:proofErr w:type="gramStart"/>
      <w:r>
        <w:rPr>
          <w:lang w:eastAsia="zh-CN"/>
        </w:rPr>
        <w:t>首蒙允</w:t>
      </w:r>
      <w:proofErr w:type="gramEnd"/>
      <w:r>
        <w:rPr>
          <w:lang w:eastAsia="zh-CN"/>
        </w:rPr>
        <w:t>納，一時士大夫争傳奏牘中語，以</w:t>
      </w:r>
    </w:p>
    <w:p w14:paraId="45AD915A" w14:textId="77777777" w:rsidR="007A29CB" w:rsidRDefault="00000000">
      <w:proofErr w:type="spellStart"/>
      <w:r>
        <w:t>爲立言，且觸邪指佞，無忝厥職云。是年春，奉命巡儀徵漕，秋又奉命巡濟寧漕。謝絶苞</w:t>
      </w:r>
      <w:proofErr w:type="spellEnd"/>
    </w:p>
    <w:p w14:paraId="2EADF633" w14:textId="77777777" w:rsidR="007A29CB" w:rsidRDefault="00000000">
      <w:proofErr w:type="spellStart"/>
      <w:r>
        <w:t>苴，弊竇屏除。凡所駐節，遠近肅然憚之，放恣者爲之歛跡。家父亦以激濁揚清爲己任</w:t>
      </w:r>
      <w:proofErr w:type="spellEnd"/>
    </w:p>
    <w:p w14:paraId="62CAC776" w14:textId="77777777" w:rsidR="007A29CB" w:rsidRDefault="00000000">
      <w:proofErr w:type="spellStart"/>
      <w:r>
        <w:t>凡所聞見，據實直陳，帝用嘉之。是年冬，簡任直隸永定河道，於河工要務，悉心講求，事</w:t>
      </w:r>
      <w:proofErr w:type="spellEnd"/>
    </w:p>
    <w:p w14:paraId="1852D7E8" w14:textId="77777777" w:rsidR="007A29CB" w:rsidRDefault="00000000">
      <w:proofErr w:type="spellStart"/>
      <w:r>
        <w:t>必躬親。帑歸實用凡有加高培厚建立埽工備急之儲胥搶險之兵役皆未雨綢繆。肅</w:t>
      </w:r>
      <w:proofErr w:type="spellEnd"/>
    </w:p>
    <w:p w14:paraId="3D31912F" w14:textId="77777777" w:rsidR="007A29CB" w:rsidRDefault="00000000">
      <w:proofErr w:type="spellStart"/>
      <w:r>
        <w:t>恭詳慎，巡察隄防，不避風雨，防汛之期，身爲督率。夜半往來工次，不覺其勞。所轄各</w:t>
      </w:r>
      <w:proofErr w:type="spellEnd"/>
    </w:p>
    <w:p w14:paraId="319B90DE" w14:textId="77777777" w:rsidR="007A29CB" w:rsidRDefault="00000000">
      <w:proofErr w:type="spellStart"/>
      <w:r>
        <w:t>員陞轉補授皆論才具之短長、公事之勤惰資格之淺深以爲先後未嘗以私意行其間</w:t>
      </w:r>
      <w:proofErr w:type="spellEnd"/>
    </w:p>
    <w:p w14:paraId="3811517E" w14:textId="77777777" w:rsidR="007A29CB" w:rsidRDefault="00000000">
      <w:pPr>
        <w:rPr>
          <w:lang w:eastAsia="zh-CN"/>
        </w:rPr>
      </w:pPr>
      <w:r>
        <w:rPr>
          <w:lang w:eastAsia="zh-CN"/>
        </w:rPr>
        <w:t>有善必奬，有過必</w:t>
      </w:r>
      <w:proofErr w:type="gramStart"/>
      <w:r>
        <w:rPr>
          <w:lang w:eastAsia="zh-CN"/>
        </w:rPr>
        <w:t>懲</w:t>
      </w:r>
      <w:proofErr w:type="gramEnd"/>
      <w:r>
        <w:rPr>
          <w:lang w:eastAsia="zh-CN"/>
        </w:rPr>
        <w:t>，請謁不行，</w:t>
      </w:r>
      <w:proofErr w:type="gramStart"/>
      <w:r>
        <w:rPr>
          <w:lang w:eastAsia="zh-CN"/>
        </w:rPr>
        <w:t>而虚缺第十六</w:t>
      </w:r>
      <w:proofErr w:type="gramEnd"/>
      <w:r>
        <w:rPr>
          <w:lang w:eastAsia="zh-CN"/>
        </w:rPr>
        <w:t>頁。著</w:t>
      </w:r>
      <w:r>
        <w:rPr>
          <w:rFonts w:eastAsia="宋体" w:hint="eastAsia"/>
          <w:lang w:eastAsia="zh-CN"/>
        </w:rPr>
        <w:t>《</w:t>
      </w:r>
      <w:r>
        <w:rPr>
          <w:lang w:eastAsia="zh-CN"/>
        </w:rPr>
        <w:t>直隸水道説</w:t>
      </w:r>
      <w:r>
        <w:rPr>
          <w:rFonts w:eastAsia="宋体" w:hint="eastAsia"/>
          <w:lang w:eastAsia="zh-CN"/>
        </w:rPr>
        <w:t>》</w:t>
      </w:r>
      <w:r>
        <w:rPr>
          <w:lang w:eastAsia="zh-CN"/>
        </w:rPr>
        <w:t>，舉五大川源流分合洞</w:t>
      </w:r>
    </w:p>
    <w:p w14:paraId="0B701522" w14:textId="77777777" w:rsidR="007A29CB" w:rsidRDefault="00000000">
      <w:proofErr w:type="spellStart"/>
      <w:r>
        <w:t>悉指陳修治之方先後次第秩然不紊。那侍郎在盧溝督工問以直隸水道形勢家父立</w:t>
      </w:r>
      <w:proofErr w:type="spellEnd"/>
    </w:p>
    <w:p w14:paraId="65E78254" w14:textId="77777777" w:rsidR="007A29CB" w:rsidRDefault="00000000">
      <w:pPr>
        <w:rPr>
          <w:lang w:eastAsia="zh-CN"/>
        </w:rPr>
      </w:pPr>
      <w:r>
        <w:rPr>
          <w:lang w:eastAsia="zh-CN"/>
        </w:rPr>
        <w:t>即援筆畫紙成圖，縱横經緯，無</w:t>
      </w:r>
      <w:proofErr w:type="gramStart"/>
      <w:r>
        <w:rPr>
          <w:lang w:eastAsia="zh-CN"/>
        </w:rPr>
        <w:t>不</w:t>
      </w:r>
      <w:proofErr w:type="gramEnd"/>
      <w:r>
        <w:rPr>
          <w:lang w:eastAsia="zh-CN"/>
        </w:rPr>
        <w:t>悉具，侍郎嘉歎久之。皇上知其學行，</w:t>
      </w:r>
      <w:proofErr w:type="gramStart"/>
      <w:r>
        <w:rPr>
          <w:lang w:eastAsia="zh-CN"/>
        </w:rPr>
        <w:t>眷</w:t>
      </w:r>
      <w:proofErr w:type="gramEnd"/>
      <w:r>
        <w:rPr>
          <w:lang w:eastAsia="zh-CN"/>
        </w:rPr>
        <w:t>顧孔殷，</w:t>
      </w:r>
      <w:proofErr w:type="gramStart"/>
      <w:r>
        <w:rPr>
          <w:lang w:eastAsia="zh-CN"/>
        </w:rPr>
        <w:t>屢</w:t>
      </w:r>
      <w:proofErr w:type="gramEnd"/>
      <w:r>
        <w:rPr>
          <w:lang w:eastAsia="zh-CN"/>
        </w:rPr>
        <w:t>稱河</w:t>
      </w:r>
    </w:p>
    <w:p w14:paraId="7D7FCD91" w14:textId="77777777" w:rsidR="007A29CB" w:rsidRDefault="00000000">
      <w:pPr>
        <w:rPr>
          <w:lang w:eastAsia="zh-CN"/>
        </w:rPr>
      </w:pPr>
      <w:proofErr w:type="gramStart"/>
      <w:r>
        <w:rPr>
          <w:lang w:eastAsia="zh-CN"/>
        </w:rPr>
        <w:t>務</w:t>
      </w:r>
      <w:proofErr w:type="gramEnd"/>
      <w:r>
        <w:rPr>
          <w:lang w:eastAsia="zh-CN"/>
        </w:rPr>
        <w:t>熟悉，偶以天灾流行，致獲公過，猶降諭開釋，</w:t>
      </w:r>
      <w:proofErr w:type="gramStart"/>
      <w:r>
        <w:rPr>
          <w:lang w:eastAsia="zh-CN"/>
        </w:rPr>
        <w:t>復</w:t>
      </w:r>
      <w:proofErr w:type="gramEnd"/>
      <w:r>
        <w:rPr>
          <w:lang w:eastAsia="zh-CN"/>
        </w:rPr>
        <w:t>加委任。十八頁以下全缺</w:t>
      </w:r>
    </w:p>
    <w:p w14:paraId="2AFE39F3" w14:textId="77777777" w:rsidR="007A29CB" w:rsidRDefault="00000000">
      <w:pPr>
        <w:rPr>
          <w:lang w:eastAsia="zh-CN"/>
        </w:rPr>
      </w:pPr>
      <w:proofErr w:type="gramStart"/>
      <w:r>
        <w:rPr>
          <w:rFonts w:eastAsia="宋体" w:hint="eastAsia"/>
          <w:lang w:eastAsia="zh-CN"/>
        </w:rPr>
        <w:t>【</w:t>
      </w:r>
      <w:r>
        <w:rPr>
          <w:lang w:eastAsia="zh-CN"/>
        </w:rPr>
        <w:t>劉盼遂按</w:t>
      </w:r>
      <w:proofErr w:type="gramEnd"/>
      <w:r>
        <w:rPr>
          <w:lang w:eastAsia="zh-CN"/>
        </w:rPr>
        <w:t>1</w:t>
      </w:r>
      <w:r>
        <w:rPr>
          <w:lang w:eastAsia="zh-CN"/>
        </w:rPr>
        <w:t>右文墨蹟藏鹽城孫氏五色花箋以莊楷</w:t>
      </w:r>
      <w:proofErr w:type="gramStart"/>
      <w:r>
        <w:rPr>
          <w:lang w:eastAsia="zh-CN"/>
        </w:rPr>
        <w:t>書</w:t>
      </w:r>
      <w:proofErr w:type="gramEnd"/>
      <w:r>
        <w:rPr>
          <w:lang w:eastAsia="zh-CN"/>
        </w:rPr>
        <w:t>之</w:t>
      </w:r>
    </w:p>
    <w:p w14:paraId="7601E5EF" w14:textId="77777777" w:rsidR="007A29CB" w:rsidRDefault="00000000">
      <w:pPr>
        <w:rPr>
          <w:lang w:eastAsia="zh-CN"/>
        </w:rPr>
      </w:pPr>
      <w:r>
        <w:rPr>
          <w:lang w:eastAsia="zh-CN"/>
        </w:rPr>
        <w:t>【第</w:t>
      </w:r>
      <w:r>
        <w:rPr>
          <w:lang w:eastAsia="zh-CN"/>
        </w:rPr>
        <w:t>151</w:t>
      </w:r>
      <w:r>
        <w:rPr>
          <w:lang w:eastAsia="zh-CN"/>
        </w:rPr>
        <w:t>页】</w:t>
      </w:r>
    </w:p>
    <w:p w14:paraId="41DEE6AE" w14:textId="77777777" w:rsidR="007A29CB" w:rsidRDefault="00000000">
      <w:pPr>
        <w:rPr>
          <w:lang w:eastAsia="zh-CN"/>
        </w:rPr>
      </w:pPr>
      <w:r>
        <w:rPr>
          <w:rFonts w:eastAsia="宋体" w:hint="eastAsia"/>
          <w:lang w:eastAsia="zh-CN"/>
        </w:rPr>
        <w:t>（</w:t>
      </w:r>
      <w:r>
        <w:rPr>
          <w:lang w:eastAsia="zh-CN"/>
        </w:rPr>
        <w:t>説明︼</w:t>
      </w:r>
    </w:p>
    <w:p w14:paraId="1F446792" w14:textId="77777777" w:rsidR="007A29CB" w:rsidRDefault="00000000">
      <w:pPr>
        <w:rPr>
          <w:lang w:eastAsia="zh-CN"/>
        </w:rPr>
      </w:pPr>
      <w:r>
        <w:rPr>
          <w:lang w:eastAsia="zh-CN"/>
        </w:rPr>
        <w:t>殘稿載</w:t>
      </w:r>
      <w:r>
        <w:rPr>
          <w:rFonts w:eastAsia="宋体" w:hint="eastAsia"/>
          <w:lang w:eastAsia="zh-CN"/>
        </w:rPr>
        <w:t>《</w:t>
      </w:r>
      <w:r>
        <w:rPr>
          <w:lang w:eastAsia="zh-CN"/>
        </w:rPr>
        <w:t>王伯申文集補編</w:t>
      </w:r>
      <w:r>
        <w:rPr>
          <w:rFonts w:eastAsia="宋体" w:hint="eastAsia"/>
          <w:lang w:eastAsia="zh-CN"/>
        </w:rPr>
        <w:t>》</w:t>
      </w:r>
      <w:r>
        <w:rPr>
          <w:lang w:eastAsia="zh-CN"/>
        </w:rPr>
        <w:t>卷上，寫</w:t>
      </w:r>
      <w:proofErr w:type="gramStart"/>
      <w:r>
        <w:rPr>
          <w:lang w:eastAsia="zh-CN"/>
        </w:rPr>
        <w:t>於</w:t>
      </w:r>
      <w:proofErr w:type="gramEnd"/>
      <w:r>
        <w:rPr>
          <w:lang w:eastAsia="zh-CN"/>
        </w:rPr>
        <w:t>道光三年癸未三月</w:t>
      </w:r>
    </w:p>
    <w:p w14:paraId="1E461506" w14:textId="77777777" w:rsidR="007A29CB" w:rsidRDefault="00000000">
      <w:proofErr w:type="spellStart"/>
      <w:r>
        <w:t>臧禮堂小傳</w:t>
      </w:r>
      <w:proofErr w:type="spellEnd"/>
    </w:p>
    <w:p w14:paraId="01A13783" w14:textId="77777777" w:rsidR="007A29CB" w:rsidRDefault="00000000">
      <w:proofErr w:type="spellStart"/>
      <w:r>
        <w:t>臧禮堂，字和貴，常州武進人也。其高祖琳，篤學善著書，以</w:t>
      </w:r>
      <w:proofErr w:type="spellEnd"/>
      <w:r>
        <w:rPr>
          <w:rFonts w:eastAsia="宋体" w:hint="eastAsia"/>
          <w:lang w:eastAsia="zh-CN"/>
        </w:rPr>
        <w:t>《</w:t>
      </w:r>
      <w:proofErr w:type="spellStart"/>
      <w:r>
        <w:t>經義雜記</w:t>
      </w:r>
      <w:proofErr w:type="spellEnd"/>
      <w:r>
        <w:rPr>
          <w:rFonts w:eastAsia="宋体" w:hint="eastAsia"/>
          <w:lang w:eastAsia="zh-CN"/>
        </w:rPr>
        <w:t>》</w:t>
      </w:r>
      <w:proofErr w:type="spellStart"/>
      <w:r>
        <w:t>傳於世。兄</w:t>
      </w:r>
      <w:proofErr w:type="spellEnd"/>
    </w:p>
    <w:p w14:paraId="20DB5623" w14:textId="77777777" w:rsidR="007A29CB" w:rsidRDefault="00000000">
      <w:proofErr w:type="spellStart"/>
      <w:r>
        <w:lastRenderedPageBreak/>
        <w:t>庸爲漢學，討論精悍，所著</w:t>
      </w:r>
      <w:proofErr w:type="spellEnd"/>
      <w:r>
        <w:rPr>
          <w:rFonts w:eastAsia="宋体" w:hint="eastAsia"/>
          <w:lang w:eastAsia="zh-CN"/>
        </w:rPr>
        <w:t>《</w:t>
      </w:r>
      <w:proofErr w:type="spellStart"/>
      <w:r>
        <w:t>拜經日記</w:t>
      </w:r>
      <w:proofErr w:type="spellEnd"/>
      <w:r>
        <w:rPr>
          <w:rFonts w:eastAsia="宋体" w:hint="eastAsia"/>
          <w:lang w:eastAsia="zh-CN"/>
        </w:rPr>
        <w:t>》</w:t>
      </w:r>
      <w:r>
        <w:t>，</w:t>
      </w:r>
      <w:proofErr w:type="spellStart"/>
      <w:r>
        <w:t>當</w:t>
      </w:r>
      <w:proofErr w:type="gramStart"/>
      <w:r>
        <w:t>世</w:t>
      </w:r>
      <w:proofErr w:type="gramEnd"/>
      <w:r>
        <w:t>通儒稱道之不衰。家居誦讀，則與禮堂相敬</w:t>
      </w:r>
      <w:proofErr w:type="spellEnd"/>
    </w:p>
    <w:p w14:paraId="19844360" w14:textId="77777777" w:rsidR="007A29CB" w:rsidRDefault="00000000">
      <w:proofErr w:type="spellStart"/>
      <w:r>
        <w:t>如師。禮堂性篤厚，以孝聞</w:t>
      </w:r>
      <w:proofErr w:type="spellEnd"/>
      <w:r>
        <w:t>。</w:t>
      </w:r>
      <w:r>
        <w:rPr>
          <w:lang w:eastAsia="zh-CN"/>
        </w:rPr>
        <w:t>持父喪，毁瘠骨立，三年不入於寢門。</w:t>
      </w:r>
      <w:proofErr w:type="spellStart"/>
      <w:r>
        <w:t>母嘗滯病，禮堂延醫</w:t>
      </w:r>
      <w:proofErr w:type="spellEnd"/>
    </w:p>
    <w:p w14:paraId="021983DF" w14:textId="77777777" w:rsidR="007A29CB" w:rsidRDefault="00000000">
      <w:proofErr w:type="spellStart"/>
      <w:r>
        <w:t>治，罔瘳，憂不知所爲，則割臂肉以療。既又禱於神，求促己算以畀親，兄弟親戚聞而悲</w:t>
      </w:r>
      <w:proofErr w:type="spellEnd"/>
    </w:p>
    <w:p w14:paraId="27E4B082" w14:textId="77777777" w:rsidR="007A29CB" w:rsidRDefault="00000000">
      <w:proofErr w:type="spellStart"/>
      <w:r>
        <w:t>之。浙江阮撫軍延禮堂兄弟校</w:t>
      </w:r>
      <w:proofErr w:type="spellEnd"/>
      <w:r>
        <w:rPr>
          <w:rFonts w:eastAsia="宋体" w:hint="eastAsia"/>
          <w:lang w:eastAsia="zh-CN"/>
        </w:rPr>
        <w:t>《</w:t>
      </w:r>
      <w:proofErr w:type="spellStart"/>
      <w:r>
        <w:t>經籍纂詁</w:t>
      </w:r>
      <w:proofErr w:type="spellEnd"/>
      <w:r>
        <w:rPr>
          <w:rFonts w:eastAsia="宋体" w:hint="eastAsia"/>
          <w:lang w:eastAsia="zh-CN"/>
        </w:rPr>
        <w:t>》</w:t>
      </w:r>
      <w:r>
        <w:t>。</w:t>
      </w:r>
      <w:proofErr w:type="spellStart"/>
      <w:r>
        <w:t>時禮堂服喪未畢，則愀然曰</w:t>
      </w:r>
      <w:proofErr w:type="spellEnd"/>
      <w:proofErr w:type="gramStart"/>
      <w:r>
        <w:t>：</w:t>
      </w:r>
      <w:r>
        <w:rPr>
          <w:rFonts w:eastAsia="宋体" w:hint="eastAsia"/>
          <w:lang w:eastAsia="zh-CN"/>
        </w:rPr>
        <w:t>“</w:t>
      </w:r>
      <w:proofErr w:type="spellStart"/>
      <w:proofErr w:type="gramEnd"/>
      <w:r>
        <w:t>吉服而往，余</w:t>
      </w:r>
      <w:proofErr w:type="spellEnd"/>
    </w:p>
    <w:p w14:paraId="0B5426B0" w14:textId="77777777" w:rsidR="007A29CB" w:rsidRDefault="00000000">
      <w:proofErr w:type="spellStart"/>
      <w:r>
        <w:t>弗忍也。請施墨於冠，可乎</w:t>
      </w:r>
      <w:proofErr w:type="spellEnd"/>
      <w:proofErr w:type="gramStart"/>
      <w:r>
        <w:t>？</w:t>
      </w:r>
      <w:r>
        <w:rPr>
          <w:rFonts w:eastAsia="宋体" w:hint="eastAsia"/>
          <w:lang w:eastAsia="zh-CN"/>
        </w:rPr>
        <w:t>”</w:t>
      </w:r>
      <w:proofErr w:type="spellStart"/>
      <w:r>
        <w:t>撫軍嘉其志而許焉</w:t>
      </w:r>
      <w:proofErr w:type="gramEnd"/>
      <w:r>
        <w:t>。其不與俗浮沈如是。又甚好學，治小</w:t>
      </w:r>
      <w:proofErr w:type="spellEnd"/>
    </w:p>
    <w:p w14:paraId="365CEA4B" w14:textId="77777777" w:rsidR="007A29CB" w:rsidRDefault="00000000">
      <w:r>
        <w:t>徐</w:t>
      </w:r>
      <w:r>
        <w:rPr>
          <w:rFonts w:eastAsia="宋体" w:hint="eastAsia"/>
          <w:lang w:eastAsia="zh-CN"/>
        </w:rPr>
        <w:t>《</w:t>
      </w:r>
      <w:proofErr w:type="spellStart"/>
      <w:r>
        <w:t>説文</w:t>
      </w:r>
      <w:proofErr w:type="spellEnd"/>
      <w:r>
        <w:rPr>
          <w:rFonts w:eastAsia="宋体" w:hint="eastAsia"/>
          <w:lang w:eastAsia="zh-CN"/>
        </w:rPr>
        <w:t>》</w:t>
      </w:r>
      <w:r>
        <w:t>，</w:t>
      </w:r>
      <w:proofErr w:type="spellStart"/>
      <w:r>
        <w:t>通其説。</w:t>
      </w:r>
      <w:proofErr w:type="gramStart"/>
      <w:r>
        <w:t>撰</w:t>
      </w:r>
      <w:proofErr w:type="spellEnd"/>
      <w:proofErr w:type="gramEnd"/>
      <w:r>
        <w:rPr>
          <w:rFonts w:eastAsia="宋体" w:hint="eastAsia"/>
          <w:lang w:eastAsia="zh-CN"/>
        </w:rPr>
        <w:t>《</w:t>
      </w:r>
      <w:proofErr w:type="spellStart"/>
      <w:r>
        <w:t>古今孝子傳</w:t>
      </w:r>
      <w:proofErr w:type="spellEnd"/>
      <w:r>
        <w:rPr>
          <w:rFonts w:eastAsia="宋体" w:hint="eastAsia"/>
          <w:lang w:eastAsia="zh-CN"/>
        </w:rPr>
        <w:t>》</w:t>
      </w:r>
      <w:proofErr w:type="spellStart"/>
      <w:proofErr w:type="gramStart"/>
      <w:r>
        <w:t>數</w:t>
      </w:r>
      <w:proofErr w:type="gramEnd"/>
      <w:r>
        <w:t>百卷，未竟其志而卒。卒時年裁三十云。王引之</w:t>
      </w:r>
      <w:proofErr w:type="spellEnd"/>
    </w:p>
    <w:p w14:paraId="259511DB" w14:textId="77777777" w:rsidR="007A29CB" w:rsidRDefault="00000000">
      <w:proofErr w:type="spellStart"/>
      <w:r>
        <w:t>曰：自古獨行之士，烝烝孝弟，實有不可解於心者焉。方和貴之割肉療親，求以身代，夫</w:t>
      </w:r>
      <w:proofErr w:type="spellEnd"/>
    </w:p>
    <w:p w14:paraId="62DACF2E" w14:textId="77777777" w:rsidR="007A29CB" w:rsidRDefault="00000000">
      <w:proofErr w:type="spellStart"/>
      <w:r>
        <w:t>豈不知死生天命，不可以人力與哉？愛深而憂迫，事之成否，其忘之矣。孔子曰</w:t>
      </w:r>
      <w:proofErr w:type="spellEnd"/>
      <w:proofErr w:type="gramStart"/>
      <w:r>
        <w:t>：</w:t>
      </w:r>
      <w:r>
        <w:rPr>
          <w:rFonts w:eastAsia="宋体" w:hint="eastAsia"/>
          <w:lang w:eastAsia="zh-CN"/>
        </w:rPr>
        <w:t>“</w:t>
      </w:r>
      <w:proofErr w:type="spellStart"/>
      <w:proofErr w:type="gramEnd"/>
      <w:r>
        <w:t>甯武</w:t>
      </w:r>
      <w:proofErr w:type="spellEnd"/>
    </w:p>
    <w:p w14:paraId="7F4B02A1" w14:textId="77777777" w:rsidR="007A29CB" w:rsidRDefault="00000000">
      <w:proofErr w:type="spellStart"/>
      <w:r>
        <w:t>子愚不可及</w:t>
      </w:r>
      <w:proofErr w:type="spellEnd"/>
      <w:r>
        <w:t>。</w:t>
      </w:r>
      <w:r>
        <w:rPr>
          <w:rFonts w:eastAsia="宋体" w:hint="eastAsia"/>
          <w:lang w:eastAsia="zh-CN"/>
        </w:rPr>
        <w:t>”</w:t>
      </w:r>
      <w:proofErr w:type="spellStart"/>
      <w:r>
        <w:t>蓋信乎，其不可及也</w:t>
      </w:r>
      <w:proofErr w:type="spellEnd"/>
    </w:p>
    <w:p w14:paraId="7BB0E268" w14:textId="77777777" w:rsidR="007A29CB" w:rsidRDefault="00000000">
      <w:pPr>
        <w:rPr>
          <w:lang w:eastAsia="zh-CN"/>
        </w:rPr>
      </w:pPr>
      <w:r>
        <w:rPr>
          <w:lang w:eastAsia="zh-CN"/>
        </w:rPr>
        <w:t>【第</w:t>
      </w:r>
      <w:r>
        <w:rPr>
          <w:lang w:eastAsia="zh-CN"/>
        </w:rPr>
        <w:t>152</w:t>
      </w:r>
      <w:r>
        <w:rPr>
          <w:lang w:eastAsia="zh-CN"/>
        </w:rPr>
        <w:t>页】</w:t>
      </w:r>
    </w:p>
    <w:p w14:paraId="4BEA9CCD" w14:textId="77777777" w:rsidR="007A29CB" w:rsidRDefault="00000000">
      <w:pPr>
        <w:rPr>
          <w:rFonts w:eastAsia="宋体"/>
          <w:lang w:eastAsia="zh-CN"/>
        </w:rPr>
      </w:pPr>
      <w:r>
        <w:rPr>
          <w:lang w:eastAsia="zh-CN"/>
        </w:rPr>
        <w:t>説明</w:t>
      </w:r>
      <w:r>
        <w:rPr>
          <w:rFonts w:eastAsia="宋体" w:hint="eastAsia"/>
          <w:lang w:eastAsia="zh-CN"/>
        </w:rPr>
        <w:t>）</w:t>
      </w:r>
    </w:p>
    <w:p w14:paraId="028E4968"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卷四，作</w:t>
      </w:r>
      <w:proofErr w:type="gramStart"/>
      <w:r>
        <w:rPr>
          <w:lang w:eastAsia="zh-CN"/>
        </w:rPr>
        <w:t>於</w:t>
      </w:r>
      <w:proofErr w:type="gramEnd"/>
      <w:r>
        <w:rPr>
          <w:lang w:eastAsia="zh-CN"/>
        </w:rPr>
        <w:t>嘉慶十年乙丑。</w:t>
      </w:r>
      <w:proofErr w:type="gramStart"/>
      <w:r>
        <w:rPr>
          <w:lang w:eastAsia="zh-CN"/>
        </w:rPr>
        <w:t>臧</w:t>
      </w:r>
      <w:proofErr w:type="gramEnd"/>
      <w:r>
        <w:rPr>
          <w:lang w:eastAsia="zh-CN"/>
        </w:rPr>
        <w:t>禮堂卒於是年</w:t>
      </w:r>
    </w:p>
    <w:p w14:paraId="27A2C199" w14:textId="77777777" w:rsidR="007A29CB" w:rsidRDefault="00000000">
      <w:pPr>
        <w:rPr>
          <w:lang w:eastAsia="zh-CN"/>
        </w:rPr>
      </w:pPr>
      <w:r>
        <w:rPr>
          <w:lang w:eastAsia="zh-CN"/>
        </w:rPr>
        <w:t>贈中憲大夫趙公暨賈孫二恭人墓誌銘</w:t>
      </w:r>
    </w:p>
    <w:p w14:paraId="29E9C182" w14:textId="77777777" w:rsidR="007A29CB" w:rsidRDefault="00000000">
      <w:pPr>
        <w:rPr>
          <w:lang w:eastAsia="zh-CN"/>
        </w:rPr>
      </w:pPr>
      <w:r>
        <w:rPr>
          <w:lang w:eastAsia="zh-CN"/>
        </w:rPr>
        <w:t>趙公既殁之八年，其繼</w:t>
      </w:r>
      <w:proofErr w:type="gramStart"/>
      <w:r>
        <w:rPr>
          <w:lang w:eastAsia="zh-CN"/>
        </w:rPr>
        <w:t>室孙恭</w:t>
      </w:r>
      <w:proofErr w:type="gramEnd"/>
      <w:r>
        <w:rPr>
          <w:lang w:eastAsia="zh-CN"/>
        </w:rPr>
        <w:t>人卒。明年，其子吏部郎中盛奎</w:t>
      </w:r>
      <w:proofErr w:type="gramStart"/>
      <w:r>
        <w:rPr>
          <w:lang w:eastAsia="zh-CN"/>
        </w:rPr>
        <w:t>將</w:t>
      </w:r>
      <w:proofErr w:type="gramEnd"/>
      <w:r>
        <w:rPr>
          <w:lang w:eastAsia="zh-CN"/>
        </w:rPr>
        <w:t>扶</w:t>
      </w:r>
      <w:proofErr w:type="gramStart"/>
      <w:r>
        <w:rPr>
          <w:lang w:eastAsia="zh-CN"/>
        </w:rPr>
        <w:t>柩</w:t>
      </w:r>
      <w:proofErr w:type="gramEnd"/>
      <w:r>
        <w:rPr>
          <w:lang w:eastAsia="zh-CN"/>
        </w:rPr>
        <w:t>合葬，</w:t>
      </w:r>
      <w:proofErr w:type="gramStart"/>
      <w:r>
        <w:rPr>
          <w:lang w:eastAsia="zh-CN"/>
        </w:rPr>
        <w:t>來乞</w:t>
      </w:r>
      <w:proofErr w:type="gramEnd"/>
      <w:r>
        <w:rPr>
          <w:lang w:eastAsia="zh-CN"/>
        </w:rPr>
        <w:t>余</w:t>
      </w:r>
    </w:p>
    <w:p w14:paraId="07B1682E" w14:textId="77777777" w:rsidR="007A29CB" w:rsidRDefault="00000000">
      <w:pPr>
        <w:rPr>
          <w:lang w:eastAsia="zh-CN"/>
        </w:rPr>
      </w:pPr>
      <w:r>
        <w:rPr>
          <w:lang w:eastAsia="zh-CN"/>
        </w:rPr>
        <w:t>銘。案</w:t>
      </w:r>
      <w:proofErr w:type="gramStart"/>
      <w:r>
        <w:rPr>
          <w:lang w:eastAsia="zh-CN"/>
        </w:rPr>
        <w:t>狀</w:t>
      </w:r>
      <w:proofErr w:type="gramEnd"/>
      <w:r>
        <w:rPr>
          <w:lang w:eastAsia="zh-CN"/>
        </w:rPr>
        <w:t>：公姓趙氏，諱德俶，字</w:t>
      </w:r>
      <w:proofErr w:type="gramStart"/>
      <w:r>
        <w:rPr>
          <w:lang w:eastAsia="zh-CN"/>
        </w:rPr>
        <w:t>復</w:t>
      </w:r>
      <w:proofErr w:type="gramEnd"/>
      <w:r>
        <w:rPr>
          <w:lang w:eastAsia="zh-CN"/>
        </w:rPr>
        <w:t>初，别字善亭。</w:t>
      </w:r>
      <w:proofErr w:type="gramStart"/>
      <w:r>
        <w:rPr>
          <w:lang w:eastAsia="zh-CN"/>
        </w:rPr>
        <w:t>先世居</w:t>
      </w:r>
      <w:proofErr w:type="gramEnd"/>
      <w:r>
        <w:rPr>
          <w:lang w:eastAsia="zh-CN"/>
        </w:rPr>
        <w:t>山右之洪洞，明初徙居直隸永</w:t>
      </w:r>
    </w:p>
    <w:p w14:paraId="3BF658EB" w14:textId="77777777" w:rsidR="007A29CB" w:rsidRDefault="00000000">
      <w:pPr>
        <w:rPr>
          <w:lang w:eastAsia="zh-CN"/>
        </w:rPr>
      </w:pPr>
      <w:proofErr w:type="spellStart"/>
      <w:r>
        <w:t>年，旋遷深州。四世祖諱秉謙。五葉共宅，朝廷旌其門，遂爲州望族</w:t>
      </w:r>
      <w:proofErr w:type="spellEnd"/>
      <w:r>
        <w:t>。</w:t>
      </w:r>
      <w:r>
        <w:rPr>
          <w:lang w:eastAsia="zh-CN"/>
        </w:rPr>
        <w:t>祖諱克中，字彦和</w:t>
      </w:r>
    </w:p>
    <w:p w14:paraId="74BE0FA7" w14:textId="77777777" w:rsidR="007A29CB" w:rsidRDefault="00000000">
      <w:pPr>
        <w:rPr>
          <w:lang w:eastAsia="zh-CN"/>
        </w:rPr>
      </w:pPr>
      <w:r>
        <w:rPr>
          <w:lang w:eastAsia="zh-CN"/>
        </w:rPr>
        <w:t>官房山縣教諭。父諱</w:t>
      </w:r>
      <w:proofErr w:type="gramStart"/>
      <w:r>
        <w:rPr>
          <w:lang w:eastAsia="zh-CN"/>
        </w:rPr>
        <w:t>廷</w:t>
      </w:r>
      <w:proofErr w:type="gramEnd"/>
      <w:r>
        <w:rPr>
          <w:lang w:eastAsia="zh-CN"/>
        </w:rPr>
        <w:t>玠字</w:t>
      </w:r>
      <w:proofErr w:type="gramStart"/>
      <w:r>
        <w:rPr>
          <w:lang w:eastAsia="zh-CN"/>
        </w:rPr>
        <w:t>介玉官</w:t>
      </w:r>
      <w:proofErr w:type="gramEnd"/>
      <w:r>
        <w:rPr>
          <w:lang w:eastAsia="zh-CN"/>
        </w:rPr>
        <w:t>四川重慶府經歷貤贈中憲大夫吏部郎中。公隨任</w:t>
      </w:r>
    </w:p>
    <w:p w14:paraId="3A6B632B" w14:textId="77777777" w:rsidR="007A29CB" w:rsidRDefault="00000000">
      <w:r>
        <w:rPr>
          <w:lang w:eastAsia="zh-CN"/>
        </w:rPr>
        <w:t>重慶。乾隆辛巳，</w:t>
      </w:r>
      <w:proofErr w:type="gramStart"/>
      <w:r>
        <w:rPr>
          <w:lang w:eastAsia="zh-CN"/>
        </w:rPr>
        <w:t>介玉公卒於</w:t>
      </w:r>
      <w:proofErr w:type="gramEnd"/>
      <w:r>
        <w:rPr>
          <w:lang w:eastAsia="zh-CN"/>
        </w:rPr>
        <w:t>官，奉母張太恭人回籍，公年甫十五，一切部署如成人。</w:t>
      </w:r>
      <w:r>
        <w:t>嗣</w:t>
      </w:r>
    </w:p>
    <w:p w14:paraId="44C838DF" w14:textId="77777777" w:rsidR="007A29CB" w:rsidRDefault="00000000">
      <w:pPr>
        <w:rPr>
          <w:lang w:eastAsia="zh-CN"/>
        </w:rPr>
      </w:pPr>
      <w:r>
        <w:rPr>
          <w:lang w:eastAsia="zh-CN"/>
        </w:rPr>
        <w:t>以家中落爲禄養計遂入貲爲縣</w:t>
      </w:r>
      <w:proofErr w:type="gramStart"/>
      <w:r>
        <w:rPr>
          <w:lang w:eastAsia="zh-CN"/>
        </w:rPr>
        <w:t>尉</w:t>
      </w:r>
      <w:proofErr w:type="gramEnd"/>
      <w:r>
        <w:rPr>
          <w:lang w:eastAsia="zh-CN"/>
        </w:rPr>
        <w:t>乙未</w:t>
      </w:r>
      <w:proofErr w:type="gramStart"/>
      <w:r>
        <w:rPr>
          <w:lang w:eastAsia="zh-CN"/>
        </w:rPr>
        <w:t>揀</w:t>
      </w:r>
      <w:proofErr w:type="gramEnd"/>
      <w:r>
        <w:rPr>
          <w:lang w:eastAsia="zh-CN"/>
        </w:rPr>
        <w:t>發甘肅委署</w:t>
      </w:r>
      <w:proofErr w:type="gramStart"/>
      <w:r>
        <w:rPr>
          <w:lang w:eastAsia="zh-CN"/>
        </w:rPr>
        <w:t>涼</w:t>
      </w:r>
      <w:proofErr w:type="gramEnd"/>
      <w:r>
        <w:rPr>
          <w:lang w:eastAsia="zh-CN"/>
        </w:rPr>
        <w:t>州府經歷補寧夏尉。以母</w:t>
      </w:r>
    </w:p>
    <w:p w14:paraId="503A8B18" w14:textId="77777777" w:rsidR="007A29CB" w:rsidRDefault="00000000">
      <w:pPr>
        <w:rPr>
          <w:lang w:eastAsia="zh-CN"/>
        </w:rPr>
      </w:pPr>
      <w:r>
        <w:rPr>
          <w:lang w:eastAsia="zh-CN"/>
        </w:rPr>
        <w:t>艱去官。丙辰服闋，補改陝西安定</w:t>
      </w:r>
      <w:proofErr w:type="gramStart"/>
      <w:r>
        <w:rPr>
          <w:lang w:eastAsia="zh-CN"/>
        </w:rPr>
        <w:t>尉</w:t>
      </w:r>
      <w:proofErr w:type="gramEnd"/>
      <w:r>
        <w:rPr>
          <w:lang w:eastAsia="zh-CN"/>
        </w:rPr>
        <w:t>，旋升黄官嶺巡檢，調署雒南尉。庚申</w:t>
      </w:r>
      <w:proofErr w:type="gramStart"/>
      <w:r>
        <w:rPr>
          <w:lang w:eastAsia="zh-CN"/>
        </w:rPr>
        <w:t>復</w:t>
      </w:r>
      <w:proofErr w:type="gramEnd"/>
      <w:r>
        <w:rPr>
          <w:lang w:eastAsia="zh-CN"/>
        </w:rPr>
        <w:t>署静邊縣巡</w:t>
      </w:r>
    </w:p>
    <w:p w14:paraId="70F6E784" w14:textId="77777777" w:rsidR="007A29CB" w:rsidRDefault="00000000">
      <w:pPr>
        <w:rPr>
          <w:lang w:eastAsia="zh-CN"/>
        </w:rPr>
      </w:pPr>
      <w:r>
        <w:rPr>
          <w:lang w:eastAsia="zh-CN"/>
        </w:rPr>
        <w:t>檢。明年以疾</w:t>
      </w:r>
      <w:proofErr w:type="gramStart"/>
      <w:r>
        <w:rPr>
          <w:lang w:eastAsia="zh-CN"/>
        </w:rPr>
        <w:t>乞</w:t>
      </w:r>
      <w:proofErr w:type="gramEnd"/>
      <w:r>
        <w:rPr>
          <w:lang w:eastAsia="zh-CN"/>
        </w:rPr>
        <w:t>歸。寧夏，故河套地。</w:t>
      </w:r>
      <w:proofErr w:type="gramStart"/>
      <w:r>
        <w:rPr>
          <w:lang w:eastAsia="zh-CN"/>
        </w:rPr>
        <w:t>四渠析</w:t>
      </w:r>
      <w:proofErr w:type="gramEnd"/>
      <w:r>
        <w:rPr>
          <w:lang w:eastAsia="zh-CN"/>
        </w:rPr>
        <w:t>流，民賴灌溉。公</w:t>
      </w:r>
      <w:proofErr w:type="gramStart"/>
      <w:r>
        <w:rPr>
          <w:lang w:eastAsia="zh-CN"/>
        </w:rPr>
        <w:t>涖</w:t>
      </w:r>
      <w:proofErr w:type="gramEnd"/>
      <w:r>
        <w:rPr>
          <w:lang w:eastAsia="zh-CN"/>
        </w:rPr>
        <w:t>任後，每春仲駐工，夏</w:t>
      </w:r>
    </w:p>
    <w:p w14:paraId="4B1C9DF3" w14:textId="77777777" w:rsidR="007A29CB" w:rsidRDefault="00000000">
      <w:proofErr w:type="spellStart"/>
      <w:r>
        <w:lastRenderedPageBreak/>
        <w:t>初旋署，爲籌其次弟挹注之法，歷二十餘年如一日。癸丑夏，河暴漲。漢延渠滾水壩圯</w:t>
      </w:r>
      <w:proofErr w:type="spellEnd"/>
    </w:p>
    <w:p w14:paraId="23E45BCE" w14:textId="77777777" w:rsidR="007A29CB" w:rsidRDefault="00000000">
      <w:proofErr w:type="spellStart"/>
      <w:r>
        <w:t>正牐斷流，緣渠稻禾就槁。觀察富公令公董其事，鳩工集料，三晝夜合龍。渠流通暢，灌</w:t>
      </w:r>
      <w:proofErr w:type="spellEnd"/>
    </w:p>
    <w:p w14:paraId="0AA2B03A" w14:textId="77777777" w:rsidR="007A29CB" w:rsidRDefault="00000000">
      <w:pPr>
        <w:rPr>
          <w:lang w:eastAsia="zh-CN"/>
        </w:rPr>
      </w:pPr>
      <w:r>
        <w:rPr>
          <w:lang w:eastAsia="zh-CN"/>
        </w:rPr>
        <w:t>【第</w:t>
      </w:r>
      <w:r>
        <w:rPr>
          <w:lang w:eastAsia="zh-CN"/>
        </w:rPr>
        <w:t>153</w:t>
      </w:r>
      <w:r>
        <w:rPr>
          <w:lang w:eastAsia="zh-CN"/>
        </w:rPr>
        <w:t>页】</w:t>
      </w:r>
    </w:p>
    <w:p w14:paraId="1E4F5200" w14:textId="77777777" w:rsidR="007A29CB" w:rsidRDefault="00000000">
      <w:pPr>
        <w:rPr>
          <w:lang w:eastAsia="zh-CN"/>
        </w:rPr>
      </w:pPr>
      <w:proofErr w:type="gramStart"/>
      <w:r>
        <w:rPr>
          <w:lang w:eastAsia="zh-CN"/>
        </w:rPr>
        <w:t>溉</w:t>
      </w:r>
      <w:proofErr w:type="gramEnd"/>
      <w:r>
        <w:rPr>
          <w:lang w:eastAsia="zh-CN"/>
        </w:rPr>
        <w:t>無缺，寧夏人至今稱公德不衰。關中教匪滋擾，公奉調赴軍營，過留</w:t>
      </w:r>
      <w:proofErr w:type="gramStart"/>
      <w:r>
        <w:rPr>
          <w:lang w:eastAsia="zh-CN"/>
        </w:rPr>
        <w:t>壩</w:t>
      </w:r>
      <w:proofErr w:type="gramEnd"/>
      <w:r>
        <w:rPr>
          <w:lang w:eastAsia="zh-CN"/>
        </w:rPr>
        <w:t>。其地四</w:t>
      </w:r>
      <w:proofErr w:type="gramStart"/>
      <w:r>
        <w:rPr>
          <w:lang w:eastAsia="zh-CN"/>
        </w:rPr>
        <w:t>圍</w:t>
      </w:r>
      <w:proofErr w:type="gramEnd"/>
      <w:r>
        <w:rPr>
          <w:lang w:eastAsia="zh-CN"/>
        </w:rPr>
        <w:t>皆</w:t>
      </w:r>
    </w:p>
    <w:p w14:paraId="640994ED" w14:textId="77777777" w:rsidR="007A29CB" w:rsidRDefault="00000000">
      <w:pPr>
        <w:rPr>
          <w:lang w:eastAsia="zh-CN"/>
        </w:rPr>
      </w:pPr>
      <w:r>
        <w:rPr>
          <w:lang w:eastAsia="zh-CN"/>
        </w:rPr>
        <w:t>山，賊突至，人</w:t>
      </w:r>
      <w:proofErr w:type="gramStart"/>
      <w:r>
        <w:rPr>
          <w:lang w:eastAsia="zh-CN"/>
        </w:rPr>
        <w:t>懷</w:t>
      </w:r>
      <w:proofErr w:type="gramEnd"/>
      <w:r>
        <w:rPr>
          <w:lang w:eastAsia="zh-CN"/>
        </w:rPr>
        <w:t>愳心。公</w:t>
      </w:r>
      <w:proofErr w:type="gramStart"/>
      <w:r>
        <w:rPr>
          <w:lang w:eastAsia="zh-CN"/>
        </w:rPr>
        <w:t>曉</w:t>
      </w:r>
      <w:proofErr w:type="gramEnd"/>
      <w:r>
        <w:rPr>
          <w:lang w:eastAsia="zh-CN"/>
        </w:rPr>
        <w:t>以大義，督率軍勇防禦，賊衆遠遯，行旅</w:t>
      </w:r>
      <w:proofErr w:type="gramStart"/>
      <w:r>
        <w:rPr>
          <w:lang w:eastAsia="zh-CN"/>
        </w:rPr>
        <w:t>弗</w:t>
      </w:r>
      <w:proofErr w:type="gramEnd"/>
      <w:r>
        <w:rPr>
          <w:lang w:eastAsia="zh-CN"/>
        </w:rPr>
        <w:t>驚。南山</w:t>
      </w:r>
      <w:proofErr w:type="gramStart"/>
      <w:r>
        <w:rPr>
          <w:lang w:eastAsia="zh-CN"/>
        </w:rPr>
        <w:t>逋</w:t>
      </w:r>
      <w:proofErr w:type="gramEnd"/>
      <w:r>
        <w:rPr>
          <w:lang w:eastAsia="zh-CN"/>
        </w:rPr>
        <w:t>賊出没</w:t>
      </w:r>
    </w:p>
    <w:p w14:paraId="5EA33A83" w14:textId="77777777" w:rsidR="007A29CB" w:rsidRDefault="00000000">
      <w:pPr>
        <w:rPr>
          <w:lang w:eastAsia="zh-CN"/>
        </w:rPr>
      </w:pPr>
      <w:r>
        <w:rPr>
          <w:lang w:eastAsia="zh-CN"/>
        </w:rPr>
        <w:t>無定，商</w:t>
      </w:r>
      <w:proofErr w:type="gramStart"/>
      <w:r>
        <w:rPr>
          <w:lang w:eastAsia="zh-CN"/>
        </w:rPr>
        <w:t>雒</w:t>
      </w:r>
      <w:proofErr w:type="gramEnd"/>
      <w:r>
        <w:rPr>
          <w:lang w:eastAsia="zh-CN"/>
        </w:rPr>
        <w:t>一路多被蹂躪。中</w:t>
      </w:r>
      <w:proofErr w:type="gramStart"/>
      <w:r>
        <w:rPr>
          <w:lang w:eastAsia="zh-CN"/>
        </w:rPr>
        <w:t>丞</w:t>
      </w:r>
      <w:proofErr w:type="gramEnd"/>
      <w:r>
        <w:rPr>
          <w:lang w:eastAsia="zh-CN"/>
        </w:rPr>
        <w:t>令公署</w:t>
      </w:r>
      <w:proofErr w:type="gramStart"/>
      <w:r>
        <w:rPr>
          <w:lang w:eastAsia="zh-CN"/>
        </w:rPr>
        <w:t>雒</w:t>
      </w:r>
      <w:proofErr w:type="gramEnd"/>
      <w:r>
        <w:rPr>
          <w:lang w:eastAsia="zh-CN"/>
        </w:rPr>
        <w:t>南尉，委以相機御賊，遂與</w:t>
      </w:r>
      <w:proofErr w:type="gramStart"/>
      <w:r>
        <w:rPr>
          <w:lang w:eastAsia="zh-CN"/>
        </w:rPr>
        <w:t>邑</w:t>
      </w:r>
      <w:proofErr w:type="gramEnd"/>
      <w:r>
        <w:rPr>
          <w:lang w:eastAsia="zh-CN"/>
        </w:rPr>
        <w:t>令團練兵勇演習排</w:t>
      </w:r>
    </w:p>
    <w:p w14:paraId="37089B71" w14:textId="77777777" w:rsidR="007A29CB" w:rsidRDefault="00000000">
      <w:proofErr w:type="spellStart"/>
      <w:r>
        <w:t>鎗，凡數十晝夜，賊不敢逼，雒城得安，其保障如此。平居嘗謂一生閲歷世故，</w:t>
      </w:r>
      <w:proofErr w:type="gramStart"/>
      <w:r>
        <w:t>惟</w:t>
      </w:r>
      <w:proofErr w:type="spellEnd"/>
      <w:r>
        <w:rPr>
          <w:rFonts w:eastAsia="宋体" w:hint="eastAsia"/>
          <w:lang w:eastAsia="zh-CN"/>
        </w:rPr>
        <w:t>“</w:t>
      </w:r>
      <w:proofErr w:type="spellStart"/>
      <w:proofErr w:type="gramEnd"/>
      <w:r>
        <w:t>退一步</w:t>
      </w:r>
      <w:proofErr w:type="spellEnd"/>
    </w:p>
    <w:p w14:paraId="60400E72" w14:textId="77777777" w:rsidR="007A29CB" w:rsidRDefault="00000000">
      <w:pPr>
        <w:rPr>
          <w:lang w:eastAsia="zh-CN"/>
        </w:rPr>
      </w:pPr>
      <w:r>
        <w:t>想</w:t>
      </w:r>
      <w:proofErr w:type="gramStart"/>
      <w:r>
        <w:rPr>
          <w:rFonts w:eastAsia="宋体" w:hint="eastAsia"/>
          <w:lang w:eastAsia="zh-CN"/>
        </w:rPr>
        <w:t>”</w:t>
      </w:r>
      <w:proofErr w:type="spellStart"/>
      <w:proofErr w:type="gramEnd"/>
      <w:r>
        <w:t>四字能</w:t>
      </w:r>
      <w:proofErr w:type="gramStart"/>
      <w:r>
        <w:t>堅</w:t>
      </w:r>
      <w:proofErr w:type="gramEnd"/>
      <w:r>
        <w:t>志長識。又嘗教其子盛奎曰</w:t>
      </w:r>
      <w:proofErr w:type="spellEnd"/>
      <w:r>
        <w:t>：</w:t>
      </w:r>
      <w:r>
        <w:rPr>
          <w:rFonts w:eastAsia="宋体" w:hint="eastAsia"/>
          <w:lang w:eastAsia="zh-CN"/>
        </w:rPr>
        <w:t>“</w:t>
      </w:r>
      <w:proofErr w:type="spellStart"/>
      <w:r>
        <w:t>居官以節儉爲本，供職以謹慎爲要</w:t>
      </w:r>
      <w:proofErr w:type="spellEnd"/>
      <w:r>
        <w:t>。</w:t>
      </w:r>
      <w:r>
        <w:rPr>
          <w:rFonts w:eastAsia="宋体" w:hint="eastAsia"/>
          <w:lang w:eastAsia="zh-CN"/>
        </w:rPr>
        <w:t>”</w:t>
      </w:r>
      <w:r>
        <w:rPr>
          <w:lang w:eastAsia="zh-CN"/>
        </w:rPr>
        <w:t>聞者韙</w:t>
      </w:r>
    </w:p>
    <w:p w14:paraId="147727CC" w14:textId="77777777" w:rsidR="007A29CB" w:rsidRDefault="00000000">
      <w:pPr>
        <w:rPr>
          <w:lang w:eastAsia="zh-CN"/>
        </w:rPr>
      </w:pPr>
      <w:r>
        <w:rPr>
          <w:lang w:eastAsia="zh-CN"/>
        </w:rPr>
        <w:t>之。夫以公之賢，</w:t>
      </w:r>
      <w:proofErr w:type="gramStart"/>
      <w:r>
        <w:rPr>
          <w:lang w:eastAsia="zh-CN"/>
        </w:rPr>
        <w:t>沈没</w:t>
      </w:r>
      <w:proofErr w:type="gramEnd"/>
      <w:r>
        <w:rPr>
          <w:lang w:eastAsia="zh-CN"/>
        </w:rPr>
        <w:t>下僚，似未得大展其用者。然吾謂一命之士，</w:t>
      </w:r>
      <w:proofErr w:type="gramStart"/>
      <w:r>
        <w:rPr>
          <w:lang w:eastAsia="zh-CN"/>
        </w:rPr>
        <w:t>苟</w:t>
      </w:r>
      <w:proofErr w:type="gramEnd"/>
      <w:r>
        <w:rPr>
          <w:lang w:eastAsia="zh-CN"/>
        </w:rPr>
        <w:t>盡心於民生國計</w:t>
      </w:r>
    </w:p>
    <w:p w14:paraId="3A3E84AB" w14:textId="77777777" w:rsidR="007A29CB" w:rsidRDefault="00000000">
      <w:pPr>
        <w:rPr>
          <w:lang w:eastAsia="zh-CN"/>
        </w:rPr>
      </w:pPr>
      <w:proofErr w:type="spellStart"/>
      <w:r>
        <w:t>其功即與將相等。蓋所用有大小，而所以用之者一也</w:t>
      </w:r>
      <w:proofErr w:type="spellEnd"/>
      <w:r>
        <w:t>。</w:t>
      </w:r>
      <w:r>
        <w:rPr>
          <w:lang w:eastAsia="zh-CN"/>
        </w:rPr>
        <w:t>如趙公者，未可以禄位限之已</w:t>
      </w:r>
    </w:p>
    <w:p w14:paraId="0B745982" w14:textId="77777777" w:rsidR="007A29CB" w:rsidRDefault="00000000">
      <w:proofErr w:type="spellStart"/>
      <w:r>
        <w:t>公卒於嘉慶十九年三月十九日，享年六十有九。以子貴，贈如其官。配賈恭人，正定府教</w:t>
      </w:r>
      <w:proofErr w:type="spellEnd"/>
    </w:p>
    <w:p w14:paraId="099A8B59" w14:textId="77777777" w:rsidR="007A29CB" w:rsidRDefault="00000000">
      <w:proofErr w:type="spellStart"/>
      <w:r>
        <w:t>授諱鳳吟公女。繼配孫太恭人，國學生貤贈中憲大夫諱珠公女。皆撙節持家，克勤婦職</w:t>
      </w:r>
      <w:proofErr w:type="spellEnd"/>
    </w:p>
    <w:p w14:paraId="08E094E0" w14:textId="77777777" w:rsidR="007A29CB" w:rsidRDefault="00000000">
      <w:pPr>
        <w:rPr>
          <w:lang w:eastAsia="zh-CN"/>
        </w:rPr>
      </w:pPr>
      <w:r>
        <w:rPr>
          <w:lang w:eastAsia="zh-CN"/>
        </w:rPr>
        <w:t>孙</w:t>
      </w:r>
      <w:proofErr w:type="gramStart"/>
      <w:r>
        <w:rPr>
          <w:lang w:eastAsia="zh-CN"/>
        </w:rPr>
        <w:t>太</w:t>
      </w:r>
      <w:proofErr w:type="gramEnd"/>
      <w:r>
        <w:rPr>
          <w:lang w:eastAsia="zh-CN"/>
        </w:rPr>
        <w:t>恭人相夫教子，尤卓</w:t>
      </w:r>
      <w:proofErr w:type="gramStart"/>
      <w:r>
        <w:rPr>
          <w:lang w:eastAsia="zh-CN"/>
        </w:rPr>
        <w:t>卓</w:t>
      </w:r>
      <w:proofErr w:type="gramEnd"/>
      <w:r>
        <w:rPr>
          <w:lang w:eastAsia="zh-CN"/>
        </w:rPr>
        <w:t>可稱。道光三年，合葬</w:t>
      </w:r>
      <w:proofErr w:type="gramStart"/>
      <w:r>
        <w:rPr>
          <w:lang w:eastAsia="zh-CN"/>
        </w:rPr>
        <w:t>於</w:t>
      </w:r>
      <w:proofErr w:type="gramEnd"/>
      <w:r>
        <w:rPr>
          <w:lang w:eastAsia="zh-CN"/>
        </w:rPr>
        <w:t>深州柳家莊之西北原，禮也。子二：</w:t>
      </w:r>
    </w:p>
    <w:p w14:paraId="2ABC0A0D" w14:textId="77777777" w:rsidR="007A29CB" w:rsidRDefault="00000000">
      <w:pPr>
        <w:rPr>
          <w:lang w:eastAsia="zh-CN"/>
        </w:rPr>
      </w:pPr>
      <w:r>
        <w:rPr>
          <w:lang w:eastAsia="zh-CN"/>
        </w:rPr>
        <w:t>長盛奎，嘉慶辛酉年拔貢生，今官吏部郎中軍機處行走。次盛舉，早卒。皆孙</w:t>
      </w:r>
      <w:proofErr w:type="gramStart"/>
      <w:r>
        <w:rPr>
          <w:lang w:eastAsia="zh-CN"/>
        </w:rPr>
        <w:t>太</w:t>
      </w:r>
      <w:proofErr w:type="gramEnd"/>
      <w:r>
        <w:rPr>
          <w:lang w:eastAsia="zh-CN"/>
        </w:rPr>
        <w:t>恭人出</w:t>
      </w:r>
    </w:p>
    <w:p w14:paraId="0ADA62CD" w14:textId="77777777" w:rsidR="007A29CB" w:rsidRDefault="00000000">
      <w:r>
        <w:rPr>
          <w:lang w:eastAsia="zh-CN"/>
        </w:rPr>
        <w:t>女四：賈恭人出者二，孙</w:t>
      </w:r>
      <w:proofErr w:type="gramStart"/>
      <w:r>
        <w:rPr>
          <w:lang w:eastAsia="zh-CN"/>
        </w:rPr>
        <w:t>太</w:t>
      </w:r>
      <w:proofErr w:type="gramEnd"/>
      <w:r>
        <w:rPr>
          <w:lang w:eastAsia="zh-CN"/>
        </w:rPr>
        <w:t>恭人出者二。孙三：家廉、家熙、家燾。</w:t>
      </w:r>
      <w:proofErr w:type="spellStart"/>
      <w:r>
        <w:t>孫女五。余於公爲婣</w:t>
      </w:r>
      <w:proofErr w:type="spellEnd"/>
    </w:p>
    <w:p w14:paraId="770D1049" w14:textId="77777777" w:rsidR="007A29CB" w:rsidRDefault="00000000">
      <w:proofErr w:type="spellStart"/>
      <w:r>
        <w:t>黨，知公深，故既志其大略，重爲之銘。銘曰</w:t>
      </w:r>
      <w:proofErr w:type="spellEnd"/>
      <w:r>
        <w:t>：</w:t>
      </w:r>
    </w:p>
    <w:p w14:paraId="4B36BB1A" w14:textId="77777777" w:rsidR="007A29CB" w:rsidRDefault="00000000">
      <w:proofErr w:type="spellStart"/>
      <w:r>
        <w:t>其官則卑，其人則有爲也。其階則崇，其心則彌沖也。生有妻以爲輔，而家事治也</w:t>
      </w:r>
      <w:proofErr w:type="spellEnd"/>
    </w:p>
    <w:p w14:paraId="0DB4B495" w14:textId="77777777" w:rsidR="007A29CB" w:rsidRDefault="00000000">
      <w:proofErr w:type="spellStart"/>
      <w:r>
        <w:t>死有子以繩武，而後嗣熾也。惟實之豐，惟報之隆。藏之幽室，壽考令終</w:t>
      </w:r>
      <w:proofErr w:type="spellEnd"/>
      <w:r>
        <w:t>。</w:t>
      </w:r>
    </w:p>
    <w:p w14:paraId="68806D53" w14:textId="77777777" w:rsidR="007A29CB" w:rsidRDefault="00000000">
      <w:pPr>
        <w:rPr>
          <w:lang w:eastAsia="zh-CN"/>
        </w:rPr>
      </w:pPr>
      <w:r>
        <w:rPr>
          <w:lang w:eastAsia="zh-CN"/>
        </w:rPr>
        <w:t>【第</w:t>
      </w:r>
      <w:r>
        <w:rPr>
          <w:lang w:eastAsia="zh-CN"/>
        </w:rPr>
        <w:t>154</w:t>
      </w:r>
      <w:r>
        <w:rPr>
          <w:lang w:eastAsia="zh-CN"/>
        </w:rPr>
        <w:t>页】</w:t>
      </w:r>
    </w:p>
    <w:p w14:paraId="21EF0802" w14:textId="77777777" w:rsidR="007A29CB" w:rsidRDefault="00000000">
      <w:pPr>
        <w:rPr>
          <w:rFonts w:eastAsia="宋体"/>
          <w:lang w:eastAsia="zh-CN"/>
        </w:rPr>
      </w:pPr>
      <w:r>
        <w:rPr>
          <w:lang w:eastAsia="zh-CN"/>
        </w:rPr>
        <w:t>説明</w:t>
      </w:r>
      <w:r>
        <w:rPr>
          <w:rFonts w:eastAsia="宋体" w:hint="eastAsia"/>
          <w:lang w:eastAsia="zh-CN"/>
        </w:rPr>
        <w:t>）</w:t>
      </w:r>
    </w:p>
    <w:p w14:paraId="6A12FC0E"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卷四，寫</w:t>
      </w:r>
      <w:proofErr w:type="gramStart"/>
      <w:r>
        <w:rPr>
          <w:lang w:eastAsia="zh-CN"/>
        </w:rPr>
        <w:t>於</w:t>
      </w:r>
      <w:proofErr w:type="gramEnd"/>
      <w:r>
        <w:rPr>
          <w:lang w:eastAsia="zh-CN"/>
        </w:rPr>
        <w:t>道光三年癸未。墓主是王引之</w:t>
      </w:r>
      <w:proofErr w:type="gramStart"/>
      <w:r>
        <w:rPr>
          <w:lang w:eastAsia="zh-CN"/>
        </w:rPr>
        <w:t>姻</w:t>
      </w:r>
      <w:proofErr w:type="gramEnd"/>
      <w:r>
        <w:rPr>
          <w:lang w:eastAsia="zh-CN"/>
        </w:rPr>
        <w:t>黨</w:t>
      </w:r>
    </w:p>
    <w:p w14:paraId="755CA24A" w14:textId="77777777" w:rsidR="007A29CB" w:rsidRDefault="00000000">
      <w:pPr>
        <w:rPr>
          <w:lang w:eastAsia="zh-CN"/>
        </w:rPr>
      </w:pPr>
      <w:r>
        <w:rPr>
          <w:lang w:eastAsia="zh-CN"/>
        </w:rPr>
        <w:lastRenderedPageBreak/>
        <w:t>皇清</w:t>
      </w:r>
      <w:proofErr w:type="gramStart"/>
      <w:r>
        <w:rPr>
          <w:lang w:eastAsia="zh-CN"/>
        </w:rPr>
        <w:t>勅授文林郎通</w:t>
      </w:r>
      <w:proofErr w:type="gramEnd"/>
      <w:r>
        <w:rPr>
          <w:lang w:eastAsia="zh-CN"/>
        </w:rPr>
        <w:t>政司知事覃恩疊封中憲大夫工部營繕司郎中雨舟張</w:t>
      </w:r>
      <w:proofErr w:type="gramStart"/>
      <w:r>
        <w:rPr>
          <w:lang w:eastAsia="zh-CN"/>
        </w:rPr>
        <w:t>公暨德</w:t>
      </w:r>
      <w:proofErr w:type="gramEnd"/>
    </w:p>
    <w:p w14:paraId="7DCADEB9" w14:textId="77777777" w:rsidR="007A29CB" w:rsidRDefault="00000000">
      <w:proofErr w:type="spellStart"/>
      <w:r>
        <w:t>配李太恭人長太恭人武太恭人合葬墓誌銘</w:t>
      </w:r>
      <w:proofErr w:type="spellEnd"/>
    </w:p>
    <w:p w14:paraId="6ACF6A7F" w14:textId="77777777" w:rsidR="007A29CB" w:rsidRDefault="00000000">
      <w:pPr>
        <w:rPr>
          <w:lang w:eastAsia="zh-CN"/>
        </w:rPr>
      </w:pPr>
      <w:r>
        <w:rPr>
          <w:lang w:eastAsia="zh-CN"/>
        </w:rPr>
        <w:t>賜進士</w:t>
      </w:r>
      <w:proofErr w:type="gramStart"/>
      <w:r>
        <w:rPr>
          <w:lang w:eastAsia="zh-CN"/>
        </w:rPr>
        <w:t>及第光</w:t>
      </w:r>
      <w:proofErr w:type="gramEnd"/>
      <w:r>
        <w:rPr>
          <w:lang w:eastAsia="zh-CN"/>
        </w:rPr>
        <w:t>禄大夫經</w:t>
      </w:r>
      <w:proofErr w:type="gramStart"/>
      <w:r>
        <w:rPr>
          <w:lang w:eastAsia="zh-CN"/>
        </w:rPr>
        <w:t>筵</w:t>
      </w:r>
      <w:proofErr w:type="gramEnd"/>
      <w:r>
        <w:rPr>
          <w:lang w:eastAsia="zh-CN"/>
        </w:rPr>
        <w:t>講官吏部左侍郎年愚</w:t>
      </w:r>
      <w:proofErr w:type="gramStart"/>
      <w:r>
        <w:rPr>
          <w:lang w:eastAsia="zh-CN"/>
        </w:rPr>
        <w:t>姪</w:t>
      </w:r>
      <w:proofErr w:type="gramEnd"/>
      <w:r>
        <w:rPr>
          <w:lang w:eastAsia="zh-CN"/>
        </w:rPr>
        <w:t>王引之拜譔</w:t>
      </w:r>
    </w:p>
    <w:p w14:paraId="32357DC1" w14:textId="77777777" w:rsidR="007A29CB" w:rsidRDefault="00000000">
      <w:pPr>
        <w:rPr>
          <w:lang w:eastAsia="zh-CN"/>
        </w:rPr>
      </w:pPr>
      <w:r>
        <w:rPr>
          <w:lang w:eastAsia="zh-CN"/>
        </w:rPr>
        <w:t>賜進士出身榮禄大夫内閣學士兼禮部侍郎年愚</w:t>
      </w:r>
      <w:proofErr w:type="gramStart"/>
      <w:r>
        <w:rPr>
          <w:lang w:eastAsia="zh-CN"/>
        </w:rPr>
        <w:t>姪</w:t>
      </w:r>
      <w:proofErr w:type="gramEnd"/>
      <w:r>
        <w:rPr>
          <w:lang w:eastAsia="zh-CN"/>
        </w:rPr>
        <w:t>白鎔拜</w:t>
      </w:r>
      <w:proofErr w:type="gramStart"/>
      <w:r>
        <w:rPr>
          <w:lang w:eastAsia="zh-CN"/>
        </w:rPr>
        <w:t>書</w:t>
      </w:r>
      <w:proofErr w:type="gramEnd"/>
    </w:p>
    <w:p w14:paraId="49261314" w14:textId="77777777" w:rsidR="007A29CB" w:rsidRDefault="00000000">
      <w:pPr>
        <w:rPr>
          <w:lang w:eastAsia="zh-CN"/>
        </w:rPr>
      </w:pPr>
      <w:r>
        <w:rPr>
          <w:lang w:eastAsia="zh-CN"/>
        </w:rPr>
        <w:t>賜進士出身光禄大夫刑部左侍郎年愚</w:t>
      </w:r>
      <w:proofErr w:type="gramStart"/>
      <w:r>
        <w:rPr>
          <w:lang w:eastAsia="zh-CN"/>
        </w:rPr>
        <w:t>姪</w:t>
      </w:r>
      <w:proofErr w:type="gramEnd"/>
      <w:r>
        <w:rPr>
          <w:lang w:eastAsia="zh-CN"/>
        </w:rPr>
        <w:t>史致</w:t>
      </w:r>
      <w:proofErr w:type="gramStart"/>
      <w:r>
        <w:rPr>
          <w:lang w:eastAsia="zh-CN"/>
        </w:rPr>
        <w:t>儼</w:t>
      </w:r>
      <w:proofErr w:type="gramEnd"/>
      <w:r>
        <w:rPr>
          <w:lang w:eastAsia="zh-CN"/>
        </w:rPr>
        <w:t>拜篆</w:t>
      </w:r>
    </w:p>
    <w:p w14:paraId="54B6C86C" w14:textId="77777777" w:rsidR="007A29CB" w:rsidRDefault="00000000">
      <w:proofErr w:type="spellStart"/>
      <w:r>
        <w:t>公諱聖詔，字敬宣，號松畹，又號雨舟</w:t>
      </w:r>
      <w:proofErr w:type="spellEnd"/>
      <w:r>
        <w:t>。</w:t>
      </w:r>
      <w:r>
        <w:rPr>
          <w:lang w:eastAsia="zh-CN"/>
        </w:rPr>
        <w:t>先世居秦，始祖天禄公，始遷居晉之介休。</w:t>
      </w:r>
      <w:r>
        <w:t>曾</w:t>
      </w:r>
    </w:p>
    <w:p w14:paraId="0333AF21" w14:textId="77777777" w:rsidR="007A29CB" w:rsidRDefault="00000000">
      <w:pPr>
        <w:rPr>
          <w:lang w:eastAsia="zh-CN"/>
        </w:rPr>
      </w:pPr>
      <w:proofErr w:type="spellStart"/>
      <w:r>
        <w:t>祖良傑公，康熙乙卯舉人</w:t>
      </w:r>
      <w:proofErr w:type="spellEnd"/>
      <w:r>
        <w:t>。</w:t>
      </w:r>
      <w:r>
        <w:rPr>
          <w:lang w:eastAsia="zh-CN"/>
        </w:rPr>
        <w:t>祖恭友公，廪貢生。父新政公，康熙戊戌進士。生子四人，公</w:t>
      </w:r>
    </w:p>
    <w:p w14:paraId="70D23AEF" w14:textId="77777777" w:rsidR="007A29CB" w:rsidRDefault="00000000">
      <w:pPr>
        <w:rPr>
          <w:lang w:eastAsia="zh-CN"/>
        </w:rPr>
      </w:pPr>
      <w:proofErr w:type="gramStart"/>
      <w:r>
        <w:rPr>
          <w:lang w:eastAsia="zh-CN"/>
        </w:rPr>
        <w:t>其季也</w:t>
      </w:r>
      <w:proofErr w:type="gramEnd"/>
      <w:r>
        <w:rPr>
          <w:lang w:eastAsia="zh-CN"/>
        </w:rPr>
        <w:t>。</w:t>
      </w:r>
      <w:proofErr w:type="gramStart"/>
      <w:r>
        <w:rPr>
          <w:lang w:eastAsia="zh-CN"/>
        </w:rPr>
        <w:t>公幼而</w:t>
      </w:r>
      <w:proofErr w:type="gramEnd"/>
      <w:r>
        <w:rPr>
          <w:lang w:eastAsia="zh-CN"/>
        </w:rPr>
        <w:t>頴異，七歲即善屬對，新政公綦愛之。暨公殁，</w:t>
      </w:r>
      <w:proofErr w:type="gramStart"/>
      <w:r>
        <w:rPr>
          <w:lang w:eastAsia="zh-CN"/>
        </w:rPr>
        <w:t>哀毁如成人</w:t>
      </w:r>
      <w:proofErr w:type="gramEnd"/>
      <w:r>
        <w:rPr>
          <w:lang w:eastAsia="zh-CN"/>
        </w:rPr>
        <w:t>。長而篤學</w:t>
      </w:r>
    </w:p>
    <w:p w14:paraId="4C2BDAA3" w14:textId="77777777" w:rsidR="007A29CB" w:rsidRDefault="00000000">
      <w:pPr>
        <w:rPr>
          <w:lang w:eastAsia="zh-CN"/>
        </w:rPr>
      </w:pPr>
      <w:proofErr w:type="spellStart"/>
      <w:r>
        <w:t>善詩文，兼工書畫，然屢困場屋</w:t>
      </w:r>
      <w:proofErr w:type="spellEnd"/>
      <w:r>
        <w:t>。</w:t>
      </w:r>
      <w:r>
        <w:rPr>
          <w:lang w:eastAsia="zh-CN"/>
        </w:rPr>
        <w:t>以母梁太恭人年近古稀，亟圖禄養，遂援例得佐銀臺，偕</w:t>
      </w:r>
    </w:p>
    <w:p w14:paraId="496F7AB4" w14:textId="77777777" w:rsidR="007A29CB" w:rsidRDefault="00000000">
      <w:proofErr w:type="spellStart"/>
      <w:r>
        <w:t>德配武恭人奉梁太恭人來京謁選。構屋數楹，遍植花木，顔曰慈蔭軒，誌母德也。戊申</w:t>
      </w:r>
      <w:proofErr w:type="spellEnd"/>
    </w:p>
    <w:p w14:paraId="54C31CE9" w14:textId="77777777" w:rsidR="007A29CB" w:rsidRDefault="00000000">
      <w:proofErr w:type="spellStart"/>
      <w:r>
        <w:t>歲，太恭人患熱症，公嘗藥侍疾，衣不解帶者數月。太恭人終，公喪葬如禮，無毫髮憾。辛</w:t>
      </w:r>
      <w:proofErr w:type="spellEnd"/>
    </w:p>
    <w:p w14:paraId="5C390876" w14:textId="77777777" w:rsidR="007A29CB" w:rsidRDefault="00000000">
      <w:pPr>
        <w:rPr>
          <w:lang w:eastAsia="zh-CN"/>
        </w:rPr>
      </w:pPr>
      <w:r>
        <w:rPr>
          <w:lang w:eastAsia="zh-CN"/>
        </w:rPr>
        <w:t>【第</w:t>
      </w:r>
      <w:r>
        <w:rPr>
          <w:lang w:eastAsia="zh-CN"/>
        </w:rPr>
        <w:t>155</w:t>
      </w:r>
      <w:r>
        <w:rPr>
          <w:lang w:eastAsia="zh-CN"/>
        </w:rPr>
        <w:t>页】</w:t>
      </w:r>
    </w:p>
    <w:p w14:paraId="13066D56" w14:textId="77777777" w:rsidR="007A29CB" w:rsidRDefault="00000000">
      <w:pPr>
        <w:rPr>
          <w:lang w:eastAsia="zh-CN"/>
        </w:rPr>
      </w:pPr>
      <w:proofErr w:type="gramStart"/>
      <w:r>
        <w:rPr>
          <w:lang w:eastAsia="zh-CN"/>
        </w:rPr>
        <w:t>亥</w:t>
      </w:r>
      <w:proofErr w:type="gramEnd"/>
      <w:r>
        <w:rPr>
          <w:lang w:eastAsia="zh-CN"/>
        </w:rPr>
        <w:t>服闋，還京，</w:t>
      </w:r>
      <w:proofErr w:type="gramStart"/>
      <w:r>
        <w:rPr>
          <w:lang w:eastAsia="zh-CN"/>
        </w:rPr>
        <w:t>補官通政</w:t>
      </w:r>
      <w:proofErr w:type="gramEnd"/>
      <w:r>
        <w:rPr>
          <w:lang w:eastAsia="zh-CN"/>
        </w:rPr>
        <w:t>司知事。謂武恭人曰：</w:t>
      </w:r>
      <w:r>
        <w:rPr>
          <w:rFonts w:eastAsia="宋体" w:hint="eastAsia"/>
          <w:lang w:eastAsia="zh-CN"/>
        </w:rPr>
        <w:t>“</w:t>
      </w:r>
      <w:r>
        <w:rPr>
          <w:lang w:eastAsia="zh-CN"/>
        </w:rPr>
        <w:t>余亟欲</w:t>
      </w:r>
      <w:proofErr w:type="gramStart"/>
      <w:r>
        <w:rPr>
          <w:lang w:eastAsia="zh-CN"/>
        </w:rPr>
        <w:t>仕</w:t>
      </w:r>
      <w:proofErr w:type="gramEnd"/>
      <w:r>
        <w:rPr>
          <w:lang w:eastAsia="zh-CN"/>
        </w:rPr>
        <w:t>進爲禄養也，今不獲養，雖萬</w:t>
      </w:r>
    </w:p>
    <w:p w14:paraId="789D473E" w14:textId="77777777" w:rsidR="007A29CB" w:rsidRDefault="00000000">
      <w:pPr>
        <w:rPr>
          <w:lang w:eastAsia="zh-CN"/>
        </w:rPr>
      </w:pPr>
      <w:r>
        <w:rPr>
          <w:lang w:eastAsia="zh-CN"/>
        </w:rPr>
        <w:t>鐘，</w:t>
      </w:r>
      <w:proofErr w:type="gramStart"/>
      <w:r>
        <w:rPr>
          <w:lang w:eastAsia="zh-CN"/>
        </w:rPr>
        <w:t>奚裨</w:t>
      </w:r>
      <w:proofErr w:type="gramEnd"/>
      <w:r>
        <w:rPr>
          <w:lang w:eastAsia="zh-CN"/>
        </w:rPr>
        <w:t>乎？</w:t>
      </w:r>
      <w:r>
        <w:rPr>
          <w:rFonts w:eastAsia="宋体" w:hint="eastAsia"/>
          <w:lang w:eastAsia="zh-CN"/>
        </w:rPr>
        <w:t>”</w:t>
      </w:r>
      <w:r>
        <w:rPr>
          <w:lang w:eastAsia="zh-CN"/>
        </w:rPr>
        <w:t>遂移疾觧組，以詩文自娱，家事悉</w:t>
      </w:r>
      <w:proofErr w:type="gramStart"/>
      <w:r>
        <w:rPr>
          <w:lang w:eastAsia="zh-CN"/>
        </w:rPr>
        <w:t>委武恭</w:t>
      </w:r>
      <w:proofErr w:type="gramEnd"/>
      <w:r>
        <w:rPr>
          <w:lang w:eastAsia="zh-CN"/>
        </w:rPr>
        <w:t>人。恭人持家勤儉，有古賢母風</w:t>
      </w:r>
    </w:p>
    <w:p w14:paraId="44C30EE8" w14:textId="77777777" w:rsidR="007A29CB" w:rsidRDefault="00000000">
      <w:proofErr w:type="spellStart"/>
      <w:r>
        <w:t>及卒，公深悼之。子三人：長之屏，以己未進士，官工部，出守榆林。次子之翰，浙江鹽大</w:t>
      </w:r>
      <w:proofErr w:type="spellEnd"/>
    </w:p>
    <w:p w14:paraId="0A1FBE04" w14:textId="77777777" w:rsidR="007A29CB" w:rsidRDefault="00000000">
      <w:proofErr w:type="spellStart"/>
      <w:r>
        <w:t>使。三子之綱，登壬午科賢書。皆有聲譽，公之教也。癸未冬季，以腹疾歸道山。彌留之</w:t>
      </w:r>
      <w:proofErr w:type="spellEnd"/>
    </w:p>
    <w:p w14:paraId="7EC949DC" w14:textId="77777777" w:rsidR="007A29CB" w:rsidRDefault="00000000">
      <w:proofErr w:type="spellStart"/>
      <w:r>
        <w:t>際，猶以宗祠未建爲憾，囑諸嗣君務成其志。嗚呼公於君子立身行己、承先啓後之道</w:t>
      </w:r>
      <w:proofErr w:type="spellEnd"/>
    </w:p>
    <w:p w14:paraId="0B2375C9" w14:textId="77777777" w:rsidR="007A29CB" w:rsidRDefault="00000000">
      <w:proofErr w:type="spellStart"/>
      <w:r>
        <w:t>誠可風矣。公生於乾隆丙寅年閏四月三十日寅時，卒於道光癸未年十月十九日戌時。初</w:t>
      </w:r>
      <w:proofErr w:type="spellEnd"/>
    </w:p>
    <w:p w14:paraId="6A6A530B" w14:textId="77777777" w:rsidR="007A29CB" w:rsidRDefault="00000000">
      <w:proofErr w:type="spellStart"/>
      <w:r>
        <w:t>娶李恭人，繼娶長恭人，再娶武恭人。之屏、之翰、之綱，皆武恭人出也。之屏先公卒。女</w:t>
      </w:r>
      <w:proofErr w:type="spellEnd"/>
    </w:p>
    <w:p w14:paraId="0C00C197" w14:textId="77777777" w:rsidR="007A29CB" w:rsidRDefault="00000000">
      <w:proofErr w:type="spellStart"/>
      <w:r>
        <w:t>三人。孫四人：同鑨、同鑄、同鐵、同金。曾孫邁祖。之翰等將以道光五年月日合葬</w:t>
      </w:r>
      <w:proofErr w:type="spellEnd"/>
    </w:p>
    <w:p w14:paraId="140F633F" w14:textId="77777777" w:rsidR="007A29CB" w:rsidRDefault="00000000">
      <w:proofErr w:type="spellStart"/>
      <w:r>
        <w:t>於本邑天峻山之麓，以狀乞銘於余。余不獲辭，爰爲銘曰</w:t>
      </w:r>
      <w:proofErr w:type="spellEnd"/>
    </w:p>
    <w:p w14:paraId="2D5F33DE" w14:textId="77777777" w:rsidR="007A29CB" w:rsidRDefault="00000000">
      <w:proofErr w:type="spellStart"/>
      <w:r>
        <w:lastRenderedPageBreak/>
        <w:t>梁岐之英，汾河之靈。繄生賢哲，樹厥典型。嘉耦曰配，淑德和鳴。銘諸幽宅，斯石</w:t>
      </w:r>
      <w:proofErr w:type="spellEnd"/>
    </w:p>
    <w:p w14:paraId="3855862B" w14:textId="77777777" w:rsidR="007A29CB" w:rsidRDefault="00000000">
      <w:proofErr w:type="spellStart"/>
      <w:r>
        <w:t>永貞</w:t>
      </w:r>
      <w:proofErr w:type="spellEnd"/>
      <w:r>
        <w:t>。</w:t>
      </w:r>
    </w:p>
    <w:p w14:paraId="4408F424" w14:textId="77777777" w:rsidR="007A29CB" w:rsidRDefault="00000000">
      <w:r>
        <w:rPr>
          <w:rFonts w:eastAsia="宋体" w:hint="eastAsia"/>
          <w:lang w:eastAsia="zh-CN"/>
        </w:rPr>
        <w:t>（</w:t>
      </w:r>
      <w:proofErr w:type="spellStart"/>
      <w:r>
        <w:t>説明</w:t>
      </w:r>
      <w:proofErr w:type="spellEnd"/>
      <w:r>
        <w:t>︼</w:t>
      </w:r>
    </w:p>
    <w:p w14:paraId="268ADEB9" w14:textId="77777777" w:rsidR="007A29CB" w:rsidRDefault="00000000">
      <w:proofErr w:type="spellStart"/>
      <w:r>
        <w:t>張聖詔墓誌出土於山西省介休市，撰於道光五年姚景庭藏拓並題簽</w:t>
      </w:r>
      <w:proofErr w:type="spellEnd"/>
    </w:p>
    <w:p w14:paraId="388F2A49" w14:textId="77777777" w:rsidR="007A29CB" w:rsidRDefault="00000000">
      <w:pPr>
        <w:rPr>
          <w:lang w:eastAsia="zh-CN"/>
        </w:rPr>
      </w:pPr>
      <w:r>
        <w:rPr>
          <w:lang w:eastAsia="zh-CN"/>
        </w:rPr>
        <w:t>【第</w:t>
      </w:r>
      <w:r>
        <w:rPr>
          <w:lang w:eastAsia="zh-CN"/>
        </w:rPr>
        <w:t>156</w:t>
      </w:r>
      <w:r>
        <w:rPr>
          <w:lang w:eastAsia="zh-CN"/>
        </w:rPr>
        <w:t>页】</w:t>
      </w:r>
    </w:p>
    <w:p w14:paraId="67560C82" w14:textId="77777777" w:rsidR="007A29CB" w:rsidRDefault="00000000">
      <w:pPr>
        <w:rPr>
          <w:lang w:eastAsia="zh-CN"/>
        </w:rPr>
      </w:pPr>
      <w:r>
        <w:rPr>
          <w:lang w:eastAsia="zh-CN"/>
        </w:rPr>
        <w:t>倪教授行</w:t>
      </w:r>
      <w:proofErr w:type="gramStart"/>
      <w:r>
        <w:rPr>
          <w:lang w:eastAsia="zh-CN"/>
        </w:rPr>
        <w:t>狀</w:t>
      </w:r>
      <w:proofErr w:type="gramEnd"/>
    </w:p>
    <w:p w14:paraId="6B2AB6D5" w14:textId="77777777" w:rsidR="007A29CB" w:rsidRDefault="00000000">
      <w:pPr>
        <w:rPr>
          <w:lang w:eastAsia="zh-CN"/>
        </w:rPr>
      </w:pPr>
      <w:r>
        <w:rPr>
          <w:lang w:eastAsia="zh-CN"/>
        </w:rPr>
        <w:t>倪教授模，字</w:t>
      </w:r>
      <w:proofErr w:type="gramStart"/>
      <w:r>
        <w:rPr>
          <w:lang w:eastAsia="zh-CN"/>
        </w:rPr>
        <w:t>迂</w:t>
      </w:r>
      <w:proofErr w:type="gramEnd"/>
      <w:r>
        <w:rPr>
          <w:lang w:eastAsia="zh-CN"/>
        </w:rPr>
        <w:t>存，安徽望江人。教授與余同榜進士，當釋褐時，相見</w:t>
      </w:r>
      <w:proofErr w:type="gramStart"/>
      <w:r>
        <w:rPr>
          <w:lang w:eastAsia="zh-CN"/>
        </w:rPr>
        <w:t>於</w:t>
      </w:r>
      <w:proofErr w:type="gramEnd"/>
      <w:r>
        <w:rPr>
          <w:lang w:eastAsia="zh-CN"/>
        </w:rPr>
        <w:t>稠人廣衆中</w:t>
      </w:r>
    </w:p>
    <w:p w14:paraId="60B500E3" w14:textId="77777777" w:rsidR="007A29CB" w:rsidRDefault="00000000">
      <w:pPr>
        <w:rPr>
          <w:lang w:eastAsia="zh-CN"/>
        </w:rPr>
      </w:pPr>
      <w:r>
        <w:rPr>
          <w:lang w:eastAsia="zh-CN"/>
        </w:rPr>
        <w:t>纔通姓名而已，竟不知教授之爲人，往</w:t>
      </w:r>
      <w:proofErr w:type="gramStart"/>
      <w:r>
        <w:rPr>
          <w:lang w:eastAsia="zh-CN"/>
        </w:rPr>
        <w:t>來</w:t>
      </w:r>
      <w:proofErr w:type="gramEnd"/>
      <w:r>
        <w:rPr>
          <w:lang w:eastAsia="zh-CN"/>
        </w:rPr>
        <w:t>蹤迹落落如也。去年，</w:t>
      </w:r>
      <w:proofErr w:type="gramStart"/>
      <w:r>
        <w:rPr>
          <w:lang w:eastAsia="zh-CN"/>
        </w:rPr>
        <w:t>延教授</w:t>
      </w:r>
      <w:proofErr w:type="gramEnd"/>
      <w:r>
        <w:rPr>
          <w:lang w:eastAsia="zh-CN"/>
        </w:rPr>
        <w:t>之孙人在，課余孫</w:t>
      </w:r>
    </w:p>
    <w:p w14:paraId="1AEFF9E1" w14:textId="77777777" w:rsidR="007A29CB" w:rsidRDefault="00000000">
      <w:proofErr w:type="spellStart"/>
      <w:r>
        <w:t>讀</w:t>
      </w:r>
      <w:proofErr w:type="gramStart"/>
      <w:r>
        <w:t>書</w:t>
      </w:r>
      <w:proofErr w:type="gramEnd"/>
      <w:r>
        <w:t>，始得讀教授所撰</w:t>
      </w:r>
      <w:proofErr w:type="spellEnd"/>
      <w:r>
        <w:rPr>
          <w:rFonts w:eastAsia="宋体" w:hint="eastAsia"/>
          <w:lang w:eastAsia="zh-CN"/>
        </w:rPr>
        <w:t>《</w:t>
      </w:r>
      <w:proofErr w:type="spellStart"/>
      <w:r>
        <w:t>錢譜</w:t>
      </w:r>
      <w:proofErr w:type="spellEnd"/>
      <w:r>
        <w:rPr>
          <w:rFonts w:eastAsia="宋体" w:hint="eastAsia"/>
          <w:lang w:eastAsia="zh-CN"/>
        </w:rPr>
        <w:t>》</w:t>
      </w:r>
      <w:r>
        <w:t>，</w:t>
      </w:r>
      <w:proofErr w:type="spellStart"/>
      <w:r>
        <w:t>歎服久之。</w:t>
      </w:r>
      <w:proofErr w:type="gramStart"/>
      <w:r>
        <w:t>後</w:t>
      </w:r>
      <w:proofErr w:type="gramEnd"/>
      <w:r>
        <w:t>又讀其</w:t>
      </w:r>
      <w:proofErr w:type="spellEnd"/>
      <w:r>
        <w:rPr>
          <w:rFonts w:eastAsia="宋体" w:hint="eastAsia"/>
          <w:lang w:eastAsia="zh-CN"/>
        </w:rPr>
        <w:t>《</w:t>
      </w:r>
      <w:proofErr w:type="spellStart"/>
      <w:r>
        <w:t>年譜</w:t>
      </w:r>
      <w:proofErr w:type="spellEnd"/>
      <w:r>
        <w:rPr>
          <w:rFonts w:eastAsia="宋体" w:hint="eastAsia"/>
          <w:lang w:eastAsia="zh-CN"/>
        </w:rPr>
        <w:t>》</w:t>
      </w:r>
      <w:r>
        <w:t>，</w:t>
      </w:r>
      <w:proofErr w:type="spellStart"/>
      <w:r>
        <w:t>見其經明行修，實足爲士林</w:t>
      </w:r>
      <w:proofErr w:type="spellEnd"/>
    </w:p>
    <w:p w14:paraId="0351F86B" w14:textId="77777777" w:rsidR="007A29CB" w:rsidRDefault="00000000">
      <w:proofErr w:type="spellStart"/>
      <w:r>
        <w:t>楷式，乃歎前此未獲深交於教授之爲不幸也。蓋教授性嗜古書，每得祕本，手寫口誦，夜</w:t>
      </w:r>
      <w:proofErr w:type="spellEnd"/>
    </w:p>
    <w:p w14:paraId="7AB3E5E0" w14:textId="77777777" w:rsidR="007A29CB" w:rsidRDefault="00000000">
      <w:proofErr w:type="spellStart"/>
      <w:r>
        <w:t>以繼日。讎校經史諸書，無慮數十種。自少至老，曾無倦時。居京師，日遊書肆，不惜以</w:t>
      </w:r>
      <w:proofErr w:type="spellEnd"/>
    </w:p>
    <w:p w14:paraId="6286CDBE" w14:textId="77777777" w:rsidR="007A29CB" w:rsidRDefault="00000000">
      <w:proofErr w:type="spellStart"/>
      <w:r>
        <w:t>重價購舊本，至於質衣以償。嘗應禮部試不第，載古書五千餘卷以歸。其好學如此。教</w:t>
      </w:r>
      <w:proofErr w:type="spellEnd"/>
    </w:p>
    <w:p w14:paraId="688FDD3E" w14:textId="77777777" w:rsidR="007A29CB" w:rsidRDefault="00000000">
      <w:proofErr w:type="spellStart"/>
      <w:r>
        <w:t>習期滿當得縣令而不就曰</w:t>
      </w:r>
      <w:proofErr w:type="spellEnd"/>
      <w:r>
        <w:rPr>
          <w:rFonts w:eastAsia="宋体" w:hint="eastAsia"/>
          <w:lang w:eastAsia="zh-CN"/>
        </w:rPr>
        <w:t>“</w:t>
      </w:r>
      <w:proofErr w:type="spellStart"/>
      <w:r>
        <w:t>與其俯仰時趨孰若歸田著</w:t>
      </w:r>
      <w:proofErr w:type="gramStart"/>
      <w:r>
        <w:t>書</w:t>
      </w:r>
      <w:proofErr w:type="gramEnd"/>
      <w:r>
        <w:t>之爲</w:t>
      </w:r>
      <w:proofErr w:type="gramStart"/>
      <w:r>
        <w:t>樂</w:t>
      </w:r>
      <w:proofErr w:type="gramEnd"/>
      <w:r>
        <w:t>乎</w:t>
      </w:r>
      <w:proofErr w:type="spellEnd"/>
      <w:r>
        <w:t>？</w:t>
      </w:r>
      <w:r>
        <w:rPr>
          <w:rFonts w:eastAsia="宋体" w:hint="eastAsia"/>
          <w:lang w:eastAsia="zh-CN"/>
        </w:rPr>
        <w:t>”</w:t>
      </w:r>
      <w:proofErr w:type="spellStart"/>
      <w:r>
        <w:t>其</w:t>
      </w:r>
      <w:proofErr w:type="gramStart"/>
      <w:r>
        <w:t>恬</w:t>
      </w:r>
      <w:proofErr w:type="gramEnd"/>
      <w:r>
        <w:t>退又如</w:t>
      </w:r>
      <w:proofErr w:type="spellEnd"/>
    </w:p>
    <w:p w14:paraId="722790F3" w14:textId="77777777" w:rsidR="007A29CB" w:rsidRDefault="00000000">
      <w:proofErr w:type="spellStart"/>
      <w:r>
        <w:t>此。所著書甚夥。其有裨教化者，則倪氏</w:t>
      </w:r>
      <w:proofErr w:type="spellEnd"/>
      <w:r>
        <w:rPr>
          <w:rFonts w:eastAsia="宋体" w:hint="eastAsia"/>
          <w:lang w:eastAsia="zh-CN"/>
        </w:rPr>
        <w:t>《</w:t>
      </w:r>
      <w:proofErr w:type="spellStart"/>
      <w:r>
        <w:t>族約</w:t>
      </w:r>
      <w:proofErr w:type="spellEnd"/>
      <w:r>
        <w:rPr>
          <w:rFonts w:eastAsia="宋体" w:hint="eastAsia"/>
          <w:lang w:eastAsia="zh-CN"/>
        </w:rPr>
        <w:t>》</w:t>
      </w:r>
      <w:r>
        <w:t>；</w:t>
      </w:r>
      <w:proofErr w:type="spellStart"/>
      <w:r>
        <w:t>有裨經濟者，則</w:t>
      </w:r>
      <w:proofErr w:type="spellEnd"/>
      <w:r>
        <w:rPr>
          <w:rFonts w:eastAsia="宋体" w:hint="eastAsia"/>
          <w:lang w:eastAsia="zh-CN"/>
        </w:rPr>
        <w:t>《</w:t>
      </w:r>
      <w:proofErr w:type="spellStart"/>
      <w:r>
        <w:t>導淮由天長合肥注江</w:t>
      </w:r>
      <w:proofErr w:type="spellEnd"/>
    </w:p>
    <w:p w14:paraId="72F0BD06" w14:textId="77777777" w:rsidR="007A29CB" w:rsidRDefault="00000000">
      <w:r>
        <w:t>辨</w:t>
      </w:r>
      <w:proofErr w:type="gramStart"/>
      <w:r>
        <w:rPr>
          <w:rFonts w:eastAsia="宋体" w:hint="eastAsia"/>
          <w:lang w:eastAsia="zh-CN"/>
        </w:rPr>
        <w:t>》</w:t>
      </w:r>
      <w:proofErr w:type="gramEnd"/>
      <w:r>
        <w:t>；</w:t>
      </w:r>
      <w:proofErr w:type="spellStart"/>
      <w:r>
        <w:t>有</w:t>
      </w:r>
      <w:proofErr w:type="gramStart"/>
      <w:r>
        <w:t>裨</w:t>
      </w:r>
      <w:proofErr w:type="gramEnd"/>
      <w:r>
        <w:t>經</w:t>
      </w:r>
      <w:proofErr w:type="gramStart"/>
      <w:r>
        <w:t>傳</w:t>
      </w:r>
      <w:proofErr w:type="gramEnd"/>
      <w:r>
        <w:t>者，則</w:t>
      </w:r>
      <w:proofErr w:type="spellEnd"/>
      <w:r>
        <w:rPr>
          <w:rFonts w:eastAsia="宋体" w:hint="eastAsia"/>
          <w:lang w:eastAsia="zh-CN"/>
        </w:rPr>
        <w:t>《</w:t>
      </w:r>
      <w:proofErr w:type="spellStart"/>
      <w:r>
        <w:t>雙聲古訓</w:t>
      </w:r>
      <w:proofErr w:type="spellEnd"/>
      <w:r>
        <w:rPr>
          <w:rFonts w:eastAsia="宋体" w:hint="eastAsia"/>
          <w:lang w:eastAsia="zh-CN"/>
        </w:rPr>
        <w:t>》</w:t>
      </w:r>
      <w:proofErr w:type="spellStart"/>
      <w:r>
        <w:t>十卷</w:t>
      </w:r>
      <w:proofErr w:type="spellEnd"/>
      <w:r>
        <w:t>、</w:t>
      </w:r>
      <w:r>
        <w:rPr>
          <w:rFonts w:eastAsia="宋体" w:hint="eastAsia"/>
          <w:lang w:eastAsia="zh-CN"/>
        </w:rPr>
        <w:t>《</w:t>
      </w:r>
      <w:proofErr w:type="spellStart"/>
      <w:r>
        <w:t>古今錢略</w:t>
      </w:r>
      <w:proofErr w:type="spellEnd"/>
      <w:r>
        <w:rPr>
          <w:rFonts w:eastAsia="宋体" w:hint="eastAsia"/>
          <w:lang w:eastAsia="zh-CN"/>
        </w:rPr>
        <w:t>》</w:t>
      </w:r>
      <w:proofErr w:type="spellStart"/>
      <w:r>
        <w:t>三十二卷，當</w:t>
      </w:r>
      <w:proofErr w:type="gramStart"/>
      <w:r>
        <w:t>世</w:t>
      </w:r>
      <w:proofErr w:type="gramEnd"/>
      <w:r>
        <w:t>稱之。至其忠厚豈弟</w:t>
      </w:r>
      <w:proofErr w:type="spellEnd"/>
    </w:p>
    <w:p w14:paraId="18908E09" w14:textId="77777777" w:rsidR="007A29CB" w:rsidRDefault="00000000">
      <w:proofErr w:type="spellStart"/>
      <w:r>
        <w:t>洵有古人之風。歲在乙巳，望江大飢，教授力謀匡救。且首倡捐議，分散錢米，同邑賴以</w:t>
      </w:r>
      <w:proofErr w:type="spellEnd"/>
    </w:p>
    <w:p w14:paraId="7CA5B6AC" w14:textId="77777777" w:rsidR="007A29CB" w:rsidRDefault="00000000">
      <w:proofErr w:type="spellStart"/>
      <w:r>
        <w:t>全活者無算。又擇高原，瘞其同族貧不能葬者二百餘棺。官鳳陽教授時，生員某有爲義</w:t>
      </w:r>
      <w:proofErr w:type="spellEnd"/>
    </w:p>
    <w:p w14:paraId="7C5DE8A8" w14:textId="77777777" w:rsidR="007A29CB" w:rsidRDefault="00000000">
      <w:proofErr w:type="spellStart"/>
      <w:r>
        <w:t>舉而被誣陷者。教授廉得其實白之郡守，獄乃得釋。其有志讀書而爲貧所苦者，教授招</w:t>
      </w:r>
      <w:proofErr w:type="spellEnd"/>
    </w:p>
    <w:p w14:paraId="39B35EC1" w14:textId="77777777" w:rsidR="007A29CB" w:rsidRDefault="00000000">
      <w:pPr>
        <w:rPr>
          <w:lang w:eastAsia="zh-CN"/>
        </w:rPr>
      </w:pPr>
      <w:r>
        <w:rPr>
          <w:lang w:eastAsia="zh-CN"/>
        </w:rPr>
        <w:t>【第</w:t>
      </w:r>
      <w:r>
        <w:rPr>
          <w:lang w:eastAsia="zh-CN"/>
        </w:rPr>
        <w:t>157</w:t>
      </w:r>
      <w:r>
        <w:rPr>
          <w:lang w:eastAsia="zh-CN"/>
        </w:rPr>
        <w:t>页】</w:t>
      </w:r>
    </w:p>
    <w:p w14:paraId="3146F758" w14:textId="77777777" w:rsidR="007A29CB" w:rsidRDefault="00000000">
      <w:pPr>
        <w:rPr>
          <w:lang w:eastAsia="zh-CN"/>
        </w:rPr>
      </w:pPr>
      <w:r>
        <w:rPr>
          <w:lang w:eastAsia="zh-CN"/>
        </w:rPr>
        <w:t>之學舍，予以膏火之資，士多賴以成立。其厚德之及人又如此。嘗</w:t>
      </w:r>
      <w:proofErr w:type="gramStart"/>
      <w:r>
        <w:rPr>
          <w:lang w:eastAsia="zh-CN"/>
        </w:rPr>
        <w:t>書</w:t>
      </w:r>
      <w:proofErr w:type="gramEnd"/>
      <w:r>
        <w:rPr>
          <w:lang w:eastAsia="zh-CN"/>
        </w:rPr>
        <w:t>四語於座，云：</w:t>
      </w:r>
      <w:r>
        <w:rPr>
          <w:rFonts w:eastAsia="宋体" w:hint="eastAsia"/>
          <w:lang w:eastAsia="zh-CN"/>
        </w:rPr>
        <w:t>“</w:t>
      </w:r>
      <w:r>
        <w:rPr>
          <w:lang w:eastAsia="zh-CN"/>
        </w:rPr>
        <w:t>交</w:t>
      </w:r>
    </w:p>
    <w:p w14:paraId="0A8BADA9" w14:textId="77777777" w:rsidR="007A29CB" w:rsidRDefault="00000000">
      <w:pPr>
        <w:rPr>
          <w:lang w:eastAsia="zh-CN"/>
        </w:rPr>
      </w:pPr>
      <w:proofErr w:type="spellStart"/>
      <w:r>
        <w:t>耐久朋，無欺心語，作有益事，讀未見</w:t>
      </w:r>
      <w:proofErr w:type="gramStart"/>
      <w:r>
        <w:t>書</w:t>
      </w:r>
      <w:proofErr w:type="spellEnd"/>
      <w:proofErr w:type="gramEnd"/>
      <w:r>
        <w:t>。</w:t>
      </w:r>
      <w:r>
        <w:rPr>
          <w:rFonts w:eastAsia="宋体" w:hint="eastAsia"/>
          <w:lang w:eastAsia="zh-CN"/>
        </w:rPr>
        <w:t>”</w:t>
      </w:r>
      <w:proofErr w:type="spellStart"/>
      <w:r>
        <w:t>此足以見生平之志矣</w:t>
      </w:r>
      <w:proofErr w:type="spellEnd"/>
      <w:r>
        <w:t>。</w:t>
      </w:r>
      <w:r>
        <w:rPr>
          <w:rFonts w:eastAsia="宋体" w:hint="eastAsia"/>
          <w:lang w:eastAsia="zh-CN"/>
        </w:rPr>
        <w:t>《</w:t>
      </w:r>
      <w:r>
        <w:rPr>
          <w:lang w:eastAsia="zh-CN"/>
        </w:rPr>
        <w:t>禮志</w:t>
      </w:r>
      <w:r>
        <w:rPr>
          <w:rFonts w:eastAsia="宋体" w:hint="eastAsia"/>
          <w:lang w:eastAsia="zh-CN"/>
        </w:rPr>
        <w:t>》</w:t>
      </w:r>
      <w:r>
        <w:rPr>
          <w:lang w:eastAsia="zh-CN"/>
        </w:rPr>
        <w:t>曰：</w:t>
      </w:r>
      <w:r>
        <w:rPr>
          <w:rFonts w:eastAsia="宋体" w:hint="eastAsia"/>
          <w:lang w:eastAsia="zh-CN"/>
        </w:rPr>
        <w:t>“</w:t>
      </w:r>
      <w:r>
        <w:rPr>
          <w:lang w:eastAsia="zh-CN"/>
        </w:rPr>
        <w:t>博聞强識而</w:t>
      </w:r>
    </w:p>
    <w:p w14:paraId="2B91D2D6" w14:textId="77777777" w:rsidR="007A29CB" w:rsidRDefault="00000000">
      <w:proofErr w:type="spellStart"/>
      <w:r>
        <w:lastRenderedPageBreak/>
        <w:t>讓，</w:t>
      </w:r>
      <w:proofErr w:type="gramStart"/>
      <w:r>
        <w:t>敦</w:t>
      </w:r>
      <w:proofErr w:type="gramEnd"/>
      <w:r>
        <w:t>善行而不</w:t>
      </w:r>
      <w:proofErr w:type="gramStart"/>
      <w:r>
        <w:t>怠</w:t>
      </w:r>
      <w:proofErr w:type="spellEnd"/>
      <w:proofErr w:type="gramEnd"/>
      <w:r>
        <w:t>。</w:t>
      </w:r>
      <w:r>
        <w:rPr>
          <w:rFonts w:eastAsia="宋体" w:hint="eastAsia"/>
          <w:lang w:eastAsia="zh-CN"/>
        </w:rPr>
        <w:t>”</w:t>
      </w:r>
      <w:proofErr w:type="spellStart"/>
      <w:proofErr w:type="gramStart"/>
      <w:r>
        <w:t>其教授</w:t>
      </w:r>
      <w:proofErr w:type="gramEnd"/>
      <w:r>
        <w:t>之謂與！余雖不獲深交於教授，而溯其遺事，輒復低回傾慕</w:t>
      </w:r>
      <w:proofErr w:type="spellEnd"/>
    </w:p>
    <w:p w14:paraId="14521630" w14:textId="77777777" w:rsidR="007A29CB" w:rsidRDefault="00000000">
      <w:proofErr w:type="spellStart"/>
      <w:r>
        <w:t>之，而不能已於言也。道光八年三月三日，高郵王引之謹狀</w:t>
      </w:r>
      <w:proofErr w:type="spellEnd"/>
    </w:p>
    <w:p w14:paraId="2C29FCFD" w14:textId="77777777" w:rsidR="007A29CB" w:rsidRDefault="00000000">
      <w:proofErr w:type="spellStart"/>
      <w:r>
        <w:t>故鳳陽府學教授倪君墓表</w:t>
      </w:r>
      <w:proofErr w:type="spellEnd"/>
    </w:p>
    <w:p w14:paraId="61DB4FAC" w14:textId="77777777" w:rsidR="007A29CB" w:rsidRDefault="00000000">
      <w:proofErr w:type="spellStart"/>
      <w:r>
        <w:t>君諱</w:t>
      </w:r>
      <w:proofErr w:type="spellEnd"/>
      <w:r>
        <w:rPr>
          <w:rFonts w:eastAsia="宋体" w:hint="eastAsia"/>
          <w:lang w:eastAsia="zh-CN"/>
        </w:rPr>
        <w:t>（</w:t>
      </w:r>
      <w:r>
        <w:t>謨</w:t>
      </w:r>
      <w:r>
        <w:rPr>
          <w:rFonts w:eastAsia="宋体" w:hint="eastAsia"/>
          <w:lang w:eastAsia="zh-CN"/>
        </w:rPr>
        <w:t>）【</w:t>
      </w:r>
      <w:r>
        <w:t>模</w:t>
      </w:r>
      <w:r>
        <w:rPr>
          <w:rFonts w:eastAsia="宋体" w:hint="eastAsia"/>
          <w:lang w:eastAsia="zh-CN"/>
        </w:rPr>
        <w:t>】</w:t>
      </w:r>
      <w:r>
        <w:t>，</w:t>
      </w:r>
      <w:proofErr w:type="spellStart"/>
      <w:r>
        <w:t>字</w:t>
      </w:r>
      <w:proofErr w:type="gramStart"/>
      <w:r>
        <w:t>迂</w:t>
      </w:r>
      <w:proofErr w:type="gramEnd"/>
      <w:r>
        <w:t>存，姓倪氏，安徽望江人也。道光五年十一月以疾卒於家，享年</w:t>
      </w:r>
      <w:proofErr w:type="spellEnd"/>
    </w:p>
    <w:p w14:paraId="358C6A8D" w14:textId="77777777" w:rsidR="007A29CB" w:rsidRDefault="00000000">
      <w:proofErr w:type="spellStart"/>
      <w:r>
        <w:t>七十有六。明年，葬於老雅灘，君八世祖之墓旁也</w:t>
      </w:r>
      <w:proofErr w:type="spellEnd"/>
    </w:p>
    <w:p w14:paraId="66E080B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DB77A26" w14:textId="77777777" w:rsidR="007A29CB" w:rsidRDefault="00000000">
      <w:r>
        <w:rPr>
          <w:rFonts w:eastAsia="宋体" w:hint="eastAsia"/>
          <w:lang w:eastAsia="zh-CN"/>
        </w:rPr>
        <w:t>《</w:t>
      </w:r>
      <w:proofErr w:type="spellStart"/>
      <w:r>
        <w:t>行狀</w:t>
      </w:r>
      <w:proofErr w:type="spellEnd"/>
      <w:r>
        <w:rPr>
          <w:rFonts w:eastAsia="宋体" w:hint="eastAsia"/>
          <w:lang w:eastAsia="zh-CN"/>
        </w:rPr>
        <w:t>》</w:t>
      </w:r>
      <w:r>
        <w:t>\</w:t>
      </w:r>
      <w:r>
        <w:rPr>
          <w:rFonts w:eastAsia="宋体" w:hint="eastAsia"/>
          <w:lang w:eastAsia="zh-CN"/>
        </w:rPr>
        <w:t>《</w:t>
      </w:r>
      <w:proofErr w:type="spellStart"/>
      <w:r>
        <w:t>墓表</w:t>
      </w:r>
      <w:proofErr w:type="spellEnd"/>
      <w:r>
        <w:rPr>
          <w:rFonts w:eastAsia="宋体" w:hint="eastAsia"/>
          <w:lang w:eastAsia="zh-CN"/>
        </w:rPr>
        <w:t>》</w:t>
      </w:r>
      <w:proofErr w:type="spellStart"/>
      <w:r>
        <w:t>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卷四。墓主與王引之同榜進士，墓主之孫倪人在受聘課王引</w:t>
      </w:r>
      <w:proofErr w:type="spellEnd"/>
    </w:p>
    <w:p w14:paraId="12D5D315" w14:textId="77777777" w:rsidR="007A29CB" w:rsidRDefault="00000000">
      <w:proofErr w:type="spellStart"/>
      <w:r>
        <w:t>之之孫讀書。王引之應倪人在請，撰此二文</w:t>
      </w:r>
      <w:proofErr w:type="spellEnd"/>
    </w:p>
    <w:p w14:paraId="300F86D9" w14:textId="77777777" w:rsidR="007A29CB" w:rsidRDefault="00000000">
      <w:pPr>
        <w:rPr>
          <w:lang w:eastAsia="zh-CN"/>
        </w:rPr>
      </w:pPr>
      <w:r>
        <w:rPr>
          <w:lang w:eastAsia="zh-CN"/>
        </w:rPr>
        <w:t>【第</w:t>
      </w:r>
      <w:r>
        <w:rPr>
          <w:lang w:eastAsia="zh-CN"/>
        </w:rPr>
        <w:t>158</w:t>
      </w:r>
      <w:r>
        <w:rPr>
          <w:lang w:eastAsia="zh-CN"/>
        </w:rPr>
        <w:t>页】</w:t>
      </w:r>
    </w:p>
    <w:p w14:paraId="5EB511D7" w14:textId="77777777" w:rsidR="007A29CB" w:rsidRDefault="00000000">
      <w:pPr>
        <w:rPr>
          <w:lang w:eastAsia="zh-CN"/>
        </w:rPr>
      </w:pPr>
      <w:r>
        <w:rPr>
          <w:lang w:eastAsia="zh-CN"/>
        </w:rPr>
        <w:t>誥封通議大夫</w:t>
      </w:r>
      <w:proofErr w:type="gramStart"/>
      <w:r>
        <w:rPr>
          <w:lang w:eastAsia="zh-CN"/>
        </w:rPr>
        <w:t>晉通奉大夫</w:t>
      </w:r>
      <w:proofErr w:type="gramEnd"/>
      <w:r>
        <w:rPr>
          <w:lang w:eastAsia="zh-CN"/>
        </w:rPr>
        <w:t>吴君暨梁夫人墓誌銘</w:t>
      </w:r>
    </w:p>
    <w:p w14:paraId="637A4B3B" w14:textId="77777777" w:rsidR="007A29CB" w:rsidRDefault="00000000">
      <w:pPr>
        <w:rPr>
          <w:lang w:eastAsia="zh-CN"/>
        </w:rPr>
      </w:pPr>
      <w:r>
        <w:rPr>
          <w:lang w:eastAsia="zh-CN"/>
        </w:rPr>
        <w:t>君諱</w:t>
      </w:r>
      <w:proofErr w:type="gramStart"/>
      <w:r>
        <w:rPr>
          <w:lang w:eastAsia="zh-CN"/>
        </w:rPr>
        <w:t>濟</w:t>
      </w:r>
      <w:proofErr w:type="gramEnd"/>
      <w:r>
        <w:rPr>
          <w:lang w:eastAsia="zh-CN"/>
        </w:rPr>
        <w:t>運，字崇階，號和</w:t>
      </w:r>
      <w:proofErr w:type="gramStart"/>
      <w:r>
        <w:rPr>
          <w:lang w:eastAsia="zh-CN"/>
        </w:rPr>
        <w:t>衷</w:t>
      </w:r>
      <w:proofErr w:type="gramEnd"/>
      <w:r>
        <w:rPr>
          <w:lang w:eastAsia="zh-CN"/>
        </w:rPr>
        <w:t>，系出廣東新</w:t>
      </w:r>
      <w:proofErr w:type="gramStart"/>
      <w:r>
        <w:rPr>
          <w:lang w:eastAsia="zh-CN"/>
        </w:rPr>
        <w:t>會</w:t>
      </w:r>
      <w:proofErr w:type="gramEnd"/>
      <w:r>
        <w:rPr>
          <w:lang w:eastAsia="zh-CN"/>
        </w:rPr>
        <w:t>縣</w:t>
      </w:r>
      <w:proofErr w:type="gramStart"/>
      <w:r>
        <w:rPr>
          <w:lang w:eastAsia="zh-CN"/>
        </w:rPr>
        <w:t>棠</w:t>
      </w:r>
      <w:proofErr w:type="gramEnd"/>
      <w:r>
        <w:rPr>
          <w:lang w:eastAsia="zh-CN"/>
        </w:rPr>
        <w:t>美邨吴氏，十一</w:t>
      </w:r>
      <w:proofErr w:type="gramStart"/>
      <w:r>
        <w:rPr>
          <w:lang w:eastAsia="zh-CN"/>
        </w:rPr>
        <w:t>傳</w:t>
      </w:r>
      <w:proofErr w:type="gramEnd"/>
      <w:r>
        <w:rPr>
          <w:lang w:eastAsia="zh-CN"/>
        </w:rPr>
        <w:t>至贈文林郎諱化龍</w:t>
      </w:r>
    </w:p>
    <w:p w14:paraId="65A50660" w14:textId="77777777" w:rsidR="007A29CB" w:rsidRDefault="00000000">
      <w:proofErr w:type="spellStart"/>
      <w:r>
        <w:t>當明崇禎時，始居南海縣佛山鎮，遂世爲南海縣人。曾祖諱球，縣學生，候選州同，封儒林</w:t>
      </w:r>
      <w:proofErr w:type="spellEnd"/>
    </w:p>
    <w:p w14:paraId="06F278F4" w14:textId="77777777" w:rsidR="007A29CB" w:rsidRDefault="00000000">
      <w:pPr>
        <w:rPr>
          <w:lang w:eastAsia="zh-CN"/>
        </w:rPr>
      </w:pPr>
      <w:proofErr w:type="spellStart"/>
      <w:r>
        <w:t>郎。祖諱維翰，縣廩貢生，候選州同，贈通奉大夫福建布政使</w:t>
      </w:r>
      <w:proofErr w:type="spellEnd"/>
      <w:r>
        <w:t>。</w:t>
      </w:r>
      <w:r>
        <w:rPr>
          <w:lang w:eastAsia="zh-CN"/>
        </w:rPr>
        <w:t>父諱恒孚，貢生，議叙通</w:t>
      </w:r>
    </w:p>
    <w:p w14:paraId="1F16E795" w14:textId="77777777" w:rsidR="007A29CB" w:rsidRDefault="00000000">
      <w:pPr>
        <w:rPr>
          <w:lang w:eastAsia="zh-CN"/>
        </w:rPr>
      </w:pPr>
      <w:proofErr w:type="spellStart"/>
      <w:r>
        <w:t>判，贈通奉大夫福建布政使</w:t>
      </w:r>
      <w:proofErr w:type="spellEnd"/>
      <w:r>
        <w:t>。</w:t>
      </w:r>
      <w:r>
        <w:rPr>
          <w:lang w:eastAsia="zh-CN"/>
        </w:rPr>
        <w:t>母黄氏，生母易氏皆贈夫人。君天性純篤，自其少時，即以</w:t>
      </w:r>
    </w:p>
    <w:p w14:paraId="4CBF08C8" w14:textId="77777777" w:rsidR="007A29CB" w:rsidRDefault="00000000">
      <w:proofErr w:type="spellStart"/>
      <w:r>
        <w:t>勤儉爲父所鍾愛。兄弟八人君次七。同居子姓蕃衍君一以友恭處之庭無間言。嘗極</w:t>
      </w:r>
      <w:proofErr w:type="spellEnd"/>
    </w:p>
    <w:p w14:paraId="57C0CFB3" w14:textId="77777777" w:rsidR="007A29CB" w:rsidRDefault="00000000">
      <w:proofErr w:type="spellStart"/>
      <w:r>
        <w:t>力營建祠宇，以奉先祀，而於居宅之湫隘，則以爲先人所遺，不忍驟更居。恒慎交游，寡酬</w:t>
      </w:r>
      <w:proofErr w:type="spellEnd"/>
    </w:p>
    <w:p w14:paraId="1AECE736" w14:textId="77777777" w:rsidR="007A29CB" w:rsidRDefault="00000000">
      <w:proofErr w:type="spellStart"/>
      <w:r>
        <w:t>應。布衣蔬食泰然自得。於養親課子外絶無營求。其爲文根極理要不屑屑苟合時</w:t>
      </w:r>
      <w:proofErr w:type="spellEnd"/>
    </w:p>
    <w:p w14:paraId="0D6ECCA6" w14:textId="77777777" w:rsidR="007A29CB" w:rsidRDefault="00000000">
      <w:proofErr w:type="spellStart"/>
      <w:r>
        <w:t>態以故困躓諸生中。其訓子弟必曰植品勵學毋急功名、圖倖進。君冢嗣榮光應童子</w:t>
      </w:r>
      <w:proofErr w:type="spellEnd"/>
    </w:p>
    <w:p w14:paraId="6EADC176" w14:textId="77777777" w:rsidR="007A29CB" w:rsidRDefault="00000000">
      <w:proofErr w:type="spellStart"/>
      <w:r>
        <w:t>試。縣令某有欲羅致門下，予以首選者，君峻拒之。謂榮光曰</w:t>
      </w:r>
      <w:proofErr w:type="spellEnd"/>
      <w:proofErr w:type="gramStart"/>
      <w:r>
        <w:t>：</w:t>
      </w:r>
      <w:r>
        <w:rPr>
          <w:rFonts w:eastAsia="宋体" w:hint="eastAsia"/>
          <w:lang w:eastAsia="zh-CN"/>
        </w:rPr>
        <w:t>“</w:t>
      </w:r>
      <w:proofErr w:type="spellStart"/>
      <w:proofErr w:type="gramEnd"/>
      <w:r>
        <w:t>得失有命。士人進身之</w:t>
      </w:r>
      <w:proofErr w:type="spellEnd"/>
    </w:p>
    <w:p w14:paraId="1AE3BECF" w14:textId="77777777" w:rsidR="007A29CB" w:rsidRDefault="00000000">
      <w:proofErr w:type="spellStart"/>
      <w:r>
        <w:t>始即以干請，他日何不可爲</w:t>
      </w:r>
      <w:proofErr w:type="spellEnd"/>
      <w:r>
        <w:t>？</w:t>
      </w:r>
      <w:r>
        <w:rPr>
          <w:rFonts w:eastAsia="宋体" w:hint="eastAsia"/>
          <w:lang w:eastAsia="zh-CN"/>
        </w:rPr>
        <w:t>”</w:t>
      </w:r>
      <w:proofErr w:type="spellStart"/>
      <w:r>
        <w:t>是歲院試，榮光雖未售，而其</w:t>
      </w:r>
      <w:proofErr w:type="gramStart"/>
      <w:r>
        <w:t>後</w:t>
      </w:r>
      <w:proofErr w:type="gramEnd"/>
      <w:r>
        <w:t>卒成進士，入翰林，文衡疊</w:t>
      </w:r>
      <w:proofErr w:type="spellEnd"/>
    </w:p>
    <w:p w14:paraId="2E1BD741" w14:textId="77777777" w:rsidR="007A29CB" w:rsidRDefault="00000000">
      <w:proofErr w:type="spellStart"/>
      <w:r>
        <w:t>掌君之教也。君樂於恬退嘗以貢授職教諭而未仕。榮光出爲觀察，不數年，洊歷方伯</w:t>
      </w:r>
      <w:proofErr w:type="spellEnd"/>
    </w:p>
    <w:p w14:paraId="7D1D9A19" w14:textId="77777777" w:rsidR="007A29CB" w:rsidRDefault="00000000">
      <w:pPr>
        <w:rPr>
          <w:lang w:eastAsia="zh-CN"/>
        </w:rPr>
      </w:pPr>
      <w:r>
        <w:rPr>
          <w:lang w:eastAsia="zh-CN"/>
        </w:rPr>
        <w:lastRenderedPageBreak/>
        <w:t>護</w:t>
      </w:r>
      <w:proofErr w:type="gramStart"/>
      <w:r>
        <w:rPr>
          <w:lang w:eastAsia="zh-CN"/>
        </w:rPr>
        <w:t>撫</w:t>
      </w:r>
      <w:proofErr w:type="gramEnd"/>
      <w:r>
        <w:rPr>
          <w:lang w:eastAsia="zh-CN"/>
        </w:rPr>
        <w:t>篆，一任浙省，三任閩中，皆</w:t>
      </w:r>
      <w:proofErr w:type="gramStart"/>
      <w:r>
        <w:rPr>
          <w:lang w:eastAsia="zh-CN"/>
        </w:rPr>
        <w:t>於</w:t>
      </w:r>
      <w:proofErr w:type="gramEnd"/>
      <w:r>
        <w:rPr>
          <w:lang w:eastAsia="zh-CN"/>
        </w:rPr>
        <w:t>粤東水陸程途最便，</w:t>
      </w:r>
      <w:proofErr w:type="gramStart"/>
      <w:r>
        <w:rPr>
          <w:lang w:eastAsia="zh-CN"/>
        </w:rPr>
        <w:t>數數</w:t>
      </w:r>
      <w:proofErr w:type="gramEnd"/>
      <w:r>
        <w:rPr>
          <w:lang w:eastAsia="zh-CN"/>
        </w:rPr>
        <w:t>欲爲安輿之奉，而君終未肯</w:t>
      </w:r>
    </w:p>
    <w:p w14:paraId="73ADA7D7" w14:textId="77777777" w:rsidR="007A29CB" w:rsidRDefault="00000000">
      <w:pPr>
        <w:rPr>
          <w:lang w:eastAsia="zh-CN"/>
        </w:rPr>
      </w:pPr>
      <w:r>
        <w:rPr>
          <w:lang w:eastAsia="zh-CN"/>
        </w:rPr>
        <w:t>【第</w:t>
      </w:r>
      <w:r>
        <w:rPr>
          <w:lang w:eastAsia="zh-CN"/>
        </w:rPr>
        <w:t>159</w:t>
      </w:r>
      <w:r>
        <w:rPr>
          <w:lang w:eastAsia="zh-CN"/>
        </w:rPr>
        <w:t>页】</w:t>
      </w:r>
    </w:p>
    <w:p w14:paraId="680CDF8F" w14:textId="77777777" w:rsidR="007A29CB" w:rsidRDefault="00000000">
      <w:pPr>
        <w:rPr>
          <w:lang w:eastAsia="zh-CN"/>
        </w:rPr>
      </w:pPr>
      <w:r>
        <w:rPr>
          <w:lang w:eastAsia="zh-CN"/>
        </w:rPr>
        <w:t>就。惟</w:t>
      </w:r>
      <w:proofErr w:type="gramStart"/>
      <w:r>
        <w:rPr>
          <w:lang w:eastAsia="zh-CN"/>
        </w:rPr>
        <w:t>於</w:t>
      </w:r>
      <w:proofErr w:type="gramEnd"/>
      <w:r>
        <w:rPr>
          <w:lang w:eastAsia="zh-CN"/>
        </w:rPr>
        <w:t>郵筒中切切勉以勤職業，忠君事，無念身家。至</w:t>
      </w:r>
      <w:proofErr w:type="gramStart"/>
      <w:r>
        <w:rPr>
          <w:lang w:eastAsia="zh-CN"/>
        </w:rPr>
        <w:t>於</w:t>
      </w:r>
      <w:proofErr w:type="gramEnd"/>
      <w:r>
        <w:rPr>
          <w:lang w:eastAsia="zh-CN"/>
        </w:rPr>
        <w:t>通家世好之爲達官，因公過</w:t>
      </w:r>
    </w:p>
    <w:p w14:paraId="50E965E9" w14:textId="77777777" w:rsidR="007A29CB" w:rsidRDefault="00000000">
      <w:pPr>
        <w:rPr>
          <w:lang w:eastAsia="zh-CN"/>
        </w:rPr>
      </w:pPr>
      <w:r>
        <w:rPr>
          <w:lang w:eastAsia="zh-CN"/>
        </w:rPr>
        <w:t>粤，造訪其廬者，率固謝</w:t>
      </w:r>
      <w:proofErr w:type="gramStart"/>
      <w:r>
        <w:rPr>
          <w:lang w:eastAsia="zh-CN"/>
        </w:rPr>
        <w:t>弗</w:t>
      </w:r>
      <w:proofErr w:type="gramEnd"/>
      <w:r>
        <w:rPr>
          <w:lang w:eastAsia="zh-CN"/>
        </w:rPr>
        <w:t>見。嘗顔所居曰</w:t>
      </w:r>
      <w:r>
        <w:rPr>
          <w:rFonts w:eastAsia="宋体" w:hint="eastAsia"/>
          <w:lang w:eastAsia="zh-CN"/>
        </w:rPr>
        <w:t>“</w:t>
      </w:r>
      <w:r>
        <w:rPr>
          <w:lang w:eastAsia="zh-CN"/>
        </w:rPr>
        <w:t>澹和</w:t>
      </w:r>
      <w:r>
        <w:rPr>
          <w:rFonts w:eastAsia="宋体" w:hint="eastAsia"/>
          <w:lang w:eastAsia="zh-CN"/>
        </w:rPr>
        <w:t>”</w:t>
      </w:r>
      <w:r>
        <w:rPr>
          <w:lang w:eastAsia="zh-CN"/>
        </w:rPr>
        <w:t>，著有</w:t>
      </w:r>
      <w:r>
        <w:rPr>
          <w:rFonts w:eastAsia="宋体" w:hint="eastAsia"/>
          <w:lang w:eastAsia="zh-CN"/>
        </w:rPr>
        <w:t>《</w:t>
      </w:r>
      <w:r>
        <w:rPr>
          <w:lang w:eastAsia="zh-CN"/>
        </w:rPr>
        <w:t>澹和堂制義</w:t>
      </w:r>
      <w:r>
        <w:rPr>
          <w:rFonts w:eastAsia="宋体" w:hint="eastAsia"/>
          <w:lang w:eastAsia="zh-CN"/>
        </w:rPr>
        <w:t>》</w:t>
      </w:r>
      <w:r>
        <w:rPr>
          <w:lang w:eastAsia="zh-CN"/>
        </w:rPr>
        <w:t>二卷，</w:t>
      </w:r>
      <w:r>
        <w:rPr>
          <w:rFonts w:eastAsia="宋体" w:hint="eastAsia"/>
          <w:lang w:eastAsia="zh-CN"/>
        </w:rPr>
        <w:t>《</w:t>
      </w:r>
      <w:r>
        <w:rPr>
          <w:lang w:eastAsia="zh-CN"/>
        </w:rPr>
        <w:t>詩鈔</w:t>
      </w:r>
      <w:r>
        <w:rPr>
          <w:rFonts w:eastAsia="宋体" w:hint="eastAsia"/>
          <w:lang w:eastAsia="zh-CN"/>
        </w:rPr>
        <w:t>》</w:t>
      </w:r>
      <w:r>
        <w:rPr>
          <w:lang w:eastAsia="zh-CN"/>
        </w:rPr>
        <w:t>二卷</w:t>
      </w:r>
    </w:p>
    <w:p w14:paraId="24F78A3E" w14:textId="77777777" w:rsidR="007A29CB" w:rsidRDefault="00000000">
      <w:proofErr w:type="spellStart"/>
      <w:r>
        <w:t>生于乾隆辛未年十二月初四日，卒于道光戊子年五月十七日，享年七十有八。廩貢生，敕</w:t>
      </w:r>
      <w:proofErr w:type="spellEnd"/>
    </w:p>
    <w:p w14:paraId="477F23E5" w14:textId="77777777" w:rsidR="007A29CB" w:rsidRDefault="00000000">
      <w:proofErr w:type="spellStart"/>
      <w:r>
        <w:t>授修職郎，即用教諭以覃恩。初封中憲大夫陝西陝安道，再封通議大夫浙江按察使，晉贈</w:t>
      </w:r>
      <w:proofErr w:type="spellEnd"/>
    </w:p>
    <w:p w14:paraId="7390EAF2" w14:textId="77777777" w:rsidR="007A29CB" w:rsidRDefault="00000000">
      <w:proofErr w:type="spellStart"/>
      <w:r>
        <w:t>通奉大夫福建布政使。娶梁氏，順德縣進士諱翰女，能執婦道，克贊家事。爲女相攸卻邑</w:t>
      </w:r>
      <w:proofErr w:type="spellEnd"/>
    </w:p>
    <w:p w14:paraId="19922F31" w14:textId="77777777" w:rsidR="007A29CB" w:rsidRDefault="00000000">
      <w:proofErr w:type="spellStart"/>
      <w:r>
        <w:t>豪某婚具，後豪以不義斃，人服其明哲。生于乾隆辛未年十一月二十五日，卒于乾隆壬子</w:t>
      </w:r>
      <w:proofErr w:type="spellEnd"/>
    </w:p>
    <w:p w14:paraId="18292639" w14:textId="77777777" w:rsidR="007A29CB" w:rsidRDefault="00000000">
      <w:proofErr w:type="spellStart"/>
      <w:r>
        <w:t>年八月十七日，年四十二。初贈孺人，累贈夫人。子十人：長榮光，嘉慶戊午舉人，己未</w:t>
      </w:r>
      <w:proofErr w:type="spellEnd"/>
    </w:p>
    <w:p w14:paraId="7DAC0DC1" w14:textId="77777777" w:rsidR="007A29CB" w:rsidRDefault="00000000">
      <w:proofErr w:type="spellStart"/>
      <w:r>
        <w:t>進士，現官福建布政使；次錫光，先君卒；次彌光，附貢生，候選詹事府主簿，梁夫人出</w:t>
      </w:r>
      <w:proofErr w:type="spellEnd"/>
    </w:p>
    <w:p w14:paraId="4C989608" w14:textId="77777777" w:rsidR="007A29CB" w:rsidRDefault="00000000">
      <w:proofErr w:type="spellStart"/>
      <w:r>
        <w:t>次恩光，先君卒；次綬光，候選從九品；次垂光、燦光；次純光，幼殤，側室鄧氏出。次松</w:t>
      </w:r>
      <w:proofErr w:type="spellEnd"/>
    </w:p>
    <w:p w14:paraId="14C0808F" w14:textId="77777777" w:rsidR="007A29CB" w:rsidRDefault="00000000">
      <w:proofErr w:type="spellStart"/>
      <w:r>
        <w:t>光、盈光，側室伍氏出。女十八人：長適本邑陳傚麟，次殤，三適本邑梁瀛士，四適順德縣</w:t>
      </w:r>
      <w:proofErr w:type="spellEnd"/>
    </w:p>
    <w:p w14:paraId="3810A4A6" w14:textId="77777777" w:rsidR="007A29CB" w:rsidRDefault="00000000">
      <w:pPr>
        <w:rPr>
          <w:lang w:eastAsia="zh-CN"/>
        </w:rPr>
      </w:pPr>
      <w:r>
        <w:rPr>
          <w:lang w:eastAsia="zh-CN"/>
        </w:rPr>
        <w:t>候選都司何星焕，五適順德縣監生黎敬</w:t>
      </w:r>
      <w:proofErr w:type="gramStart"/>
      <w:r>
        <w:rPr>
          <w:lang w:eastAsia="zh-CN"/>
        </w:rPr>
        <w:t>書</w:t>
      </w:r>
      <w:proofErr w:type="gramEnd"/>
      <w:r>
        <w:rPr>
          <w:lang w:eastAsia="zh-CN"/>
        </w:rPr>
        <w:t>，六適本</w:t>
      </w:r>
      <w:proofErr w:type="gramStart"/>
      <w:r>
        <w:rPr>
          <w:lang w:eastAsia="zh-CN"/>
        </w:rPr>
        <w:t>邑</w:t>
      </w:r>
      <w:proofErr w:type="gramEnd"/>
      <w:r>
        <w:rPr>
          <w:lang w:eastAsia="zh-CN"/>
        </w:rPr>
        <w:t>候選千總郭良，七適本</w:t>
      </w:r>
      <w:proofErr w:type="gramStart"/>
      <w:r>
        <w:rPr>
          <w:lang w:eastAsia="zh-CN"/>
        </w:rPr>
        <w:t>邑</w:t>
      </w:r>
      <w:proofErr w:type="gramEnd"/>
      <w:r>
        <w:rPr>
          <w:lang w:eastAsia="zh-CN"/>
        </w:rPr>
        <w:t>候選布政使</w:t>
      </w:r>
    </w:p>
    <w:p w14:paraId="71893EB5" w14:textId="77777777" w:rsidR="007A29CB" w:rsidRDefault="00000000">
      <w:pPr>
        <w:rPr>
          <w:lang w:eastAsia="zh-CN"/>
        </w:rPr>
      </w:pPr>
      <w:r>
        <w:rPr>
          <w:lang w:eastAsia="zh-CN"/>
        </w:rPr>
        <w:t>理問陳啓元，八適本</w:t>
      </w:r>
      <w:proofErr w:type="gramStart"/>
      <w:r>
        <w:rPr>
          <w:lang w:eastAsia="zh-CN"/>
        </w:rPr>
        <w:t>邑監生舒成章</w:t>
      </w:r>
      <w:proofErr w:type="gramEnd"/>
      <w:r>
        <w:rPr>
          <w:lang w:eastAsia="zh-CN"/>
        </w:rPr>
        <w:t>，九適本</w:t>
      </w:r>
      <w:proofErr w:type="gramStart"/>
      <w:r>
        <w:rPr>
          <w:lang w:eastAsia="zh-CN"/>
        </w:rPr>
        <w:t>邑</w:t>
      </w:r>
      <w:proofErr w:type="gramEnd"/>
      <w:r>
        <w:rPr>
          <w:lang w:eastAsia="zh-CN"/>
        </w:rPr>
        <w:t>區茂鈞，十適鶴山縣任焕亨，十一適本</w:t>
      </w:r>
      <w:proofErr w:type="gramStart"/>
      <w:r>
        <w:rPr>
          <w:lang w:eastAsia="zh-CN"/>
        </w:rPr>
        <w:t>邑</w:t>
      </w:r>
      <w:proofErr w:type="gramEnd"/>
      <w:r>
        <w:rPr>
          <w:lang w:eastAsia="zh-CN"/>
        </w:rPr>
        <w:t>監</w:t>
      </w:r>
    </w:p>
    <w:p w14:paraId="39378DC1" w14:textId="77777777" w:rsidR="007A29CB" w:rsidRDefault="00000000">
      <w:proofErr w:type="spellStart"/>
      <w:r>
        <w:t>生何裕明，十二殤，十三適新興縣監生簡彬泰，十四適鶴山縣候選詹事府主簿張懋脩，十</w:t>
      </w:r>
      <w:proofErr w:type="spellEnd"/>
    </w:p>
    <w:p w14:paraId="23460373" w14:textId="77777777" w:rsidR="007A29CB" w:rsidRDefault="00000000">
      <w:proofErr w:type="spellStart"/>
      <w:r>
        <w:t>五適本邑伍維章，十六適順德縣監生馬耀北，十七、十八俱幼，未字。孙五人：長尚忠，江</w:t>
      </w:r>
      <w:proofErr w:type="spellEnd"/>
    </w:p>
    <w:p w14:paraId="4FFF208D" w14:textId="77777777" w:rsidR="007A29CB" w:rsidRDefault="00000000">
      <w:pPr>
        <w:rPr>
          <w:lang w:eastAsia="zh-CN"/>
        </w:rPr>
      </w:pPr>
      <w:proofErr w:type="spellStart"/>
      <w:r>
        <w:t>蘇候補通判；次尚志，工部屯田司主事，榮光生。次尚德、尚懋、尚慈，彌光生</w:t>
      </w:r>
      <w:proofErr w:type="spellEnd"/>
      <w:r>
        <w:t>。</w:t>
      </w:r>
      <w:r>
        <w:rPr>
          <w:lang w:eastAsia="zh-CN"/>
        </w:rPr>
        <w:t>曾孫一</w:t>
      </w:r>
    </w:p>
    <w:p w14:paraId="0990AFE5" w14:textId="77777777" w:rsidR="007A29CB" w:rsidRDefault="00000000">
      <w:pPr>
        <w:rPr>
          <w:lang w:eastAsia="zh-CN"/>
        </w:rPr>
      </w:pPr>
      <w:r>
        <w:rPr>
          <w:lang w:eastAsia="zh-CN"/>
        </w:rPr>
        <w:t>【第</w:t>
      </w:r>
      <w:r>
        <w:rPr>
          <w:lang w:eastAsia="zh-CN"/>
        </w:rPr>
        <w:t>160</w:t>
      </w:r>
      <w:r>
        <w:rPr>
          <w:lang w:eastAsia="zh-CN"/>
        </w:rPr>
        <w:t>页】</w:t>
      </w:r>
    </w:p>
    <w:p w14:paraId="0EB8A289" w14:textId="77777777" w:rsidR="007A29CB" w:rsidRDefault="00000000">
      <w:pPr>
        <w:rPr>
          <w:lang w:eastAsia="zh-CN"/>
        </w:rPr>
      </w:pPr>
      <w:r>
        <w:rPr>
          <w:lang w:eastAsia="zh-CN"/>
        </w:rPr>
        <w:t>人，福源。君之子</w:t>
      </w:r>
      <w:proofErr w:type="gramStart"/>
      <w:r>
        <w:rPr>
          <w:lang w:eastAsia="zh-CN"/>
        </w:rPr>
        <w:t>將</w:t>
      </w:r>
      <w:proofErr w:type="gramEnd"/>
      <w:r>
        <w:rPr>
          <w:lang w:eastAsia="zh-CN"/>
        </w:rPr>
        <w:t>以六月十一日合葬君與梁夫人于白雲山龍公塘。君冢</w:t>
      </w:r>
      <w:proofErr w:type="gramStart"/>
      <w:r>
        <w:rPr>
          <w:lang w:eastAsia="zh-CN"/>
        </w:rPr>
        <w:t>嗣</w:t>
      </w:r>
      <w:proofErr w:type="gramEnd"/>
      <w:r>
        <w:rPr>
          <w:lang w:eastAsia="zh-CN"/>
        </w:rPr>
        <w:t>與引之爲同</w:t>
      </w:r>
    </w:p>
    <w:p w14:paraId="5C401A0A" w14:textId="77777777" w:rsidR="007A29CB" w:rsidRDefault="00000000">
      <w:pPr>
        <w:rPr>
          <w:lang w:eastAsia="zh-CN"/>
        </w:rPr>
      </w:pPr>
      <w:r>
        <w:rPr>
          <w:lang w:eastAsia="zh-CN"/>
        </w:rPr>
        <w:t>年進士，以</w:t>
      </w:r>
      <w:proofErr w:type="gramStart"/>
      <w:r>
        <w:rPr>
          <w:lang w:eastAsia="zh-CN"/>
        </w:rPr>
        <w:t>狀</w:t>
      </w:r>
      <w:proofErr w:type="gramEnd"/>
      <w:r>
        <w:rPr>
          <w:lang w:eastAsia="zh-CN"/>
        </w:rPr>
        <w:t>來請銘。引之謹案</w:t>
      </w:r>
      <w:proofErr w:type="gramStart"/>
      <w:r>
        <w:rPr>
          <w:lang w:eastAsia="zh-CN"/>
        </w:rPr>
        <w:t>狀</w:t>
      </w:r>
      <w:proofErr w:type="gramEnd"/>
      <w:r>
        <w:rPr>
          <w:lang w:eastAsia="zh-CN"/>
        </w:rPr>
        <w:t>詮次如右。竊謂君生長豐厚之餘，遭遇顯揚之盛，子孫</w:t>
      </w:r>
    </w:p>
    <w:p w14:paraId="2233DB49" w14:textId="77777777" w:rsidR="007A29CB" w:rsidRDefault="00000000">
      <w:r>
        <w:rPr>
          <w:lang w:eastAsia="zh-CN"/>
        </w:rPr>
        <w:t>彬彬玉立，</w:t>
      </w:r>
      <w:proofErr w:type="gramStart"/>
      <w:r>
        <w:rPr>
          <w:lang w:eastAsia="zh-CN"/>
        </w:rPr>
        <w:t>黻</w:t>
      </w:r>
      <w:proofErr w:type="gramEnd"/>
      <w:r>
        <w:rPr>
          <w:lang w:eastAsia="zh-CN"/>
        </w:rPr>
        <w:t>佩相繼。方榮光任黔藩時，</w:t>
      </w:r>
      <w:proofErr w:type="gramStart"/>
      <w:r>
        <w:rPr>
          <w:lang w:eastAsia="zh-CN"/>
        </w:rPr>
        <w:t>乞</w:t>
      </w:r>
      <w:proofErr w:type="gramEnd"/>
      <w:r>
        <w:rPr>
          <w:lang w:eastAsia="zh-CN"/>
        </w:rPr>
        <w:t>假歸省，奉觴介壽，一門之内怡怡愉愉。</w:t>
      </w:r>
      <w:proofErr w:type="spellStart"/>
      <w:r>
        <w:t>及假</w:t>
      </w:r>
      <w:proofErr w:type="spellEnd"/>
    </w:p>
    <w:p w14:paraId="3A703757" w14:textId="77777777" w:rsidR="007A29CB" w:rsidRDefault="00000000">
      <w:proofErr w:type="spellStart"/>
      <w:r>
        <w:lastRenderedPageBreak/>
        <w:t>滿入覲，荷蒙天語垂問，至再至三，可謂備極寵榮，而君顧無幾微華膴之念存於中，惟恐其</w:t>
      </w:r>
      <w:proofErr w:type="spellEnd"/>
    </w:p>
    <w:p w14:paraId="7E07EACE" w14:textId="77777777" w:rsidR="007A29CB" w:rsidRDefault="00000000">
      <w:pPr>
        <w:rPr>
          <w:lang w:eastAsia="zh-CN"/>
        </w:rPr>
      </w:pPr>
      <w:proofErr w:type="spellStart"/>
      <w:r>
        <w:t>子弗盡厥職。每遇拜恩遷擢，則勗勵有加</w:t>
      </w:r>
      <w:proofErr w:type="spellEnd"/>
      <w:r>
        <w:t>。</w:t>
      </w:r>
      <w:r>
        <w:rPr>
          <w:lang w:eastAsia="zh-CN"/>
        </w:rPr>
        <w:t>是以哲孠禀承考訓，朝夕敬事，所至民懷吏</w:t>
      </w:r>
    </w:p>
    <w:p w14:paraId="10C7D7C0" w14:textId="77777777" w:rsidR="007A29CB" w:rsidRDefault="00000000">
      <w:proofErr w:type="spellStart"/>
      <w:r>
        <w:t>畏，嘖嘖有聲。嗚呼，此真足以爲世之式榖者風矣。乃不辭，而系以銘曰</w:t>
      </w:r>
      <w:proofErr w:type="spellEnd"/>
    </w:p>
    <w:p w14:paraId="5DAC9E6A" w14:textId="77777777" w:rsidR="007A29CB" w:rsidRDefault="00000000">
      <w:proofErr w:type="spellStart"/>
      <w:r>
        <w:t>澹泊明志，和氣致祥。君力此二者，故道積厥躬，而家益昌。篤生賢配相君子，年雖</w:t>
      </w:r>
      <w:proofErr w:type="spellEnd"/>
    </w:p>
    <w:p w14:paraId="42463527" w14:textId="77777777" w:rsidR="007A29CB" w:rsidRDefault="00000000">
      <w:proofErr w:type="spellStart"/>
      <w:r>
        <w:t>未永婦德彰。穀詒于後永無極，千秋百世視此藏</w:t>
      </w:r>
      <w:proofErr w:type="spellEnd"/>
    </w:p>
    <w:p w14:paraId="1A72018C" w14:textId="77777777" w:rsidR="007A29CB" w:rsidRDefault="00000000">
      <w:pPr>
        <w:rPr>
          <w:rFonts w:eastAsia="宋体"/>
          <w:lang w:eastAsia="zh-CN"/>
        </w:rPr>
      </w:pPr>
      <w:r>
        <w:rPr>
          <w:lang w:eastAsia="zh-CN"/>
        </w:rPr>
        <w:t>説明</w:t>
      </w:r>
      <w:r>
        <w:rPr>
          <w:rFonts w:eastAsia="宋体" w:hint="eastAsia"/>
          <w:lang w:eastAsia="zh-CN"/>
        </w:rPr>
        <w:t>）</w:t>
      </w:r>
    </w:p>
    <w:p w14:paraId="22B20C50"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卷四，寫</w:t>
      </w:r>
      <w:proofErr w:type="gramStart"/>
      <w:r>
        <w:rPr>
          <w:lang w:eastAsia="zh-CN"/>
        </w:rPr>
        <w:t>於</w:t>
      </w:r>
      <w:proofErr w:type="gramEnd"/>
      <w:r>
        <w:rPr>
          <w:lang w:eastAsia="zh-CN"/>
        </w:rPr>
        <w:t>道光八年戊子，即吴崇階與梁夫人合墓之年。墓主是吴榮光之</w:t>
      </w:r>
    </w:p>
    <w:p w14:paraId="238F123C" w14:textId="77777777" w:rsidR="007A29CB" w:rsidRDefault="00000000">
      <w:pPr>
        <w:rPr>
          <w:lang w:eastAsia="zh-CN"/>
        </w:rPr>
      </w:pPr>
      <w:r>
        <w:rPr>
          <w:lang w:eastAsia="zh-CN"/>
        </w:rPr>
        <w:t>父，吴榮光與王引之同榜進士</w:t>
      </w:r>
    </w:p>
    <w:p w14:paraId="42BB51FA" w14:textId="77777777" w:rsidR="007A29CB" w:rsidRDefault="00000000">
      <w:proofErr w:type="spellStart"/>
      <w:r>
        <w:t>石臞府君行狀</w:t>
      </w:r>
      <w:proofErr w:type="spellEnd"/>
    </w:p>
    <w:p w14:paraId="2744B6EB" w14:textId="77777777" w:rsidR="007A29CB" w:rsidRDefault="00000000">
      <w:proofErr w:type="spellStart"/>
      <w:r>
        <w:t>嗚呼，府君竟棄不孝等而長逝耶痛憶府君自就養京邸以來，眠食安泰，日以著述自</w:t>
      </w:r>
      <w:proofErr w:type="spellEnd"/>
    </w:p>
    <w:p w14:paraId="122A19B5" w14:textId="77777777" w:rsidR="007A29CB" w:rsidRDefault="00000000">
      <w:pPr>
        <w:rPr>
          <w:lang w:eastAsia="zh-CN"/>
        </w:rPr>
      </w:pPr>
      <w:r>
        <w:rPr>
          <w:lang w:eastAsia="zh-CN"/>
        </w:rPr>
        <w:t>【第</w:t>
      </w:r>
      <w:r>
        <w:rPr>
          <w:lang w:eastAsia="zh-CN"/>
        </w:rPr>
        <w:t>161</w:t>
      </w:r>
      <w:r>
        <w:rPr>
          <w:lang w:eastAsia="zh-CN"/>
        </w:rPr>
        <w:t>页】</w:t>
      </w:r>
    </w:p>
    <w:p w14:paraId="74290167" w14:textId="77777777" w:rsidR="007A29CB" w:rsidRDefault="00000000">
      <w:r>
        <w:rPr>
          <w:lang w:eastAsia="zh-CN"/>
        </w:rPr>
        <w:t>娱。去冬寒甚，府君坐不敢近窗，猶</w:t>
      </w:r>
      <w:proofErr w:type="gramStart"/>
      <w:r>
        <w:rPr>
          <w:lang w:eastAsia="zh-CN"/>
        </w:rPr>
        <w:t>於</w:t>
      </w:r>
      <w:proofErr w:type="gramEnd"/>
      <w:r>
        <w:rPr>
          <w:lang w:eastAsia="zh-CN"/>
        </w:rPr>
        <w:t>卧牀，竟日端坐，取架上</w:t>
      </w:r>
      <w:r>
        <w:rPr>
          <w:rFonts w:eastAsia="宋体" w:hint="eastAsia"/>
          <w:lang w:eastAsia="zh-CN"/>
        </w:rPr>
        <w:t>《</w:t>
      </w:r>
      <w:r>
        <w:rPr>
          <w:lang w:eastAsia="zh-CN"/>
        </w:rPr>
        <w:t>新唐書</w:t>
      </w:r>
      <w:r>
        <w:rPr>
          <w:rFonts w:eastAsia="宋体" w:hint="eastAsia"/>
          <w:lang w:eastAsia="zh-CN"/>
        </w:rPr>
        <w:t>》</w:t>
      </w:r>
      <w:r>
        <w:rPr>
          <w:lang w:eastAsia="zh-CN"/>
        </w:rPr>
        <w:t>四函讀之。</w:t>
      </w:r>
      <w:proofErr w:type="spellStart"/>
      <w:r>
        <w:t>見兒</w:t>
      </w:r>
      <w:proofErr w:type="spellEnd"/>
    </w:p>
    <w:p w14:paraId="6427C5A6" w14:textId="77777777" w:rsidR="007A29CB" w:rsidRDefault="00000000">
      <w:pPr>
        <w:rPr>
          <w:lang w:eastAsia="zh-CN"/>
        </w:rPr>
      </w:pPr>
      <w:r>
        <w:rPr>
          <w:lang w:eastAsia="zh-CN"/>
        </w:rPr>
        <w:t>孙輩，則道</w:t>
      </w:r>
      <w:proofErr w:type="gramStart"/>
      <w:r>
        <w:rPr>
          <w:lang w:eastAsia="zh-CN"/>
        </w:rPr>
        <w:t>書</w:t>
      </w:r>
      <w:proofErr w:type="gramEnd"/>
      <w:r>
        <w:rPr>
          <w:lang w:eastAsia="zh-CN"/>
        </w:rPr>
        <w:t>中事，亹</w:t>
      </w:r>
      <w:proofErr w:type="gramStart"/>
      <w:r>
        <w:rPr>
          <w:lang w:eastAsia="zh-CN"/>
        </w:rPr>
        <w:t>亹</w:t>
      </w:r>
      <w:proofErr w:type="gramEnd"/>
      <w:r>
        <w:rPr>
          <w:lang w:eastAsia="zh-CN"/>
        </w:rPr>
        <w:t>不倦。不孝引之</w:t>
      </w:r>
      <w:proofErr w:type="gramStart"/>
      <w:r>
        <w:rPr>
          <w:lang w:eastAsia="zh-CN"/>
        </w:rPr>
        <w:t>竊意府君</w:t>
      </w:r>
      <w:proofErr w:type="gramEnd"/>
      <w:r>
        <w:rPr>
          <w:lang w:eastAsia="zh-CN"/>
        </w:rPr>
        <w:t>康健如是，期頤之</w:t>
      </w:r>
      <w:proofErr w:type="gramStart"/>
      <w:r>
        <w:rPr>
          <w:lang w:eastAsia="zh-CN"/>
        </w:rPr>
        <w:t>壽</w:t>
      </w:r>
      <w:proofErr w:type="gramEnd"/>
      <w:r>
        <w:rPr>
          <w:lang w:eastAsia="zh-CN"/>
        </w:rPr>
        <w:t>可致也。</w:t>
      </w:r>
      <w:proofErr w:type="gramStart"/>
      <w:r>
        <w:rPr>
          <w:lang w:eastAsia="zh-CN"/>
        </w:rPr>
        <w:t>孰意十二</w:t>
      </w:r>
      <w:proofErr w:type="gramEnd"/>
    </w:p>
    <w:p w14:paraId="64D66D9C" w14:textId="77777777" w:rsidR="007A29CB" w:rsidRDefault="00000000">
      <w:pPr>
        <w:rPr>
          <w:lang w:eastAsia="zh-CN"/>
        </w:rPr>
      </w:pPr>
      <w:r>
        <w:rPr>
          <w:lang w:eastAsia="zh-CN"/>
        </w:rPr>
        <w:t>月十四日偶感時</w:t>
      </w:r>
      <w:proofErr w:type="gramStart"/>
      <w:r>
        <w:rPr>
          <w:lang w:eastAsia="zh-CN"/>
        </w:rPr>
        <w:t>氣</w:t>
      </w:r>
      <w:proofErr w:type="gramEnd"/>
      <w:r>
        <w:rPr>
          <w:lang w:eastAsia="zh-CN"/>
        </w:rPr>
        <w:t>，即患流涕惡寒。服藥</w:t>
      </w:r>
      <w:proofErr w:type="gramStart"/>
      <w:r>
        <w:rPr>
          <w:lang w:eastAsia="zh-CN"/>
        </w:rPr>
        <w:t>後</w:t>
      </w:r>
      <w:proofErr w:type="gramEnd"/>
      <w:r>
        <w:rPr>
          <w:lang w:eastAsia="zh-CN"/>
        </w:rPr>
        <w:t>，客感雖解，而精神委頓，飲食日減。初猶歠</w:t>
      </w:r>
    </w:p>
    <w:p w14:paraId="1137E0A0" w14:textId="77777777" w:rsidR="007A29CB" w:rsidRDefault="00000000">
      <w:pPr>
        <w:rPr>
          <w:lang w:eastAsia="zh-CN"/>
        </w:rPr>
      </w:pPr>
      <w:r>
        <w:rPr>
          <w:lang w:eastAsia="zh-CN"/>
        </w:rPr>
        <w:t>粥，既而</w:t>
      </w:r>
      <w:proofErr w:type="gramStart"/>
      <w:r>
        <w:rPr>
          <w:lang w:eastAsia="zh-CN"/>
        </w:rPr>
        <w:t>粥</w:t>
      </w:r>
      <w:proofErr w:type="gramEnd"/>
      <w:r>
        <w:rPr>
          <w:lang w:eastAsia="zh-CN"/>
        </w:rPr>
        <w:t>不能進，乃易以米湯。既而米</w:t>
      </w:r>
      <w:proofErr w:type="gramStart"/>
      <w:r>
        <w:rPr>
          <w:lang w:eastAsia="zh-CN"/>
        </w:rPr>
        <w:t>湯</w:t>
      </w:r>
      <w:proofErr w:type="gramEnd"/>
      <w:r>
        <w:rPr>
          <w:lang w:eastAsia="zh-CN"/>
        </w:rPr>
        <w:t>亦不能進，又易以牛乳。至正月二十三日，牛</w:t>
      </w:r>
    </w:p>
    <w:p w14:paraId="27B123A2" w14:textId="77777777" w:rsidR="007A29CB" w:rsidRDefault="00000000">
      <w:pPr>
        <w:rPr>
          <w:lang w:eastAsia="zh-CN"/>
        </w:rPr>
      </w:pPr>
      <w:proofErr w:type="gramStart"/>
      <w:r>
        <w:rPr>
          <w:lang w:eastAsia="zh-CN"/>
        </w:rPr>
        <w:t>乳亦不能</w:t>
      </w:r>
      <w:proofErr w:type="gramEnd"/>
      <w:r>
        <w:rPr>
          <w:lang w:eastAsia="zh-CN"/>
        </w:rPr>
        <w:t>進，語言蹇澀，鼻息微喘。夜半，命</w:t>
      </w:r>
      <w:proofErr w:type="gramStart"/>
      <w:r>
        <w:rPr>
          <w:lang w:eastAsia="zh-CN"/>
        </w:rPr>
        <w:t>不孝等扶坐</w:t>
      </w:r>
      <w:proofErr w:type="gramEnd"/>
      <w:r>
        <w:rPr>
          <w:lang w:eastAsia="zh-CN"/>
        </w:rPr>
        <w:t>，一一付以遺命。言畢，端坐不</w:t>
      </w:r>
    </w:p>
    <w:p w14:paraId="51B0B898" w14:textId="77777777" w:rsidR="007A29CB" w:rsidRDefault="00000000">
      <w:pPr>
        <w:rPr>
          <w:lang w:eastAsia="zh-CN"/>
        </w:rPr>
      </w:pPr>
      <w:proofErr w:type="gramStart"/>
      <w:r>
        <w:rPr>
          <w:lang w:eastAsia="zh-CN"/>
        </w:rPr>
        <w:t>動</w:t>
      </w:r>
      <w:proofErr w:type="gramEnd"/>
      <w:r>
        <w:rPr>
          <w:lang w:eastAsia="zh-CN"/>
        </w:rPr>
        <w:t>，至二十四日寅時，遂棄不孝等而長逝。</w:t>
      </w:r>
      <w:proofErr w:type="gramStart"/>
      <w:r>
        <w:rPr>
          <w:lang w:eastAsia="zh-CN"/>
        </w:rPr>
        <w:t>嗚</w:t>
      </w:r>
      <w:proofErr w:type="gramEnd"/>
      <w:r>
        <w:rPr>
          <w:lang w:eastAsia="zh-CN"/>
        </w:rPr>
        <w:t>呼，痛哉！</w:t>
      </w:r>
      <w:proofErr w:type="gramStart"/>
      <w:r>
        <w:rPr>
          <w:lang w:eastAsia="zh-CN"/>
        </w:rPr>
        <w:t>泣思府君夙秉</w:t>
      </w:r>
      <w:proofErr w:type="gramEnd"/>
      <w:r>
        <w:rPr>
          <w:lang w:eastAsia="zh-CN"/>
        </w:rPr>
        <w:t>義方之教，</w:t>
      </w:r>
      <w:proofErr w:type="gramStart"/>
      <w:r>
        <w:rPr>
          <w:lang w:eastAsia="zh-CN"/>
        </w:rPr>
        <w:t>仰邀特</w:t>
      </w:r>
      <w:proofErr w:type="gramEnd"/>
    </w:p>
    <w:p w14:paraId="03A688A6" w14:textId="77777777" w:rsidR="007A29CB" w:rsidRDefault="00000000">
      <w:proofErr w:type="spellStart"/>
      <w:r>
        <w:t>達之知，服官則守正無私，學古則窮年不倦。政蹟留在人間，著作垂於身後。不孝引之等</w:t>
      </w:r>
      <w:proofErr w:type="spellEnd"/>
    </w:p>
    <w:p w14:paraId="26D4EB39" w14:textId="77777777" w:rsidR="007A29CB" w:rsidRDefault="00000000">
      <w:proofErr w:type="spellStart"/>
      <w:r>
        <w:t>雖昏聵遺忘，不能事事周知，而追憶所及，敢不敬述之，以備國史采擇。謹和淚具狀</w:t>
      </w:r>
      <w:proofErr w:type="spellEnd"/>
    </w:p>
    <w:p w14:paraId="5150B5E9" w14:textId="77777777" w:rsidR="007A29CB" w:rsidRDefault="00000000">
      <w:pPr>
        <w:rPr>
          <w:lang w:eastAsia="zh-CN"/>
        </w:rPr>
      </w:pPr>
      <w:r>
        <w:rPr>
          <w:lang w:eastAsia="zh-CN"/>
        </w:rPr>
        <w:t>如左：</w:t>
      </w:r>
    </w:p>
    <w:p w14:paraId="205F7B12" w14:textId="77777777" w:rsidR="007A29CB" w:rsidRDefault="00000000">
      <w:pPr>
        <w:rPr>
          <w:lang w:eastAsia="zh-CN"/>
        </w:rPr>
      </w:pPr>
      <w:r>
        <w:rPr>
          <w:lang w:eastAsia="zh-CN"/>
        </w:rPr>
        <w:t>府君諱念孙，字</w:t>
      </w:r>
      <w:proofErr w:type="gramStart"/>
      <w:r>
        <w:rPr>
          <w:lang w:eastAsia="zh-CN"/>
        </w:rPr>
        <w:t>懷</w:t>
      </w:r>
      <w:proofErr w:type="gramEnd"/>
      <w:r>
        <w:rPr>
          <w:lang w:eastAsia="zh-CN"/>
        </w:rPr>
        <w:t>祖，號石臞，姓王氏。先世居蘇州，明初始遷高郵。高祖諱開運，治</w:t>
      </w:r>
    </w:p>
    <w:p w14:paraId="0A0129B3" w14:textId="77777777" w:rsidR="007A29CB" w:rsidRDefault="00000000">
      <w:pPr>
        <w:rPr>
          <w:lang w:eastAsia="zh-CN"/>
        </w:rPr>
      </w:pPr>
      <w:r>
        <w:rPr>
          <w:rFonts w:eastAsia="宋体" w:hint="eastAsia"/>
          <w:lang w:eastAsia="zh-CN"/>
        </w:rPr>
        <w:lastRenderedPageBreak/>
        <w:t>《</w:t>
      </w:r>
      <w:r>
        <w:rPr>
          <w:lang w:eastAsia="zh-CN"/>
        </w:rPr>
        <w:t>尚書</w:t>
      </w:r>
      <w:r>
        <w:rPr>
          <w:rFonts w:eastAsia="宋体" w:hint="eastAsia"/>
          <w:lang w:eastAsia="zh-CN"/>
        </w:rPr>
        <w:t>》</w:t>
      </w:r>
      <w:r>
        <w:rPr>
          <w:lang w:eastAsia="zh-CN"/>
        </w:rPr>
        <w:t>有聲，爲高郵州學生員。曾祖諱式</w:t>
      </w:r>
      <w:proofErr w:type="gramStart"/>
      <w:r>
        <w:rPr>
          <w:lang w:eastAsia="zh-CN"/>
        </w:rPr>
        <w:t>耜</w:t>
      </w:r>
      <w:proofErr w:type="gramEnd"/>
      <w:r>
        <w:rPr>
          <w:lang w:eastAsia="zh-CN"/>
        </w:rPr>
        <w:t>，博通五經，中康熙十七年副榜貢生，秉性方</w:t>
      </w:r>
    </w:p>
    <w:p w14:paraId="69A9686E" w14:textId="77777777" w:rsidR="007A29CB" w:rsidRDefault="00000000">
      <w:pPr>
        <w:rPr>
          <w:lang w:eastAsia="zh-CN"/>
        </w:rPr>
      </w:pPr>
      <w:proofErr w:type="spellStart"/>
      <w:r>
        <w:t>正，貧而好行其德，不樂仕進，以所學授弟子，卒老於家</w:t>
      </w:r>
      <w:proofErr w:type="spellEnd"/>
      <w:r>
        <w:t>。</w:t>
      </w:r>
      <w:r>
        <w:rPr>
          <w:lang w:eastAsia="zh-CN"/>
        </w:rPr>
        <w:t>祖諱曾禄，爲名諸生，試輒冠軍</w:t>
      </w:r>
    </w:p>
    <w:p w14:paraId="23182AD7" w14:textId="77777777" w:rsidR="007A29CB" w:rsidRDefault="00000000">
      <w:proofErr w:type="spellStart"/>
      <w:r>
        <w:t>雍正元年選拔貢生，理學湛深，氣宇和粹，學者從游甚衆。父諱安國，康熙五十六年舉人</w:t>
      </w:r>
      <w:proofErr w:type="spellEnd"/>
    </w:p>
    <w:p w14:paraId="71303CA4" w14:textId="77777777" w:rsidR="007A29CB" w:rsidRDefault="00000000">
      <w:proofErr w:type="spellStart"/>
      <w:r>
        <w:t>雍正二年會試第一名，殿試第一甲第二名，賜進士及第，授職翰林院編修，歷官吏部尚書</w:t>
      </w:r>
      <w:proofErr w:type="spellEnd"/>
    </w:p>
    <w:p w14:paraId="629344CE" w14:textId="77777777" w:rsidR="007A29CB" w:rsidRDefault="00000000">
      <w:proofErr w:type="spellStart"/>
      <w:r>
        <w:t>賜謚文肅，崇祀鄉賢祠，國史有傳。文肅公元配車太夫人，繼配崑山徐太夫人，皆生子而</w:t>
      </w:r>
      <w:proofErr w:type="spellEnd"/>
    </w:p>
    <w:p w14:paraId="46C37BF6" w14:textId="77777777" w:rsidR="007A29CB" w:rsidRDefault="00000000">
      <w:pPr>
        <w:rPr>
          <w:lang w:eastAsia="zh-CN"/>
        </w:rPr>
      </w:pPr>
      <w:r>
        <w:rPr>
          <w:lang w:eastAsia="zh-CN"/>
        </w:rPr>
        <w:t>【第</w:t>
      </w:r>
      <w:r>
        <w:rPr>
          <w:lang w:eastAsia="zh-CN"/>
        </w:rPr>
        <w:t>162</w:t>
      </w:r>
      <w:r>
        <w:rPr>
          <w:lang w:eastAsia="zh-CN"/>
        </w:rPr>
        <w:t>页】</w:t>
      </w:r>
    </w:p>
    <w:p w14:paraId="54776023" w14:textId="77777777" w:rsidR="007A29CB" w:rsidRDefault="00000000">
      <w:pPr>
        <w:rPr>
          <w:lang w:eastAsia="zh-CN"/>
        </w:rPr>
      </w:pPr>
      <w:r>
        <w:rPr>
          <w:lang w:eastAsia="zh-CN"/>
        </w:rPr>
        <w:t>殤。再繼配錢塘徐太夫人</w:t>
      </w:r>
      <w:proofErr w:type="gramStart"/>
      <w:r>
        <w:rPr>
          <w:lang w:eastAsia="zh-CN"/>
        </w:rPr>
        <w:t>乃生府君</w:t>
      </w:r>
      <w:proofErr w:type="gramEnd"/>
      <w:r>
        <w:rPr>
          <w:lang w:eastAsia="zh-CN"/>
        </w:rPr>
        <w:t>。先是文肅公父贈尚</w:t>
      </w:r>
      <w:proofErr w:type="gramStart"/>
      <w:r>
        <w:rPr>
          <w:lang w:eastAsia="zh-CN"/>
        </w:rPr>
        <w:t>書</w:t>
      </w:r>
      <w:proofErr w:type="gramEnd"/>
      <w:r>
        <w:rPr>
          <w:lang w:eastAsia="zh-CN"/>
        </w:rPr>
        <w:t>公年逾七十望孙甚切豫</w:t>
      </w:r>
    </w:p>
    <w:p w14:paraId="02AFFB68" w14:textId="77777777" w:rsidR="007A29CB" w:rsidRDefault="00000000">
      <w:pPr>
        <w:rPr>
          <w:lang w:eastAsia="zh-CN"/>
        </w:rPr>
      </w:pPr>
      <w:r>
        <w:rPr>
          <w:lang w:eastAsia="zh-CN"/>
        </w:rPr>
        <w:t>爲之名曰</w:t>
      </w:r>
      <w:r>
        <w:rPr>
          <w:rFonts w:eastAsia="宋体" w:hint="eastAsia"/>
          <w:lang w:eastAsia="zh-CN"/>
        </w:rPr>
        <w:t>“</w:t>
      </w:r>
      <w:r>
        <w:rPr>
          <w:lang w:eastAsia="zh-CN"/>
        </w:rPr>
        <w:t>念孙</w:t>
      </w:r>
      <w:r>
        <w:rPr>
          <w:rFonts w:eastAsia="宋体" w:hint="eastAsia"/>
          <w:lang w:eastAsia="zh-CN"/>
        </w:rPr>
        <w:t>”</w:t>
      </w:r>
      <w:r>
        <w:rPr>
          <w:lang w:eastAsia="zh-CN"/>
        </w:rPr>
        <w:t>，謂文肅公曰：</w:t>
      </w:r>
      <w:r>
        <w:rPr>
          <w:rFonts w:eastAsia="宋体" w:hint="eastAsia"/>
          <w:lang w:eastAsia="zh-CN"/>
        </w:rPr>
        <w:t>“</w:t>
      </w:r>
      <w:r>
        <w:rPr>
          <w:lang w:eastAsia="zh-CN"/>
        </w:rPr>
        <w:t>有孫生則以是名之。</w:t>
      </w:r>
      <w:r>
        <w:rPr>
          <w:rFonts w:eastAsia="宋体" w:hint="eastAsia"/>
          <w:lang w:eastAsia="zh-CN"/>
        </w:rPr>
        <w:t>”</w:t>
      </w:r>
      <w:r>
        <w:rPr>
          <w:lang w:eastAsia="zh-CN"/>
        </w:rPr>
        <w:t>及贈尚</w:t>
      </w:r>
      <w:proofErr w:type="gramStart"/>
      <w:r>
        <w:rPr>
          <w:lang w:eastAsia="zh-CN"/>
        </w:rPr>
        <w:t>書</w:t>
      </w:r>
      <w:proofErr w:type="gramEnd"/>
      <w:r>
        <w:rPr>
          <w:lang w:eastAsia="zh-CN"/>
        </w:rPr>
        <w:t>，公</w:t>
      </w:r>
      <w:proofErr w:type="gramStart"/>
      <w:r>
        <w:rPr>
          <w:lang w:eastAsia="zh-CN"/>
        </w:rPr>
        <w:t>殁而府君</w:t>
      </w:r>
      <w:proofErr w:type="gramEnd"/>
      <w:r>
        <w:rPr>
          <w:lang w:eastAsia="zh-CN"/>
        </w:rPr>
        <w:t>生。文肅公</w:t>
      </w:r>
    </w:p>
    <w:p w14:paraId="344C6C58" w14:textId="77777777" w:rsidR="007A29CB" w:rsidRDefault="00000000">
      <w:pPr>
        <w:rPr>
          <w:lang w:eastAsia="zh-CN"/>
        </w:rPr>
      </w:pPr>
      <w:r>
        <w:rPr>
          <w:lang w:eastAsia="zh-CN"/>
        </w:rPr>
        <w:t>悲喜交集曰</w:t>
      </w:r>
      <w:r>
        <w:rPr>
          <w:rFonts w:eastAsia="宋体" w:hint="eastAsia"/>
          <w:lang w:eastAsia="zh-CN"/>
        </w:rPr>
        <w:t>“</w:t>
      </w:r>
      <w:r>
        <w:rPr>
          <w:lang w:eastAsia="zh-CN"/>
        </w:rPr>
        <w:t>天佑吾父而予之孙其</w:t>
      </w:r>
      <w:proofErr w:type="gramStart"/>
      <w:r>
        <w:rPr>
          <w:lang w:eastAsia="zh-CN"/>
        </w:rPr>
        <w:t>將</w:t>
      </w:r>
      <w:proofErr w:type="gramEnd"/>
      <w:r>
        <w:rPr>
          <w:lang w:eastAsia="zh-CN"/>
        </w:rPr>
        <w:t>使紹吾父之業乎？</w:t>
      </w:r>
      <w:r>
        <w:rPr>
          <w:rFonts w:eastAsia="宋体" w:hint="eastAsia"/>
          <w:lang w:eastAsia="zh-CN"/>
        </w:rPr>
        <w:t>”</w:t>
      </w:r>
      <w:r>
        <w:rPr>
          <w:lang w:eastAsia="zh-CN"/>
        </w:rPr>
        <w:t>遂如遺命以名之。府君生</w:t>
      </w:r>
    </w:p>
    <w:p w14:paraId="72E54236" w14:textId="77777777" w:rsidR="007A29CB" w:rsidRDefault="00000000">
      <w:pPr>
        <w:rPr>
          <w:lang w:eastAsia="zh-CN"/>
        </w:rPr>
      </w:pPr>
      <w:r>
        <w:rPr>
          <w:lang w:eastAsia="zh-CN"/>
        </w:rPr>
        <w:t>三歲，而徐太夫人殁。時文肅公在籍，服闋，拜補授禮部尚</w:t>
      </w:r>
      <w:proofErr w:type="gramStart"/>
      <w:r>
        <w:rPr>
          <w:lang w:eastAsia="zh-CN"/>
        </w:rPr>
        <w:t>書</w:t>
      </w:r>
      <w:proofErr w:type="gramEnd"/>
      <w:r>
        <w:rPr>
          <w:lang w:eastAsia="zh-CN"/>
        </w:rPr>
        <w:t>之命，遂携府君入都。府君</w:t>
      </w:r>
    </w:p>
    <w:p w14:paraId="602A0514" w14:textId="77777777" w:rsidR="007A29CB" w:rsidRDefault="00000000">
      <w:pPr>
        <w:rPr>
          <w:lang w:eastAsia="zh-CN"/>
        </w:rPr>
      </w:pPr>
      <w:r>
        <w:rPr>
          <w:lang w:eastAsia="zh-CN"/>
        </w:rPr>
        <w:t>性聰敏過人，在襁褓中已識二十餘字，人皆謂有</w:t>
      </w:r>
      <w:proofErr w:type="gramStart"/>
      <w:r>
        <w:rPr>
          <w:lang w:eastAsia="zh-CN"/>
        </w:rPr>
        <w:t>夙</w:t>
      </w:r>
      <w:proofErr w:type="gramEnd"/>
      <w:r>
        <w:rPr>
          <w:lang w:eastAsia="zh-CN"/>
        </w:rPr>
        <w:t>慧。四歲而能讀</w:t>
      </w:r>
      <w:r>
        <w:rPr>
          <w:rFonts w:eastAsia="宋体" w:hint="eastAsia"/>
          <w:lang w:eastAsia="zh-CN"/>
        </w:rPr>
        <w:t>《</w:t>
      </w:r>
      <w:r>
        <w:rPr>
          <w:lang w:eastAsia="zh-CN"/>
        </w:rPr>
        <w:t>尚書</w:t>
      </w:r>
      <w:r>
        <w:rPr>
          <w:rFonts w:eastAsia="宋体" w:hint="eastAsia"/>
          <w:lang w:eastAsia="zh-CN"/>
        </w:rPr>
        <w:t>》</w:t>
      </w:r>
      <w:r>
        <w:rPr>
          <w:lang w:eastAsia="zh-CN"/>
        </w:rPr>
        <w:t>，矢口成誦。每</w:t>
      </w:r>
    </w:p>
    <w:p w14:paraId="4711CD05" w14:textId="77777777" w:rsidR="007A29CB" w:rsidRDefault="00000000">
      <w:pPr>
        <w:rPr>
          <w:lang w:eastAsia="zh-CN"/>
        </w:rPr>
      </w:pPr>
      <w:r>
        <w:rPr>
          <w:lang w:eastAsia="zh-CN"/>
        </w:rPr>
        <w:t>讀，皆文肅公口授，無慮百</w:t>
      </w:r>
      <w:proofErr w:type="gramStart"/>
      <w:r>
        <w:rPr>
          <w:lang w:eastAsia="zh-CN"/>
        </w:rPr>
        <w:t>數</w:t>
      </w:r>
      <w:proofErr w:type="gramEnd"/>
      <w:r>
        <w:rPr>
          <w:lang w:eastAsia="zh-CN"/>
        </w:rPr>
        <w:t>十行，俄頃皆已爛熟，一時都下有神童之目。七歲，而文肅公</w:t>
      </w:r>
    </w:p>
    <w:p w14:paraId="10F32338" w14:textId="77777777" w:rsidR="007A29CB" w:rsidRDefault="00000000">
      <w:pPr>
        <w:rPr>
          <w:lang w:eastAsia="zh-CN"/>
        </w:rPr>
      </w:pPr>
      <w:r>
        <w:rPr>
          <w:lang w:eastAsia="zh-CN"/>
        </w:rPr>
        <w:t>奉命蔽獄</w:t>
      </w:r>
      <w:proofErr w:type="gramStart"/>
      <w:r>
        <w:rPr>
          <w:lang w:eastAsia="zh-CN"/>
        </w:rPr>
        <w:t>於</w:t>
      </w:r>
      <w:proofErr w:type="gramEnd"/>
      <w:r>
        <w:rPr>
          <w:lang w:eastAsia="zh-CN"/>
        </w:rPr>
        <w:t>陪都，慮京</w:t>
      </w:r>
      <w:proofErr w:type="gramStart"/>
      <w:r>
        <w:rPr>
          <w:lang w:eastAsia="zh-CN"/>
        </w:rPr>
        <w:t>邸</w:t>
      </w:r>
      <w:proofErr w:type="gramEnd"/>
      <w:r>
        <w:rPr>
          <w:lang w:eastAsia="zh-CN"/>
        </w:rPr>
        <w:t>無人調護府君遂携府君東行。</w:t>
      </w:r>
      <w:proofErr w:type="gramStart"/>
      <w:r>
        <w:rPr>
          <w:lang w:eastAsia="zh-CN"/>
        </w:rPr>
        <w:t>時偕往之</w:t>
      </w:r>
      <w:proofErr w:type="gramEnd"/>
      <w:r>
        <w:rPr>
          <w:lang w:eastAsia="zh-CN"/>
        </w:rPr>
        <w:t>某公夜作奏稿援</w:t>
      </w:r>
      <w:proofErr w:type="gramStart"/>
      <w:r>
        <w:rPr>
          <w:lang w:eastAsia="zh-CN"/>
        </w:rPr>
        <w:t>據</w:t>
      </w:r>
      <w:proofErr w:type="gramEnd"/>
    </w:p>
    <w:p w14:paraId="5A9ACC1F" w14:textId="77777777" w:rsidR="007A29CB" w:rsidRDefault="00000000">
      <w:proofErr w:type="spellStart"/>
      <w:r>
        <w:t>經傳，恐有錯誤，則詢之府君。府君時方睡熟，應聲誦之，一字無譌。乃相與驚歎，以爲異</w:t>
      </w:r>
      <w:proofErr w:type="spellEnd"/>
    </w:p>
    <w:p w14:paraId="7F95A49D" w14:textId="77777777" w:rsidR="007A29CB" w:rsidRDefault="00000000">
      <w:proofErr w:type="spellStart"/>
      <w:r>
        <w:t>才。八歲而能屬文學爲制義，操觚即作全篇。十歲而十三經誦畢，旁涉史鑑。流觀往</w:t>
      </w:r>
      <w:proofErr w:type="spellEnd"/>
    </w:p>
    <w:p w14:paraId="2AD915B2" w14:textId="77777777" w:rsidR="007A29CB" w:rsidRDefault="00000000">
      <w:proofErr w:type="spellStart"/>
      <w:r>
        <w:t>事，感慨激昂，嘗擬作</w:t>
      </w:r>
      <w:proofErr w:type="spellEnd"/>
      <w:r>
        <w:rPr>
          <w:rFonts w:eastAsia="宋体" w:hint="eastAsia"/>
          <w:lang w:eastAsia="zh-CN"/>
        </w:rPr>
        <w:t>《</w:t>
      </w:r>
      <w:proofErr w:type="spellStart"/>
      <w:r>
        <w:t>秦檜傳</w:t>
      </w:r>
      <w:proofErr w:type="spellEnd"/>
      <w:r>
        <w:rPr>
          <w:rFonts w:eastAsia="宋体" w:hint="eastAsia"/>
          <w:lang w:eastAsia="zh-CN"/>
        </w:rPr>
        <w:t>》</w:t>
      </w:r>
      <w:r>
        <w:t>，</w:t>
      </w:r>
      <w:proofErr w:type="spellStart"/>
      <w:proofErr w:type="gramStart"/>
      <w:r>
        <w:t>斷</w:t>
      </w:r>
      <w:proofErr w:type="gramEnd"/>
      <w:r>
        <w:t>制森</w:t>
      </w:r>
      <w:proofErr w:type="gramStart"/>
      <w:r>
        <w:t>嚴</w:t>
      </w:r>
      <w:proofErr w:type="gramEnd"/>
      <w:r>
        <w:t>，章法完密，文肅公覽而嘉之。由是期望府君益</w:t>
      </w:r>
      <w:proofErr w:type="spellEnd"/>
    </w:p>
    <w:p w14:paraId="65220E7A" w14:textId="77777777" w:rsidR="007A29CB" w:rsidRDefault="00000000">
      <w:proofErr w:type="spellStart"/>
      <w:r>
        <w:t>厚勖之以忠信示之以勿欺。故府君之持躬正直得于庭訓者甚蚤。休寧戴東原先生</w:t>
      </w:r>
      <w:proofErr w:type="spellEnd"/>
    </w:p>
    <w:p w14:paraId="66923CBA" w14:textId="77777777" w:rsidR="007A29CB" w:rsidRDefault="00000000">
      <w:proofErr w:type="spellStart"/>
      <w:r>
        <w:t>當代碩儒精于三</w:t>
      </w:r>
      <w:proofErr w:type="spellEnd"/>
      <w:r>
        <w:rPr>
          <w:rFonts w:eastAsia="宋体" w:hint="eastAsia"/>
          <w:lang w:eastAsia="zh-CN"/>
        </w:rPr>
        <w:t>《</w:t>
      </w:r>
      <w:r>
        <w:t>禮</w:t>
      </w:r>
      <w:r>
        <w:rPr>
          <w:rFonts w:eastAsia="宋体" w:hint="eastAsia"/>
          <w:lang w:eastAsia="zh-CN"/>
        </w:rPr>
        <w:t>》</w:t>
      </w:r>
      <w:r>
        <w:t>、</w:t>
      </w:r>
      <w:proofErr w:type="spellStart"/>
      <w:r>
        <w:t>六</w:t>
      </w:r>
      <w:proofErr w:type="gramStart"/>
      <w:r>
        <w:t>書</w:t>
      </w:r>
      <w:proofErr w:type="gramEnd"/>
      <w:r>
        <w:t>、九</w:t>
      </w:r>
      <w:proofErr w:type="gramStart"/>
      <w:r>
        <w:t>數</w:t>
      </w:r>
      <w:proofErr w:type="gramEnd"/>
      <w:r>
        <w:t>、聲音、訓詁之學。文肅公延請授經，而府君稽古之學</w:t>
      </w:r>
      <w:proofErr w:type="spellEnd"/>
    </w:p>
    <w:p w14:paraId="1330A6AE" w14:textId="77777777" w:rsidR="007A29CB" w:rsidRDefault="00000000">
      <w:pPr>
        <w:rPr>
          <w:lang w:eastAsia="zh-CN"/>
        </w:rPr>
      </w:pPr>
      <w:r>
        <w:rPr>
          <w:lang w:eastAsia="zh-CN"/>
        </w:rPr>
        <w:lastRenderedPageBreak/>
        <w:t>遂基</w:t>
      </w:r>
      <w:proofErr w:type="gramStart"/>
      <w:r>
        <w:rPr>
          <w:lang w:eastAsia="zh-CN"/>
        </w:rPr>
        <w:t>於</w:t>
      </w:r>
      <w:proofErr w:type="gramEnd"/>
      <w:r>
        <w:rPr>
          <w:lang w:eastAsia="zh-CN"/>
        </w:rPr>
        <w:t>此矣。十四歲而文肅公殁，府</w:t>
      </w:r>
      <w:proofErr w:type="gramStart"/>
      <w:r>
        <w:rPr>
          <w:lang w:eastAsia="zh-CN"/>
        </w:rPr>
        <w:t>君哀毁</w:t>
      </w:r>
      <w:proofErr w:type="gramEnd"/>
      <w:r>
        <w:rPr>
          <w:lang w:eastAsia="zh-CN"/>
        </w:rPr>
        <w:t>過人。既而扶</w:t>
      </w:r>
      <w:proofErr w:type="gramStart"/>
      <w:r>
        <w:rPr>
          <w:lang w:eastAsia="zh-CN"/>
        </w:rPr>
        <w:t>柩</w:t>
      </w:r>
      <w:proofErr w:type="gramEnd"/>
      <w:r>
        <w:rPr>
          <w:lang w:eastAsia="zh-CN"/>
        </w:rPr>
        <w:t>旋里，受業於翰林院侍講夏</w:t>
      </w:r>
    </w:p>
    <w:p w14:paraId="4C772565" w14:textId="77777777" w:rsidR="007A29CB" w:rsidRDefault="00000000">
      <w:proofErr w:type="spellStart"/>
      <w:r>
        <w:t>嘯門先生之門篤志爲學一無嗜好。童年而有老成之風，爲文根柢深厚，理法精熟，老師</w:t>
      </w:r>
      <w:proofErr w:type="spellEnd"/>
    </w:p>
    <w:p w14:paraId="11E278C6" w14:textId="77777777" w:rsidR="007A29CB" w:rsidRDefault="00000000">
      <w:pPr>
        <w:rPr>
          <w:lang w:eastAsia="zh-CN"/>
        </w:rPr>
      </w:pPr>
      <w:proofErr w:type="spellStart"/>
      <w:r>
        <w:t>宿儒不能過也。嘯門先生嘗于所作文後評云</w:t>
      </w:r>
      <w:proofErr w:type="spellEnd"/>
      <w:proofErr w:type="gramStart"/>
      <w:r>
        <w:t>：</w:t>
      </w:r>
      <w:r>
        <w:rPr>
          <w:rFonts w:eastAsia="宋体" w:hint="eastAsia"/>
          <w:lang w:eastAsia="zh-CN"/>
        </w:rPr>
        <w:t>“</w:t>
      </w:r>
      <w:proofErr w:type="spellStart"/>
      <w:proofErr w:type="gramEnd"/>
      <w:r>
        <w:t>生子當如孫仲謀</w:t>
      </w:r>
      <w:proofErr w:type="spellEnd"/>
      <w:r>
        <w:t>。</w:t>
      </w:r>
      <w:r>
        <w:rPr>
          <w:lang w:eastAsia="zh-CN"/>
        </w:rPr>
        <w:t>令人不勝歎羨。</w:t>
      </w:r>
      <w:r>
        <w:rPr>
          <w:rFonts w:eastAsia="宋体" w:hint="eastAsia"/>
          <w:lang w:eastAsia="zh-CN"/>
        </w:rPr>
        <w:t>”</w:t>
      </w:r>
      <w:r>
        <w:rPr>
          <w:lang w:eastAsia="zh-CN"/>
        </w:rPr>
        <w:t>其器</w:t>
      </w:r>
    </w:p>
    <w:p w14:paraId="383FF8AE" w14:textId="77777777" w:rsidR="007A29CB" w:rsidRDefault="00000000">
      <w:pPr>
        <w:rPr>
          <w:lang w:eastAsia="zh-CN"/>
        </w:rPr>
      </w:pPr>
      <w:r>
        <w:rPr>
          <w:lang w:eastAsia="zh-CN"/>
        </w:rPr>
        <w:t>【第</w:t>
      </w:r>
      <w:r>
        <w:rPr>
          <w:lang w:eastAsia="zh-CN"/>
        </w:rPr>
        <w:t>163</w:t>
      </w:r>
      <w:r>
        <w:rPr>
          <w:lang w:eastAsia="zh-CN"/>
        </w:rPr>
        <w:t>页】</w:t>
      </w:r>
    </w:p>
    <w:p w14:paraId="09340042" w14:textId="77777777" w:rsidR="007A29CB" w:rsidRDefault="00000000">
      <w:pPr>
        <w:rPr>
          <w:lang w:eastAsia="zh-CN"/>
        </w:rPr>
      </w:pPr>
      <w:r>
        <w:rPr>
          <w:lang w:eastAsia="zh-CN"/>
        </w:rPr>
        <w:t>重如此。服闋，</w:t>
      </w:r>
      <w:proofErr w:type="gramStart"/>
      <w:r>
        <w:rPr>
          <w:lang w:eastAsia="zh-CN"/>
        </w:rPr>
        <w:t>應</w:t>
      </w:r>
      <w:proofErr w:type="gramEnd"/>
      <w:r>
        <w:rPr>
          <w:lang w:eastAsia="zh-CN"/>
        </w:rPr>
        <w:t>童子試，州試第二，府院試皆第一。府試題爲府君</w:t>
      </w:r>
      <w:proofErr w:type="gramStart"/>
      <w:r>
        <w:rPr>
          <w:lang w:eastAsia="zh-CN"/>
        </w:rPr>
        <w:t>數</w:t>
      </w:r>
      <w:proofErr w:type="gramEnd"/>
      <w:r>
        <w:rPr>
          <w:lang w:eastAsia="zh-CN"/>
        </w:rPr>
        <w:t>年前所作，既出場</w:t>
      </w:r>
    </w:p>
    <w:p w14:paraId="2AFA9DAC" w14:textId="77777777" w:rsidR="007A29CB" w:rsidRDefault="00000000">
      <w:proofErr w:type="spellStart"/>
      <w:r>
        <w:t>嘯門先生問尚能記舊作否，府君曰</w:t>
      </w:r>
      <w:proofErr w:type="spellEnd"/>
      <w:r>
        <w:t>：</w:t>
      </w:r>
      <w:r>
        <w:rPr>
          <w:rFonts w:eastAsia="宋体" w:hint="eastAsia"/>
          <w:lang w:eastAsia="zh-CN"/>
        </w:rPr>
        <w:t>“</w:t>
      </w:r>
      <w:proofErr w:type="spellStart"/>
      <w:r>
        <w:t>能記</w:t>
      </w:r>
      <w:proofErr w:type="spellEnd"/>
      <w:r>
        <w:t>。</w:t>
      </w:r>
      <w:r>
        <w:rPr>
          <w:rFonts w:eastAsia="宋体" w:hint="eastAsia"/>
          <w:lang w:eastAsia="zh-CN"/>
        </w:rPr>
        <w:t>”</w:t>
      </w:r>
      <w:proofErr w:type="spellStart"/>
      <w:r>
        <w:t>因援筆默寫原文及嘯門先生所改，一字一句</w:t>
      </w:r>
      <w:proofErr w:type="spellEnd"/>
    </w:p>
    <w:p w14:paraId="6B7FA413" w14:textId="77777777" w:rsidR="007A29CB" w:rsidRDefault="00000000">
      <w:pPr>
        <w:rPr>
          <w:lang w:eastAsia="zh-CN"/>
        </w:rPr>
      </w:pPr>
      <w:proofErr w:type="spellStart"/>
      <w:r>
        <w:t>無不脗合。先生大奇之，逢人稱道之不置</w:t>
      </w:r>
      <w:proofErr w:type="spellEnd"/>
      <w:r>
        <w:t>。</w:t>
      </w:r>
      <w:r>
        <w:rPr>
          <w:lang w:eastAsia="zh-CN"/>
        </w:rPr>
        <w:t>學使劉文清公歎賞府君之文，以爲軼羣之彦</w:t>
      </w:r>
    </w:p>
    <w:p w14:paraId="1AC66FE1" w14:textId="77777777" w:rsidR="007A29CB" w:rsidRDefault="00000000">
      <w:proofErr w:type="spellStart"/>
      <w:r>
        <w:t>既而過</w:t>
      </w:r>
      <w:proofErr w:type="gramStart"/>
      <w:r>
        <w:t>楊</w:t>
      </w:r>
      <w:proofErr w:type="gramEnd"/>
      <w:r>
        <w:t>州，見都轉盧雅雨先生，乃知府君家世，則大喜曰</w:t>
      </w:r>
      <w:proofErr w:type="spellEnd"/>
      <w:r>
        <w:t>：</w:t>
      </w:r>
      <w:r>
        <w:rPr>
          <w:rFonts w:eastAsia="宋体" w:hint="eastAsia"/>
          <w:lang w:eastAsia="zh-CN"/>
        </w:rPr>
        <w:t>“</w:t>
      </w:r>
      <w:proofErr w:type="spellStart"/>
      <w:r>
        <w:t>文肅公有子矣</w:t>
      </w:r>
      <w:proofErr w:type="spellEnd"/>
      <w:r>
        <w:t>！</w:t>
      </w:r>
      <w:r>
        <w:rPr>
          <w:rFonts w:eastAsia="宋体" w:hint="eastAsia"/>
          <w:lang w:eastAsia="zh-CN"/>
        </w:rPr>
        <w:t>”</w:t>
      </w:r>
      <w:proofErr w:type="spellStart"/>
      <w:r>
        <w:t>歲在乙</w:t>
      </w:r>
      <w:proofErr w:type="spellEnd"/>
    </w:p>
    <w:p w14:paraId="49BED1B2" w14:textId="77777777" w:rsidR="007A29CB" w:rsidRDefault="00000000">
      <w:pPr>
        <w:rPr>
          <w:lang w:eastAsia="zh-CN"/>
        </w:rPr>
      </w:pPr>
      <w:r>
        <w:t>卯</w:t>
      </w:r>
      <w:proofErr w:type="gramStart"/>
      <w:r>
        <w:rPr>
          <w:rFonts w:eastAsia="宋体" w:hint="eastAsia"/>
          <w:lang w:eastAsia="zh-CN"/>
        </w:rPr>
        <w:t>【</w:t>
      </w:r>
      <w:proofErr w:type="gramEnd"/>
      <w:r>
        <w:t>-</w:t>
      </w:r>
      <w:proofErr w:type="spellStart"/>
      <w:r>
        <w:t>u</w:t>
      </w:r>
      <w:r>
        <w:t>，年二十二，恭逢高宗純皇帝巡幸江南</w:t>
      </w:r>
      <w:proofErr w:type="spellEnd"/>
      <w:r>
        <w:t>。</w:t>
      </w:r>
      <w:r>
        <w:rPr>
          <w:lang w:eastAsia="zh-CN"/>
        </w:rPr>
        <w:t>府君以大臣之子迎鑾獻頌册，蒙恩賜舉人</w:t>
      </w:r>
    </w:p>
    <w:p w14:paraId="387F7407" w14:textId="77777777" w:rsidR="007A29CB" w:rsidRDefault="00000000">
      <w:proofErr w:type="spellStart"/>
      <w:r>
        <w:t>一體會試。府君感戴皇恩，益敦學業。居鄉，則與李孝臣先生惇、賈禮耕先生田祖晨夕過</w:t>
      </w:r>
      <w:proofErr w:type="spellEnd"/>
    </w:p>
    <w:p w14:paraId="0C930CA2" w14:textId="77777777" w:rsidR="007A29CB" w:rsidRDefault="00000000">
      <w:proofErr w:type="spellStart"/>
      <w:r>
        <w:t>從，又與江都汪容甫先生中、寶應劉端臨先生台拱、興化任子田先生大椿、歙程易疇先生</w:t>
      </w:r>
      <w:proofErr w:type="spellEnd"/>
    </w:p>
    <w:p w14:paraId="00585F66" w14:textId="77777777" w:rsidR="007A29CB" w:rsidRDefault="00000000">
      <w:pPr>
        <w:rPr>
          <w:lang w:eastAsia="zh-CN"/>
        </w:rPr>
      </w:pPr>
      <w:r>
        <w:rPr>
          <w:lang w:eastAsia="zh-CN"/>
        </w:rPr>
        <w:t>瑶田</w:t>
      </w:r>
      <w:proofErr w:type="gramStart"/>
      <w:r>
        <w:rPr>
          <w:lang w:eastAsia="zh-CN"/>
        </w:rPr>
        <w:t>書札</w:t>
      </w:r>
      <w:proofErr w:type="gramEnd"/>
      <w:r>
        <w:rPr>
          <w:lang w:eastAsia="zh-CN"/>
        </w:rPr>
        <w:t>往還，講求古學。詩宗漢魏六朝，</w:t>
      </w:r>
      <w:proofErr w:type="gramStart"/>
      <w:r>
        <w:rPr>
          <w:lang w:eastAsia="zh-CN"/>
        </w:rPr>
        <w:t>摹</w:t>
      </w:r>
      <w:proofErr w:type="gramEnd"/>
      <w:r>
        <w:rPr>
          <w:lang w:eastAsia="zh-CN"/>
        </w:rPr>
        <w:t>擬逼真；經訓則發明叔重、康成，究其閫奥</w:t>
      </w:r>
    </w:p>
    <w:p w14:paraId="5950768A" w14:textId="77777777" w:rsidR="007A29CB" w:rsidRDefault="00000000">
      <w:proofErr w:type="spellStart"/>
      <w:r>
        <w:t>大興翁覃溪先生贈以</w:t>
      </w:r>
      <w:proofErr w:type="gramStart"/>
      <w:r>
        <w:t>楹</w:t>
      </w:r>
      <w:proofErr w:type="gramEnd"/>
      <w:r>
        <w:t>帖云</w:t>
      </w:r>
      <w:proofErr w:type="spellEnd"/>
      <w:r>
        <w:t>：</w:t>
      </w:r>
      <w:r>
        <w:rPr>
          <w:rFonts w:eastAsia="宋体" w:hint="eastAsia"/>
          <w:lang w:eastAsia="zh-CN"/>
        </w:rPr>
        <w:t>“</w:t>
      </w:r>
      <w:proofErr w:type="spellStart"/>
      <w:r>
        <w:t>識過鉉、鍇</w:t>
      </w:r>
      <w:proofErr w:type="gramStart"/>
      <w:r>
        <w:t>兩</w:t>
      </w:r>
      <w:proofErr w:type="gramEnd"/>
      <w:r>
        <w:t>徐而上，學居</w:t>
      </w:r>
      <w:proofErr w:type="gramStart"/>
      <w:r>
        <w:t>後</w:t>
      </w:r>
      <w:proofErr w:type="gramEnd"/>
      <w:r>
        <w:t>、先二鄭之間</w:t>
      </w:r>
      <w:proofErr w:type="spellEnd"/>
      <w:r>
        <w:t>。</w:t>
      </w:r>
      <w:r>
        <w:rPr>
          <w:rFonts w:eastAsia="宋体" w:hint="eastAsia"/>
          <w:lang w:eastAsia="zh-CN"/>
        </w:rPr>
        <w:t>”</w:t>
      </w:r>
      <w:proofErr w:type="spellStart"/>
      <w:r>
        <w:t>蓋道其實也</w:t>
      </w:r>
      <w:proofErr w:type="spellEnd"/>
    </w:p>
    <w:p w14:paraId="7EE06598" w14:textId="77777777" w:rsidR="007A29CB" w:rsidRDefault="00000000">
      <w:proofErr w:type="spellStart"/>
      <w:r>
        <w:t>歲在乙未，年三十二，試禮部中式。總裁爲無錫嵇文恭公、韓城王文端公、長白阿雨齋先</w:t>
      </w:r>
      <w:proofErr w:type="spellEnd"/>
    </w:p>
    <w:p w14:paraId="01A6822A" w14:textId="77777777" w:rsidR="007A29CB" w:rsidRDefault="00000000">
      <w:r>
        <w:rPr>
          <w:lang w:eastAsia="zh-CN"/>
        </w:rPr>
        <w:t>生，同考爲仁和黄</w:t>
      </w:r>
      <w:proofErr w:type="gramStart"/>
      <w:r>
        <w:rPr>
          <w:lang w:eastAsia="zh-CN"/>
        </w:rPr>
        <w:t>葭</w:t>
      </w:r>
      <w:proofErr w:type="gramEnd"/>
      <w:r>
        <w:rPr>
          <w:lang w:eastAsia="zh-CN"/>
        </w:rPr>
        <w:t>塘先生。碩學登科，當</w:t>
      </w:r>
      <w:proofErr w:type="gramStart"/>
      <w:r>
        <w:rPr>
          <w:lang w:eastAsia="zh-CN"/>
        </w:rPr>
        <w:t>世</w:t>
      </w:r>
      <w:proofErr w:type="gramEnd"/>
      <w:r>
        <w:rPr>
          <w:lang w:eastAsia="zh-CN"/>
        </w:rPr>
        <w:t>榮之。</w:t>
      </w:r>
      <w:proofErr w:type="gramStart"/>
      <w:r>
        <w:rPr>
          <w:lang w:eastAsia="zh-CN"/>
        </w:rPr>
        <w:t>廷</w:t>
      </w:r>
      <w:proofErr w:type="gramEnd"/>
      <w:r>
        <w:rPr>
          <w:lang w:eastAsia="zh-CN"/>
        </w:rPr>
        <w:t>試卷經籍紛綸，字畫古雅。</w:t>
      </w:r>
      <w:proofErr w:type="spellStart"/>
      <w:r>
        <w:t>乃以前</w:t>
      </w:r>
      <w:proofErr w:type="spellEnd"/>
    </w:p>
    <w:p w14:paraId="6BDC482B" w14:textId="77777777" w:rsidR="007A29CB" w:rsidRDefault="00000000">
      <w:proofErr w:type="spellStart"/>
      <w:r>
        <w:t>十本進呈，引見，改爲翰林院庶吉士。大興朱笥河學士，品隆望重，凡新科後進投刺者，皆</w:t>
      </w:r>
      <w:proofErr w:type="spellEnd"/>
    </w:p>
    <w:p w14:paraId="7CC97B53" w14:textId="77777777" w:rsidR="007A29CB" w:rsidRDefault="00000000">
      <w:proofErr w:type="spellStart"/>
      <w:r>
        <w:t>不答拜，獨于府君往謁，躬自答之，曰</w:t>
      </w:r>
      <w:proofErr w:type="spellEnd"/>
      <w:r>
        <w:t>：</w:t>
      </w:r>
      <w:r>
        <w:rPr>
          <w:rFonts w:eastAsia="宋体" w:hint="eastAsia"/>
          <w:lang w:eastAsia="zh-CN"/>
        </w:rPr>
        <w:t>“</w:t>
      </w:r>
      <w:proofErr w:type="spellStart"/>
      <w:r>
        <w:t>是當代通儒正士，不可以</w:t>
      </w:r>
      <w:proofErr w:type="gramStart"/>
      <w:r>
        <w:t>後</w:t>
      </w:r>
      <w:proofErr w:type="gramEnd"/>
      <w:r>
        <w:t>進視之也</w:t>
      </w:r>
      <w:proofErr w:type="spellEnd"/>
      <w:r>
        <w:t>。</w:t>
      </w:r>
      <w:r>
        <w:rPr>
          <w:rFonts w:eastAsia="宋体" w:hint="eastAsia"/>
          <w:lang w:eastAsia="zh-CN"/>
        </w:rPr>
        <w:t>”</w:t>
      </w:r>
      <w:proofErr w:type="spellStart"/>
      <w:r>
        <w:t>既而</w:t>
      </w:r>
      <w:proofErr w:type="gramStart"/>
      <w:r>
        <w:t>乞</w:t>
      </w:r>
      <w:proofErr w:type="gramEnd"/>
      <w:r>
        <w:t>假</w:t>
      </w:r>
      <w:proofErr w:type="spellEnd"/>
    </w:p>
    <w:p w14:paraId="588D257F" w14:textId="77777777" w:rsidR="007A29CB" w:rsidRDefault="00000000">
      <w:proofErr w:type="spellStart"/>
      <w:r>
        <w:t>旋里，以著述爲事。常謝絶人事，獨居湖濱精舍，窮搜博采者四載有餘。年三十七入都</w:t>
      </w:r>
      <w:proofErr w:type="spellEnd"/>
    </w:p>
    <w:p w14:paraId="39E46D34" w14:textId="77777777" w:rsidR="007A29CB" w:rsidRDefault="00000000">
      <w:pPr>
        <w:rPr>
          <w:rFonts w:eastAsia="宋体"/>
          <w:lang w:eastAsia="zh-CN"/>
        </w:rPr>
      </w:pPr>
      <w:proofErr w:type="spellStart"/>
      <w:r>
        <w:t>次年散館，欽命賦題爲</w:t>
      </w:r>
      <w:proofErr w:type="spellEnd"/>
      <w:r>
        <w:rPr>
          <w:rFonts w:eastAsia="宋体" w:hint="eastAsia"/>
          <w:lang w:eastAsia="zh-CN"/>
        </w:rPr>
        <w:t>《</w:t>
      </w:r>
      <w:proofErr w:type="spellStart"/>
      <w:r>
        <w:t>日處君而盈度賦</w:t>
      </w:r>
      <w:proofErr w:type="spellEnd"/>
      <w:r>
        <w:rPr>
          <w:rFonts w:eastAsia="宋体" w:hint="eastAsia"/>
          <w:lang w:eastAsia="zh-CN"/>
        </w:rPr>
        <w:t>》</w:t>
      </w:r>
      <w:r>
        <w:t>。</w:t>
      </w:r>
      <w:proofErr w:type="spellStart"/>
      <w:r>
        <w:t>同考者多不知所出，府君依衞恒</w:t>
      </w:r>
      <w:proofErr w:type="spellEnd"/>
      <w:r>
        <w:rPr>
          <w:rFonts w:eastAsia="宋体" w:hint="eastAsia"/>
          <w:lang w:eastAsia="zh-CN"/>
        </w:rPr>
        <w:t>《</w:t>
      </w:r>
      <w:proofErr w:type="spellStart"/>
      <w:r>
        <w:t>四體書勢</w:t>
      </w:r>
      <w:proofErr w:type="spellEnd"/>
      <w:r>
        <w:rPr>
          <w:rFonts w:eastAsia="宋体" w:hint="eastAsia"/>
          <w:lang w:eastAsia="zh-CN"/>
        </w:rPr>
        <w:t>》</w:t>
      </w:r>
    </w:p>
    <w:p w14:paraId="0B3E253B" w14:textId="77777777" w:rsidR="007A29CB" w:rsidRDefault="00000000">
      <w:pPr>
        <w:rPr>
          <w:lang w:eastAsia="zh-CN"/>
        </w:rPr>
      </w:pPr>
      <w:r>
        <w:rPr>
          <w:lang w:eastAsia="zh-CN"/>
        </w:rPr>
        <w:t>【第</w:t>
      </w:r>
      <w:r>
        <w:rPr>
          <w:lang w:eastAsia="zh-CN"/>
        </w:rPr>
        <w:t>164</w:t>
      </w:r>
      <w:r>
        <w:rPr>
          <w:lang w:eastAsia="zh-CN"/>
        </w:rPr>
        <w:t>页】</w:t>
      </w:r>
    </w:p>
    <w:p w14:paraId="6A270AE5" w14:textId="77777777" w:rsidR="007A29CB" w:rsidRDefault="00000000">
      <w:pPr>
        <w:rPr>
          <w:lang w:eastAsia="zh-CN"/>
        </w:rPr>
      </w:pPr>
      <w:r>
        <w:rPr>
          <w:lang w:eastAsia="zh-CN"/>
        </w:rPr>
        <w:t>本指爲之且以告</w:t>
      </w:r>
      <w:proofErr w:type="gramStart"/>
      <w:r>
        <w:rPr>
          <w:lang w:eastAsia="zh-CN"/>
        </w:rPr>
        <w:t>於</w:t>
      </w:r>
      <w:proofErr w:type="gramEnd"/>
      <w:r>
        <w:rPr>
          <w:lang w:eastAsia="zh-CN"/>
        </w:rPr>
        <w:t>同考者。同考者歸檢</w:t>
      </w:r>
      <w:r>
        <w:rPr>
          <w:rFonts w:eastAsia="宋体" w:hint="eastAsia"/>
          <w:lang w:eastAsia="zh-CN"/>
        </w:rPr>
        <w:t>《</w:t>
      </w:r>
      <w:r>
        <w:rPr>
          <w:lang w:eastAsia="zh-CN"/>
        </w:rPr>
        <w:t>晉書</w:t>
      </w:r>
      <w:r>
        <w:rPr>
          <w:rFonts w:eastAsia="宋体" w:hint="eastAsia"/>
          <w:lang w:eastAsia="zh-CN"/>
        </w:rPr>
        <w:t>》</w:t>
      </w:r>
      <w:r>
        <w:rPr>
          <w:lang w:eastAsia="zh-CN"/>
        </w:rPr>
        <w:t>，乃信，咸以</w:t>
      </w:r>
      <w:proofErr w:type="gramStart"/>
      <w:r>
        <w:rPr>
          <w:lang w:eastAsia="zh-CN"/>
        </w:rPr>
        <w:t>是服府君</w:t>
      </w:r>
      <w:proofErr w:type="gramEnd"/>
      <w:r>
        <w:rPr>
          <w:lang w:eastAsia="zh-CN"/>
        </w:rPr>
        <w:t>之多聞且直諒也</w:t>
      </w:r>
    </w:p>
    <w:p w14:paraId="76D9D173" w14:textId="77777777" w:rsidR="007A29CB" w:rsidRDefault="00000000">
      <w:proofErr w:type="spellStart"/>
      <w:r>
        <w:lastRenderedPageBreak/>
        <w:t>賦載</w:t>
      </w:r>
      <w:proofErr w:type="gramStart"/>
      <w:r>
        <w:t>兩</w:t>
      </w:r>
      <w:proofErr w:type="gramEnd"/>
      <w:r>
        <w:t>江制軍蔣礪堂先生</w:t>
      </w:r>
      <w:proofErr w:type="spellEnd"/>
      <w:r>
        <w:rPr>
          <w:rFonts w:eastAsia="宋体" w:hint="eastAsia"/>
          <w:lang w:eastAsia="zh-CN"/>
        </w:rPr>
        <w:t>《</w:t>
      </w:r>
      <w:proofErr w:type="spellStart"/>
      <w:r>
        <w:t>國朝同館賦選</w:t>
      </w:r>
      <w:proofErr w:type="spellEnd"/>
      <w:r>
        <w:rPr>
          <w:rFonts w:eastAsia="宋体" w:hint="eastAsia"/>
          <w:lang w:eastAsia="zh-CN"/>
        </w:rPr>
        <w:t>》</w:t>
      </w:r>
      <w:r>
        <w:t>，</w:t>
      </w:r>
      <w:proofErr w:type="spellStart"/>
      <w:r>
        <w:t>辭義精確，至今稱之。考列一等五名，奉旨以</w:t>
      </w:r>
      <w:proofErr w:type="spellEnd"/>
    </w:p>
    <w:p w14:paraId="1D4515F3" w14:textId="77777777" w:rsidR="007A29CB" w:rsidRDefault="00000000">
      <w:proofErr w:type="spellStart"/>
      <w:r>
        <w:t>部屬用，簽掣工部，治事于都水司。都水司，河工估銷總匯之所也。府君素精熟于</w:t>
      </w:r>
      <w:proofErr w:type="spellEnd"/>
      <w:r>
        <w:rPr>
          <w:rFonts w:eastAsia="宋体" w:hint="eastAsia"/>
          <w:lang w:eastAsia="zh-CN"/>
        </w:rPr>
        <w:t>《</w:t>
      </w:r>
      <w:proofErr w:type="spellStart"/>
      <w:r>
        <w:t>水經</w:t>
      </w:r>
      <w:proofErr w:type="spellEnd"/>
    </w:p>
    <w:p w14:paraId="7E67D7C7" w14:textId="77777777" w:rsidR="007A29CB" w:rsidRDefault="00000000">
      <w:r>
        <w:t>注</w:t>
      </w:r>
      <w:proofErr w:type="gramStart"/>
      <w:r>
        <w:rPr>
          <w:rFonts w:eastAsia="宋体" w:hint="eastAsia"/>
          <w:lang w:eastAsia="zh-CN"/>
        </w:rPr>
        <w:t>》</w:t>
      </w:r>
      <w:proofErr w:type="gramEnd"/>
      <w:r>
        <w:t>、</w:t>
      </w:r>
      <w:r>
        <w:rPr>
          <w:rFonts w:eastAsia="宋体" w:hint="eastAsia"/>
          <w:lang w:eastAsia="zh-CN"/>
        </w:rPr>
        <w:t>《</w:t>
      </w:r>
      <w:proofErr w:type="spellStart"/>
      <w:r>
        <w:t>禹貢錐指</w:t>
      </w:r>
      <w:proofErr w:type="spellEnd"/>
      <w:r>
        <w:rPr>
          <w:rFonts w:eastAsia="宋体" w:hint="eastAsia"/>
          <w:lang w:eastAsia="zh-CN"/>
        </w:rPr>
        <w:t>》</w:t>
      </w:r>
      <w:r>
        <w:t>、</w:t>
      </w:r>
      <w:r>
        <w:rPr>
          <w:rFonts w:eastAsia="宋体" w:hint="eastAsia"/>
          <w:lang w:eastAsia="zh-CN"/>
        </w:rPr>
        <w:t>《</w:t>
      </w:r>
      <w:proofErr w:type="spellStart"/>
      <w:r>
        <w:t>河防一覽</w:t>
      </w:r>
      <w:proofErr w:type="spellEnd"/>
      <w:r>
        <w:rPr>
          <w:rFonts w:eastAsia="宋体" w:hint="eastAsia"/>
          <w:lang w:eastAsia="zh-CN"/>
        </w:rPr>
        <w:t>》</w:t>
      </w:r>
      <w:proofErr w:type="spellStart"/>
      <w:r>
        <w:t>諸</w:t>
      </w:r>
      <w:proofErr w:type="gramStart"/>
      <w:r>
        <w:t>書</w:t>
      </w:r>
      <w:proofErr w:type="gramEnd"/>
      <w:r>
        <w:t>，至是益講明治水之道，爲</w:t>
      </w:r>
      <w:proofErr w:type="spellEnd"/>
      <w:r>
        <w:rPr>
          <w:rFonts w:eastAsia="宋体" w:hint="eastAsia"/>
          <w:lang w:eastAsia="zh-CN"/>
        </w:rPr>
        <w:t>《</w:t>
      </w:r>
      <w:proofErr w:type="spellStart"/>
      <w:r>
        <w:t>導河議</w:t>
      </w:r>
      <w:proofErr w:type="spellEnd"/>
      <w:r>
        <w:rPr>
          <w:rFonts w:eastAsia="宋体" w:hint="eastAsia"/>
          <w:lang w:eastAsia="zh-CN"/>
        </w:rPr>
        <w:t>》</w:t>
      </w:r>
      <w:proofErr w:type="spellStart"/>
      <w:r>
        <w:t>上下篇。上篇導河</w:t>
      </w:r>
      <w:proofErr w:type="spellEnd"/>
    </w:p>
    <w:p w14:paraId="70CDD896" w14:textId="77777777" w:rsidR="007A29CB" w:rsidRDefault="00000000">
      <w:proofErr w:type="spellStart"/>
      <w:r>
        <w:t>北流，下篇建倉通運也。漳浦蔡文恭公見而韙之。時奉旨纂</w:t>
      </w:r>
      <w:proofErr w:type="spellEnd"/>
      <w:r>
        <w:rPr>
          <w:rFonts w:eastAsia="宋体" w:hint="eastAsia"/>
          <w:lang w:eastAsia="zh-CN"/>
        </w:rPr>
        <w:t>《</w:t>
      </w:r>
      <w:proofErr w:type="spellStart"/>
      <w:r>
        <w:t>河源紀略</w:t>
      </w:r>
      <w:proofErr w:type="spellEnd"/>
      <w:r>
        <w:rPr>
          <w:rFonts w:eastAsia="宋体" w:hint="eastAsia"/>
          <w:lang w:eastAsia="zh-CN"/>
        </w:rPr>
        <w:t>》</w:t>
      </w:r>
      <w:r>
        <w:t>，</w:t>
      </w:r>
      <w:proofErr w:type="spellStart"/>
      <w:r>
        <w:t>府君爲纂修官</w:t>
      </w:r>
      <w:proofErr w:type="spellEnd"/>
    </w:p>
    <w:p w14:paraId="23FAF6E4" w14:textId="77777777" w:rsidR="007A29CB" w:rsidRDefault="00000000">
      <w:proofErr w:type="spellStart"/>
      <w:r>
        <w:t>議者或誤指河源所出之山，府君力辨其譌，議乃定</w:t>
      </w:r>
      <w:proofErr w:type="spellEnd"/>
      <w:r>
        <w:t>。</w:t>
      </w:r>
      <w:r>
        <w:rPr>
          <w:rFonts w:eastAsia="宋体" w:hint="eastAsia"/>
          <w:lang w:eastAsia="zh-CN"/>
        </w:rPr>
        <w:t>《</w:t>
      </w:r>
      <w:proofErr w:type="spellStart"/>
      <w:r>
        <w:t>紀略</w:t>
      </w:r>
      <w:proofErr w:type="spellEnd"/>
      <w:r>
        <w:rPr>
          <w:rFonts w:eastAsia="宋体" w:hint="eastAsia"/>
          <w:lang w:eastAsia="zh-CN"/>
        </w:rPr>
        <w:t>》</w:t>
      </w:r>
      <w:r>
        <w:t>中</w:t>
      </w:r>
      <w:r>
        <w:rPr>
          <w:rFonts w:eastAsia="宋体" w:hint="eastAsia"/>
          <w:lang w:eastAsia="zh-CN"/>
        </w:rPr>
        <w:t>《</w:t>
      </w:r>
      <w:proofErr w:type="spellStart"/>
      <w:r>
        <w:t>辨譌</w:t>
      </w:r>
      <w:proofErr w:type="spellEnd"/>
      <w:r>
        <w:rPr>
          <w:rFonts w:eastAsia="宋体" w:hint="eastAsia"/>
          <w:lang w:eastAsia="zh-CN"/>
        </w:rPr>
        <w:t>》</w:t>
      </w:r>
      <w:proofErr w:type="spellStart"/>
      <w:r>
        <w:t>一門，府君所撰也</w:t>
      </w:r>
      <w:proofErr w:type="spellEnd"/>
    </w:p>
    <w:p w14:paraId="6DDE612B" w14:textId="77777777" w:rsidR="007A29CB" w:rsidRDefault="00000000">
      <w:pPr>
        <w:rPr>
          <w:lang w:eastAsia="zh-CN"/>
        </w:rPr>
      </w:pPr>
      <w:r>
        <w:rPr>
          <w:lang w:eastAsia="zh-CN"/>
        </w:rPr>
        <w:t>南河有攔黄</w:t>
      </w:r>
      <w:proofErr w:type="gramStart"/>
      <w:r>
        <w:rPr>
          <w:lang w:eastAsia="zh-CN"/>
        </w:rPr>
        <w:t>壩</w:t>
      </w:r>
      <w:proofErr w:type="gramEnd"/>
      <w:r>
        <w:rPr>
          <w:lang w:eastAsia="zh-CN"/>
        </w:rPr>
        <w:t>工題銷，</w:t>
      </w:r>
      <w:proofErr w:type="gramStart"/>
      <w:r>
        <w:rPr>
          <w:lang w:eastAsia="zh-CN"/>
        </w:rPr>
        <w:t>本因原估浮</w:t>
      </w:r>
      <w:proofErr w:type="gramEnd"/>
      <w:r>
        <w:rPr>
          <w:lang w:eastAsia="zh-CN"/>
        </w:rPr>
        <w:t>多，加入蟄陷重修，以符原估銀</w:t>
      </w:r>
      <w:proofErr w:type="gramStart"/>
      <w:r>
        <w:rPr>
          <w:lang w:eastAsia="zh-CN"/>
        </w:rPr>
        <w:t>數</w:t>
      </w:r>
      <w:proofErr w:type="gramEnd"/>
      <w:r>
        <w:rPr>
          <w:lang w:eastAsia="zh-CN"/>
        </w:rPr>
        <w:t>。府君主稿議駁，白</w:t>
      </w:r>
    </w:p>
    <w:p w14:paraId="07428E62" w14:textId="77777777" w:rsidR="007A29CB" w:rsidRDefault="00000000">
      <w:pPr>
        <w:rPr>
          <w:lang w:eastAsia="zh-CN"/>
        </w:rPr>
      </w:pPr>
      <w:r>
        <w:rPr>
          <w:lang w:eastAsia="zh-CN"/>
        </w:rPr>
        <w:t>長官，入奏得旨，命工部尚</w:t>
      </w:r>
      <w:proofErr w:type="gramStart"/>
      <w:r>
        <w:rPr>
          <w:lang w:eastAsia="zh-CN"/>
        </w:rPr>
        <w:t>書</w:t>
      </w:r>
      <w:proofErr w:type="gramEnd"/>
      <w:r>
        <w:rPr>
          <w:lang w:eastAsia="zh-CN"/>
        </w:rPr>
        <w:t>福康安往勘，府君隨往，遂删減如例。其遇事明辨類如是</w:t>
      </w:r>
    </w:p>
    <w:p w14:paraId="1F5CFE79" w14:textId="77777777" w:rsidR="007A29CB" w:rsidRDefault="00000000">
      <w:pPr>
        <w:rPr>
          <w:lang w:eastAsia="zh-CN"/>
        </w:rPr>
      </w:pPr>
      <w:r>
        <w:rPr>
          <w:lang w:eastAsia="zh-CN"/>
        </w:rPr>
        <w:t>性</w:t>
      </w:r>
      <w:proofErr w:type="gramStart"/>
      <w:r>
        <w:rPr>
          <w:lang w:eastAsia="zh-CN"/>
        </w:rPr>
        <w:t>嚴</w:t>
      </w:r>
      <w:proofErr w:type="gramEnd"/>
      <w:r>
        <w:rPr>
          <w:lang w:eastAsia="zh-CN"/>
        </w:rPr>
        <w:t>正，不受請託。</w:t>
      </w:r>
      <w:proofErr w:type="gramStart"/>
      <w:r>
        <w:rPr>
          <w:lang w:eastAsia="zh-CN"/>
        </w:rPr>
        <w:t>書</w:t>
      </w:r>
      <w:proofErr w:type="gramEnd"/>
      <w:r>
        <w:rPr>
          <w:lang w:eastAsia="zh-CN"/>
        </w:rPr>
        <w:t>吏偶有弊混，必燭察之，杜絶之，弊竇以清。而于部中美差，如琉璃</w:t>
      </w:r>
    </w:p>
    <w:p w14:paraId="4D9B3CA0" w14:textId="77777777" w:rsidR="007A29CB" w:rsidRDefault="00000000">
      <w:pPr>
        <w:rPr>
          <w:lang w:eastAsia="zh-CN"/>
        </w:rPr>
      </w:pPr>
      <w:r>
        <w:rPr>
          <w:lang w:eastAsia="zh-CN"/>
        </w:rPr>
        <w:t>窑、寶源局之類，絶不干求，長官保送，則力辭。少司空德</w:t>
      </w:r>
      <w:proofErr w:type="gramStart"/>
      <w:r>
        <w:rPr>
          <w:lang w:eastAsia="zh-CN"/>
        </w:rPr>
        <w:t>曉</w:t>
      </w:r>
      <w:proofErr w:type="gramEnd"/>
      <w:r>
        <w:rPr>
          <w:lang w:eastAsia="zh-CN"/>
        </w:rPr>
        <w:t>峰先生最重府君節操經</w:t>
      </w:r>
      <w:proofErr w:type="gramStart"/>
      <w:r>
        <w:rPr>
          <w:lang w:eastAsia="zh-CN"/>
        </w:rPr>
        <w:t>濟</w:t>
      </w:r>
      <w:proofErr w:type="gramEnd"/>
      <w:r>
        <w:rPr>
          <w:lang w:eastAsia="zh-CN"/>
        </w:rPr>
        <w:t>，以</w:t>
      </w:r>
    </w:p>
    <w:p w14:paraId="5771A9B4" w14:textId="77777777" w:rsidR="007A29CB" w:rsidRDefault="00000000">
      <w:proofErr w:type="spellStart"/>
      <w:r>
        <w:t>方閻大司空循琦＄謂有過之無不及也。年四十一，補虞衡司主事。明年擢營繕司員外郎</w:t>
      </w:r>
      <w:proofErr w:type="spellEnd"/>
    </w:p>
    <w:p w14:paraId="3E884797" w14:textId="77777777" w:rsidR="007A29CB" w:rsidRDefault="00000000">
      <w:proofErr w:type="spellStart"/>
      <w:r>
        <w:t>保送御史，奉旨記名。又明年，擢製造庫郎中。又明年，從德少司空奉命勘浙江海塘工</w:t>
      </w:r>
      <w:proofErr w:type="spellEnd"/>
    </w:p>
    <w:p w14:paraId="0D2F4699" w14:textId="77777777" w:rsidR="007A29CB" w:rsidRDefault="00000000">
      <w:proofErr w:type="spellStart"/>
      <w:r>
        <w:t>年四十五，補陝西道監察御史。明年，轉掌山西道監察御史，尋轉掌京畿道監察御史。京</w:t>
      </w:r>
      <w:proofErr w:type="spellEnd"/>
    </w:p>
    <w:p w14:paraId="69B40DC8" w14:textId="77777777" w:rsidR="007A29CB" w:rsidRDefault="00000000">
      <w:proofErr w:type="spellStart"/>
      <w:r>
        <w:t>畿道事繁任重，京察之年，無不列一等者，府君獨力辭不與。年四十九，歷俸已滿四年》例</w:t>
      </w:r>
      <w:proofErr w:type="spellEnd"/>
    </w:p>
    <w:p w14:paraId="3B81A652" w14:textId="77777777" w:rsidR="007A29CB" w:rsidRDefault="00000000">
      <w:pPr>
        <w:rPr>
          <w:lang w:eastAsia="zh-CN"/>
        </w:rPr>
      </w:pPr>
      <w:proofErr w:type="spellStart"/>
      <w:r>
        <w:t>當保送知府。府君呈稱不勝外任，願供京職。論者嘉其恬退，有古人之風</w:t>
      </w:r>
      <w:proofErr w:type="spellEnd"/>
      <w:r>
        <w:t>。</w:t>
      </w:r>
      <w:r>
        <w:rPr>
          <w:lang w:eastAsia="zh-CN"/>
        </w:rPr>
        <w:t>明年，擢吏科</w:t>
      </w:r>
    </w:p>
    <w:p w14:paraId="77D66A82" w14:textId="77777777" w:rsidR="007A29CB" w:rsidRDefault="00000000">
      <w:pPr>
        <w:rPr>
          <w:lang w:eastAsia="zh-CN"/>
        </w:rPr>
      </w:pPr>
      <w:r>
        <w:rPr>
          <w:lang w:eastAsia="zh-CN"/>
        </w:rPr>
        <w:t>【第</w:t>
      </w:r>
      <w:r>
        <w:rPr>
          <w:lang w:eastAsia="zh-CN"/>
        </w:rPr>
        <w:t>165</w:t>
      </w:r>
      <w:r>
        <w:rPr>
          <w:lang w:eastAsia="zh-CN"/>
        </w:rPr>
        <w:t>页】</w:t>
      </w:r>
    </w:p>
    <w:p w14:paraId="77C0EB71" w14:textId="77777777" w:rsidR="007A29CB" w:rsidRDefault="00000000">
      <w:pPr>
        <w:rPr>
          <w:lang w:eastAsia="zh-CN"/>
        </w:rPr>
      </w:pPr>
      <w:r>
        <w:rPr>
          <w:lang w:eastAsia="zh-CN"/>
        </w:rPr>
        <w:t>給事中。又四年，轉吏科掌印給事中。其間巡視東城、南城、中城者各一年，管理街道者</w:t>
      </w:r>
    </w:p>
    <w:p w14:paraId="3F1555BF" w14:textId="77777777" w:rsidR="007A29CB" w:rsidRDefault="00000000">
      <w:proofErr w:type="spellStart"/>
      <w:r>
        <w:t>一年。批斷呈詞，皆秉公持正，約理準情，同事及屬官皆敬而愛之。司坊報案毋許片刻</w:t>
      </w:r>
      <w:proofErr w:type="spellEnd"/>
    </w:p>
    <w:p w14:paraId="3087586E" w14:textId="77777777" w:rsidR="007A29CB" w:rsidRDefault="00000000">
      <w:pPr>
        <w:rPr>
          <w:lang w:eastAsia="zh-CN"/>
        </w:rPr>
      </w:pPr>
      <w:proofErr w:type="spellStart"/>
      <w:r>
        <w:t>稽遲，以免勒索。罪止枷杖者，皆不轉送刑部，以免拖累</w:t>
      </w:r>
      <w:proofErr w:type="spellEnd"/>
      <w:r>
        <w:t>。</w:t>
      </w:r>
      <w:r>
        <w:rPr>
          <w:lang w:eastAsia="zh-CN"/>
        </w:rPr>
        <w:t>每遇秋審＄必詳閲招册，至再至</w:t>
      </w:r>
    </w:p>
    <w:p w14:paraId="535837D8" w14:textId="77777777" w:rsidR="007A29CB" w:rsidRDefault="00000000">
      <w:proofErr w:type="spellStart"/>
      <w:r>
        <w:t>三，力求可以從輕者而簽商之。四川嘗有囚已議緩決矣，府君察其犯事之年尚在幼年，乃</w:t>
      </w:r>
      <w:proofErr w:type="spellEnd"/>
    </w:p>
    <w:p w14:paraId="7A634909" w14:textId="77777777" w:rsidR="007A29CB" w:rsidRDefault="00000000">
      <w:proofErr w:type="spellStart"/>
      <w:r>
        <w:t>以可矜簽商，而部議從之。蓋仰體卹刑之至意也。嘉慶四年正月，高宗純皇帝升遐。府</w:t>
      </w:r>
      <w:proofErr w:type="spellEnd"/>
    </w:p>
    <w:p w14:paraId="4DF5C9DE" w14:textId="77777777" w:rsidR="007A29CB" w:rsidRDefault="00000000">
      <w:proofErr w:type="spellStart"/>
      <w:r>
        <w:lastRenderedPageBreak/>
        <w:t>君隨班齊集，深感累世蒙恩，朝夕哀慟，退而密草奏疏，劾大學士公和珅黷貨攬權。仁宗</w:t>
      </w:r>
      <w:proofErr w:type="spellEnd"/>
    </w:p>
    <w:p w14:paraId="694E1D31" w14:textId="77777777" w:rsidR="007A29CB" w:rsidRDefault="00000000">
      <w:proofErr w:type="spellStart"/>
      <w:r>
        <w:t>睿皇帝覽奏稱善，即日奉旨，明罸勑法，政府肅清。天下歙然稱之，比之鳳鳴朝陽，並傳誦</w:t>
      </w:r>
      <w:proofErr w:type="spellEnd"/>
    </w:p>
    <w:p w14:paraId="74C2CEF1" w14:textId="77777777" w:rsidR="007A29CB" w:rsidRDefault="00000000">
      <w:proofErr w:type="spellStart"/>
      <w:r>
        <w:t>疏中要語，以爲不愧名臣奏議云。是年三月，奉命巡視淮安漕務。九月，又奉命巡視濟寧</w:t>
      </w:r>
      <w:proofErr w:type="spellEnd"/>
    </w:p>
    <w:p w14:paraId="7089F433" w14:textId="77777777" w:rsidR="007A29CB" w:rsidRDefault="00000000">
      <w:proofErr w:type="spellStart"/>
      <w:r>
        <w:t>漕務。於巡漕陋規，盡行裁汰，人皆服其廉潔。道路所經＄凡吏治優劣，民間疾苦，無不悉</w:t>
      </w:r>
      <w:proofErr w:type="spellEnd"/>
    </w:p>
    <w:p w14:paraId="776A4415" w14:textId="77777777" w:rsidR="007A29CB" w:rsidRDefault="00000000">
      <w:proofErr w:type="spellStart"/>
      <w:r>
        <w:t>心陳奏，仰荷聽納，次第施行。十二月，特授直隸永定河道。明年抵任。備料稽工，皆核實</w:t>
      </w:r>
      <w:proofErr w:type="spellEnd"/>
    </w:p>
    <w:p w14:paraId="42C2C7B3" w14:textId="77777777" w:rsidR="007A29CB" w:rsidRDefault="00000000">
      <w:proofErr w:type="spellStart"/>
      <w:r>
        <w:t>經理，浮冒之弊以除。河兵餉銀，則躬涖堂皇驗而授之，刻扣之風亦絶。防汛到工極蚤</w:t>
      </w:r>
      <w:proofErr w:type="spellEnd"/>
    </w:p>
    <w:p w14:paraId="4573F16C" w14:textId="77777777" w:rsidR="007A29CB" w:rsidRDefault="00000000">
      <w:proofErr w:type="spellStart"/>
      <w:r>
        <w:t>巡察極勤。是歲水至一丈五尺，晝夜防護，得報安瀾。又明年五月以後，淫雨帀月，晝夜</w:t>
      </w:r>
      <w:proofErr w:type="spellEnd"/>
    </w:p>
    <w:p w14:paraId="0C019C72" w14:textId="77777777" w:rsidR="007A29CB" w:rsidRDefault="00000000">
      <w:proofErr w:type="spellStart"/>
      <w:r>
        <w:t>不休，水長至二丈有餘，越隄而過，南北岸同時漫溢，遂于六月奉旨革職逮問。尋奉上</w:t>
      </w:r>
      <w:proofErr w:type="spellEnd"/>
    </w:p>
    <w:p w14:paraId="34DB7D95" w14:textId="77777777" w:rsidR="007A29CB" w:rsidRDefault="00000000">
      <w:r>
        <w:t>諭：</w:t>
      </w:r>
      <w:r>
        <w:rPr>
          <w:rFonts w:eastAsia="宋体" w:hint="eastAsia"/>
          <w:lang w:eastAsia="zh-CN"/>
        </w:rPr>
        <w:t>“</w:t>
      </w:r>
      <w:proofErr w:type="spellStart"/>
      <w:r>
        <w:t>永定河雨水過多，河流異漲，竟漫盧</w:t>
      </w:r>
      <w:proofErr w:type="gramStart"/>
      <w:r>
        <w:t>溝橋</w:t>
      </w:r>
      <w:proofErr w:type="gramEnd"/>
      <w:r>
        <w:t>面，衝決石工，不但人力難施，亦非意想所</w:t>
      </w:r>
      <w:proofErr w:type="spellEnd"/>
    </w:p>
    <w:p w14:paraId="636D917F" w14:textId="77777777" w:rsidR="007A29CB" w:rsidRDefault="00000000">
      <w:pPr>
        <w:rPr>
          <w:lang w:eastAsia="zh-CN"/>
        </w:rPr>
      </w:pPr>
      <w:r>
        <w:rPr>
          <w:lang w:eastAsia="zh-CN"/>
        </w:rPr>
        <w:t>到。王念孫、翟萼雲、陳</w:t>
      </w:r>
      <w:proofErr w:type="gramStart"/>
      <w:r>
        <w:rPr>
          <w:lang w:eastAsia="zh-CN"/>
        </w:rPr>
        <w:t>煜</w:t>
      </w:r>
      <w:proofErr w:type="gramEnd"/>
      <w:r>
        <w:rPr>
          <w:lang w:eastAsia="zh-CN"/>
        </w:rPr>
        <w:t>，照尋常年分祇注意西岸土工，未能慮及冲決東岸石工，尚非有</w:t>
      </w:r>
    </w:p>
    <w:p w14:paraId="7D73A334" w14:textId="77777777" w:rsidR="007A29CB" w:rsidRDefault="00000000">
      <w:pPr>
        <w:rPr>
          <w:lang w:eastAsia="zh-CN"/>
        </w:rPr>
      </w:pPr>
      <w:r>
        <w:rPr>
          <w:lang w:eastAsia="zh-CN"/>
        </w:rPr>
        <w:t>【第</w:t>
      </w:r>
      <w:r>
        <w:rPr>
          <w:lang w:eastAsia="zh-CN"/>
        </w:rPr>
        <w:t>166</w:t>
      </w:r>
      <w:r>
        <w:rPr>
          <w:lang w:eastAsia="zh-CN"/>
        </w:rPr>
        <w:t>页】</w:t>
      </w:r>
    </w:p>
    <w:p w14:paraId="5848FB93" w14:textId="77777777" w:rsidR="007A29CB" w:rsidRDefault="00000000">
      <w:pPr>
        <w:rPr>
          <w:lang w:eastAsia="zh-CN"/>
        </w:rPr>
      </w:pPr>
      <w:r>
        <w:rPr>
          <w:lang w:eastAsia="zh-CN"/>
        </w:rPr>
        <w:t>心玩誤。王念孙、翟萼雲等</w:t>
      </w:r>
      <w:proofErr w:type="gramStart"/>
      <w:r>
        <w:rPr>
          <w:lang w:eastAsia="zh-CN"/>
        </w:rPr>
        <w:t>俱著加</w:t>
      </w:r>
      <w:proofErr w:type="gramEnd"/>
      <w:r>
        <w:rPr>
          <w:lang w:eastAsia="zh-CN"/>
        </w:rPr>
        <w:t>恩，發往永定河工次，</w:t>
      </w:r>
      <w:proofErr w:type="gramStart"/>
      <w:r>
        <w:rPr>
          <w:lang w:eastAsia="zh-CN"/>
        </w:rPr>
        <w:t>交熊枚</w:t>
      </w:r>
      <w:proofErr w:type="gramEnd"/>
      <w:r>
        <w:rPr>
          <w:lang w:eastAsia="zh-CN"/>
        </w:rPr>
        <w:t>分派工段，令其自備資斧</w:t>
      </w:r>
    </w:p>
    <w:p w14:paraId="02E80FA5" w14:textId="77777777" w:rsidR="007A29CB" w:rsidRDefault="00000000">
      <w:proofErr w:type="spellStart"/>
      <w:r>
        <w:t>上緊堵築挑淤，認真出力辦理，不但免其前罪，工竣尚可酌量加恩。欽此</w:t>
      </w:r>
      <w:proofErr w:type="spellEnd"/>
      <w:proofErr w:type="gramStart"/>
      <w:r>
        <w:t>。</w:t>
      </w:r>
      <w:r>
        <w:rPr>
          <w:rFonts w:eastAsia="宋体" w:hint="eastAsia"/>
          <w:lang w:eastAsia="zh-CN"/>
        </w:rPr>
        <w:t>”</w:t>
      </w:r>
      <w:proofErr w:type="spellStart"/>
      <w:r>
        <w:t>又明年三月</w:t>
      </w:r>
      <w:proofErr w:type="spellEnd"/>
      <w:proofErr w:type="gramEnd"/>
    </w:p>
    <w:p w14:paraId="1BACED3C" w14:textId="77777777" w:rsidR="007A29CB" w:rsidRDefault="00000000">
      <w:proofErr w:type="spellStart"/>
      <w:r>
        <w:t>制軍陳簡亭先生奏請動欵修築河間高家口漫工，派令府君到彼督辦。奉上諭</w:t>
      </w:r>
      <w:proofErr w:type="spellEnd"/>
      <w:proofErr w:type="gramStart"/>
      <w:r>
        <w:t>：</w:t>
      </w:r>
      <w:r>
        <w:rPr>
          <w:rFonts w:eastAsia="宋体" w:hint="eastAsia"/>
          <w:lang w:eastAsia="zh-CN"/>
        </w:rPr>
        <w:t>“</w:t>
      </w:r>
      <w:proofErr w:type="spellStart"/>
      <w:proofErr w:type="gramEnd"/>
      <w:r>
        <w:t>原任永</w:t>
      </w:r>
      <w:proofErr w:type="spellEnd"/>
    </w:p>
    <w:p w14:paraId="5415C46E" w14:textId="77777777" w:rsidR="007A29CB" w:rsidRDefault="00000000">
      <w:pPr>
        <w:rPr>
          <w:lang w:eastAsia="zh-CN"/>
        </w:rPr>
      </w:pPr>
      <w:r>
        <w:rPr>
          <w:lang w:eastAsia="zh-CN"/>
        </w:rPr>
        <w:t>定河道王念孙，係履</w:t>
      </w:r>
      <w:proofErr w:type="gramStart"/>
      <w:r>
        <w:rPr>
          <w:lang w:eastAsia="zh-CN"/>
        </w:rPr>
        <w:t>勘原估之</w:t>
      </w:r>
      <w:proofErr w:type="gramEnd"/>
      <w:r>
        <w:rPr>
          <w:lang w:eastAsia="zh-CN"/>
        </w:rPr>
        <w:t>員，于該處情形，自爲熟悉。著那</w:t>
      </w:r>
      <w:proofErr w:type="gramStart"/>
      <w:r>
        <w:rPr>
          <w:lang w:eastAsia="zh-CN"/>
        </w:rPr>
        <w:t>彦</w:t>
      </w:r>
      <w:proofErr w:type="gramEnd"/>
      <w:r>
        <w:rPr>
          <w:lang w:eastAsia="zh-CN"/>
        </w:rPr>
        <w:t>寶等飭王念孙酌</w:t>
      </w:r>
      <w:proofErr w:type="gramStart"/>
      <w:r>
        <w:rPr>
          <w:lang w:eastAsia="zh-CN"/>
        </w:rPr>
        <w:t>帶</w:t>
      </w:r>
      <w:proofErr w:type="gramEnd"/>
      <w:r>
        <w:rPr>
          <w:lang w:eastAsia="zh-CN"/>
        </w:rPr>
        <w:t>永定</w:t>
      </w:r>
    </w:p>
    <w:p w14:paraId="621D9231" w14:textId="77777777" w:rsidR="007A29CB" w:rsidRDefault="00000000">
      <w:proofErr w:type="spellStart"/>
      <w:r>
        <w:t>河歷辦埽工之河兵，即赴河間，會同地方官，趕緊興工堵築，務臻穩固。欽此</w:t>
      </w:r>
      <w:proofErr w:type="spellEnd"/>
      <w:proofErr w:type="gramStart"/>
      <w:r>
        <w:t>。</w:t>
      </w:r>
      <w:r>
        <w:rPr>
          <w:rFonts w:eastAsia="宋体" w:hint="eastAsia"/>
          <w:lang w:eastAsia="zh-CN"/>
        </w:rPr>
        <w:t>”</w:t>
      </w:r>
      <w:proofErr w:type="spellStart"/>
      <w:r>
        <w:t>五月</w:t>
      </w:r>
      <w:proofErr w:type="gramEnd"/>
      <w:r>
        <w:t>，奉上</w:t>
      </w:r>
      <w:proofErr w:type="spellEnd"/>
    </w:p>
    <w:p w14:paraId="237E40A9" w14:textId="77777777" w:rsidR="007A29CB" w:rsidRDefault="00000000">
      <w:pPr>
        <w:rPr>
          <w:lang w:eastAsia="zh-CN"/>
        </w:rPr>
      </w:pPr>
      <w:r>
        <w:t>諭：</w:t>
      </w:r>
      <w:r>
        <w:rPr>
          <w:rFonts w:eastAsia="宋体" w:hint="eastAsia"/>
          <w:lang w:eastAsia="zh-CN"/>
        </w:rPr>
        <w:t>“</w:t>
      </w:r>
      <w:proofErr w:type="spellStart"/>
      <w:r>
        <w:t>永定河大工，現在一切全竣</w:t>
      </w:r>
      <w:proofErr w:type="spellEnd"/>
      <w:r>
        <w:t>。</w:t>
      </w:r>
      <w:r>
        <w:rPr>
          <w:lang w:eastAsia="zh-CN"/>
        </w:rPr>
        <w:t>已革道员王念孙，同知翟萼雲、陳</w:t>
      </w:r>
      <w:proofErr w:type="gramStart"/>
      <w:r>
        <w:rPr>
          <w:lang w:eastAsia="zh-CN"/>
        </w:rPr>
        <w:t>煜</w:t>
      </w:r>
      <w:proofErr w:type="gramEnd"/>
      <w:r>
        <w:rPr>
          <w:lang w:eastAsia="zh-CN"/>
        </w:rPr>
        <w:t>，自發</w:t>
      </w:r>
      <w:proofErr w:type="gramStart"/>
      <w:r>
        <w:rPr>
          <w:lang w:eastAsia="zh-CN"/>
        </w:rPr>
        <w:t>往工次効</w:t>
      </w:r>
      <w:proofErr w:type="gramEnd"/>
      <w:r>
        <w:rPr>
          <w:lang w:eastAsia="zh-CN"/>
        </w:rPr>
        <w:t>力</w:t>
      </w:r>
    </w:p>
    <w:p w14:paraId="3D836B96" w14:textId="77777777" w:rsidR="007A29CB" w:rsidRDefault="00000000">
      <w:proofErr w:type="spellStart"/>
      <w:r>
        <w:t>後，均極勤勉。王念孫著賞給六品頂戴，翟萼雲、陳煜著賞給七品頂戴，仍著留於工次，隨</w:t>
      </w:r>
      <w:proofErr w:type="spellEnd"/>
    </w:p>
    <w:p w14:paraId="75C32B50" w14:textId="77777777" w:rsidR="007A29CB" w:rsidRDefault="00000000">
      <w:pPr>
        <w:rPr>
          <w:lang w:eastAsia="zh-CN"/>
        </w:rPr>
      </w:pPr>
      <w:r>
        <w:rPr>
          <w:lang w:eastAsia="zh-CN"/>
        </w:rPr>
        <w:lastRenderedPageBreak/>
        <w:t>同那</w:t>
      </w:r>
      <w:proofErr w:type="gramStart"/>
      <w:r>
        <w:rPr>
          <w:lang w:eastAsia="zh-CN"/>
        </w:rPr>
        <w:t>彦</w:t>
      </w:r>
      <w:proofErr w:type="gramEnd"/>
      <w:r>
        <w:rPr>
          <w:lang w:eastAsia="zh-CN"/>
        </w:rPr>
        <w:t>寶、巴寧阿防汛，</w:t>
      </w:r>
      <w:proofErr w:type="gramStart"/>
      <w:r>
        <w:rPr>
          <w:lang w:eastAsia="zh-CN"/>
        </w:rPr>
        <w:t>俟</w:t>
      </w:r>
      <w:proofErr w:type="gramEnd"/>
      <w:r>
        <w:rPr>
          <w:lang w:eastAsia="zh-CN"/>
        </w:rPr>
        <w:t>秋汛平穩，該員等如果始終出力，再行奏聞，候朕酌量施恩。欽</w:t>
      </w:r>
    </w:p>
    <w:p w14:paraId="5B618363" w14:textId="77777777" w:rsidR="007A29CB" w:rsidRDefault="00000000">
      <w:pPr>
        <w:rPr>
          <w:lang w:eastAsia="zh-CN"/>
        </w:rPr>
      </w:pPr>
      <w:r>
        <w:rPr>
          <w:lang w:eastAsia="zh-CN"/>
        </w:rPr>
        <w:t>此。</w:t>
      </w:r>
      <w:r>
        <w:rPr>
          <w:rFonts w:eastAsia="宋体" w:hint="eastAsia"/>
          <w:lang w:eastAsia="zh-CN"/>
        </w:rPr>
        <w:t>”</w:t>
      </w:r>
      <w:r>
        <w:rPr>
          <w:lang w:eastAsia="zh-CN"/>
        </w:rPr>
        <w:t>九月，制軍顔</w:t>
      </w:r>
      <w:proofErr w:type="gramStart"/>
      <w:r>
        <w:rPr>
          <w:lang w:eastAsia="zh-CN"/>
        </w:rPr>
        <w:t>惺甫</w:t>
      </w:r>
      <w:proofErr w:type="gramEnd"/>
      <w:r>
        <w:rPr>
          <w:lang w:eastAsia="zh-CN"/>
        </w:rPr>
        <w:t>先生奏，永定河道陳鳳翔</w:t>
      </w:r>
      <w:proofErr w:type="gramStart"/>
      <w:r>
        <w:rPr>
          <w:lang w:eastAsia="zh-CN"/>
        </w:rPr>
        <w:t>懇</w:t>
      </w:r>
      <w:proofErr w:type="gramEnd"/>
      <w:r>
        <w:rPr>
          <w:lang w:eastAsia="zh-CN"/>
        </w:rPr>
        <w:t>請給假省親，並請簡員署理。奉上諭</w:t>
      </w:r>
    </w:p>
    <w:p w14:paraId="46FA5963" w14:textId="77777777" w:rsidR="007A29CB" w:rsidRDefault="00000000">
      <w:pPr>
        <w:rPr>
          <w:lang w:eastAsia="zh-CN"/>
        </w:rPr>
      </w:pPr>
      <w:r>
        <w:rPr>
          <w:rFonts w:eastAsia="宋体" w:hint="eastAsia"/>
          <w:lang w:eastAsia="zh-CN"/>
        </w:rPr>
        <w:t>“</w:t>
      </w:r>
      <w:r>
        <w:rPr>
          <w:lang w:eastAsia="zh-CN"/>
        </w:rPr>
        <w:t>王念孙曾任永定河道，辦理河</w:t>
      </w:r>
      <w:proofErr w:type="gramStart"/>
      <w:r>
        <w:rPr>
          <w:lang w:eastAsia="zh-CN"/>
        </w:rPr>
        <w:t>務</w:t>
      </w:r>
      <w:proofErr w:type="gramEnd"/>
      <w:r>
        <w:rPr>
          <w:lang w:eastAsia="zh-CN"/>
        </w:rPr>
        <w:t>，素尚認真。上年直隸雨水過多，隄工漫決，究</w:t>
      </w:r>
      <w:proofErr w:type="gramStart"/>
      <w:r>
        <w:rPr>
          <w:lang w:eastAsia="zh-CN"/>
        </w:rPr>
        <w:t>屬</w:t>
      </w:r>
      <w:proofErr w:type="gramEnd"/>
      <w:r>
        <w:rPr>
          <w:lang w:eastAsia="zh-CN"/>
        </w:rPr>
        <w:t>人力難</w:t>
      </w:r>
    </w:p>
    <w:p w14:paraId="0D43FE70" w14:textId="77777777" w:rsidR="007A29CB" w:rsidRDefault="00000000">
      <w:pPr>
        <w:rPr>
          <w:lang w:eastAsia="zh-CN"/>
        </w:rPr>
      </w:pPr>
      <w:r>
        <w:rPr>
          <w:lang w:eastAsia="zh-CN"/>
        </w:rPr>
        <w:t>施，前已加恩，</w:t>
      </w:r>
      <w:proofErr w:type="gramStart"/>
      <w:r>
        <w:rPr>
          <w:lang w:eastAsia="zh-CN"/>
        </w:rPr>
        <w:t>將</w:t>
      </w:r>
      <w:proofErr w:type="gramEnd"/>
      <w:r>
        <w:rPr>
          <w:lang w:eastAsia="zh-CN"/>
        </w:rPr>
        <w:t>王念孙賞給六品頂戴，留工</w:t>
      </w:r>
      <w:proofErr w:type="gramStart"/>
      <w:r>
        <w:rPr>
          <w:lang w:eastAsia="zh-CN"/>
        </w:rPr>
        <w:t>効</w:t>
      </w:r>
      <w:proofErr w:type="gramEnd"/>
      <w:r>
        <w:rPr>
          <w:lang w:eastAsia="zh-CN"/>
        </w:rPr>
        <w:t>力，著即</w:t>
      </w:r>
      <w:proofErr w:type="gramStart"/>
      <w:r>
        <w:rPr>
          <w:lang w:eastAsia="zh-CN"/>
        </w:rPr>
        <w:t>暫署道篆</w:t>
      </w:r>
      <w:proofErr w:type="gramEnd"/>
      <w:r>
        <w:rPr>
          <w:lang w:eastAsia="zh-CN"/>
        </w:rPr>
        <w:t>。本年直</w:t>
      </w:r>
      <w:proofErr w:type="gramStart"/>
      <w:r>
        <w:rPr>
          <w:lang w:eastAsia="zh-CN"/>
        </w:rPr>
        <w:t>屬</w:t>
      </w:r>
      <w:proofErr w:type="gramEnd"/>
      <w:r>
        <w:rPr>
          <w:lang w:eastAsia="zh-CN"/>
        </w:rPr>
        <w:t>收成，俱尚豐</w:t>
      </w:r>
    </w:p>
    <w:p w14:paraId="0484CF81" w14:textId="77777777" w:rsidR="007A29CB" w:rsidRDefault="00000000">
      <w:pPr>
        <w:rPr>
          <w:lang w:eastAsia="zh-CN"/>
        </w:rPr>
      </w:pPr>
      <w:proofErr w:type="gramStart"/>
      <w:r>
        <w:rPr>
          <w:lang w:eastAsia="zh-CN"/>
        </w:rPr>
        <w:t>稔</w:t>
      </w:r>
      <w:proofErr w:type="gramEnd"/>
      <w:r>
        <w:rPr>
          <w:lang w:eastAsia="zh-CN"/>
        </w:rPr>
        <w:t>，新料登場，王念孙當督率廳汛各員，將應購物料采買充足，勿致有誤，認真辦理以贖前</w:t>
      </w:r>
    </w:p>
    <w:p w14:paraId="76193FE8" w14:textId="77777777" w:rsidR="007A29CB" w:rsidRDefault="00000000">
      <w:pPr>
        <w:rPr>
          <w:lang w:eastAsia="zh-CN"/>
        </w:rPr>
      </w:pPr>
      <w:proofErr w:type="spellStart"/>
      <w:r>
        <w:t>愆。欽此</w:t>
      </w:r>
      <w:proofErr w:type="spellEnd"/>
      <w:proofErr w:type="gramStart"/>
      <w:r>
        <w:t>。</w:t>
      </w:r>
      <w:r>
        <w:rPr>
          <w:rFonts w:eastAsia="宋体" w:hint="eastAsia"/>
          <w:lang w:eastAsia="zh-CN"/>
        </w:rPr>
        <w:t>”</w:t>
      </w:r>
      <w:proofErr w:type="spellStart"/>
      <w:r>
        <w:t>府君乃之署任</w:t>
      </w:r>
      <w:proofErr w:type="gramEnd"/>
      <w:r>
        <w:t>，益勵清勤如前日焉</w:t>
      </w:r>
      <w:proofErr w:type="spellEnd"/>
      <w:r>
        <w:t>。</w:t>
      </w:r>
      <w:r>
        <w:rPr>
          <w:lang w:eastAsia="zh-CN"/>
        </w:rPr>
        <w:t>又明年四月，奉上諭：</w:t>
      </w:r>
      <w:r>
        <w:rPr>
          <w:rFonts w:eastAsia="宋体" w:hint="eastAsia"/>
          <w:lang w:eastAsia="zh-CN"/>
        </w:rPr>
        <w:t>“</w:t>
      </w:r>
      <w:r>
        <w:rPr>
          <w:lang w:eastAsia="zh-CN"/>
        </w:rPr>
        <w:t>王念孙于水利情</w:t>
      </w:r>
    </w:p>
    <w:p w14:paraId="41B5A263" w14:textId="77777777" w:rsidR="007A29CB" w:rsidRDefault="00000000">
      <w:proofErr w:type="spellStart"/>
      <w:r>
        <w:t>形講求有素，著加恩賞給主事銜，留于直隸，令其周歷通省。遇有關涉水利事宜，悉心紀</w:t>
      </w:r>
      <w:proofErr w:type="spellEnd"/>
    </w:p>
    <w:p w14:paraId="70239A96" w14:textId="77777777" w:rsidR="007A29CB" w:rsidRDefault="00000000">
      <w:proofErr w:type="spellStart"/>
      <w:r>
        <w:t>載。俟一二年後，交直隸總督彙奏辦理。欽此</w:t>
      </w:r>
      <w:proofErr w:type="spellEnd"/>
      <w:proofErr w:type="gramStart"/>
      <w:r>
        <w:t>。</w:t>
      </w:r>
      <w:r>
        <w:rPr>
          <w:rFonts w:eastAsia="宋体" w:hint="eastAsia"/>
          <w:lang w:eastAsia="zh-CN"/>
        </w:rPr>
        <w:t>”</w:t>
      </w:r>
      <w:proofErr w:type="spellStart"/>
      <w:r>
        <w:t>府君遂上顔制軍書</w:t>
      </w:r>
      <w:proofErr w:type="gramEnd"/>
      <w:r>
        <w:t>，臚舉畿輔水利章程</w:t>
      </w:r>
      <w:proofErr w:type="spellEnd"/>
    </w:p>
    <w:p w14:paraId="20EE588B" w14:textId="77777777" w:rsidR="007A29CB" w:rsidRDefault="00000000">
      <w:pPr>
        <w:rPr>
          <w:lang w:eastAsia="zh-CN"/>
        </w:rPr>
      </w:pPr>
      <w:r>
        <w:rPr>
          <w:lang w:eastAsia="zh-CN"/>
        </w:rPr>
        <w:t>【第</w:t>
      </w:r>
      <w:r>
        <w:rPr>
          <w:lang w:eastAsia="zh-CN"/>
        </w:rPr>
        <w:t>167</w:t>
      </w:r>
      <w:r>
        <w:rPr>
          <w:lang w:eastAsia="zh-CN"/>
        </w:rPr>
        <w:t>页】</w:t>
      </w:r>
    </w:p>
    <w:p w14:paraId="72C77D46" w14:textId="77777777" w:rsidR="007A29CB" w:rsidRDefault="00000000">
      <w:pPr>
        <w:rPr>
          <w:lang w:eastAsia="zh-CN"/>
        </w:rPr>
      </w:pPr>
      <w:r>
        <w:rPr>
          <w:lang w:eastAsia="zh-CN"/>
        </w:rPr>
        <w:t>其略曰</w:t>
      </w:r>
      <w:r>
        <w:rPr>
          <w:rFonts w:eastAsia="宋体" w:hint="eastAsia"/>
          <w:lang w:eastAsia="zh-CN"/>
        </w:rPr>
        <w:t>“</w:t>
      </w:r>
      <w:r>
        <w:rPr>
          <w:lang w:eastAsia="zh-CN"/>
        </w:rPr>
        <w:t>直隸大川有五：曰南運河，曰北運河。曰永定河，曰大清河，曰滹沱河。大清河之</w:t>
      </w:r>
    </w:p>
    <w:p w14:paraId="6A1DC9C8" w14:textId="77777777" w:rsidR="007A29CB" w:rsidRDefault="00000000">
      <w:pPr>
        <w:rPr>
          <w:lang w:eastAsia="zh-CN"/>
        </w:rPr>
      </w:pPr>
      <w:r>
        <w:rPr>
          <w:lang w:eastAsia="zh-CN"/>
        </w:rPr>
        <w:t>下游謂之</w:t>
      </w:r>
      <w:proofErr w:type="gramStart"/>
      <w:r>
        <w:rPr>
          <w:lang w:eastAsia="zh-CN"/>
        </w:rPr>
        <w:t>淀</w:t>
      </w:r>
      <w:proofErr w:type="gramEnd"/>
      <w:r>
        <w:rPr>
          <w:lang w:eastAsia="zh-CN"/>
        </w:rPr>
        <w:t>河，滹沱河之下游謂之子牙河。永定、大清、子牙三河，必先合南北</w:t>
      </w:r>
      <w:proofErr w:type="gramStart"/>
      <w:r>
        <w:rPr>
          <w:lang w:eastAsia="zh-CN"/>
        </w:rPr>
        <w:t>兩</w:t>
      </w:r>
      <w:proofErr w:type="gramEnd"/>
      <w:r>
        <w:rPr>
          <w:lang w:eastAsia="zh-CN"/>
        </w:rPr>
        <w:t>運而</w:t>
      </w:r>
      <w:proofErr w:type="gramStart"/>
      <w:r>
        <w:rPr>
          <w:lang w:eastAsia="zh-CN"/>
        </w:rPr>
        <w:t>後</w:t>
      </w:r>
      <w:proofErr w:type="gramEnd"/>
    </w:p>
    <w:p w14:paraId="13D2F877" w14:textId="77777777" w:rsidR="007A29CB" w:rsidRDefault="00000000">
      <w:proofErr w:type="spellStart"/>
      <w:r>
        <w:t>入海河。每當伏秋之交，五河泛漲，畢注三岔一口，而海潮牴牾，洄漩不下。上游隄岸田</w:t>
      </w:r>
      <w:proofErr w:type="spellEnd"/>
    </w:p>
    <w:p w14:paraId="1F92BBE8" w14:textId="77777777" w:rsidR="007A29CB" w:rsidRDefault="00000000">
      <w:proofErr w:type="spellStart"/>
      <w:r>
        <w:t>廬，咸受其害。欲治直隸之水，必先治南北兩運河之減河。減河治，則入海之路有所分</w:t>
      </w:r>
      <w:proofErr w:type="spellEnd"/>
    </w:p>
    <w:p w14:paraId="5B3F827B" w14:textId="77777777" w:rsidR="007A29CB" w:rsidRDefault="00000000">
      <w:proofErr w:type="spellStart"/>
      <w:r>
        <w:t>而海河之受水較少。受水較少，則易於消納，而永定、大清、子牙三河乃得暢然入海河而</w:t>
      </w:r>
      <w:proofErr w:type="spellEnd"/>
    </w:p>
    <w:p w14:paraId="2E7D824D" w14:textId="77777777" w:rsidR="007A29CB" w:rsidRDefault="00000000">
      <w:proofErr w:type="spellStart"/>
      <w:r>
        <w:t>東注。此治水之所以必先下游也。查北運河之兩減河、南運河之兩減河及南運河在山東</w:t>
      </w:r>
      <w:proofErr w:type="spellEnd"/>
    </w:p>
    <w:p w14:paraId="1FFC80BE" w14:textId="77777777" w:rsidR="007A29CB" w:rsidRDefault="00000000">
      <w:pPr>
        <w:rPr>
          <w:lang w:eastAsia="zh-CN"/>
        </w:rPr>
      </w:pPr>
      <w:r>
        <w:rPr>
          <w:lang w:eastAsia="zh-CN"/>
        </w:rPr>
        <w:t>境内之</w:t>
      </w:r>
      <w:proofErr w:type="gramStart"/>
      <w:r>
        <w:rPr>
          <w:lang w:eastAsia="zh-CN"/>
        </w:rPr>
        <w:t>兩</w:t>
      </w:r>
      <w:proofErr w:type="gramEnd"/>
      <w:r>
        <w:rPr>
          <w:lang w:eastAsia="zh-CN"/>
        </w:rPr>
        <w:t>減河，皆不無淤塞。今宜大加疏濬，使得</w:t>
      </w:r>
      <w:proofErr w:type="gramStart"/>
      <w:r>
        <w:rPr>
          <w:lang w:eastAsia="zh-CN"/>
        </w:rPr>
        <w:t>暢</w:t>
      </w:r>
      <w:proofErr w:type="gramEnd"/>
      <w:r>
        <w:rPr>
          <w:lang w:eastAsia="zh-CN"/>
        </w:rPr>
        <w:t>流入海。此六減河者既已疏濬，則南</w:t>
      </w:r>
    </w:p>
    <w:p w14:paraId="34E3B86A" w14:textId="77777777" w:rsidR="007A29CB" w:rsidRDefault="00000000">
      <w:proofErr w:type="spellStart"/>
      <w:r>
        <w:t>北兩運河不專恃海河爲出路，而入海之口自寬矣。南北兩運河既治，則次及於子牙河</w:t>
      </w:r>
      <w:proofErr w:type="spellEnd"/>
    </w:p>
    <w:p w14:paraId="1F26879D" w14:textId="77777777" w:rsidR="007A29CB" w:rsidRDefault="00000000">
      <w:proofErr w:type="spellStart"/>
      <w:r>
        <w:t>當查明格淀隄殘缺卑薄之處，急爲修補。自當城以下，修築堅實，不設涵洞，以復其舊</w:t>
      </w:r>
      <w:proofErr w:type="spellEnd"/>
    </w:p>
    <w:p w14:paraId="242D41FE" w14:textId="77777777" w:rsidR="007A29CB" w:rsidRDefault="00000000">
      <w:proofErr w:type="spellStart"/>
      <w:r>
        <w:t>再將子牙故道挑挖深通，仍由紅橋入運，則來溜遄行，沙不旁散，自無壅塞之患矣。其子</w:t>
      </w:r>
      <w:proofErr w:type="spellEnd"/>
    </w:p>
    <w:p w14:paraId="77496A56" w14:textId="77777777" w:rsidR="007A29CB" w:rsidRDefault="00000000">
      <w:pPr>
        <w:rPr>
          <w:lang w:eastAsia="zh-CN"/>
        </w:rPr>
      </w:pPr>
      <w:r>
        <w:rPr>
          <w:lang w:eastAsia="zh-CN"/>
        </w:rPr>
        <w:lastRenderedPageBreak/>
        <w:t>牙河之在大城境内者，向分爲正、支二河，</w:t>
      </w:r>
      <w:proofErr w:type="gramStart"/>
      <w:r>
        <w:rPr>
          <w:lang w:eastAsia="zh-CN"/>
        </w:rPr>
        <w:t>後</w:t>
      </w:r>
      <w:proofErr w:type="gramEnd"/>
      <w:r>
        <w:rPr>
          <w:lang w:eastAsia="zh-CN"/>
        </w:rPr>
        <w:t>大溜全歸支河，而正</w:t>
      </w:r>
      <w:proofErr w:type="gramStart"/>
      <w:r>
        <w:rPr>
          <w:lang w:eastAsia="zh-CN"/>
        </w:rPr>
        <w:t>河遂淤</w:t>
      </w:r>
      <w:proofErr w:type="gramEnd"/>
      <w:r>
        <w:rPr>
          <w:lang w:eastAsia="zh-CN"/>
        </w:rPr>
        <w:t>。今當</w:t>
      </w:r>
      <w:proofErr w:type="gramStart"/>
      <w:r>
        <w:rPr>
          <w:lang w:eastAsia="zh-CN"/>
        </w:rPr>
        <w:t>將</w:t>
      </w:r>
      <w:proofErr w:type="gramEnd"/>
      <w:r>
        <w:rPr>
          <w:lang w:eastAsia="zh-CN"/>
        </w:rPr>
        <w:t>正河疏</w:t>
      </w:r>
    </w:p>
    <w:p w14:paraId="568166DE" w14:textId="77777777" w:rsidR="007A29CB" w:rsidRDefault="00000000">
      <w:pPr>
        <w:rPr>
          <w:lang w:eastAsia="zh-CN"/>
        </w:rPr>
      </w:pPr>
      <w:r>
        <w:rPr>
          <w:lang w:eastAsia="zh-CN"/>
        </w:rPr>
        <w:t>濬深通，使</w:t>
      </w:r>
      <w:proofErr w:type="gramStart"/>
      <w:r>
        <w:rPr>
          <w:lang w:eastAsia="zh-CN"/>
        </w:rPr>
        <w:t>兩</w:t>
      </w:r>
      <w:proofErr w:type="gramEnd"/>
      <w:r>
        <w:rPr>
          <w:lang w:eastAsia="zh-CN"/>
        </w:rPr>
        <w:t>河分流，以殺盛漲。其在獻縣者，當</w:t>
      </w:r>
      <w:proofErr w:type="gramStart"/>
      <w:r>
        <w:rPr>
          <w:lang w:eastAsia="zh-CN"/>
        </w:rPr>
        <w:t>將</w:t>
      </w:r>
      <w:proofErr w:type="gramEnd"/>
      <w:r>
        <w:rPr>
          <w:lang w:eastAsia="zh-CN"/>
        </w:rPr>
        <w:t>完固口</w:t>
      </w:r>
      <w:proofErr w:type="gramStart"/>
      <w:r>
        <w:rPr>
          <w:lang w:eastAsia="zh-CN"/>
        </w:rPr>
        <w:t>一帶</w:t>
      </w:r>
      <w:proofErr w:type="gramEnd"/>
      <w:r>
        <w:rPr>
          <w:lang w:eastAsia="zh-CN"/>
        </w:rPr>
        <w:t>疏濬深通，而</w:t>
      </w:r>
      <w:proofErr w:type="gramStart"/>
      <w:r>
        <w:rPr>
          <w:lang w:eastAsia="zh-CN"/>
        </w:rPr>
        <w:t>於</w:t>
      </w:r>
      <w:proofErr w:type="gramEnd"/>
      <w:r>
        <w:rPr>
          <w:lang w:eastAsia="zh-CN"/>
        </w:rPr>
        <w:t>完固口建</w:t>
      </w:r>
    </w:p>
    <w:p w14:paraId="3D5435C7" w14:textId="77777777" w:rsidR="007A29CB" w:rsidRDefault="00000000">
      <w:proofErr w:type="spellStart"/>
      <w:r>
        <w:t>減水石壩二座，分水入減水河，以殺盛漲。如此，則子牙一河下游既得暢行，上游又得分</w:t>
      </w:r>
      <w:proofErr w:type="spellEnd"/>
    </w:p>
    <w:p w14:paraId="629FF90B" w14:textId="77777777" w:rsidR="007A29CB" w:rsidRDefault="00000000">
      <w:proofErr w:type="spellStart"/>
      <w:r>
        <w:t>泄。或疏或築，次第興舉，自可無潰決之虞矣。子牙河既治，則次及於大清河。大清河以</w:t>
      </w:r>
      <w:proofErr w:type="spellEnd"/>
    </w:p>
    <w:p w14:paraId="2E220E76" w14:textId="77777777" w:rsidR="007A29CB" w:rsidRDefault="00000000">
      <w:proofErr w:type="spellStart"/>
      <w:r>
        <w:t>東西兩淀爲停蓄宣泄之地，今當開通趙北口橋下各河，導西淀諸水，由毛兒灣入玉帶河</w:t>
      </w:r>
      <w:proofErr w:type="spellEnd"/>
    </w:p>
    <w:p w14:paraId="6B919B2F" w14:textId="77777777" w:rsidR="007A29CB" w:rsidRDefault="00000000">
      <w:pPr>
        <w:rPr>
          <w:lang w:eastAsia="zh-CN"/>
        </w:rPr>
      </w:pPr>
      <w:r>
        <w:rPr>
          <w:lang w:eastAsia="zh-CN"/>
        </w:rPr>
        <w:t>【第</w:t>
      </w:r>
      <w:r>
        <w:rPr>
          <w:lang w:eastAsia="zh-CN"/>
        </w:rPr>
        <w:t>168</w:t>
      </w:r>
      <w:r>
        <w:rPr>
          <w:lang w:eastAsia="zh-CN"/>
        </w:rPr>
        <w:t>页】</w:t>
      </w:r>
    </w:p>
    <w:p w14:paraId="4BFB3D81" w14:textId="77777777" w:rsidR="007A29CB" w:rsidRDefault="00000000">
      <w:pPr>
        <w:rPr>
          <w:lang w:eastAsia="zh-CN"/>
        </w:rPr>
      </w:pPr>
      <w:r>
        <w:rPr>
          <w:lang w:eastAsia="zh-CN"/>
        </w:rPr>
        <w:t>又開通雄縣之窑河，以分白</w:t>
      </w:r>
      <w:proofErr w:type="gramStart"/>
      <w:r>
        <w:rPr>
          <w:lang w:eastAsia="zh-CN"/>
        </w:rPr>
        <w:t>溝</w:t>
      </w:r>
      <w:proofErr w:type="gramEnd"/>
      <w:r>
        <w:rPr>
          <w:lang w:eastAsia="zh-CN"/>
        </w:rPr>
        <w:t>入淀之勢；又開通盧僧河，以分白</w:t>
      </w:r>
      <w:proofErr w:type="gramStart"/>
      <w:r>
        <w:rPr>
          <w:lang w:eastAsia="zh-CN"/>
        </w:rPr>
        <w:t>溝</w:t>
      </w:r>
      <w:proofErr w:type="gramEnd"/>
      <w:r>
        <w:rPr>
          <w:lang w:eastAsia="zh-CN"/>
        </w:rPr>
        <w:t>上游之勢。此西</w:t>
      </w:r>
      <w:proofErr w:type="gramStart"/>
      <w:r>
        <w:rPr>
          <w:lang w:eastAsia="zh-CN"/>
        </w:rPr>
        <w:t>淀</w:t>
      </w:r>
      <w:proofErr w:type="gramEnd"/>
      <w:r>
        <w:rPr>
          <w:lang w:eastAsia="zh-CN"/>
        </w:rPr>
        <w:t>諸</w:t>
      </w:r>
    </w:p>
    <w:p w14:paraId="00735934" w14:textId="77777777" w:rsidR="007A29CB" w:rsidRDefault="00000000">
      <w:pPr>
        <w:rPr>
          <w:lang w:eastAsia="zh-CN"/>
        </w:rPr>
      </w:pPr>
      <w:r>
        <w:rPr>
          <w:lang w:eastAsia="zh-CN"/>
        </w:rPr>
        <w:t>水之當治者也。東</w:t>
      </w:r>
      <w:proofErr w:type="gramStart"/>
      <w:r>
        <w:rPr>
          <w:lang w:eastAsia="zh-CN"/>
        </w:rPr>
        <w:t>淀之中亭</w:t>
      </w:r>
      <w:proofErr w:type="gramEnd"/>
      <w:r>
        <w:rPr>
          <w:lang w:eastAsia="zh-CN"/>
        </w:rPr>
        <w:t>河，當挑濬寬深，使與玉</w:t>
      </w:r>
      <w:proofErr w:type="gramStart"/>
      <w:r>
        <w:rPr>
          <w:lang w:eastAsia="zh-CN"/>
        </w:rPr>
        <w:t>帶</w:t>
      </w:r>
      <w:proofErr w:type="gramEnd"/>
      <w:r>
        <w:rPr>
          <w:lang w:eastAsia="zh-CN"/>
        </w:rPr>
        <w:t>河分流，以緩盛漲。又玉</w:t>
      </w:r>
      <w:proofErr w:type="gramStart"/>
      <w:r>
        <w:rPr>
          <w:lang w:eastAsia="zh-CN"/>
        </w:rPr>
        <w:t>帶</w:t>
      </w:r>
      <w:proofErr w:type="gramEnd"/>
      <w:r>
        <w:rPr>
          <w:lang w:eastAsia="zh-CN"/>
        </w:rPr>
        <w:t>河，自</w:t>
      </w:r>
    </w:p>
    <w:p w14:paraId="6431E379" w14:textId="77777777" w:rsidR="007A29CB" w:rsidRDefault="00000000">
      <w:pPr>
        <w:rPr>
          <w:lang w:eastAsia="zh-CN"/>
        </w:rPr>
      </w:pPr>
      <w:r>
        <w:rPr>
          <w:lang w:eastAsia="zh-CN"/>
        </w:rPr>
        <w:t>苑家口以東分南、北、中三股，實爲東</w:t>
      </w:r>
      <w:proofErr w:type="gramStart"/>
      <w:r>
        <w:rPr>
          <w:lang w:eastAsia="zh-CN"/>
        </w:rPr>
        <w:t>淀</w:t>
      </w:r>
      <w:proofErr w:type="gramEnd"/>
      <w:r>
        <w:rPr>
          <w:lang w:eastAsia="zh-CN"/>
        </w:rPr>
        <w:t>之腹，尤需挑濬寬深，使周通貫注，以資暢達。其</w:t>
      </w:r>
    </w:p>
    <w:p w14:paraId="68F09304" w14:textId="77777777" w:rsidR="007A29CB" w:rsidRDefault="00000000">
      <w:pPr>
        <w:rPr>
          <w:lang w:eastAsia="zh-CN"/>
        </w:rPr>
      </w:pPr>
      <w:r>
        <w:rPr>
          <w:lang w:eastAsia="zh-CN"/>
        </w:rPr>
        <w:t>自</w:t>
      </w:r>
      <w:proofErr w:type="gramStart"/>
      <w:r>
        <w:rPr>
          <w:lang w:eastAsia="zh-CN"/>
        </w:rPr>
        <w:t>楊芳港</w:t>
      </w:r>
      <w:proofErr w:type="gramEnd"/>
      <w:r>
        <w:rPr>
          <w:lang w:eastAsia="zh-CN"/>
        </w:rPr>
        <w:t>至三河頭，均應一律開挑，以暢尾閭。此東</w:t>
      </w:r>
      <w:proofErr w:type="gramStart"/>
      <w:r>
        <w:rPr>
          <w:lang w:eastAsia="zh-CN"/>
        </w:rPr>
        <w:t>淀</w:t>
      </w:r>
      <w:proofErr w:type="gramEnd"/>
      <w:r>
        <w:rPr>
          <w:lang w:eastAsia="zh-CN"/>
        </w:rPr>
        <w:t>諸水之當治者也。</w:t>
      </w:r>
      <w:proofErr w:type="gramStart"/>
      <w:r>
        <w:rPr>
          <w:lang w:eastAsia="zh-CN"/>
        </w:rPr>
        <w:t>兩</w:t>
      </w:r>
      <w:proofErr w:type="gramEnd"/>
      <w:r>
        <w:rPr>
          <w:lang w:eastAsia="zh-CN"/>
        </w:rPr>
        <w:t>淀南岸，千里</w:t>
      </w:r>
    </w:p>
    <w:p w14:paraId="7044E1A2" w14:textId="77777777" w:rsidR="007A29CB" w:rsidRDefault="00000000">
      <w:pPr>
        <w:rPr>
          <w:lang w:eastAsia="zh-CN"/>
        </w:rPr>
      </w:pPr>
      <w:r>
        <w:rPr>
          <w:lang w:eastAsia="zh-CN"/>
        </w:rPr>
        <w:t>長隄，處</w:t>
      </w:r>
      <w:proofErr w:type="gramStart"/>
      <w:r>
        <w:rPr>
          <w:lang w:eastAsia="zh-CN"/>
        </w:rPr>
        <w:t>處</w:t>
      </w:r>
      <w:proofErr w:type="gramEnd"/>
      <w:r>
        <w:rPr>
          <w:lang w:eastAsia="zh-CN"/>
        </w:rPr>
        <w:t>殘缺，應一律加高培厚，以資捍禦。如此，則大清一河首尾全治矣。至永定一</w:t>
      </w:r>
    </w:p>
    <w:p w14:paraId="1D90F43F" w14:textId="77777777" w:rsidR="007A29CB" w:rsidRDefault="00000000">
      <w:pPr>
        <w:rPr>
          <w:lang w:eastAsia="zh-CN"/>
        </w:rPr>
      </w:pPr>
      <w:r>
        <w:rPr>
          <w:lang w:eastAsia="zh-CN"/>
        </w:rPr>
        <w:t>河，</w:t>
      </w:r>
      <w:proofErr w:type="gramStart"/>
      <w:r>
        <w:rPr>
          <w:lang w:eastAsia="zh-CN"/>
        </w:rPr>
        <w:t>挾</w:t>
      </w:r>
      <w:proofErr w:type="gramEnd"/>
      <w:r>
        <w:rPr>
          <w:lang w:eastAsia="zh-CN"/>
        </w:rPr>
        <w:t>山西、直隸衆山之水，建瓴而下。</w:t>
      </w:r>
      <w:proofErr w:type="gramStart"/>
      <w:r>
        <w:rPr>
          <w:lang w:eastAsia="zh-CN"/>
        </w:rPr>
        <w:t>一</w:t>
      </w:r>
      <w:proofErr w:type="gramEnd"/>
      <w:r>
        <w:rPr>
          <w:lang w:eastAsia="zh-CN"/>
        </w:rPr>
        <w:t>過盧</w:t>
      </w:r>
      <w:proofErr w:type="gramStart"/>
      <w:r>
        <w:rPr>
          <w:lang w:eastAsia="zh-CN"/>
        </w:rPr>
        <w:t>溝</w:t>
      </w:r>
      <w:proofErr w:type="gramEnd"/>
      <w:r>
        <w:rPr>
          <w:lang w:eastAsia="zh-CN"/>
        </w:rPr>
        <w:t>，則地</w:t>
      </w:r>
      <w:proofErr w:type="gramStart"/>
      <w:r>
        <w:rPr>
          <w:lang w:eastAsia="zh-CN"/>
        </w:rPr>
        <w:t>勢</w:t>
      </w:r>
      <w:proofErr w:type="gramEnd"/>
      <w:r>
        <w:rPr>
          <w:lang w:eastAsia="zh-CN"/>
        </w:rPr>
        <w:t>漸平，水流漸緩，而沙亦漸停</w:t>
      </w:r>
    </w:p>
    <w:p w14:paraId="5CF6DA0B" w14:textId="77777777" w:rsidR="007A29CB" w:rsidRDefault="00000000">
      <w:proofErr w:type="spellStart"/>
      <w:r>
        <w:t>及至下游則沙無出路，而日漸淤塞。惟有將兩岸隄工增卑培薄，或添建埽工，以資捍禦</w:t>
      </w:r>
      <w:proofErr w:type="spellEnd"/>
    </w:p>
    <w:p w14:paraId="0517CAF1" w14:textId="77777777" w:rsidR="007A29CB" w:rsidRDefault="00000000">
      <w:proofErr w:type="spellStart"/>
      <w:r>
        <w:t>再於上游高處添建減水壩，以分盛漲之勢，亦得爲補偏救弊之方。格淀隄既已修復，則子</w:t>
      </w:r>
      <w:proofErr w:type="spellEnd"/>
    </w:p>
    <w:p w14:paraId="7CD12516" w14:textId="77777777" w:rsidR="007A29CB" w:rsidRDefault="00000000">
      <w:proofErr w:type="spellStart"/>
      <w:r>
        <w:t>牙、大清兩不相混，而永定、大清二河尾閭皆得暢泄，抑亦不無小補。是格淀一隄，實爲三</w:t>
      </w:r>
      <w:proofErr w:type="spellEnd"/>
    </w:p>
    <w:p w14:paraId="7E88BD44" w14:textId="77777777" w:rsidR="007A29CB" w:rsidRDefault="00000000">
      <w:proofErr w:type="spellStart"/>
      <w:r>
        <w:t>河之關鍵也。總之，南北運河之減河既經疏導則入海之路寬。格淀隄既復則清濁各不</w:t>
      </w:r>
      <w:proofErr w:type="spellEnd"/>
    </w:p>
    <w:p w14:paraId="5ED1D8B4" w14:textId="77777777" w:rsidR="007A29CB" w:rsidRDefault="00000000">
      <w:proofErr w:type="spellStart"/>
      <w:r>
        <w:t>相干。而子牙、大清、永定三河，咸得暢流而入運。五河既治則全省河道已得其大綱</w:t>
      </w:r>
      <w:proofErr w:type="spellEnd"/>
    </w:p>
    <w:p w14:paraId="33736D19" w14:textId="77777777" w:rsidR="007A29CB" w:rsidRDefault="00000000">
      <w:pPr>
        <w:rPr>
          <w:lang w:eastAsia="zh-CN"/>
        </w:rPr>
      </w:pPr>
      <w:r>
        <w:rPr>
          <w:lang w:eastAsia="zh-CN"/>
        </w:rPr>
        <w:t>其餘衆河，</w:t>
      </w:r>
      <w:proofErr w:type="gramStart"/>
      <w:r>
        <w:rPr>
          <w:lang w:eastAsia="zh-CN"/>
        </w:rPr>
        <w:t>應</w:t>
      </w:r>
      <w:proofErr w:type="gramEnd"/>
      <w:r>
        <w:rPr>
          <w:lang w:eastAsia="zh-CN"/>
        </w:rPr>
        <w:t>由各道府廳州縣逐一查明分别奏辦。雖</w:t>
      </w:r>
      <w:proofErr w:type="gramStart"/>
      <w:r>
        <w:rPr>
          <w:lang w:eastAsia="zh-CN"/>
        </w:rPr>
        <w:t>一勞難言永逸</w:t>
      </w:r>
      <w:proofErr w:type="gramEnd"/>
      <w:r>
        <w:rPr>
          <w:lang w:eastAsia="zh-CN"/>
        </w:rPr>
        <w:t>，而除害即以興利</w:t>
      </w:r>
    </w:p>
    <w:p w14:paraId="6E2D2DA6" w14:textId="77777777" w:rsidR="007A29CB" w:rsidRDefault="00000000">
      <w:pPr>
        <w:rPr>
          <w:lang w:eastAsia="zh-CN"/>
        </w:rPr>
      </w:pPr>
      <w:proofErr w:type="spellStart"/>
      <w:r>
        <w:t>實</w:t>
      </w:r>
      <w:proofErr w:type="gramStart"/>
      <w:r>
        <w:t>於</w:t>
      </w:r>
      <w:proofErr w:type="gramEnd"/>
      <w:r>
        <w:t>河道民生大有裨益</w:t>
      </w:r>
      <w:proofErr w:type="spellEnd"/>
      <w:proofErr w:type="gramStart"/>
      <w:r>
        <w:rPr>
          <w:rFonts w:eastAsia="宋体" w:hint="eastAsia"/>
          <w:lang w:eastAsia="zh-CN"/>
        </w:rPr>
        <w:t>”</w:t>
      </w:r>
      <w:proofErr w:type="spellStart"/>
      <w:proofErr w:type="gramEnd"/>
      <w:r>
        <w:t>云云</w:t>
      </w:r>
      <w:proofErr w:type="spellEnd"/>
      <w:r>
        <w:t>。</w:t>
      </w:r>
      <w:r>
        <w:rPr>
          <w:lang w:eastAsia="zh-CN"/>
        </w:rPr>
        <w:t>六月制軍</w:t>
      </w:r>
      <w:proofErr w:type="gramStart"/>
      <w:r>
        <w:rPr>
          <w:lang w:eastAsia="zh-CN"/>
        </w:rPr>
        <w:t>據</w:t>
      </w:r>
      <w:proofErr w:type="gramEnd"/>
      <w:r>
        <w:rPr>
          <w:lang w:eastAsia="zh-CN"/>
        </w:rPr>
        <w:t>以入奏奉旨</w:t>
      </w:r>
      <w:r>
        <w:rPr>
          <w:rFonts w:eastAsia="宋体" w:hint="eastAsia"/>
          <w:lang w:eastAsia="zh-CN"/>
        </w:rPr>
        <w:t>“</w:t>
      </w:r>
      <w:r>
        <w:rPr>
          <w:lang w:eastAsia="zh-CN"/>
        </w:rPr>
        <w:t>著</w:t>
      </w:r>
      <w:proofErr w:type="gramStart"/>
      <w:r>
        <w:rPr>
          <w:lang w:eastAsia="zh-CN"/>
        </w:rPr>
        <w:t>俟</w:t>
      </w:r>
      <w:proofErr w:type="gramEnd"/>
      <w:r>
        <w:rPr>
          <w:lang w:eastAsia="zh-CN"/>
        </w:rPr>
        <w:t>秋汛過</w:t>
      </w:r>
      <w:proofErr w:type="gramStart"/>
      <w:r>
        <w:rPr>
          <w:lang w:eastAsia="zh-CN"/>
        </w:rPr>
        <w:t>後</w:t>
      </w:r>
      <w:proofErr w:type="gramEnd"/>
      <w:r>
        <w:rPr>
          <w:lang w:eastAsia="zh-CN"/>
        </w:rPr>
        <w:t>再令王念孙</w:t>
      </w:r>
    </w:p>
    <w:p w14:paraId="563D23C7" w14:textId="77777777" w:rsidR="007A29CB" w:rsidRDefault="00000000">
      <w:proofErr w:type="spellStart"/>
      <w:r>
        <w:t>帶同本省熟諳河道之員，詳悉履勘。將如何次第興工之處，據實奏聞，候朕酌量簡派大員</w:t>
      </w:r>
      <w:proofErr w:type="spellEnd"/>
    </w:p>
    <w:p w14:paraId="0292677B" w14:textId="77777777" w:rsidR="007A29CB" w:rsidRDefault="00000000">
      <w:proofErr w:type="spellStart"/>
      <w:r>
        <w:t>前往經理。欽此</w:t>
      </w:r>
      <w:proofErr w:type="spellEnd"/>
      <w:proofErr w:type="gramStart"/>
      <w:r>
        <w:t>。</w:t>
      </w:r>
      <w:r>
        <w:rPr>
          <w:rFonts w:eastAsia="宋体" w:hint="eastAsia"/>
          <w:lang w:eastAsia="zh-CN"/>
        </w:rPr>
        <w:t>”</w:t>
      </w:r>
      <w:proofErr w:type="spellStart"/>
      <w:r>
        <w:t>府君由是周行畿輔</w:t>
      </w:r>
      <w:proofErr w:type="spellEnd"/>
      <w:proofErr w:type="gramEnd"/>
      <w:r>
        <w:t>，</w:t>
      </w:r>
      <w:r>
        <w:rPr>
          <w:rFonts w:eastAsia="宋体" w:hint="eastAsia"/>
          <w:lang w:eastAsia="zh-CN"/>
        </w:rPr>
        <w:t>（</w:t>
      </w:r>
      <w:r>
        <w:t>向</w:t>
      </w:r>
      <w:r>
        <w:rPr>
          <w:rFonts w:eastAsia="宋体" w:hint="eastAsia"/>
          <w:lang w:eastAsia="zh-CN"/>
        </w:rPr>
        <w:t>）【</w:t>
      </w:r>
      <w:r>
        <w:t>相</w:t>
      </w:r>
      <w:r>
        <w:rPr>
          <w:rFonts w:eastAsia="宋体" w:hint="eastAsia"/>
          <w:lang w:eastAsia="zh-CN"/>
        </w:rPr>
        <w:t>】</w:t>
      </w:r>
      <w:proofErr w:type="spellStart"/>
      <w:r>
        <w:t>度機宜。九月，河南衡家樓河水漫溢</w:t>
      </w:r>
      <w:proofErr w:type="spellEnd"/>
    </w:p>
    <w:p w14:paraId="45989986" w14:textId="77777777" w:rsidR="007A29CB" w:rsidRDefault="00000000">
      <w:pPr>
        <w:rPr>
          <w:lang w:eastAsia="zh-CN"/>
        </w:rPr>
      </w:pPr>
      <w:r>
        <w:rPr>
          <w:lang w:eastAsia="zh-CN"/>
        </w:rPr>
        <w:t>【第</w:t>
      </w:r>
      <w:r>
        <w:rPr>
          <w:lang w:eastAsia="zh-CN"/>
        </w:rPr>
        <w:t>169</w:t>
      </w:r>
      <w:r>
        <w:rPr>
          <w:lang w:eastAsia="zh-CN"/>
        </w:rPr>
        <w:t>页】</w:t>
      </w:r>
    </w:p>
    <w:p w14:paraId="0A467A3C" w14:textId="77777777" w:rsidR="007A29CB" w:rsidRDefault="00000000">
      <w:pPr>
        <w:rPr>
          <w:lang w:eastAsia="zh-CN"/>
        </w:rPr>
      </w:pPr>
      <w:r>
        <w:rPr>
          <w:lang w:eastAsia="zh-CN"/>
        </w:rPr>
        <w:lastRenderedPageBreak/>
        <w:t>上以運道阻</w:t>
      </w:r>
      <w:proofErr w:type="gramStart"/>
      <w:r>
        <w:rPr>
          <w:lang w:eastAsia="zh-CN"/>
        </w:rPr>
        <w:t>滯</w:t>
      </w:r>
      <w:proofErr w:type="gramEnd"/>
      <w:r>
        <w:rPr>
          <w:lang w:eastAsia="zh-CN"/>
        </w:rPr>
        <w:t>爲憂。奉旨：</w:t>
      </w:r>
      <w:r>
        <w:rPr>
          <w:rFonts w:eastAsia="宋体" w:hint="eastAsia"/>
          <w:lang w:eastAsia="zh-CN"/>
        </w:rPr>
        <w:t>“</w:t>
      </w:r>
      <w:r>
        <w:rPr>
          <w:lang w:eastAsia="zh-CN"/>
        </w:rPr>
        <w:t>尚</w:t>
      </w:r>
      <w:proofErr w:type="gramStart"/>
      <w:r>
        <w:rPr>
          <w:lang w:eastAsia="zh-CN"/>
        </w:rPr>
        <w:t>書</w:t>
      </w:r>
      <w:proofErr w:type="gramEnd"/>
      <w:r>
        <w:rPr>
          <w:lang w:eastAsia="zh-CN"/>
        </w:rPr>
        <w:t>費</w:t>
      </w:r>
      <w:proofErr w:type="gramStart"/>
      <w:r>
        <w:rPr>
          <w:lang w:eastAsia="zh-CN"/>
        </w:rPr>
        <w:t>淳</w:t>
      </w:r>
      <w:proofErr w:type="gramEnd"/>
      <w:r>
        <w:rPr>
          <w:lang w:eastAsia="zh-CN"/>
        </w:rPr>
        <w:t>，著馳驛前赴山東臨清</w:t>
      </w:r>
      <w:proofErr w:type="gramStart"/>
      <w:r>
        <w:rPr>
          <w:lang w:eastAsia="zh-CN"/>
        </w:rPr>
        <w:t>一帶</w:t>
      </w:r>
      <w:proofErr w:type="gramEnd"/>
      <w:r>
        <w:rPr>
          <w:lang w:eastAsia="zh-CN"/>
        </w:rPr>
        <w:t>查勘河道情形，並派主</w:t>
      </w:r>
    </w:p>
    <w:p w14:paraId="4CCBFE07" w14:textId="77777777" w:rsidR="007A29CB" w:rsidRDefault="00000000">
      <w:proofErr w:type="spellStart"/>
      <w:r>
        <w:t>事銜王念孫隨往，亦著一併馳驛。欽此</w:t>
      </w:r>
      <w:proofErr w:type="spellEnd"/>
      <w:proofErr w:type="gramStart"/>
      <w:r>
        <w:t>。</w:t>
      </w:r>
      <w:r>
        <w:rPr>
          <w:rFonts w:eastAsia="宋体" w:hint="eastAsia"/>
          <w:lang w:eastAsia="zh-CN"/>
        </w:rPr>
        <w:t>”</w:t>
      </w:r>
      <w:proofErr w:type="spellStart"/>
      <w:r>
        <w:t>十月</w:t>
      </w:r>
      <w:proofErr w:type="gramEnd"/>
      <w:r>
        <w:t>，奉旨</w:t>
      </w:r>
      <w:proofErr w:type="spellEnd"/>
      <w:r>
        <w:t>：</w:t>
      </w:r>
      <w:r>
        <w:rPr>
          <w:rFonts w:eastAsia="宋体" w:hint="eastAsia"/>
          <w:lang w:eastAsia="zh-CN"/>
        </w:rPr>
        <w:t>“</w:t>
      </w:r>
      <w:proofErr w:type="spellStart"/>
      <w:r>
        <w:t>費淳、鐵保奏《回空糧船全過張</w:t>
      </w:r>
      <w:proofErr w:type="spellEnd"/>
    </w:p>
    <w:p w14:paraId="48DD2F27" w14:textId="77777777" w:rsidR="007A29CB" w:rsidRDefault="00000000">
      <w:proofErr w:type="spellStart"/>
      <w:r>
        <w:t>秋辦理甚屬認真。但來年糧船北來，一切籌辦事宜更關緊要，現已交費淳、鐵保、王念</w:t>
      </w:r>
      <w:proofErr w:type="spellEnd"/>
    </w:p>
    <w:p w14:paraId="6866D87C" w14:textId="77777777" w:rsidR="007A29CB" w:rsidRDefault="00000000">
      <w:r>
        <w:rPr>
          <w:lang w:eastAsia="zh-CN"/>
        </w:rPr>
        <w:t>孙</w:t>
      </w:r>
      <w:proofErr w:type="gramStart"/>
      <w:r>
        <w:rPr>
          <w:lang w:eastAsia="zh-CN"/>
        </w:rPr>
        <w:t>專</w:t>
      </w:r>
      <w:proofErr w:type="gramEnd"/>
      <w:r>
        <w:rPr>
          <w:lang w:eastAsia="zh-CN"/>
        </w:rPr>
        <w:t>辦。</w:t>
      </w:r>
      <w:proofErr w:type="gramStart"/>
      <w:r>
        <w:rPr>
          <w:lang w:eastAsia="zh-CN"/>
        </w:rPr>
        <w:t>俟</w:t>
      </w:r>
      <w:proofErr w:type="gramEnd"/>
      <w:r>
        <w:rPr>
          <w:lang w:eastAsia="zh-CN"/>
        </w:rPr>
        <w:t>彼時新漕各幫全數挽過東境，再</w:t>
      </w:r>
      <w:proofErr w:type="gramStart"/>
      <w:r>
        <w:rPr>
          <w:lang w:eastAsia="zh-CN"/>
        </w:rPr>
        <w:t>將伊三</w:t>
      </w:r>
      <w:proofErr w:type="gramEnd"/>
      <w:r>
        <w:rPr>
          <w:lang w:eastAsia="zh-CN"/>
        </w:rPr>
        <w:t>人一併施以重恩。</w:t>
      </w:r>
      <w:proofErr w:type="spellStart"/>
      <w:r>
        <w:t>至另片奏費淳帶同</w:t>
      </w:r>
      <w:proofErr w:type="spellEnd"/>
    </w:p>
    <w:p w14:paraId="4C8C0DC6" w14:textId="77777777" w:rsidR="007A29CB" w:rsidRDefault="00000000">
      <w:pPr>
        <w:rPr>
          <w:lang w:eastAsia="zh-CN"/>
        </w:rPr>
      </w:pPr>
      <w:r>
        <w:rPr>
          <w:lang w:eastAsia="zh-CN"/>
        </w:rPr>
        <w:t>王</w:t>
      </w:r>
      <w:proofErr w:type="gramStart"/>
      <w:r>
        <w:rPr>
          <w:lang w:eastAsia="zh-CN"/>
        </w:rPr>
        <w:t>念孙前赴</w:t>
      </w:r>
      <w:proofErr w:type="gramEnd"/>
      <w:r>
        <w:rPr>
          <w:lang w:eastAsia="zh-CN"/>
        </w:rPr>
        <w:t>臺莊</w:t>
      </w:r>
      <w:proofErr w:type="gramStart"/>
      <w:r>
        <w:rPr>
          <w:lang w:eastAsia="zh-CN"/>
        </w:rPr>
        <w:t>一</w:t>
      </w:r>
      <w:proofErr w:type="gramEnd"/>
      <w:r>
        <w:rPr>
          <w:lang w:eastAsia="zh-CN"/>
        </w:rPr>
        <w:t>節此時重運尚未開兑吉綸自尚在臺莊</w:t>
      </w:r>
      <w:proofErr w:type="gramStart"/>
      <w:r>
        <w:rPr>
          <w:lang w:eastAsia="zh-CN"/>
        </w:rPr>
        <w:t>一帶</w:t>
      </w:r>
      <w:proofErr w:type="gramEnd"/>
      <w:r>
        <w:rPr>
          <w:lang w:eastAsia="zh-CN"/>
        </w:rPr>
        <w:t>照料，費</w:t>
      </w:r>
      <w:proofErr w:type="gramStart"/>
      <w:r>
        <w:rPr>
          <w:lang w:eastAsia="zh-CN"/>
        </w:rPr>
        <w:t>淳</w:t>
      </w:r>
      <w:proofErr w:type="gramEnd"/>
      <w:r>
        <w:rPr>
          <w:lang w:eastAsia="zh-CN"/>
        </w:rPr>
        <w:t>可以不必前</w:t>
      </w:r>
    </w:p>
    <w:p w14:paraId="33F94105" w14:textId="77777777" w:rsidR="007A29CB" w:rsidRDefault="00000000">
      <w:pPr>
        <w:rPr>
          <w:lang w:eastAsia="zh-CN"/>
        </w:rPr>
      </w:pPr>
      <w:proofErr w:type="spellStart"/>
      <w:r>
        <w:t>往著仍駐張秋經理一切</w:t>
      </w:r>
      <w:proofErr w:type="spellEnd"/>
      <w:r>
        <w:t>。</w:t>
      </w:r>
      <w:r>
        <w:rPr>
          <w:lang w:eastAsia="zh-CN"/>
        </w:rPr>
        <w:t>王念孙於河務情形素所熟悉著即馳赴臺莊一帶幫同吉綸辦</w:t>
      </w:r>
    </w:p>
    <w:p w14:paraId="7C40195B" w14:textId="77777777" w:rsidR="007A29CB" w:rsidRDefault="00000000">
      <w:proofErr w:type="spellStart"/>
      <w:r>
        <w:t>理所有應辦事件由吉綸具奏。欽此</w:t>
      </w:r>
      <w:proofErr w:type="spellEnd"/>
      <w:proofErr w:type="gramStart"/>
      <w:r>
        <w:t>。</w:t>
      </w:r>
      <w:r>
        <w:rPr>
          <w:rFonts w:eastAsia="宋体" w:hint="eastAsia"/>
          <w:lang w:eastAsia="zh-CN"/>
        </w:rPr>
        <w:t>”</w:t>
      </w:r>
      <w:proofErr w:type="spellStart"/>
      <w:r>
        <w:t>又奉旨</w:t>
      </w:r>
      <w:proofErr w:type="spellEnd"/>
      <w:proofErr w:type="gramEnd"/>
      <w:r>
        <w:rPr>
          <w:rFonts w:eastAsia="宋体" w:hint="eastAsia"/>
          <w:lang w:eastAsia="zh-CN"/>
        </w:rPr>
        <w:t>“</w:t>
      </w:r>
      <w:proofErr w:type="spellStart"/>
      <w:r>
        <w:t>楊家莊、臺莊運河前已降旨，令吉綸會</w:t>
      </w:r>
      <w:proofErr w:type="spellEnd"/>
    </w:p>
    <w:p w14:paraId="4219AF45" w14:textId="77777777" w:rsidR="007A29CB" w:rsidRDefault="00000000">
      <w:pPr>
        <w:rPr>
          <w:lang w:eastAsia="zh-CN"/>
        </w:rPr>
      </w:pPr>
      <w:r>
        <w:rPr>
          <w:lang w:eastAsia="zh-CN"/>
        </w:rPr>
        <w:t>同王念孙逐一詳加履</w:t>
      </w:r>
      <w:proofErr w:type="gramStart"/>
      <w:r>
        <w:rPr>
          <w:lang w:eastAsia="zh-CN"/>
        </w:rPr>
        <w:t>勘</w:t>
      </w:r>
      <w:proofErr w:type="gramEnd"/>
      <w:r>
        <w:rPr>
          <w:lang w:eastAsia="zh-CN"/>
        </w:rPr>
        <w:t>。若</w:t>
      </w:r>
      <w:proofErr w:type="gramStart"/>
      <w:r>
        <w:rPr>
          <w:lang w:eastAsia="zh-CN"/>
        </w:rPr>
        <w:t>漕務</w:t>
      </w:r>
      <w:proofErr w:type="gramEnd"/>
      <w:r>
        <w:rPr>
          <w:lang w:eastAsia="zh-CN"/>
        </w:rPr>
        <w:t>有</w:t>
      </w:r>
      <w:proofErr w:type="gramStart"/>
      <w:r>
        <w:rPr>
          <w:lang w:eastAsia="zh-CN"/>
        </w:rPr>
        <w:t>應</w:t>
      </w:r>
      <w:proofErr w:type="gramEnd"/>
      <w:r>
        <w:rPr>
          <w:lang w:eastAsia="zh-CN"/>
        </w:rPr>
        <w:t>辦事宜，吉綸須回至淮安任所料理，即可不必兼顧</w:t>
      </w:r>
    </w:p>
    <w:p w14:paraId="6E65C39A" w14:textId="77777777" w:rsidR="007A29CB" w:rsidRDefault="00000000">
      <w:pPr>
        <w:rPr>
          <w:lang w:eastAsia="zh-CN"/>
        </w:rPr>
      </w:pPr>
      <w:r>
        <w:rPr>
          <w:lang w:eastAsia="zh-CN"/>
        </w:rPr>
        <w:t>王念孙</w:t>
      </w:r>
      <w:proofErr w:type="gramStart"/>
      <w:r>
        <w:rPr>
          <w:lang w:eastAsia="zh-CN"/>
        </w:rPr>
        <w:t>於</w:t>
      </w:r>
      <w:proofErr w:type="gramEnd"/>
      <w:r>
        <w:rPr>
          <w:lang w:eastAsia="zh-CN"/>
        </w:rPr>
        <w:t>河</w:t>
      </w:r>
      <w:proofErr w:type="gramStart"/>
      <w:r>
        <w:rPr>
          <w:lang w:eastAsia="zh-CN"/>
        </w:rPr>
        <w:t>務</w:t>
      </w:r>
      <w:proofErr w:type="gramEnd"/>
      <w:r>
        <w:rPr>
          <w:lang w:eastAsia="zh-CN"/>
        </w:rPr>
        <w:t>情形較爲熟悉，即</w:t>
      </w:r>
      <w:proofErr w:type="gramStart"/>
      <w:r>
        <w:rPr>
          <w:lang w:eastAsia="zh-CN"/>
        </w:rPr>
        <w:t>專</w:t>
      </w:r>
      <w:proofErr w:type="gramEnd"/>
      <w:r>
        <w:rPr>
          <w:lang w:eastAsia="zh-CN"/>
        </w:rPr>
        <w:t>交伊辦理可也。欽此。</w:t>
      </w:r>
      <w:r>
        <w:rPr>
          <w:rFonts w:eastAsia="宋体" w:hint="eastAsia"/>
          <w:lang w:eastAsia="zh-CN"/>
        </w:rPr>
        <w:t>”</w:t>
      </w:r>
      <w:r>
        <w:rPr>
          <w:lang w:eastAsia="zh-CN"/>
        </w:rPr>
        <w:t>又奉旨：</w:t>
      </w:r>
      <w:r>
        <w:rPr>
          <w:rFonts w:eastAsia="宋体" w:hint="eastAsia"/>
          <w:lang w:eastAsia="zh-CN"/>
        </w:rPr>
        <w:t>“</w:t>
      </w:r>
      <w:r>
        <w:rPr>
          <w:lang w:eastAsia="zh-CN"/>
        </w:rPr>
        <w:t>費</w:t>
      </w:r>
      <w:proofErr w:type="gramStart"/>
      <w:r>
        <w:rPr>
          <w:lang w:eastAsia="zh-CN"/>
        </w:rPr>
        <w:t>淳</w:t>
      </w:r>
      <w:proofErr w:type="gramEnd"/>
      <w:r>
        <w:rPr>
          <w:lang w:eastAsia="zh-CN"/>
        </w:rPr>
        <w:t>、鐵保奏籌辦東</w:t>
      </w:r>
    </w:p>
    <w:p w14:paraId="510DED78" w14:textId="77777777" w:rsidR="007A29CB" w:rsidRDefault="00000000">
      <w:pPr>
        <w:rPr>
          <w:lang w:eastAsia="zh-CN"/>
        </w:rPr>
      </w:pPr>
      <w:r>
        <w:rPr>
          <w:lang w:eastAsia="zh-CN"/>
        </w:rPr>
        <w:t>境内中運</w:t>
      </w:r>
      <w:proofErr w:type="gramStart"/>
      <w:r>
        <w:rPr>
          <w:lang w:eastAsia="zh-CN"/>
        </w:rPr>
        <w:t>兩</w:t>
      </w:r>
      <w:proofErr w:type="gramEnd"/>
      <w:r>
        <w:rPr>
          <w:lang w:eastAsia="zh-CN"/>
        </w:rPr>
        <w:t>河情形，覽奏俱悉。前因黄水東注，中河</w:t>
      </w:r>
      <w:proofErr w:type="gramStart"/>
      <w:r>
        <w:rPr>
          <w:lang w:eastAsia="zh-CN"/>
        </w:rPr>
        <w:t>一帶</w:t>
      </w:r>
      <w:proofErr w:type="gramEnd"/>
      <w:r>
        <w:rPr>
          <w:lang w:eastAsia="zh-CN"/>
        </w:rPr>
        <w:t>必有淤淺，</w:t>
      </w:r>
      <w:proofErr w:type="gramStart"/>
      <w:r>
        <w:rPr>
          <w:lang w:eastAsia="zh-CN"/>
        </w:rPr>
        <w:t>應</w:t>
      </w:r>
      <w:proofErr w:type="gramEnd"/>
      <w:r>
        <w:rPr>
          <w:lang w:eastAsia="zh-CN"/>
        </w:rPr>
        <w:t>行疏濬泉源，以期</w:t>
      </w:r>
    </w:p>
    <w:p w14:paraId="1E5BFE9F" w14:textId="77777777" w:rsidR="007A29CB" w:rsidRDefault="00000000">
      <w:pPr>
        <w:rPr>
          <w:lang w:eastAsia="zh-CN"/>
        </w:rPr>
      </w:pPr>
      <w:proofErr w:type="spellStart"/>
      <w:r>
        <w:t>蓄水濟運來年重運經行尤關緊要</w:t>
      </w:r>
      <w:proofErr w:type="spellEnd"/>
      <w:r>
        <w:t>。</w:t>
      </w:r>
      <w:r>
        <w:rPr>
          <w:lang w:eastAsia="zh-CN"/>
        </w:rPr>
        <w:t>今據奏稱接王念孙來札，查得迤南運河除應挑之汶</w:t>
      </w:r>
    </w:p>
    <w:p w14:paraId="4A43CE10" w14:textId="77777777" w:rsidR="007A29CB" w:rsidRDefault="00000000">
      <w:proofErr w:type="spellStart"/>
      <w:r>
        <w:t>上等汛及滕汛之十字河仍照例興挑外其鉅嘉汛河道停淤處所及挺出淤嘴必須大加挑</w:t>
      </w:r>
      <w:proofErr w:type="spellEnd"/>
    </w:p>
    <w:p w14:paraId="26450D69" w14:textId="77777777" w:rsidR="007A29CB" w:rsidRDefault="00000000">
      <w:proofErr w:type="spellStart"/>
      <w:r>
        <w:t>挖等語自應照所請辦理。即所稱微山湖上游之沛汛河今年因雨澤較稀收水稍弱亦</w:t>
      </w:r>
      <w:proofErr w:type="spellEnd"/>
    </w:p>
    <w:p w14:paraId="42204791" w14:textId="77777777" w:rsidR="007A29CB" w:rsidRDefault="00000000">
      <w:proofErr w:type="spellStart"/>
      <w:r>
        <w:t>應挑挖深通。其自彭口閘以下及峯汛八閘河道，今年湖水既弱，全賴河水濟運，須比往年</w:t>
      </w:r>
      <w:proofErr w:type="spellEnd"/>
    </w:p>
    <w:p w14:paraId="6B665805" w14:textId="77777777" w:rsidR="007A29CB" w:rsidRDefault="00000000">
      <w:proofErr w:type="spellStart"/>
      <w:r>
        <w:t>再挑深通。又滕汛東岸修永閘泉河一道，須展挑寬闊，以引泉流，亦均應如此辦理。看來</w:t>
      </w:r>
      <w:proofErr w:type="spellEnd"/>
    </w:p>
    <w:p w14:paraId="504BA98F" w14:textId="77777777" w:rsidR="007A29CB" w:rsidRDefault="00000000">
      <w:pPr>
        <w:rPr>
          <w:lang w:eastAsia="zh-CN"/>
        </w:rPr>
      </w:pPr>
      <w:r>
        <w:rPr>
          <w:lang w:eastAsia="zh-CN"/>
        </w:rPr>
        <w:t>【第</w:t>
      </w:r>
      <w:r>
        <w:rPr>
          <w:lang w:eastAsia="zh-CN"/>
        </w:rPr>
        <w:t>170</w:t>
      </w:r>
      <w:r>
        <w:rPr>
          <w:lang w:eastAsia="zh-CN"/>
        </w:rPr>
        <w:t>页】</w:t>
      </w:r>
    </w:p>
    <w:p w14:paraId="01B4A29A" w14:textId="77777777" w:rsidR="007A29CB" w:rsidRDefault="00000000">
      <w:pPr>
        <w:rPr>
          <w:lang w:eastAsia="zh-CN"/>
        </w:rPr>
      </w:pPr>
      <w:r>
        <w:rPr>
          <w:lang w:eastAsia="zh-CN"/>
        </w:rPr>
        <w:t>王念孙于河道事宜，皆能明晰。現在費</w:t>
      </w:r>
      <w:proofErr w:type="gramStart"/>
      <w:r>
        <w:rPr>
          <w:lang w:eastAsia="zh-CN"/>
        </w:rPr>
        <w:t>淳</w:t>
      </w:r>
      <w:proofErr w:type="gramEnd"/>
      <w:r>
        <w:rPr>
          <w:lang w:eastAsia="zh-CN"/>
        </w:rPr>
        <w:t>已前往查勘，即督率河員趕緊興工，一律挑濬</w:t>
      </w:r>
    </w:p>
    <w:p w14:paraId="09CEA4A6" w14:textId="77777777" w:rsidR="007A29CB" w:rsidRDefault="00000000">
      <w:proofErr w:type="spellStart"/>
      <w:r>
        <w:t>以利新漕爲要。欽此</w:t>
      </w:r>
      <w:proofErr w:type="spellEnd"/>
      <w:proofErr w:type="gramStart"/>
      <w:r>
        <w:t>。</w:t>
      </w:r>
      <w:r>
        <w:rPr>
          <w:rFonts w:eastAsia="宋体" w:hint="eastAsia"/>
          <w:lang w:eastAsia="zh-CN"/>
        </w:rPr>
        <w:t>”</w:t>
      </w:r>
      <w:proofErr w:type="spellStart"/>
      <w:r>
        <w:t>十二月</w:t>
      </w:r>
      <w:proofErr w:type="gramEnd"/>
      <w:r>
        <w:t>，奉旨</w:t>
      </w:r>
      <w:proofErr w:type="spellEnd"/>
      <w:r>
        <w:t>：</w:t>
      </w:r>
      <w:r>
        <w:rPr>
          <w:rFonts w:eastAsia="宋体" w:hint="eastAsia"/>
          <w:lang w:eastAsia="zh-CN"/>
        </w:rPr>
        <w:t>“</w:t>
      </w:r>
      <w:proofErr w:type="spellStart"/>
      <w:r>
        <w:t>山東運河道員缺，著王念孫以主事銜署理。俟明</w:t>
      </w:r>
      <w:proofErr w:type="spellEnd"/>
    </w:p>
    <w:p w14:paraId="578F1859" w14:textId="77777777" w:rsidR="007A29CB" w:rsidRDefault="00000000">
      <w:pPr>
        <w:rPr>
          <w:lang w:eastAsia="zh-CN"/>
        </w:rPr>
      </w:pPr>
      <w:proofErr w:type="spellStart"/>
      <w:r>
        <w:t>年辦理重運事竣，再降諭旨</w:t>
      </w:r>
      <w:proofErr w:type="spellEnd"/>
      <w:r>
        <w:t>。</w:t>
      </w:r>
      <w:r>
        <w:rPr>
          <w:lang w:eastAsia="zh-CN"/>
        </w:rPr>
        <w:t>欽此</w:t>
      </w:r>
      <w:proofErr w:type="gramStart"/>
      <w:r>
        <w:rPr>
          <w:lang w:eastAsia="zh-CN"/>
        </w:rPr>
        <w:t>。</w:t>
      </w:r>
      <w:r>
        <w:rPr>
          <w:rFonts w:eastAsia="宋体" w:hint="eastAsia"/>
          <w:lang w:eastAsia="zh-CN"/>
        </w:rPr>
        <w:t>”</w:t>
      </w:r>
      <w:r>
        <w:rPr>
          <w:lang w:eastAsia="zh-CN"/>
        </w:rPr>
        <w:t>明年三月</w:t>
      </w:r>
      <w:proofErr w:type="gramEnd"/>
      <w:r>
        <w:rPr>
          <w:lang w:eastAsia="zh-CN"/>
        </w:rPr>
        <w:t>，奉旨：</w:t>
      </w:r>
      <w:r>
        <w:rPr>
          <w:rFonts w:eastAsia="宋体" w:hint="eastAsia"/>
          <w:lang w:eastAsia="zh-CN"/>
        </w:rPr>
        <w:t>“</w:t>
      </w:r>
      <w:r>
        <w:rPr>
          <w:lang w:eastAsia="zh-CN"/>
        </w:rPr>
        <w:t>王念孙著給予四品頂戴，實授山</w:t>
      </w:r>
    </w:p>
    <w:p w14:paraId="27A5E6F7" w14:textId="77777777" w:rsidR="007A29CB" w:rsidRDefault="00000000">
      <w:proofErr w:type="spellStart"/>
      <w:r>
        <w:lastRenderedPageBreak/>
        <w:t>東運河道。欽此</w:t>
      </w:r>
      <w:proofErr w:type="spellEnd"/>
      <w:proofErr w:type="gramStart"/>
      <w:r>
        <w:t>。</w:t>
      </w:r>
      <w:r>
        <w:rPr>
          <w:rFonts w:eastAsia="宋体" w:hint="eastAsia"/>
          <w:lang w:eastAsia="zh-CN"/>
        </w:rPr>
        <w:t>”</w:t>
      </w:r>
      <w:proofErr w:type="spellStart"/>
      <w:r>
        <w:t>運河冬挑</w:t>
      </w:r>
      <w:proofErr w:type="gramEnd"/>
      <w:r>
        <w:t>，最爲弊藪。前任收工，以銅尺量之，遇泥水無不深入，驗得</w:t>
      </w:r>
      <w:proofErr w:type="spellEnd"/>
    </w:p>
    <w:p w14:paraId="229A57B7" w14:textId="77777777" w:rsidR="007A29CB" w:rsidRDefault="00000000">
      <w:pPr>
        <w:rPr>
          <w:lang w:eastAsia="zh-CN"/>
        </w:rPr>
      </w:pPr>
      <w:r>
        <w:rPr>
          <w:lang w:eastAsia="zh-CN"/>
        </w:rPr>
        <w:t>一尺，實纔</w:t>
      </w:r>
      <w:proofErr w:type="gramStart"/>
      <w:r>
        <w:rPr>
          <w:lang w:eastAsia="zh-CN"/>
        </w:rPr>
        <w:t>數</w:t>
      </w:r>
      <w:proofErr w:type="gramEnd"/>
      <w:r>
        <w:rPr>
          <w:lang w:eastAsia="zh-CN"/>
        </w:rPr>
        <w:t>寸。府</w:t>
      </w:r>
      <w:proofErr w:type="gramStart"/>
      <w:r>
        <w:rPr>
          <w:lang w:eastAsia="zh-CN"/>
        </w:rPr>
        <w:t>君改造梅花樁</w:t>
      </w:r>
      <w:proofErr w:type="gramEnd"/>
      <w:r>
        <w:rPr>
          <w:lang w:eastAsia="zh-CN"/>
        </w:rPr>
        <w:t>，以木篾横列，</w:t>
      </w:r>
      <w:proofErr w:type="gramStart"/>
      <w:r>
        <w:rPr>
          <w:lang w:eastAsia="zh-CN"/>
        </w:rPr>
        <w:t>淺深立辨</w:t>
      </w:r>
      <w:proofErr w:type="gramEnd"/>
      <w:r>
        <w:rPr>
          <w:lang w:eastAsia="zh-CN"/>
        </w:rPr>
        <w:t>，屬吏無能掩飾。河員積習相</w:t>
      </w:r>
    </w:p>
    <w:p w14:paraId="1623D3FC" w14:textId="6272EFDC" w:rsidR="007A29CB" w:rsidRDefault="00654614">
      <w:pPr>
        <w:rPr>
          <w:lang w:eastAsia="zh-CN"/>
        </w:rPr>
      </w:pPr>
      <w:r>
        <w:rPr>
          <w:lang w:eastAsia="zh-CN"/>
        </w:rPr>
        <w:t>沿</w:t>
      </w:r>
      <w:r w:rsidR="00000000">
        <w:rPr>
          <w:lang w:eastAsia="zh-CN"/>
        </w:rPr>
        <w:t>，每</w:t>
      </w:r>
      <w:proofErr w:type="gramStart"/>
      <w:r w:rsidR="00000000">
        <w:rPr>
          <w:lang w:eastAsia="zh-CN"/>
        </w:rPr>
        <w:t>於</w:t>
      </w:r>
      <w:proofErr w:type="gramEnd"/>
      <w:r w:rsidR="00000000">
        <w:rPr>
          <w:lang w:eastAsia="zh-CN"/>
        </w:rPr>
        <w:t>歲修之外，動稱某處工程損壞，請帑興修，以爲自便之地，名曰另案工程。府君履</w:t>
      </w:r>
    </w:p>
    <w:p w14:paraId="77882F7A" w14:textId="77777777" w:rsidR="007A29CB" w:rsidRDefault="00000000">
      <w:pPr>
        <w:rPr>
          <w:lang w:eastAsia="zh-CN"/>
        </w:rPr>
      </w:pPr>
      <w:r>
        <w:rPr>
          <w:lang w:eastAsia="zh-CN"/>
        </w:rPr>
        <w:t>任</w:t>
      </w:r>
      <w:proofErr w:type="gramStart"/>
      <w:r>
        <w:rPr>
          <w:lang w:eastAsia="zh-CN"/>
        </w:rPr>
        <w:t>嚴</w:t>
      </w:r>
      <w:proofErr w:type="gramEnd"/>
      <w:r>
        <w:rPr>
          <w:lang w:eastAsia="zh-CN"/>
        </w:rPr>
        <w:t>禁虚浮非實有損</w:t>
      </w:r>
      <w:proofErr w:type="gramStart"/>
      <w:r>
        <w:rPr>
          <w:lang w:eastAsia="zh-CN"/>
        </w:rPr>
        <w:t>壞</w:t>
      </w:r>
      <w:proofErr w:type="gramEnd"/>
      <w:r>
        <w:rPr>
          <w:lang w:eastAsia="zh-CN"/>
        </w:rPr>
        <w:t>，不得</w:t>
      </w:r>
      <w:proofErr w:type="gramStart"/>
      <w:r>
        <w:rPr>
          <w:lang w:eastAsia="zh-CN"/>
        </w:rPr>
        <w:t>報</w:t>
      </w:r>
      <w:proofErr w:type="gramEnd"/>
      <w:r>
        <w:rPr>
          <w:lang w:eastAsia="zh-CN"/>
        </w:rPr>
        <w:t>修，而另案</w:t>
      </w:r>
      <w:proofErr w:type="gramStart"/>
      <w:r>
        <w:rPr>
          <w:lang w:eastAsia="zh-CN"/>
        </w:rPr>
        <w:t>之工始息</w:t>
      </w:r>
      <w:proofErr w:type="gramEnd"/>
      <w:r>
        <w:rPr>
          <w:lang w:eastAsia="zh-CN"/>
        </w:rPr>
        <w:t>。計在任六年，節省</w:t>
      </w:r>
      <w:proofErr w:type="gramStart"/>
      <w:r>
        <w:rPr>
          <w:lang w:eastAsia="zh-CN"/>
        </w:rPr>
        <w:t>帑</w:t>
      </w:r>
      <w:proofErr w:type="gramEnd"/>
      <w:r>
        <w:rPr>
          <w:lang w:eastAsia="zh-CN"/>
        </w:rPr>
        <w:t>項至</w:t>
      </w:r>
      <w:proofErr w:type="gramStart"/>
      <w:r>
        <w:rPr>
          <w:lang w:eastAsia="zh-CN"/>
        </w:rPr>
        <w:t>數</w:t>
      </w:r>
      <w:proofErr w:type="gramEnd"/>
      <w:r>
        <w:rPr>
          <w:lang w:eastAsia="zh-CN"/>
        </w:rPr>
        <w:t>十</w:t>
      </w:r>
    </w:p>
    <w:p w14:paraId="3E925FB8" w14:textId="77777777" w:rsidR="007A29CB" w:rsidRDefault="00000000">
      <w:proofErr w:type="spellStart"/>
      <w:r>
        <w:t>萬。又三年，以微山湖蓄水無多，因上游牛頭河淤塞所致，力白河帥，奏請挑濬牛頭河，以</w:t>
      </w:r>
      <w:proofErr w:type="spellEnd"/>
    </w:p>
    <w:p w14:paraId="106EEE30" w14:textId="77777777" w:rsidR="007A29CB" w:rsidRDefault="00000000">
      <w:proofErr w:type="spellStart"/>
      <w:r>
        <w:t>廣來源。又以微山湖衿民占種湖灘，阻撓挑河之舉，奏請禁止。疏入，奉上諭</w:t>
      </w:r>
      <w:proofErr w:type="spellEnd"/>
      <w:proofErr w:type="gramStart"/>
      <w:r>
        <w:t>：</w:t>
      </w:r>
      <w:r>
        <w:rPr>
          <w:rFonts w:eastAsia="宋体" w:hint="eastAsia"/>
          <w:lang w:eastAsia="zh-CN"/>
        </w:rPr>
        <w:t>“</w:t>
      </w:r>
      <w:proofErr w:type="spellStart"/>
      <w:proofErr w:type="gramEnd"/>
      <w:r>
        <w:t>如所議</w:t>
      </w:r>
      <w:proofErr w:type="spellEnd"/>
    </w:p>
    <w:p w14:paraId="0AB460D6" w14:textId="77777777" w:rsidR="007A29CB" w:rsidRDefault="00000000">
      <w:pPr>
        <w:rPr>
          <w:lang w:eastAsia="zh-CN"/>
        </w:rPr>
      </w:pPr>
      <w:r>
        <w:rPr>
          <w:lang w:eastAsia="zh-CN"/>
        </w:rPr>
        <w:t>行。</w:t>
      </w:r>
      <w:r>
        <w:rPr>
          <w:rFonts w:eastAsia="宋体" w:hint="eastAsia"/>
          <w:lang w:eastAsia="zh-CN"/>
        </w:rPr>
        <w:t>”</w:t>
      </w:r>
      <w:r>
        <w:rPr>
          <w:lang w:eastAsia="zh-CN"/>
        </w:rPr>
        <w:t>又以臨清閘内</w:t>
      </w:r>
      <w:proofErr w:type="gramStart"/>
      <w:r>
        <w:rPr>
          <w:lang w:eastAsia="zh-CN"/>
        </w:rPr>
        <w:t>兩</w:t>
      </w:r>
      <w:proofErr w:type="gramEnd"/>
      <w:r>
        <w:rPr>
          <w:lang w:eastAsia="zh-CN"/>
        </w:rPr>
        <w:t>岸</w:t>
      </w:r>
      <w:proofErr w:type="gramStart"/>
      <w:r>
        <w:rPr>
          <w:lang w:eastAsia="zh-CN"/>
        </w:rPr>
        <w:t>勢</w:t>
      </w:r>
      <w:proofErr w:type="gramEnd"/>
      <w:r>
        <w:rPr>
          <w:lang w:eastAsia="zh-CN"/>
        </w:rPr>
        <w:t>卑，蓄水易致旁泄，乃請加高</w:t>
      </w:r>
      <w:proofErr w:type="gramStart"/>
      <w:r>
        <w:rPr>
          <w:lang w:eastAsia="zh-CN"/>
        </w:rPr>
        <w:t>兩</w:t>
      </w:r>
      <w:proofErr w:type="gramEnd"/>
      <w:r>
        <w:rPr>
          <w:lang w:eastAsia="zh-CN"/>
        </w:rPr>
        <w:t>岸，以爲</w:t>
      </w:r>
      <w:proofErr w:type="gramStart"/>
      <w:r>
        <w:rPr>
          <w:lang w:eastAsia="zh-CN"/>
        </w:rPr>
        <w:t>蓄汶之</w:t>
      </w:r>
      <w:proofErr w:type="gramEnd"/>
      <w:r>
        <w:rPr>
          <w:lang w:eastAsia="zh-CN"/>
        </w:rPr>
        <w:t>地。每遇衞河盛</w:t>
      </w:r>
    </w:p>
    <w:p w14:paraId="44F3AA77" w14:textId="77777777" w:rsidR="007A29CB" w:rsidRDefault="00000000">
      <w:pPr>
        <w:rPr>
          <w:lang w:eastAsia="zh-CN"/>
        </w:rPr>
      </w:pPr>
      <w:r>
        <w:rPr>
          <w:lang w:eastAsia="zh-CN"/>
        </w:rPr>
        <w:t>漲，即閉閘蓄水，</w:t>
      </w:r>
      <w:proofErr w:type="gramStart"/>
      <w:r>
        <w:rPr>
          <w:lang w:eastAsia="zh-CN"/>
        </w:rPr>
        <w:t>使汶高於</w:t>
      </w:r>
      <w:proofErr w:type="gramEnd"/>
      <w:r>
        <w:rPr>
          <w:lang w:eastAsia="zh-CN"/>
        </w:rPr>
        <w:t>衞，然後開</w:t>
      </w:r>
      <w:proofErr w:type="gramStart"/>
      <w:r>
        <w:rPr>
          <w:lang w:eastAsia="zh-CN"/>
        </w:rPr>
        <w:t>放刷沙</w:t>
      </w:r>
      <w:proofErr w:type="gramEnd"/>
      <w:r>
        <w:rPr>
          <w:lang w:eastAsia="zh-CN"/>
        </w:rPr>
        <w:t>，以除捫口之患，至今賴之。</w:t>
      </w:r>
      <w:proofErr w:type="gramStart"/>
      <w:r>
        <w:rPr>
          <w:lang w:eastAsia="zh-CN"/>
        </w:rPr>
        <w:t>濟</w:t>
      </w:r>
      <w:proofErr w:type="gramEnd"/>
      <w:r>
        <w:rPr>
          <w:lang w:eastAsia="zh-CN"/>
        </w:rPr>
        <w:t>寧州</w:t>
      </w:r>
      <w:proofErr w:type="gramStart"/>
      <w:r>
        <w:rPr>
          <w:lang w:eastAsia="zh-CN"/>
        </w:rPr>
        <w:t>牧某加</w:t>
      </w:r>
      <w:proofErr w:type="gramEnd"/>
      <w:r>
        <w:rPr>
          <w:lang w:eastAsia="zh-CN"/>
        </w:rPr>
        <w:t>等</w:t>
      </w:r>
    </w:p>
    <w:p w14:paraId="52DF5DF6" w14:textId="77777777" w:rsidR="007A29CB" w:rsidRDefault="00000000">
      <w:pPr>
        <w:rPr>
          <w:lang w:eastAsia="zh-CN"/>
        </w:rPr>
      </w:pPr>
      <w:r>
        <w:rPr>
          <w:lang w:eastAsia="zh-CN"/>
        </w:rPr>
        <w:t>索取陋規，民</w:t>
      </w:r>
      <w:proofErr w:type="gramStart"/>
      <w:r>
        <w:rPr>
          <w:lang w:eastAsia="zh-CN"/>
        </w:rPr>
        <w:t>幾</w:t>
      </w:r>
      <w:proofErr w:type="gramEnd"/>
      <w:r>
        <w:rPr>
          <w:lang w:eastAsia="zh-CN"/>
        </w:rPr>
        <w:t>罷市。府君出示安</w:t>
      </w:r>
      <w:proofErr w:type="gramStart"/>
      <w:r>
        <w:rPr>
          <w:lang w:eastAsia="zh-CN"/>
        </w:rPr>
        <w:t>撫</w:t>
      </w:r>
      <w:proofErr w:type="gramEnd"/>
      <w:r>
        <w:rPr>
          <w:lang w:eastAsia="zh-CN"/>
        </w:rPr>
        <w:t>之，並爲之揭</w:t>
      </w:r>
      <w:proofErr w:type="gramStart"/>
      <w:r>
        <w:rPr>
          <w:lang w:eastAsia="zh-CN"/>
        </w:rPr>
        <w:t>報</w:t>
      </w:r>
      <w:proofErr w:type="gramEnd"/>
      <w:r>
        <w:rPr>
          <w:lang w:eastAsia="zh-CN"/>
        </w:rPr>
        <w:t>上游，遂罷某官之職，民困以蘇。又</w:t>
      </w:r>
    </w:p>
    <w:p w14:paraId="5E249230" w14:textId="77777777" w:rsidR="007A29CB" w:rsidRDefault="00000000">
      <w:r>
        <w:rPr>
          <w:lang w:eastAsia="zh-CN"/>
        </w:rPr>
        <w:t>二年，巡視東</w:t>
      </w:r>
      <w:proofErr w:type="gramStart"/>
      <w:r>
        <w:rPr>
          <w:lang w:eastAsia="zh-CN"/>
        </w:rPr>
        <w:t>漕</w:t>
      </w:r>
      <w:proofErr w:type="gramEnd"/>
      <w:r>
        <w:rPr>
          <w:lang w:eastAsia="zh-CN"/>
        </w:rPr>
        <w:t>。趙</w:t>
      </w:r>
      <w:proofErr w:type="gramStart"/>
      <w:r>
        <w:rPr>
          <w:lang w:eastAsia="zh-CN"/>
        </w:rPr>
        <w:t>侍御佩湘奏參</w:t>
      </w:r>
      <w:proofErr w:type="gramEnd"/>
      <w:r>
        <w:rPr>
          <w:lang w:eastAsia="zh-CN"/>
        </w:rPr>
        <w:t>前任巡漕貪縱各欵，奉旨傳問，府君以爲實據。</w:t>
      </w:r>
      <w:proofErr w:type="spellStart"/>
      <w:r>
        <w:t>先是</w:t>
      </w:r>
      <w:proofErr w:type="spellEnd"/>
    </w:p>
    <w:p w14:paraId="3C0923E3" w14:textId="77777777" w:rsidR="007A29CB" w:rsidRDefault="00000000">
      <w:proofErr w:type="spellStart"/>
      <w:r>
        <w:t>巡漕某恐猲取財，官吏多應其求，府君堅飭所屬拒之。後饋送者皆獲咎，而運河道屬官獨</w:t>
      </w:r>
      <w:proofErr w:type="spellEnd"/>
    </w:p>
    <w:p w14:paraId="45B29D3F" w14:textId="77777777" w:rsidR="007A29CB" w:rsidRDefault="00000000">
      <w:proofErr w:type="spellStart"/>
      <w:r>
        <w:t>免，人以是服府君之有先見。六月，又奉旨，偕趙侍御審平原民告縣令監斃無辜案。集兩</w:t>
      </w:r>
      <w:proofErr w:type="spellEnd"/>
    </w:p>
    <w:p w14:paraId="7047554C" w14:textId="77777777" w:rsidR="007A29CB" w:rsidRDefault="00000000">
      <w:pPr>
        <w:rPr>
          <w:lang w:eastAsia="zh-CN"/>
        </w:rPr>
      </w:pPr>
      <w:r>
        <w:rPr>
          <w:lang w:eastAsia="zh-CN"/>
        </w:rPr>
        <w:t>【第</w:t>
      </w:r>
      <w:r>
        <w:rPr>
          <w:lang w:eastAsia="zh-CN"/>
        </w:rPr>
        <w:t>171</w:t>
      </w:r>
      <w:r>
        <w:rPr>
          <w:lang w:eastAsia="zh-CN"/>
        </w:rPr>
        <w:t>页】</w:t>
      </w:r>
    </w:p>
    <w:p w14:paraId="7BA03586" w14:textId="77777777" w:rsidR="007A29CB" w:rsidRDefault="00000000">
      <w:pPr>
        <w:rPr>
          <w:lang w:eastAsia="zh-CN"/>
        </w:rPr>
      </w:pPr>
      <w:r>
        <w:rPr>
          <w:lang w:eastAsia="zh-CN"/>
        </w:rPr>
        <w:t>造</w:t>
      </w:r>
      <w:proofErr w:type="gramStart"/>
      <w:r>
        <w:rPr>
          <w:lang w:eastAsia="zh-CN"/>
        </w:rPr>
        <w:t>研</w:t>
      </w:r>
      <w:proofErr w:type="gramEnd"/>
      <w:r>
        <w:rPr>
          <w:lang w:eastAsia="zh-CN"/>
        </w:rPr>
        <w:t>訊，悉得其情。案未結，調補直隸永定河道。就道時，</w:t>
      </w:r>
      <w:proofErr w:type="gramStart"/>
      <w:r>
        <w:rPr>
          <w:lang w:eastAsia="zh-CN"/>
        </w:rPr>
        <w:t>濟</w:t>
      </w:r>
      <w:proofErr w:type="gramEnd"/>
      <w:r>
        <w:rPr>
          <w:lang w:eastAsia="zh-CN"/>
        </w:rPr>
        <w:t>寧商民出郊遠餞，焚香酌酒</w:t>
      </w:r>
    </w:p>
    <w:p w14:paraId="4C324BB1" w14:textId="77777777" w:rsidR="007A29CB" w:rsidRDefault="00000000">
      <w:proofErr w:type="spellStart"/>
      <w:r>
        <w:t>數十里中肩相錯、踵相接也，其爲輿情愛戴如是</w:t>
      </w:r>
      <w:proofErr w:type="spellEnd"/>
      <w:r>
        <w:t>。</w:t>
      </w:r>
      <w:r>
        <w:rPr>
          <w:lang w:eastAsia="zh-CN"/>
        </w:rPr>
        <w:t>十一月。以運河道任内卓異引見。</w:t>
      </w:r>
      <w:proofErr w:type="spellStart"/>
      <w:r>
        <w:t>越二</w:t>
      </w:r>
      <w:proofErr w:type="spellEnd"/>
    </w:p>
    <w:p w14:paraId="408EA270" w14:textId="77777777" w:rsidR="007A29CB" w:rsidRDefault="00000000">
      <w:pPr>
        <w:rPr>
          <w:lang w:eastAsia="zh-CN"/>
        </w:rPr>
      </w:pPr>
      <w:proofErr w:type="spellStart"/>
      <w:r>
        <w:t>日，召對垂詢河務情形甚悉</w:t>
      </w:r>
      <w:proofErr w:type="spellEnd"/>
      <w:r>
        <w:t>。</w:t>
      </w:r>
      <w:r>
        <w:rPr>
          <w:lang w:eastAsia="zh-CN"/>
        </w:rPr>
        <w:t>甫旋署，會東河、陳河帥奏請啓放蘇家山閘引黄入湖以</w:t>
      </w:r>
    </w:p>
    <w:p w14:paraId="3AFA740F" w14:textId="77777777" w:rsidR="007A29CB" w:rsidRDefault="00000000">
      <w:proofErr w:type="spellStart"/>
      <w:r>
        <w:t>利漕運。而山東吉中丞則奏請挑濬棗林閘以南濱湖運河。上以府君曾任運河道情形熟</w:t>
      </w:r>
      <w:proofErr w:type="spellEnd"/>
    </w:p>
    <w:p w14:paraId="35434754" w14:textId="77777777" w:rsidR="007A29CB" w:rsidRDefault="00000000">
      <w:proofErr w:type="spellStart"/>
      <w:r>
        <w:t>悉，乃召府君入都決其是非。</w:t>
      </w:r>
      <w:proofErr w:type="gramStart"/>
      <w:r>
        <w:t>府君謹對曰</w:t>
      </w:r>
      <w:proofErr w:type="spellEnd"/>
      <w:r>
        <w:rPr>
          <w:rFonts w:eastAsia="宋体" w:hint="eastAsia"/>
          <w:lang w:eastAsia="zh-CN"/>
        </w:rPr>
        <w:t>“</w:t>
      </w:r>
      <w:proofErr w:type="spellStart"/>
      <w:proofErr w:type="gramEnd"/>
      <w:r>
        <w:t>東省運河，全賴湖水瀦蓄充盈。近年湖水短</w:t>
      </w:r>
      <w:proofErr w:type="spellEnd"/>
    </w:p>
    <w:p w14:paraId="71144039" w14:textId="77777777" w:rsidR="007A29CB" w:rsidRDefault="00000000">
      <w:proofErr w:type="spellStart"/>
      <w:r>
        <w:t>絀，前曾詳請挑挖牛頭河，而牛頭河之上游，即係趙王河。乾隆五十二年興挑之後，微山</w:t>
      </w:r>
      <w:proofErr w:type="spellEnd"/>
    </w:p>
    <w:p w14:paraId="30F0BB53" w14:textId="77777777" w:rsidR="007A29CB" w:rsidRDefault="00000000">
      <w:proofErr w:type="spellStart"/>
      <w:r>
        <w:t>湖水即長至一丈二尺有餘</w:t>
      </w:r>
      <w:proofErr w:type="spellEnd"/>
      <w:r>
        <w:t>。</w:t>
      </w:r>
      <w:r>
        <w:rPr>
          <w:lang w:eastAsia="zh-CN"/>
        </w:rPr>
        <w:t>前亦曾禀請河撫兩院估挑，因工長費重未辦。</w:t>
      </w:r>
      <w:proofErr w:type="spellStart"/>
      <w:r>
        <w:t>若爲運河久遠</w:t>
      </w:r>
      <w:proofErr w:type="spellEnd"/>
    </w:p>
    <w:p w14:paraId="1E4F394B" w14:textId="77777777" w:rsidR="007A29CB" w:rsidRDefault="00000000">
      <w:proofErr w:type="spellStart"/>
      <w:r>
        <w:t>之計，總以挑趙王河爲正辦，但必需認真挑挖深通，方能有濟。今微山湖水祇餘六尺八</w:t>
      </w:r>
      <w:proofErr w:type="spellEnd"/>
    </w:p>
    <w:p w14:paraId="6055B96D" w14:textId="77777777" w:rsidR="007A29CB" w:rsidRDefault="00000000">
      <w:proofErr w:type="spellStart"/>
      <w:r>
        <w:lastRenderedPageBreak/>
        <w:t>寸，來年重運經臨，實不敷挹注。而趙王河工段綿長，一時不能挑成。欲爲暫時權宜之</w:t>
      </w:r>
      <w:proofErr w:type="spellEnd"/>
    </w:p>
    <w:p w14:paraId="53B779DE" w14:textId="77777777" w:rsidR="007A29CB" w:rsidRDefault="00000000">
      <w:pPr>
        <w:rPr>
          <w:lang w:eastAsia="zh-CN"/>
        </w:rPr>
      </w:pPr>
      <w:r>
        <w:rPr>
          <w:lang w:eastAsia="zh-CN"/>
        </w:rPr>
        <w:t>計，舍開放蘇家山閘，别無辦法。查引黄入湖，不能不稍有淤墊，原非良策，但行之</w:t>
      </w:r>
      <w:proofErr w:type="gramStart"/>
      <w:r>
        <w:rPr>
          <w:lang w:eastAsia="zh-CN"/>
        </w:rPr>
        <w:t>暫</w:t>
      </w:r>
      <w:proofErr w:type="gramEnd"/>
      <w:r>
        <w:rPr>
          <w:lang w:eastAsia="zh-CN"/>
        </w:rPr>
        <w:t>時</w:t>
      </w:r>
    </w:p>
    <w:p w14:paraId="40CB095F" w14:textId="77777777" w:rsidR="007A29CB" w:rsidRDefault="00000000">
      <w:pPr>
        <w:rPr>
          <w:lang w:eastAsia="zh-CN"/>
        </w:rPr>
      </w:pPr>
      <w:proofErr w:type="spellStart"/>
      <w:r>
        <w:t>尚無大害。緣蘇家山閘口僅寬四丈，又係石底，開放可有節制</w:t>
      </w:r>
      <w:proofErr w:type="spellEnd"/>
      <w:r>
        <w:t>。</w:t>
      </w:r>
      <w:r>
        <w:rPr>
          <w:lang w:eastAsia="zh-CN"/>
        </w:rPr>
        <w:t>且黄水出閘之後，先向東</w:t>
      </w:r>
    </w:p>
    <w:p w14:paraId="4833658A" w14:textId="42349F9A" w:rsidR="007A29CB" w:rsidRDefault="00000000">
      <w:proofErr w:type="spellStart"/>
      <w:r>
        <w:t>流入水線河，築壩攔向北流，再西北，乃由毛邨河流入微山湖。冬令水行不能甚暢且</w:t>
      </w:r>
      <w:r w:rsidR="00654614">
        <w:t>沿</w:t>
      </w:r>
      <w:proofErr w:type="spellEnd"/>
    </w:p>
    <w:p w14:paraId="76CB4BC7" w14:textId="77777777" w:rsidR="007A29CB" w:rsidRDefault="00000000">
      <w:proofErr w:type="spellStart"/>
      <w:r>
        <w:t>河紆折至入湖時，挾沙不多湖底亦不至大淤。一俟湖水敷用，即將蘇家山閘口堵閉</w:t>
      </w:r>
      <w:proofErr w:type="spellEnd"/>
    </w:p>
    <w:p w14:paraId="7026F9AA" w14:textId="77777777" w:rsidR="007A29CB" w:rsidRDefault="00000000">
      <w:proofErr w:type="spellStart"/>
      <w:r>
        <w:t>此策尚可權宜辦理。至挑深運河一節，微山湖界址雖在東省，其所蓄之水，東省惟八閘百</w:t>
      </w:r>
      <w:proofErr w:type="spellEnd"/>
    </w:p>
    <w:p w14:paraId="2244F003" w14:textId="77777777" w:rsidR="007A29CB" w:rsidRDefault="00000000">
      <w:pPr>
        <w:rPr>
          <w:lang w:eastAsia="zh-CN"/>
        </w:rPr>
      </w:pPr>
      <w:r>
        <w:rPr>
          <w:lang w:eastAsia="zh-CN"/>
        </w:rPr>
        <w:t>餘里内資其灌注，江境則</w:t>
      </w:r>
      <w:proofErr w:type="gramStart"/>
      <w:r>
        <w:rPr>
          <w:lang w:eastAsia="zh-CN"/>
        </w:rPr>
        <w:t>邳</w:t>
      </w:r>
      <w:proofErr w:type="gramEnd"/>
      <w:r>
        <w:rPr>
          <w:lang w:eastAsia="zh-CN"/>
        </w:rPr>
        <w:t>、宿</w:t>
      </w:r>
      <w:proofErr w:type="gramStart"/>
      <w:r>
        <w:rPr>
          <w:lang w:eastAsia="zh-CN"/>
        </w:rPr>
        <w:t>一帶</w:t>
      </w:r>
      <w:proofErr w:type="gramEnd"/>
      <w:r>
        <w:rPr>
          <w:lang w:eastAsia="zh-CN"/>
        </w:rPr>
        <w:t>全賴此水下注。年</w:t>
      </w:r>
      <w:proofErr w:type="gramStart"/>
      <w:r>
        <w:rPr>
          <w:lang w:eastAsia="zh-CN"/>
        </w:rPr>
        <w:t>來邳</w:t>
      </w:r>
      <w:proofErr w:type="gramEnd"/>
      <w:r>
        <w:rPr>
          <w:lang w:eastAsia="zh-CN"/>
        </w:rPr>
        <w:t>、宿運河淺阻，若</w:t>
      </w:r>
      <w:proofErr w:type="gramStart"/>
      <w:r>
        <w:rPr>
          <w:lang w:eastAsia="zh-CN"/>
        </w:rPr>
        <w:t>將</w:t>
      </w:r>
      <w:proofErr w:type="gramEnd"/>
      <w:r>
        <w:rPr>
          <w:lang w:eastAsia="zh-CN"/>
        </w:rPr>
        <w:t>山東運河</w:t>
      </w:r>
    </w:p>
    <w:p w14:paraId="49B8634E" w14:textId="77777777" w:rsidR="007A29CB" w:rsidRDefault="00000000">
      <w:pPr>
        <w:rPr>
          <w:lang w:eastAsia="zh-CN"/>
        </w:rPr>
      </w:pPr>
      <w:r>
        <w:rPr>
          <w:lang w:eastAsia="zh-CN"/>
        </w:rPr>
        <w:t>【第</w:t>
      </w:r>
      <w:r>
        <w:rPr>
          <w:lang w:eastAsia="zh-CN"/>
        </w:rPr>
        <w:t>172</w:t>
      </w:r>
      <w:r>
        <w:rPr>
          <w:lang w:eastAsia="zh-CN"/>
        </w:rPr>
        <w:t>页】</w:t>
      </w:r>
    </w:p>
    <w:p w14:paraId="41C6745D" w14:textId="77777777" w:rsidR="007A29CB" w:rsidRDefault="00000000">
      <w:pPr>
        <w:rPr>
          <w:lang w:eastAsia="zh-CN"/>
        </w:rPr>
      </w:pPr>
      <w:r>
        <w:rPr>
          <w:lang w:eastAsia="zh-CN"/>
        </w:rPr>
        <w:t>挑深，</w:t>
      </w:r>
      <w:proofErr w:type="gramStart"/>
      <w:r>
        <w:rPr>
          <w:lang w:eastAsia="zh-CN"/>
        </w:rPr>
        <w:t>邳</w:t>
      </w:r>
      <w:proofErr w:type="gramEnd"/>
      <w:r>
        <w:rPr>
          <w:lang w:eastAsia="zh-CN"/>
        </w:rPr>
        <w:t>、</w:t>
      </w:r>
      <w:proofErr w:type="gramStart"/>
      <w:r>
        <w:rPr>
          <w:lang w:eastAsia="zh-CN"/>
        </w:rPr>
        <w:t>宿以下</w:t>
      </w:r>
      <w:proofErr w:type="gramEnd"/>
      <w:r>
        <w:rPr>
          <w:lang w:eastAsia="zh-CN"/>
        </w:rPr>
        <w:t>全行高仰，於東省運道無甚裨益，</w:t>
      </w:r>
      <w:proofErr w:type="gramStart"/>
      <w:r>
        <w:rPr>
          <w:lang w:eastAsia="zh-CN"/>
        </w:rPr>
        <w:t>而江境必致淺阻益甚</w:t>
      </w:r>
      <w:proofErr w:type="gramEnd"/>
      <w:r>
        <w:rPr>
          <w:lang w:eastAsia="zh-CN"/>
        </w:rPr>
        <w:t>。</w:t>
      </w:r>
      <w:proofErr w:type="gramStart"/>
      <w:r>
        <w:rPr>
          <w:lang w:eastAsia="zh-CN"/>
        </w:rPr>
        <w:t>况</w:t>
      </w:r>
      <w:proofErr w:type="gramEnd"/>
      <w:r>
        <w:rPr>
          <w:lang w:eastAsia="zh-CN"/>
        </w:rPr>
        <w:t>湖水來源短</w:t>
      </w:r>
    </w:p>
    <w:p w14:paraId="756AE322" w14:textId="77777777" w:rsidR="007A29CB" w:rsidRDefault="00000000">
      <w:pPr>
        <w:rPr>
          <w:rFonts w:eastAsia="宋体"/>
          <w:lang w:eastAsia="zh-CN"/>
        </w:rPr>
      </w:pPr>
      <w:r>
        <w:rPr>
          <w:lang w:eastAsia="zh-CN"/>
        </w:rPr>
        <w:t>缺，即</w:t>
      </w:r>
      <w:proofErr w:type="gramStart"/>
      <w:r>
        <w:rPr>
          <w:lang w:eastAsia="zh-CN"/>
        </w:rPr>
        <w:t>將運河挑深</w:t>
      </w:r>
      <w:proofErr w:type="gramEnd"/>
      <w:r>
        <w:rPr>
          <w:lang w:eastAsia="zh-CN"/>
        </w:rPr>
        <w:t>，水</w:t>
      </w:r>
      <w:proofErr w:type="gramStart"/>
      <w:r>
        <w:rPr>
          <w:lang w:eastAsia="zh-CN"/>
        </w:rPr>
        <w:t>勢</w:t>
      </w:r>
      <w:proofErr w:type="gramEnd"/>
      <w:r>
        <w:rPr>
          <w:lang w:eastAsia="zh-CN"/>
        </w:rPr>
        <w:t>亦不能增長</w:t>
      </w:r>
      <w:proofErr w:type="gramStart"/>
      <w:r>
        <w:rPr>
          <w:rFonts w:eastAsia="宋体" w:hint="eastAsia"/>
          <w:lang w:eastAsia="zh-CN"/>
        </w:rPr>
        <w:t>”</w:t>
      </w:r>
      <w:proofErr w:type="gramEnd"/>
      <w:r>
        <w:rPr>
          <w:lang w:eastAsia="zh-CN"/>
        </w:rPr>
        <w:t>云云。</w:t>
      </w:r>
      <w:proofErr w:type="gramStart"/>
      <w:r>
        <w:rPr>
          <w:lang w:eastAsia="zh-CN"/>
        </w:rPr>
        <w:t>樞</w:t>
      </w:r>
      <w:proofErr w:type="gramEnd"/>
      <w:r>
        <w:rPr>
          <w:lang w:eastAsia="zh-CN"/>
        </w:rPr>
        <w:t>臣</w:t>
      </w:r>
      <w:proofErr w:type="gramStart"/>
      <w:r>
        <w:rPr>
          <w:lang w:eastAsia="zh-CN"/>
        </w:rPr>
        <w:t>據</w:t>
      </w:r>
      <w:proofErr w:type="gramEnd"/>
      <w:r>
        <w:rPr>
          <w:lang w:eastAsia="zh-CN"/>
        </w:rPr>
        <w:t>以入奏，奉上諭：</w:t>
      </w:r>
      <w:r>
        <w:rPr>
          <w:rFonts w:eastAsia="宋体" w:hint="eastAsia"/>
          <w:lang w:eastAsia="zh-CN"/>
        </w:rPr>
        <w:t>“</w:t>
      </w:r>
      <w:r>
        <w:rPr>
          <w:lang w:eastAsia="zh-CN"/>
        </w:rPr>
        <w:t>王念孙所言皆是。</w:t>
      </w:r>
      <w:r>
        <w:rPr>
          <w:rFonts w:eastAsia="宋体" w:hint="eastAsia"/>
          <w:lang w:eastAsia="zh-CN"/>
        </w:rPr>
        <w:t>”</w:t>
      </w:r>
    </w:p>
    <w:p w14:paraId="209876E8" w14:textId="77777777" w:rsidR="007A29CB" w:rsidRDefault="00000000">
      <w:proofErr w:type="spellStart"/>
      <w:r>
        <w:t>遂依河帥權宜辦理，並命挑濬趙王河，爲久遠之計，而寢中丞之議。明年永定河水異漲</w:t>
      </w:r>
      <w:proofErr w:type="spellEnd"/>
    </w:p>
    <w:p w14:paraId="141656F5" w14:textId="77777777" w:rsidR="007A29CB" w:rsidRDefault="00000000">
      <w:proofErr w:type="spellStart"/>
      <w:r>
        <w:t>復至二丈有餘，人力難施，南北岸同時漫溢。府君立即具奏，自請治罪。尋奉旨，以六品</w:t>
      </w:r>
      <w:proofErr w:type="spellEnd"/>
    </w:p>
    <w:p w14:paraId="3812C314" w14:textId="77777777" w:rsidR="007A29CB" w:rsidRDefault="00000000">
      <w:proofErr w:type="spellStart"/>
      <w:r>
        <w:t>休致。府君時年六十有七矣。不孝引之方自河南學政差旋，乃迎養於京寓。府君既罷</w:t>
      </w:r>
      <w:proofErr w:type="spellEnd"/>
    </w:p>
    <w:p w14:paraId="42D2BA72" w14:textId="77777777" w:rsidR="007A29CB" w:rsidRDefault="00000000">
      <w:proofErr w:type="spellStart"/>
      <w:r>
        <w:t>職，彌感體卹之恩，謂不孝引之曰</w:t>
      </w:r>
      <w:proofErr w:type="spellEnd"/>
      <w:r>
        <w:rPr>
          <w:rFonts w:eastAsia="宋体" w:hint="eastAsia"/>
          <w:lang w:eastAsia="zh-CN"/>
        </w:rPr>
        <w:t>“</w:t>
      </w:r>
      <w:proofErr w:type="spellStart"/>
      <w:r>
        <w:t>桑榆暮景得以優游宴息皆主上之賜也</w:t>
      </w:r>
      <w:proofErr w:type="spellEnd"/>
      <w:r>
        <w:t>。</w:t>
      </w:r>
      <w:r>
        <w:rPr>
          <w:rFonts w:eastAsia="宋体" w:hint="eastAsia"/>
          <w:lang w:eastAsia="zh-CN"/>
        </w:rPr>
        <w:t>”</w:t>
      </w:r>
      <w:proofErr w:type="spellStart"/>
      <w:r>
        <w:t>自顧生平</w:t>
      </w:r>
      <w:proofErr w:type="spellEnd"/>
    </w:p>
    <w:p w14:paraId="29477BA3" w14:textId="77777777" w:rsidR="007A29CB" w:rsidRDefault="00000000">
      <w:r>
        <w:rPr>
          <w:lang w:eastAsia="zh-CN"/>
        </w:rPr>
        <w:t>讀</w:t>
      </w:r>
      <w:proofErr w:type="gramStart"/>
      <w:r>
        <w:rPr>
          <w:lang w:eastAsia="zh-CN"/>
        </w:rPr>
        <w:t>書</w:t>
      </w:r>
      <w:proofErr w:type="gramEnd"/>
      <w:r>
        <w:rPr>
          <w:lang w:eastAsia="zh-CN"/>
        </w:rPr>
        <w:t>最</w:t>
      </w:r>
      <w:proofErr w:type="gramStart"/>
      <w:r>
        <w:rPr>
          <w:lang w:eastAsia="zh-CN"/>
        </w:rPr>
        <w:t>樂</w:t>
      </w:r>
      <w:proofErr w:type="gramEnd"/>
      <w:r>
        <w:rPr>
          <w:lang w:eastAsia="zh-CN"/>
        </w:rPr>
        <w:t>，乃以著述自娱。</w:t>
      </w:r>
      <w:proofErr w:type="gramStart"/>
      <w:r>
        <w:rPr>
          <w:lang w:eastAsia="zh-CN"/>
        </w:rPr>
        <w:t>亟取所校</w:t>
      </w:r>
      <w:proofErr w:type="gramEnd"/>
      <w:r>
        <w:rPr>
          <w:rFonts w:eastAsia="宋体" w:hint="eastAsia"/>
          <w:lang w:eastAsia="zh-CN"/>
        </w:rPr>
        <w:t>《</w:t>
      </w:r>
      <w:r>
        <w:rPr>
          <w:lang w:eastAsia="zh-CN"/>
        </w:rPr>
        <w:t>淮南子。内篇</w:t>
      </w:r>
      <w:r>
        <w:rPr>
          <w:rFonts w:eastAsia="宋体" w:hint="eastAsia"/>
          <w:lang w:eastAsia="zh-CN"/>
        </w:rPr>
        <w:t>》</w:t>
      </w:r>
      <w:r>
        <w:rPr>
          <w:lang w:eastAsia="zh-CN"/>
        </w:rPr>
        <w:t>重加校正，博考諸書以訂譌誤。</w:t>
      </w:r>
      <w:r>
        <w:t>由</w:t>
      </w:r>
    </w:p>
    <w:p w14:paraId="365ED5FC" w14:textId="77777777" w:rsidR="007A29CB" w:rsidRDefault="00000000">
      <w:proofErr w:type="spellStart"/>
      <w:r>
        <w:t>是校</w:t>
      </w:r>
      <w:proofErr w:type="spellEnd"/>
      <w:r>
        <w:rPr>
          <w:rFonts w:eastAsia="宋体" w:hint="eastAsia"/>
          <w:lang w:eastAsia="zh-CN"/>
        </w:rPr>
        <w:t>《</w:t>
      </w:r>
      <w:proofErr w:type="spellStart"/>
      <w:r>
        <w:t>戰國策</w:t>
      </w:r>
      <w:proofErr w:type="spellEnd"/>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r>
        <w:t>、</w:t>
      </w:r>
      <w:r>
        <w:rPr>
          <w:rFonts w:eastAsia="宋体" w:hint="eastAsia"/>
          <w:lang w:eastAsia="zh-CN"/>
        </w:rPr>
        <w:t>《</w:t>
      </w:r>
      <w:proofErr w:type="spellStart"/>
      <w:r>
        <w:t>管子</w:t>
      </w:r>
      <w:proofErr w:type="spellEnd"/>
      <w:r>
        <w:rPr>
          <w:rFonts w:eastAsia="宋体" w:hint="eastAsia"/>
          <w:lang w:eastAsia="zh-CN"/>
        </w:rPr>
        <w:t>》</w:t>
      </w:r>
      <w:r>
        <w:t>、</w:t>
      </w:r>
      <w:r>
        <w:rPr>
          <w:rFonts w:eastAsia="宋体" w:hint="eastAsia"/>
          <w:lang w:eastAsia="zh-CN"/>
        </w:rPr>
        <w:t>《</w:t>
      </w:r>
      <w:proofErr w:type="spellStart"/>
      <w:r>
        <w:t>晏子春秋</w:t>
      </w:r>
      <w:proofErr w:type="spellEnd"/>
      <w:r>
        <w:rPr>
          <w:rFonts w:eastAsia="宋体" w:hint="eastAsia"/>
          <w:lang w:eastAsia="zh-CN"/>
        </w:rPr>
        <w:t>》</w:t>
      </w:r>
      <w:r>
        <w:t>、</w:t>
      </w:r>
      <w:r>
        <w:rPr>
          <w:rFonts w:eastAsia="宋体" w:hint="eastAsia"/>
          <w:lang w:eastAsia="zh-CN"/>
        </w:rPr>
        <w:t>《</w:t>
      </w:r>
      <w:proofErr w:type="spellStart"/>
      <w:r>
        <w:t>荀子</w:t>
      </w:r>
      <w:proofErr w:type="spellEnd"/>
      <w:r>
        <w:rPr>
          <w:rFonts w:eastAsia="宋体" w:hint="eastAsia"/>
          <w:lang w:eastAsia="zh-CN"/>
        </w:rPr>
        <w:t>》</w:t>
      </w:r>
      <w:r>
        <w:t>、</w:t>
      </w:r>
      <w:r>
        <w:rPr>
          <w:rFonts w:eastAsia="宋体" w:hint="eastAsia"/>
          <w:lang w:eastAsia="zh-CN"/>
        </w:rPr>
        <w:t>《</w:t>
      </w:r>
      <w:proofErr w:type="spellStart"/>
      <w:r>
        <w:t>逸周書</w:t>
      </w:r>
      <w:proofErr w:type="spellEnd"/>
      <w:r>
        <w:rPr>
          <w:rFonts w:eastAsia="宋体" w:hint="eastAsia"/>
          <w:lang w:eastAsia="zh-CN"/>
        </w:rPr>
        <w:t>》</w:t>
      </w:r>
      <w:r>
        <w:t>，</w:t>
      </w:r>
      <w:proofErr w:type="spellStart"/>
      <w:r>
        <w:t>及舊所校</w:t>
      </w:r>
      <w:proofErr w:type="spellEnd"/>
      <w:r>
        <w:rPr>
          <w:rFonts w:eastAsia="宋体" w:hint="eastAsia"/>
          <w:lang w:eastAsia="zh-CN"/>
        </w:rPr>
        <w:t>《</w:t>
      </w:r>
      <w:proofErr w:type="spellStart"/>
      <w:r>
        <w:t>漢書</w:t>
      </w:r>
      <w:proofErr w:type="spellEnd"/>
      <w:r>
        <w:rPr>
          <w:rFonts w:eastAsia="宋体" w:hint="eastAsia"/>
          <w:lang w:eastAsia="zh-CN"/>
        </w:rPr>
        <w:t>》</w:t>
      </w:r>
      <w:r>
        <w:t>、</w:t>
      </w:r>
      <w:proofErr w:type="gramStart"/>
      <w:r>
        <w:rPr>
          <w:rFonts w:eastAsia="宋体" w:hint="eastAsia"/>
          <w:lang w:eastAsia="zh-CN"/>
        </w:rPr>
        <w:t>《</w:t>
      </w:r>
      <w:proofErr w:type="gramEnd"/>
      <w:r>
        <w:t>墨</w:t>
      </w:r>
    </w:p>
    <w:p w14:paraId="6F44001B" w14:textId="77777777" w:rsidR="007A29CB" w:rsidRDefault="00000000">
      <w:r>
        <w:t>子</w:t>
      </w:r>
      <w:proofErr w:type="gramStart"/>
      <w:r>
        <w:rPr>
          <w:rFonts w:eastAsia="宋体" w:hint="eastAsia"/>
          <w:lang w:eastAsia="zh-CN"/>
        </w:rPr>
        <w:t>》</w:t>
      </w:r>
      <w:proofErr w:type="gramEnd"/>
      <w:r>
        <w:t>，</w:t>
      </w:r>
      <w:proofErr w:type="spellStart"/>
      <w:r>
        <w:t>附以</w:t>
      </w:r>
      <w:proofErr w:type="spellEnd"/>
      <w:r>
        <w:rPr>
          <w:rFonts w:eastAsia="宋体" w:hint="eastAsia"/>
          <w:lang w:eastAsia="zh-CN"/>
        </w:rPr>
        <w:t>《</w:t>
      </w:r>
      <w:proofErr w:type="spellStart"/>
      <w:r>
        <w:t>漢隸拾遺</w:t>
      </w:r>
      <w:proofErr w:type="spellEnd"/>
      <w:r>
        <w:rPr>
          <w:rFonts w:eastAsia="宋体" w:hint="eastAsia"/>
          <w:lang w:eastAsia="zh-CN"/>
        </w:rPr>
        <w:t>》</w:t>
      </w:r>
      <w:r>
        <w:t>，</w:t>
      </w:r>
      <w:proofErr w:type="spellStart"/>
      <w:r>
        <w:t>凡十種八十二卷，名曰</w:t>
      </w:r>
      <w:proofErr w:type="spellEnd"/>
      <w:r>
        <w:rPr>
          <w:rFonts w:eastAsia="宋体" w:hint="eastAsia"/>
          <w:lang w:eastAsia="zh-CN"/>
        </w:rPr>
        <w:t>《</w:t>
      </w:r>
      <w:proofErr w:type="spellStart"/>
      <w:r>
        <w:t>讀書雜志</w:t>
      </w:r>
      <w:proofErr w:type="spellEnd"/>
      <w:r>
        <w:rPr>
          <w:rFonts w:eastAsia="宋体" w:hint="eastAsia"/>
          <w:lang w:eastAsia="zh-CN"/>
        </w:rPr>
        <w:t>》</w:t>
      </w:r>
      <w:r>
        <w:t>，</w:t>
      </w:r>
      <w:proofErr w:type="spellStart"/>
      <w:r>
        <w:t>陸續付梓。年七十一，不孝引</w:t>
      </w:r>
      <w:proofErr w:type="spellEnd"/>
    </w:p>
    <w:p w14:paraId="1EC50AAA" w14:textId="77777777" w:rsidR="007A29CB" w:rsidRDefault="00000000">
      <w:pPr>
        <w:rPr>
          <w:lang w:eastAsia="zh-CN"/>
        </w:rPr>
      </w:pPr>
      <w:proofErr w:type="spellStart"/>
      <w:r>
        <w:t>之以大理寺卿蒙恩簡任山東學政，乃侍養府君于學署。濟南山水，府君顧而樂之</w:t>
      </w:r>
      <w:proofErr w:type="spellEnd"/>
      <w:r>
        <w:t>。</w:t>
      </w:r>
      <w:r>
        <w:rPr>
          <w:lang w:eastAsia="zh-CN"/>
        </w:rPr>
        <w:t>暇則</w:t>
      </w:r>
    </w:p>
    <w:p w14:paraId="0836E32B" w14:textId="77777777" w:rsidR="007A29CB" w:rsidRDefault="00000000">
      <w:pPr>
        <w:rPr>
          <w:lang w:eastAsia="zh-CN"/>
        </w:rPr>
      </w:pPr>
      <w:r>
        <w:rPr>
          <w:lang w:eastAsia="zh-CN"/>
        </w:rPr>
        <w:t>討論經籍以怡悦性情。越二年不孝引之</w:t>
      </w:r>
      <w:proofErr w:type="gramStart"/>
      <w:r>
        <w:rPr>
          <w:lang w:eastAsia="zh-CN"/>
        </w:rPr>
        <w:t>差旋仍侍</w:t>
      </w:r>
      <w:proofErr w:type="gramEnd"/>
      <w:r>
        <w:rPr>
          <w:lang w:eastAsia="zh-CN"/>
        </w:rPr>
        <w:t>養府君于京邸。府君修學著</w:t>
      </w:r>
      <w:proofErr w:type="gramStart"/>
      <w:r>
        <w:rPr>
          <w:lang w:eastAsia="zh-CN"/>
        </w:rPr>
        <w:t>書</w:t>
      </w:r>
      <w:proofErr w:type="gramEnd"/>
      <w:r>
        <w:rPr>
          <w:lang w:eastAsia="zh-CN"/>
        </w:rPr>
        <w:t>忘</w:t>
      </w:r>
    </w:p>
    <w:p w14:paraId="3CB5A012" w14:textId="77777777" w:rsidR="007A29CB" w:rsidRDefault="00000000">
      <w:r>
        <w:rPr>
          <w:lang w:eastAsia="zh-CN"/>
        </w:rPr>
        <w:t>食忘憂如故也。嘉慶二十五年七月，仁宗睿皇帝升</w:t>
      </w:r>
      <w:proofErr w:type="gramStart"/>
      <w:r>
        <w:rPr>
          <w:lang w:eastAsia="zh-CN"/>
        </w:rPr>
        <w:t>遐</w:t>
      </w:r>
      <w:proofErr w:type="gramEnd"/>
      <w:r>
        <w:rPr>
          <w:lang w:eastAsia="zh-CN"/>
        </w:rPr>
        <w:t>，府君於寓所成服，哀號不已。</w:t>
      </w:r>
      <w:proofErr w:type="spellStart"/>
      <w:r>
        <w:t>後每</w:t>
      </w:r>
      <w:proofErr w:type="spellEnd"/>
    </w:p>
    <w:p w14:paraId="1ECA95E7" w14:textId="77777777" w:rsidR="007A29CB" w:rsidRDefault="00000000">
      <w:proofErr w:type="spellStart"/>
      <w:r>
        <w:t>憶知遇之恩，輒嗚咽流涕。今上道光紀元之五年，府君年八十二。是年鄉試，距府君蒙恩</w:t>
      </w:r>
      <w:proofErr w:type="spellEnd"/>
    </w:p>
    <w:p w14:paraId="5CE57DB5" w14:textId="77777777" w:rsidR="007A29CB" w:rsidRDefault="00000000">
      <w:proofErr w:type="spellStart"/>
      <w:r>
        <w:lastRenderedPageBreak/>
        <w:t>賜舉人之年已周甲矣，例當重與鹿鳴宴。八月，順天府奏聞，奉上諭</w:t>
      </w:r>
      <w:proofErr w:type="spellEnd"/>
      <w:proofErr w:type="gramStart"/>
      <w:r>
        <w:t>：</w:t>
      </w:r>
      <w:r>
        <w:rPr>
          <w:rFonts w:eastAsia="宋体" w:hint="eastAsia"/>
          <w:lang w:eastAsia="zh-CN"/>
        </w:rPr>
        <w:t>“</w:t>
      </w:r>
      <w:proofErr w:type="spellStart"/>
      <w:proofErr w:type="gramEnd"/>
      <w:r>
        <w:t>陸以莊等奏原任</w:t>
      </w:r>
      <w:proofErr w:type="spellEnd"/>
    </w:p>
    <w:p w14:paraId="6B146AD5" w14:textId="77777777" w:rsidR="007A29CB" w:rsidRDefault="00000000">
      <w:pPr>
        <w:rPr>
          <w:lang w:eastAsia="zh-CN"/>
        </w:rPr>
      </w:pPr>
      <w:r>
        <w:rPr>
          <w:lang w:eastAsia="zh-CN"/>
        </w:rPr>
        <w:t>永定河道王念孙係乾隆乙卯科欽賜舉人</w:t>
      </w:r>
      <w:r>
        <w:rPr>
          <w:lang w:eastAsia="zh-CN"/>
        </w:rPr>
        <w:t>QD</w:t>
      </w:r>
      <w:r>
        <w:rPr>
          <w:lang w:eastAsia="zh-CN"/>
        </w:rPr>
        <w:t>，在京就養，請</w:t>
      </w:r>
      <w:proofErr w:type="gramStart"/>
      <w:r>
        <w:rPr>
          <w:lang w:eastAsia="zh-CN"/>
        </w:rPr>
        <w:t>就近重</w:t>
      </w:r>
      <w:proofErr w:type="gramEnd"/>
      <w:r>
        <w:rPr>
          <w:lang w:eastAsia="zh-CN"/>
        </w:rPr>
        <w:t>赴鹿鳴筵宴</w:t>
      </w:r>
      <w:proofErr w:type="gramStart"/>
      <w:r>
        <w:rPr>
          <w:lang w:eastAsia="zh-CN"/>
        </w:rPr>
        <w:t>一摺</w:t>
      </w:r>
      <w:proofErr w:type="gramEnd"/>
      <w:r>
        <w:rPr>
          <w:lang w:eastAsia="zh-CN"/>
        </w:rPr>
        <w:t>。王念</w:t>
      </w:r>
    </w:p>
    <w:p w14:paraId="095364AB" w14:textId="77777777" w:rsidR="007A29CB" w:rsidRDefault="00000000">
      <w:pPr>
        <w:rPr>
          <w:lang w:eastAsia="zh-CN"/>
        </w:rPr>
      </w:pPr>
      <w:r>
        <w:rPr>
          <w:lang w:eastAsia="zh-CN"/>
        </w:rPr>
        <w:t>【第</w:t>
      </w:r>
      <w:r>
        <w:rPr>
          <w:lang w:eastAsia="zh-CN"/>
        </w:rPr>
        <w:t>173</w:t>
      </w:r>
      <w:r>
        <w:rPr>
          <w:lang w:eastAsia="zh-CN"/>
        </w:rPr>
        <w:t>页】</w:t>
      </w:r>
    </w:p>
    <w:p w14:paraId="5F49AE30" w14:textId="77777777" w:rsidR="007A29CB" w:rsidRDefault="00000000">
      <w:pPr>
        <w:rPr>
          <w:lang w:eastAsia="zh-CN"/>
        </w:rPr>
      </w:pPr>
      <w:r>
        <w:rPr>
          <w:lang w:eastAsia="zh-CN"/>
        </w:rPr>
        <w:t>孙曾任道員，緣</w:t>
      </w:r>
      <w:proofErr w:type="gramStart"/>
      <w:r>
        <w:rPr>
          <w:lang w:eastAsia="zh-CN"/>
        </w:rPr>
        <w:t>事降四</w:t>
      </w:r>
      <w:proofErr w:type="gramEnd"/>
      <w:r>
        <w:rPr>
          <w:lang w:eastAsia="zh-CN"/>
        </w:rPr>
        <w:t>級休致。伊係吏部侍郎王引之</w:t>
      </w:r>
      <w:proofErr w:type="gramStart"/>
      <w:r>
        <w:rPr>
          <w:lang w:eastAsia="zh-CN"/>
        </w:rPr>
        <w:t>之</w:t>
      </w:r>
      <w:proofErr w:type="gramEnd"/>
      <w:r>
        <w:rPr>
          <w:lang w:eastAsia="zh-CN"/>
        </w:rPr>
        <w:t>父，年登耄耋，</w:t>
      </w:r>
      <w:proofErr w:type="gramStart"/>
      <w:r>
        <w:rPr>
          <w:lang w:eastAsia="zh-CN"/>
        </w:rPr>
        <w:t>蕊</w:t>
      </w:r>
      <w:proofErr w:type="gramEnd"/>
      <w:r>
        <w:rPr>
          <w:lang w:eastAsia="zh-CN"/>
        </w:rPr>
        <w:t>榜重逢，</w:t>
      </w:r>
      <w:proofErr w:type="gramStart"/>
      <w:r>
        <w:rPr>
          <w:lang w:eastAsia="zh-CN"/>
        </w:rPr>
        <w:t>洵屬</w:t>
      </w:r>
      <w:proofErr w:type="gramEnd"/>
      <w:r>
        <w:rPr>
          <w:lang w:eastAsia="zh-CN"/>
        </w:rPr>
        <w:t>蓺</w:t>
      </w:r>
    </w:p>
    <w:p w14:paraId="28AC5EE0" w14:textId="77777777" w:rsidR="007A29CB" w:rsidRDefault="00000000">
      <w:proofErr w:type="spellStart"/>
      <w:r>
        <w:t>林嘉瑞。著加恩賞給四品職銜，准其重赴鹿鳴筵宴，以光盛典。欽此</w:t>
      </w:r>
      <w:proofErr w:type="spellEnd"/>
      <w:proofErr w:type="gramStart"/>
      <w:r>
        <w:t>。</w:t>
      </w:r>
      <w:r>
        <w:rPr>
          <w:rFonts w:eastAsia="宋体" w:hint="eastAsia"/>
          <w:lang w:eastAsia="zh-CN"/>
        </w:rPr>
        <w:t>”</w:t>
      </w:r>
      <w:proofErr w:type="spellStart"/>
      <w:r>
        <w:t>府君恭詣午門外</w:t>
      </w:r>
      <w:proofErr w:type="spellEnd"/>
      <w:proofErr w:type="gramEnd"/>
    </w:p>
    <w:p w14:paraId="77C07F61" w14:textId="77777777" w:rsidR="007A29CB" w:rsidRDefault="00000000">
      <w:proofErr w:type="spellStart"/>
      <w:r>
        <w:t>謝恩並賦</w:t>
      </w:r>
      <w:proofErr w:type="spellEnd"/>
      <w:r>
        <w:rPr>
          <w:rFonts w:eastAsia="宋体" w:hint="eastAsia"/>
          <w:lang w:eastAsia="zh-CN"/>
        </w:rPr>
        <w:t>《</w:t>
      </w:r>
      <w:proofErr w:type="spellStart"/>
      <w:r>
        <w:t>紀恩詩</w:t>
      </w:r>
      <w:proofErr w:type="spellEnd"/>
      <w:r>
        <w:rPr>
          <w:rFonts w:eastAsia="宋体" w:hint="eastAsia"/>
          <w:lang w:eastAsia="zh-CN"/>
        </w:rPr>
        <w:t>》</w:t>
      </w:r>
      <w:proofErr w:type="spellStart"/>
      <w:r>
        <w:t>六章，以志銘感之</w:t>
      </w:r>
      <w:proofErr w:type="gramStart"/>
      <w:r>
        <w:t>忱</w:t>
      </w:r>
      <w:proofErr w:type="gramEnd"/>
      <w:r>
        <w:t>。越二年，不孝</w:t>
      </w:r>
      <w:proofErr w:type="gramStart"/>
      <w:r>
        <w:t>引之充武英</w:t>
      </w:r>
      <w:proofErr w:type="gramEnd"/>
      <w:r>
        <w:t>殿總裁，奉旨重刊</w:t>
      </w:r>
      <w:proofErr w:type="spellEnd"/>
      <w:proofErr w:type="gramStart"/>
      <w:r>
        <w:rPr>
          <w:rFonts w:eastAsia="宋体" w:hint="eastAsia"/>
          <w:lang w:eastAsia="zh-CN"/>
        </w:rPr>
        <w:t>《</w:t>
      </w:r>
      <w:proofErr w:type="gramEnd"/>
      <w:r>
        <w:t>康</w:t>
      </w:r>
    </w:p>
    <w:p w14:paraId="2EE39B6F" w14:textId="77777777" w:rsidR="007A29CB" w:rsidRDefault="00000000">
      <w:pPr>
        <w:rPr>
          <w:lang w:eastAsia="zh-CN"/>
        </w:rPr>
      </w:pPr>
      <w:proofErr w:type="gramStart"/>
      <w:r>
        <w:rPr>
          <w:lang w:eastAsia="zh-CN"/>
        </w:rPr>
        <w:t>熙</w:t>
      </w:r>
      <w:proofErr w:type="gramEnd"/>
      <w:r>
        <w:rPr>
          <w:lang w:eastAsia="zh-CN"/>
        </w:rPr>
        <w:t>字典</w:t>
      </w:r>
      <w:proofErr w:type="gramStart"/>
      <w:r>
        <w:rPr>
          <w:rFonts w:eastAsia="宋体" w:hint="eastAsia"/>
          <w:lang w:eastAsia="zh-CN"/>
        </w:rPr>
        <w:t>》</w:t>
      </w:r>
      <w:proofErr w:type="gramEnd"/>
      <w:r>
        <w:rPr>
          <w:lang w:eastAsia="zh-CN"/>
        </w:rPr>
        <w:t>，乃偕同館諸君子，博考原</w:t>
      </w:r>
      <w:proofErr w:type="gramStart"/>
      <w:r>
        <w:rPr>
          <w:lang w:eastAsia="zh-CN"/>
        </w:rPr>
        <w:t>書</w:t>
      </w:r>
      <w:proofErr w:type="gramEnd"/>
      <w:r>
        <w:rPr>
          <w:lang w:eastAsia="zh-CN"/>
        </w:rPr>
        <w:t>，校正</w:t>
      </w:r>
      <w:proofErr w:type="gramStart"/>
      <w:r>
        <w:rPr>
          <w:lang w:eastAsia="zh-CN"/>
        </w:rPr>
        <w:t>傳</w:t>
      </w:r>
      <w:proofErr w:type="gramEnd"/>
      <w:r>
        <w:rPr>
          <w:lang w:eastAsia="zh-CN"/>
        </w:rPr>
        <w:t>寫之誤，並撰</w:t>
      </w:r>
      <w:r>
        <w:rPr>
          <w:rFonts w:eastAsia="宋体" w:hint="eastAsia"/>
          <w:lang w:eastAsia="zh-CN"/>
        </w:rPr>
        <w:t>《</w:t>
      </w:r>
      <w:r>
        <w:rPr>
          <w:lang w:eastAsia="zh-CN"/>
        </w:rPr>
        <w:t>字典考證</w:t>
      </w:r>
      <w:r>
        <w:rPr>
          <w:rFonts w:eastAsia="宋体" w:hint="eastAsia"/>
          <w:lang w:eastAsia="zh-CN"/>
        </w:rPr>
        <w:t>》</w:t>
      </w:r>
      <w:r>
        <w:rPr>
          <w:lang w:eastAsia="zh-CN"/>
        </w:rPr>
        <w:t>十二册，</w:t>
      </w:r>
      <w:proofErr w:type="gramStart"/>
      <w:r>
        <w:rPr>
          <w:lang w:eastAsia="zh-CN"/>
        </w:rPr>
        <w:t>恭呈御</w:t>
      </w:r>
      <w:proofErr w:type="gramEnd"/>
      <w:r>
        <w:rPr>
          <w:lang w:eastAsia="zh-CN"/>
        </w:rPr>
        <w:t>覽</w:t>
      </w:r>
    </w:p>
    <w:p w14:paraId="6CCEBA14" w14:textId="77777777" w:rsidR="007A29CB" w:rsidRDefault="00000000">
      <w:proofErr w:type="spellStart"/>
      <w:r>
        <w:t>皆仰承府君指示而成。府君曰</w:t>
      </w:r>
      <w:proofErr w:type="spellEnd"/>
      <w:proofErr w:type="gramStart"/>
      <w:r>
        <w:t>：</w:t>
      </w:r>
      <w:r>
        <w:rPr>
          <w:rFonts w:eastAsia="宋体" w:hint="eastAsia"/>
          <w:lang w:eastAsia="zh-CN"/>
        </w:rPr>
        <w:t>“</w:t>
      </w:r>
      <w:proofErr w:type="spellStart"/>
      <w:proofErr w:type="gramEnd"/>
      <w:r>
        <w:t>欽定</w:t>
      </w:r>
      <w:proofErr w:type="spellEnd"/>
      <w:r>
        <w:rPr>
          <w:rFonts w:eastAsia="宋体" w:hint="eastAsia"/>
          <w:lang w:eastAsia="zh-CN"/>
        </w:rPr>
        <w:t>《</w:t>
      </w:r>
      <w:proofErr w:type="spellStart"/>
      <w:r>
        <w:t>字典</w:t>
      </w:r>
      <w:proofErr w:type="spellEnd"/>
      <w:r>
        <w:rPr>
          <w:rFonts w:eastAsia="宋体" w:hint="eastAsia"/>
          <w:lang w:eastAsia="zh-CN"/>
        </w:rPr>
        <w:t>》</w:t>
      </w:r>
      <w:r>
        <w:t>，</w:t>
      </w:r>
      <w:proofErr w:type="spellStart"/>
      <w:r>
        <w:t>爲信今傳後萬世不刊之書，亟宜詳校更</w:t>
      </w:r>
      <w:proofErr w:type="spellEnd"/>
    </w:p>
    <w:p w14:paraId="51C5796A" w14:textId="77777777" w:rsidR="007A29CB" w:rsidRDefault="00000000">
      <w:pPr>
        <w:rPr>
          <w:lang w:eastAsia="zh-CN"/>
        </w:rPr>
      </w:pPr>
      <w:r>
        <w:rPr>
          <w:lang w:eastAsia="zh-CN"/>
        </w:rPr>
        <w:t>正，以成善本。</w:t>
      </w:r>
      <w:r>
        <w:rPr>
          <w:rFonts w:eastAsia="宋体" w:hint="eastAsia"/>
          <w:lang w:eastAsia="zh-CN"/>
        </w:rPr>
        <w:t>”</w:t>
      </w:r>
      <w:r>
        <w:rPr>
          <w:lang w:eastAsia="zh-CN"/>
        </w:rPr>
        <w:t>乃先校</w:t>
      </w:r>
      <w:proofErr w:type="gramStart"/>
      <w:r>
        <w:rPr>
          <w:lang w:eastAsia="zh-CN"/>
        </w:rPr>
        <w:t>數</w:t>
      </w:r>
      <w:proofErr w:type="gramEnd"/>
      <w:r>
        <w:rPr>
          <w:lang w:eastAsia="zh-CN"/>
        </w:rPr>
        <w:t>册，以爲法式＄命不孝引之倣而行之。去年夏，府君猶自撰</w:t>
      </w:r>
      <w:proofErr w:type="gramStart"/>
      <w:r>
        <w:rPr>
          <w:rFonts w:eastAsia="宋体" w:hint="eastAsia"/>
          <w:lang w:eastAsia="zh-CN"/>
        </w:rPr>
        <w:t>《</w:t>
      </w:r>
      <w:proofErr w:type="gramEnd"/>
      <w:r>
        <w:rPr>
          <w:lang w:eastAsia="zh-CN"/>
        </w:rPr>
        <w:t>墨子</w:t>
      </w:r>
    </w:p>
    <w:p w14:paraId="1FCFC3EE" w14:textId="77777777" w:rsidR="007A29CB" w:rsidRDefault="00000000">
      <w:pPr>
        <w:rPr>
          <w:lang w:eastAsia="zh-CN"/>
        </w:rPr>
      </w:pPr>
      <w:r>
        <w:rPr>
          <w:lang w:eastAsia="zh-CN"/>
        </w:rPr>
        <w:t>雜志叙</w:t>
      </w:r>
      <w:proofErr w:type="gramStart"/>
      <w:r>
        <w:rPr>
          <w:rFonts w:eastAsia="宋体" w:hint="eastAsia"/>
          <w:lang w:eastAsia="zh-CN"/>
        </w:rPr>
        <w:t>》</w:t>
      </w:r>
      <w:proofErr w:type="gramEnd"/>
      <w:r>
        <w:rPr>
          <w:lang w:eastAsia="zh-CN"/>
        </w:rPr>
        <w:t>且手</w:t>
      </w:r>
      <w:proofErr w:type="gramStart"/>
      <w:r>
        <w:rPr>
          <w:lang w:eastAsia="zh-CN"/>
        </w:rPr>
        <w:t>書</w:t>
      </w:r>
      <w:proofErr w:type="gramEnd"/>
      <w:r>
        <w:rPr>
          <w:lang w:eastAsia="zh-CN"/>
        </w:rPr>
        <w:t>之。冬</w:t>
      </w:r>
      <w:r>
        <w:rPr>
          <w:rFonts w:eastAsia="宋体" w:hint="eastAsia"/>
          <w:lang w:eastAsia="zh-CN"/>
        </w:rPr>
        <w:t>《</w:t>
      </w:r>
      <w:r>
        <w:rPr>
          <w:lang w:eastAsia="zh-CN"/>
        </w:rPr>
        <w:t>讀書雜志</w:t>
      </w:r>
      <w:r>
        <w:rPr>
          <w:rFonts w:eastAsia="宋体" w:hint="eastAsia"/>
          <w:lang w:eastAsia="zh-CN"/>
        </w:rPr>
        <w:t>》</w:t>
      </w:r>
      <w:r>
        <w:rPr>
          <w:lang w:eastAsia="zh-CN"/>
        </w:rPr>
        <w:t>付梓</w:t>
      </w:r>
      <w:proofErr w:type="gramStart"/>
      <w:r>
        <w:rPr>
          <w:lang w:eastAsia="zh-CN"/>
        </w:rPr>
        <w:t>甫</w:t>
      </w:r>
      <w:proofErr w:type="gramEnd"/>
      <w:r>
        <w:rPr>
          <w:lang w:eastAsia="zh-CN"/>
        </w:rPr>
        <w:t>畢，府君猶手</w:t>
      </w:r>
      <w:proofErr w:type="gramStart"/>
      <w:r>
        <w:rPr>
          <w:lang w:eastAsia="zh-CN"/>
        </w:rPr>
        <w:t>書</w:t>
      </w:r>
      <w:proofErr w:type="gramEnd"/>
      <w:r>
        <w:rPr>
          <w:rFonts w:eastAsia="宋体" w:hint="eastAsia"/>
          <w:lang w:eastAsia="zh-CN"/>
        </w:rPr>
        <w:t>《</w:t>
      </w:r>
      <w:r>
        <w:rPr>
          <w:lang w:eastAsia="zh-CN"/>
        </w:rPr>
        <w:t>逸周書</w:t>
      </w:r>
      <w:r>
        <w:rPr>
          <w:rFonts w:eastAsia="宋体" w:hint="eastAsia"/>
          <w:lang w:eastAsia="zh-CN"/>
        </w:rPr>
        <w:t>》</w:t>
      </w:r>
      <w:r>
        <w:rPr>
          <w:lang w:eastAsia="zh-CN"/>
        </w:rPr>
        <w:t>以下卷帙先</w:t>
      </w:r>
      <w:proofErr w:type="gramStart"/>
      <w:r>
        <w:rPr>
          <w:lang w:eastAsia="zh-CN"/>
        </w:rPr>
        <w:t>後</w:t>
      </w:r>
      <w:proofErr w:type="gramEnd"/>
      <w:r>
        <w:rPr>
          <w:lang w:eastAsia="zh-CN"/>
        </w:rPr>
        <w:t>，命依</w:t>
      </w:r>
    </w:p>
    <w:p w14:paraId="009C54EF" w14:textId="77777777" w:rsidR="007A29CB" w:rsidRDefault="00000000">
      <w:proofErr w:type="spellStart"/>
      <w:r>
        <w:t>此爲次。嗚呼，孰意竟成絶筆耶今年開印前，不孝引之日侍湯藥，方冀調理就痊。既開</w:t>
      </w:r>
      <w:proofErr w:type="spellEnd"/>
    </w:p>
    <w:p w14:paraId="087315A4" w14:textId="77777777" w:rsidR="007A29CB" w:rsidRDefault="00000000">
      <w:proofErr w:type="spellStart"/>
      <w:r>
        <w:t>印，公事稍多，慮不能兼顧，乃具摺陳情，乞恩給假。蒙賞假十日，並蒙召見垂問府君病</w:t>
      </w:r>
      <w:proofErr w:type="spellEnd"/>
    </w:p>
    <w:p w14:paraId="4211ECA0" w14:textId="77777777" w:rsidR="007A29CB" w:rsidRDefault="00000000">
      <w:proofErr w:type="spellStart"/>
      <w:r>
        <w:t>原，且諭以服人參之方。又問</w:t>
      </w:r>
      <w:proofErr w:type="spellEnd"/>
      <w:proofErr w:type="gramStart"/>
      <w:r>
        <w:t>：</w:t>
      </w:r>
      <w:r>
        <w:rPr>
          <w:rFonts w:eastAsia="宋体" w:hint="eastAsia"/>
          <w:lang w:eastAsia="zh-CN"/>
        </w:rPr>
        <w:t>“</w:t>
      </w:r>
      <w:proofErr w:type="spellStart"/>
      <w:proofErr w:type="gramEnd"/>
      <w:r>
        <w:t>汝父生辰在何日</w:t>
      </w:r>
      <w:proofErr w:type="spellEnd"/>
      <w:r>
        <w:t>？</w:t>
      </w:r>
      <w:r>
        <w:rPr>
          <w:rFonts w:eastAsia="宋体" w:hint="eastAsia"/>
          <w:lang w:eastAsia="zh-CN"/>
        </w:rPr>
        <w:t>”</w:t>
      </w:r>
      <w:proofErr w:type="spellStart"/>
      <w:r>
        <w:t>不孝引之謹對訖，又諭以</w:t>
      </w:r>
      <w:proofErr w:type="spellEnd"/>
      <w:r>
        <w:rPr>
          <w:rFonts w:eastAsia="宋体" w:hint="eastAsia"/>
          <w:lang w:eastAsia="zh-CN"/>
        </w:rPr>
        <w:t>“</w:t>
      </w:r>
      <w:proofErr w:type="spellStart"/>
      <w:r>
        <w:t>善爲調</w:t>
      </w:r>
      <w:proofErr w:type="spellEnd"/>
    </w:p>
    <w:p w14:paraId="44AF965F" w14:textId="77777777" w:rsidR="007A29CB" w:rsidRDefault="00000000">
      <w:proofErr w:type="spellStart"/>
      <w:r>
        <w:t>養明年便是九十</w:t>
      </w:r>
      <w:proofErr w:type="spellEnd"/>
      <w:proofErr w:type="gramStart"/>
      <w:r>
        <w:rPr>
          <w:rFonts w:eastAsia="宋体" w:hint="eastAsia"/>
          <w:lang w:eastAsia="zh-CN"/>
        </w:rPr>
        <w:t>”</w:t>
      </w:r>
      <w:proofErr w:type="gramEnd"/>
      <w:r>
        <w:t>。</w:t>
      </w:r>
      <w:proofErr w:type="spellStart"/>
      <w:r>
        <w:t>聖恩優渥歸向府君敬述之府君感激涕零。越二日而病勢垂危乃</w:t>
      </w:r>
      <w:proofErr w:type="spellEnd"/>
    </w:p>
    <w:p w14:paraId="1F288D62" w14:textId="77777777" w:rsidR="007A29CB" w:rsidRDefault="00000000">
      <w:proofErr w:type="spellStart"/>
      <w:r>
        <w:t>諭不孝引之曰</w:t>
      </w:r>
      <w:proofErr w:type="spellEnd"/>
      <w:r>
        <w:rPr>
          <w:rFonts w:eastAsia="宋体" w:hint="eastAsia"/>
          <w:lang w:eastAsia="zh-CN"/>
        </w:rPr>
        <w:t>“</w:t>
      </w:r>
      <w:proofErr w:type="spellStart"/>
      <w:r>
        <w:t>吾受三朝厚恩，未能</w:t>
      </w:r>
      <w:proofErr w:type="gramStart"/>
      <w:r>
        <w:t>報</w:t>
      </w:r>
      <w:proofErr w:type="gramEnd"/>
      <w:r>
        <w:t>稱，汝必盡心竭力以</w:t>
      </w:r>
      <w:proofErr w:type="gramStart"/>
      <w:r>
        <w:t>報</w:t>
      </w:r>
      <w:proofErr w:type="gramEnd"/>
      <w:r>
        <w:t>主知</w:t>
      </w:r>
      <w:proofErr w:type="spellEnd"/>
      <w:r>
        <w:t>。</w:t>
      </w:r>
      <w:r>
        <w:rPr>
          <w:rFonts w:eastAsia="宋体" w:hint="eastAsia"/>
          <w:lang w:eastAsia="zh-CN"/>
        </w:rPr>
        <w:t>”</w:t>
      </w:r>
      <w:proofErr w:type="spellStart"/>
      <w:r>
        <w:t>並諭諸孙及諸曾孙</w:t>
      </w:r>
      <w:proofErr w:type="spellEnd"/>
    </w:p>
    <w:p w14:paraId="71C4BE64" w14:textId="77777777" w:rsidR="007A29CB" w:rsidRDefault="00000000">
      <w:proofErr w:type="spellStart"/>
      <w:r>
        <w:t>服官者勉勤職業，讀書者奮志琢磨，必毋怠棄自甘，以承世德於勿替。不孝等謹泣而聽</w:t>
      </w:r>
      <w:proofErr w:type="spellEnd"/>
    </w:p>
    <w:p w14:paraId="23C901B5" w14:textId="77777777" w:rsidR="007A29CB" w:rsidRDefault="00000000">
      <w:proofErr w:type="spellStart"/>
      <w:r>
        <w:t>之而府君遂從此永訣矣。嗚呼痛哉府君性方正善善惡惡，悉本至誠。喜怒必形於</w:t>
      </w:r>
      <w:proofErr w:type="spellEnd"/>
    </w:p>
    <w:p w14:paraId="71534E7F" w14:textId="77777777" w:rsidR="007A29CB" w:rsidRDefault="00000000">
      <w:proofErr w:type="spellStart"/>
      <w:r>
        <w:t>色是非曲直，持論無所依違。又最寬恕，朝有過夕改則與之。一話一言表裏如一不</w:t>
      </w:r>
      <w:proofErr w:type="spellEnd"/>
    </w:p>
    <w:p w14:paraId="23F764DC" w14:textId="77777777" w:rsidR="007A29CB" w:rsidRDefault="00000000">
      <w:pPr>
        <w:rPr>
          <w:lang w:eastAsia="zh-CN"/>
        </w:rPr>
      </w:pPr>
      <w:r>
        <w:rPr>
          <w:lang w:eastAsia="zh-CN"/>
        </w:rPr>
        <w:t>【第</w:t>
      </w:r>
      <w:r>
        <w:rPr>
          <w:lang w:eastAsia="zh-CN"/>
        </w:rPr>
        <w:t>174</w:t>
      </w:r>
      <w:r>
        <w:rPr>
          <w:lang w:eastAsia="zh-CN"/>
        </w:rPr>
        <w:t>页】</w:t>
      </w:r>
    </w:p>
    <w:p w14:paraId="64E5162D" w14:textId="77777777" w:rsidR="007A29CB" w:rsidRDefault="00000000">
      <w:pPr>
        <w:rPr>
          <w:lang w:eastAsia="zh-CN"/>
        </w:rPr>
      </w:pPr>
      <w:r>
        <w:rPr>
          <w:lang w:eastAsia="zh-CN"/>
        </w:rPr>
        <w:t>作世故周旋之語。而休戚相關，哀</w:t>
      </w:r>
      <w:proofErr w:type="gramStart"/>
      <w:r>
        <w:rPr>
          <w:lang w:eastAsia="zh-CN"/>
        </w:rPr>
        <w:t>樂</w:t>
      </w:r>
      <w:proofErr w:type="gramEnd"/>
      <w:r>
        <w:rPr>
          <w:lang w:eastAsia="zh-CN"/>
        </w:rPr>
        <w:t>過人，朋友知識有所患苦，輒憂不能釋，如身際其阨</w:t>
      </w:r>
    </w:p>
    <w:p w14:paraId="43909669" w14:textId="77777777" w:rsidR="007A29CB" w:rsidRDefault="00000000">
      <w:proofErr w:type="spellStart"/>
      <w:r>
        <w:t>者然。苟宜周卹，必竭力爲之。尤篤於一本之誼。府君從弟承祖公貧不能自完，府君分</w:t>
      </w:r>
      <w:proofErr w:type="spellEnd"/>
    </w:p>
    <w:p w14:paraId="1CE720B9" w14:textId="77777777" w:rsidR="007A29CB" w:rsidRDefault="00000000">
      <w:pPr>
        <w:rPr>
          <w:lang w:eastAsia="zh-CN"/>
        </w:rPr>
      </w:pPr>
      <w:proofErr w:type="spellStart"/>
      <w:r>
        <w:lastRenderedPageBreak/>
        <w:t>田二頃、餘宅一區給之。後復不能自完，又贍之以榖</w:t>
      </w:r>
      <w:proofErr w:type="spellEnd"/>
      <w:r>
        <w:t>。</w:t>
      </w:r>
      <w:r>
        <w:rPr>
          <w:lang w:eastAsia="zh-CN"/>
        </w:rPr>
        <w:t>逮承祖公夫婦相繼殁，又養其遺孤</w:t>
      </w:r>
    </w:p>
    <w:p w14:paraId="69DF263B" w14:textId="77777777" w:rsidR="007A29CB" w:rsidRDefault="00000000">
      <w:proofErr w:type="spellStart"/>
      <w:r>
        <w:t>於家。既長，又給資婚嫁，而月助薪水之費。歲寒，則有衣費；應試，則有路費。其在五</w:t>
      </w:r>
      <w:proofErr w:type="spellEnd"/>
    </w:p>
    <w:p w14:paraId="30CA9B26" w14:textId="77777777" w:rsidR="007A29CB" w:rsidRDefault="00000000">
      <w:pPr>
        <w:rPr>
          <w:lang w:eastAsia="zh-CN"/>
        </w:rPr>
      </w:pPr>
      <w:r>
        <w:rPr>
          <w:lang w:eastAsia="zh-CN"/>
        </w:rPr>
        <w:t>服以内及支派較近者，皆資助有差。終府君之</w:t>
      </w:r>
      <w:proofErr w:type="gramStart"/>
      <w:r>
        <w:rPr>
          <w:lang w:eastAsia="zh-CN"/>
        </w:rPr>
        <w:t>世</w:t>
      </w:r>
      <w:proofErr w:type="gramEnd"/>
      <w:r>
        <w:rPr>
          <w:lang w:eastAsia="zh-CN"/>
        </w:rPr>
        <w:t>，有如一日。見人有一善可録，</w:t>
      </w:r>
      <w:proofErr w:type="gramStart"/>
      <w:r>
        <w:rPr>
          <w:lang w:eastAsia="zh-CN"/>
        </w:rPr>
        <w:t>一</w:t>
      </w:r>
      <w:proofErr w:type="gramEnd"/>
      <w:r>
        <w:rPr>
          <w:lang w:eastAsia="zh-CN"/>
        </w:rPr>
        <w:t>長可</w:t>
      </w:r>
    </w:p>
    <w:p w14:paraId="67AEC1FD" w14:textId="77777777" w:rsidR="007A29CB" w:rsidRDefault="00000000">
      <w:proofErr w:type="spellStart"/>
      <w:r>
        <w:t>取，輒稱道之不置。生平學問之交，皆終始不渝，久而彌篤。同志之士以著述請教者，府</w:t>
      </w:r>
      <w:proofErr w:type="spellEnd"/>
    </w:p>
    <w:p w14:paraId="3655082A" w14:textId="77777777" w:rsidR="007A29CB" w:rsidRDefault="00000000">
      <w:proofErr w:type="spellStart"/>
      <w:r>
        <w:t>君皆逐一簽商，直言無隱。其遺書未及改正者，必爲去其小疵，以成大醇焉。自壯年好</w:t>
      </w:r>
      <w:proofErr w:type="spellEnd"/>
    </w:p>
    <w:p w14:paraId="7726F365" w14:textId="77777777" w:rsidR="007A29CB" w:rsidRDefault="00000000">
      <w:pPr>
        <w:rPr>
          <w:lang w:eastAsia="zh-CN"/>
        </w:rPr>
      </w:pPr>
      <w:r>
        <w:rPr>
          <w:lang w:eastAsia="zh-CN"/>
        </w:rPr>
        <w:t>古，精審</w:t>
      </w:r>
      <w:proofErr w:type="gramStart"/>
      <w:r>
        <w:rPr>
          <w:lang w:eastAsia="zh-CN"/>
        </w:rPr>
        <w:t>於</w:t>
      </w:r>
      <w:proofErr w:type="gramEnd"/>
      <w:r>
        <w:rPr>
          <w:lang w:eastAsia="zh-CN"/>
        </w:rPr>
        <w:t>聲音、文字、訓詁之學，手編</w:t>
      </w:r>
      <w:r>
        <w:rPr>
          <w:rFonts w:eastAsia="宋体" w:hint="eastAsia"/>
          <w:lang w:eastAsia="zh-CN"/>
        </w:rPr>
        <w:t>《</w:t>
      </w:r>
      <w:r>
        <w:rPr>
          <w:lang w:eastAsia="zh-CN"/>
        </w:rPr>
        <w:t>詩三百篇</w:t>
      </w:r>
      <w:r>
        <w:rPr>
          <w:rFonts w:eastAsia="宋体" w:hint="eastAsia"/>
          <w:lang w:eastAsia="zh-CN"/>
        </w:rPr>
        <w:t>》</w:t>
      </w:r>
      <w:r>
        <w:rPr>
          <w:lang w:eastAsia="zh-CN"/>
        </w:rPr>
        <w:t>、九經、</w:t>
      </w:r>
      <w:r>
        <w:rPr>
          <w:rFonts w:eastAsia="宋体" w:hint="eastAsia"/>
          <w:lang w:eastAsia="zh-CN"/>
        </w:rPr>
        <w:t>《</w:t>
      </w:r>
      <w:r>
        <w:rPr>
          <w:lang w:eastAsia="zh-CN"/>
        </w:rPr>
        <w:t>楚詞</w:t>
      </w:r>
      <w:r>
        <w:rPr>
          <w:rFonts w:eastAsia="宋体" w:hint="eastAsia"/>
          <w:lang w:eastAsia="zh-CN"/>
        </w:rPr>
        <w:t>》</w:t>
      </w:r>
      <w:r>
        <w:rPr>
          <w:lang w:eastAsia="zh-CN"/>
        </w:rPr>
        <w:t>之韵，剖析精微。分顧亭</w:t>
      </w:r>
    </w:p>
    <w:p w14:paraId="2C54561D" w14:textId="77777777" w:rsidR="007A29CB" w:rsidRDefault="00000000">
      <w:pPr>
        <w:rPr>
          <w:lang w:eastAsia="zh-CN"/>
        </w:rPr>
      </w:pPr>
      <w:r>
        <w:rPr>
          <w:lang w:eastAsia="zh-CN"/>
        </w:rPr>
        <w:t>林古韵十部爲二十一部，而</w:t>
      </w:r>
      <w:proofErr w:type="gramStart"/>
      <w:r>
        <w:rPr>
          <w:lang w:eastAsia="zh-CN"/>
        </w:rPr>
        <w:t>於</w:t>
      </w:r>
      <w:proofErr w:type="gramEnd"/>
      <w:r>
        <w:rPr>
          <w:lang w:eastAsia="zh-CN"/>
        </w:rPr>
        <w:t>支、脂、之三部之分，辯之尤力，以爲界限莫嚴於此。海内</w:t>
      </w:r>
      <w:proofErr w:type="gramStart"/>
      <w:r>
        <w:rPr>
          <w:lang w:eastAsia="zh-CN"/>
        </w:rPr>
        <w:t>惟</w:t>
      </w:r>
      <w:proofErr w:type="gramEnd"/>
    </w:p>
    <w:p w14:paraId="3A786A15" w14:textId="77777777" w:rsidR="007A29CB" w:rsidRDefault="00000000">
      <w:pPr>
        <w:rPr>
          <w:lang w:eastAsia="zh-CN"/>
        </w:rPr>
      </w:pPr>
      <w:r>
        <w:rPr>
          <w:lang w:eastAsia="zh-CN"/>
        </w:rPr>
        <w:t>金</w:t>
      </w:r>
      <w:proofErr w:type="gramStart"/>
      <w:r>
        <w:rPr>
          <w:lang w:eastAsia="zh-CN"/>
        </w:rPr>
        <w:t>壇</w:t>
      </w:r>
      <w:proofErr w:type="gramEnd"/>
      <w:r>
        <w:rPr>
          <w:lang w:eastAsia="zh-CN"/>
        </w:rPr>
        <w:t>段茂堂先生與府君暗合，其他皆見不及此。而分至、祭、</w:t>
      </w:r>
      <w:proofErr w:type="gramStart"/>
      <w:r>
        <w:rPr>
          <w:lang w:eastAsia="zh-CN"/>
        </w:rPr>
        <w:t>盍</w:t>
      </w:r>
      <w:proofErr w:type="gramEnd"/>
      <w:r>
        <w:rPr>
          <w:lang w:eastAsia="zh-CN"/>
        </w:rPr>
        <w:t>、緝四部，則又段氏之所未</w:t>
      </w:r>
    </w:p>
    <w:p w14:paraId="388A6F69" w14:textId="77777777" w:rsidR="007A29CB" w:rsidRDefault="00000000">
      <w:proofErr w:type="spellStart"/>
      <w:r>
        <w:t>及。嘗宗</w:t>
      </w:r>
      <w:proofErr w:type="spellEnd"/>
      <w:r>
        <w:rPr>
          <w:rFonts w:eastAsia="宋体" w:hint="eastAsia"/>
          <w:lang w:eastAsia="zh-CN"/>
        </w:rPr>
        <w:t>《</w:t>
      </w:r>
      <w:proofErr w:type="spellStart"/>
      <w:r>
        <w:t>説文</w:t>
      </w:r>
      <w:proofErr w:type="spellEnd"/>
      <w:r>
        <w:rPr>
          <w:rFonts w:eastAsia="宋体" w:hint="eastAsia"/>
          <w:lang w:eastAsia="zh-CN"/>
        </w:rPr>
        <w:t>》</w:t>
      </w:r>
      <w:proofErr w:type="spellStart"/>
      <w:r>
        <w:t>之字而黜俗體，爲</w:t>
      </w:r>
      <w:proofErr w:type="spellEnd"/>
      <w:r>
        <w:rPr>
          <w:rFonts w:eastAsia="宋体" w:hint="eastAsia"/>
          <w:lang w:eastAsia="zh-CN"/>
        </w:rPr>
        <w:t>《</w:t>
      </w:r>
      <w:proofErr w:type="spellStart"/>
      <w:r>
        <w:t>六書正俗</w:t>
      </w:r>
      <w:proofErr w:type="spellEnd"/>
      <w:r>
        <w:rPr>
          <w:rFonts w:eastAsia="宋体" w:hint="eastAsia"/>
          <w:lang w:eastAsia="zh-CN"/>
        </w:rPr>
        <w:t>》</w:t>
      </w:r>
      <w:proofErr w:type="spellStart"/>
      <w:r>
        <w:t>一書。既而識解益超，自謂所見猶淺，乃屏</w:t>
      </w:r>
      <w:proofErr w:type="spellEnd"/>
    </w:p>
    <w:p w14:paraId="31E0E96F" w14:textId="77777777" w:rsidR="007A29CB" w:rsidRDefault="00000000">
      <w:proofErr w:type="spellStart"/>
      <w:r>
        <w:t>其稿而棄之。及官御史時，治事之餘，必註釋</w:t>
      </w:r>
      <w:proofErr w:type="spellEnd"/>
      <w:r>
        <w:rPr>
          <w:rFonts w:eastAsia="宋体" w:hint="eastAsia"/>
          <w:lang w:eastAsia="zh-CN"/>
        </w:rPr>
        <w:t>《</w:t>
      </w:r>
      <w:proofErr w:type="spellStart"/>
      <w:r>
        <w:t>廣雅</w:t>
      </w:r>
      <w:proofErr w:type="spellEnd"/>
      <w:r>
        <w:rPr>
          <w:rFonts w:eastAsia="宋体" w:hint="eastAsia"/>
          <w:lang w:eastAsia="zh-CN"/>
        </w:rPr>
        <w:t>》</w:t>
      </w:r>
      <w:r>
        <w:t>，</w:t>
      </w:r>
      <w:proofErr w:type="spellStart"/>
      <w:r>
        <w:t>日以三字爲率，寒暑無間，十年而成</w:t>
      </w:r>
      <w:proofErr w:type="spellEnd"/>
    </w:p>
    <w:p w14:paraId="1C681C72" w14:textId="77777777" w:rsidR="007A29CB" w:rsidRDefault="00000000">
      <w:proofErr w:type="spellStart"/>
      <w:proofErr w:type="gramStart"/>
      <w:r>
        <w:t>書</w:t>
      </w:r>
      <w:proofErr w:type="gramEnd"/>
      <w:r>
        <w:t>，凡二十二卷，名曰</w:t>
      </w:r>
      <w:proofErr w:type="spellEnd"/>
      <w:r>
        <w:rPr>
          <w:rFonts w:eastAsia="宋体" w:hint="eastAsia"/>
          <w:lang w:eastAsia="zh-CN"/>
        </w:rPr>
        <w:t>《</w:t>
      </w:r>
      <w:proofErr w:type="spellStart"/>
      <w:r>
        <w:t>廣雅疏證</w:t>
      </w:r>
      <w:proofErr w:type="spellEnd"/>
      <w:r>
        <w:rPr>
          <w:rFonts w:eastAsia="宋体" w:hint="eastAsia"/>
          <w:lang w:eastAsia="zh-CN"/>
        </w:rPr>
        <w:t>》</w:t>
      </w:r>
      <w:r>
        <w:t>。</w:t>
      </w:r>
      <w:proofErr w:type="spellStart"/>
      <w:r>
        <w:t>學者比諸酈元之注</w:t>
      </w:r>
      <w:proofErr w:type="spellEnd"/>
      <w:r>
        <w:rPr>
          <w:rFonts w:eastAsia="宋体" w:hint="eastAsia"/>
          <w:lang w:eastAsia="zh-CN"/>
        </w:rPr>
        <w:t>《</w:t>
      </w:r>
      <w:proofErr w:type="spellStart"/>
      <w:r>
        <w:t>水經</w:t>
      </w:r>
      <w:proofErr w:type="spellEnd"/>
      <w:r>
        <w:rPr>
          <w:rFonts w:eastAsia="宋体" w:hint="eastAsia"/>
          <w:lang w:eastAsia="zh-CN"/>
        </w:rPr>
        <w:t>》</w:t>
      </w:r>
      <w:r>
        <w:t>，</w:t>
      </w:r>
      <w:proofErr w:type="spellStart"/>
      <w:r>
        <w:t>注優</w:t>
      </w:r>
      <w:proofErr w:type="gramStart"/>
      <w:r>
        <w:t>於</w:t>
      </w:r>
      <w:proofErr w:type="gramEnd"/>
      <w:r>
        <w:t>經，云</w:t>
      </w:r>
      <w:proofErr w:type="spellEnd"/>
      <w:r>
        <w:t>：</w:t>
      </w:r>
      <w:r>
        <w:rPr>
          <w:rFonts w:eastAsia="宋体" w:hint="eastAsia"/>
          <w:lang w:eastAsia="zh-CN"/>
        </w:rPr>
        <w:t>“《</w:t>
      </w:r>
      <w:proofErr w:type="spellStart"/>
      <w:r>
        <w:t>疏證</w:t>
      </w:r>
      <w:proofErr w:type="spellEnd"/>
      <w:r>
        <w:rPr>
          <w:rFonts w:eastAsia="宋体" w:hint="eastAsia"/>
          <w:lang w:eastAsia="zh-CN"/>
        </w:rPr>
        <w:t>》</w:t>
      </w:r>
      <w:r>
        <w:t>校</w:t>
      </w:r>
    </w:p>
    <w:p w14:paraId="61180213" w14:textId="77777777" w:rsidR="007A29CB" w:rsidRDefault="00000000">
      <w:pPr>
        <w:rPr>
          <w:lang w:eastAsia="zh-CN"/>
        </w:rPr>
      </w:pPr>
      <w:proofErr w:type="spellStart"/>
      <w:r>
        <w:t>訂甚精，援引甚確，斷制甚明</w:t>
      </w:r>
      <w:proofErr w:type="spellEnd"/>
      <w:r>
        <w:t>。</w:t>
      </w:r>
      <w:r>
        <w:rPr>
          <w:lang w:eastAsia="zh-CN"/>
        </w:rPr>
        <w:t>尤善以古音求古義，而旁推交通，闢先儒之閫奥，作後學之</w:t>
      </w:r>
    </w:p>
    <w:p w14:paraId="711489BC" w14:textId="77777777" w:rsidR="007A29CB" w:rsidRDefault="00000000">
      <w:proofErr w:type="spellStart"/>
      <w:r>
        <w:t>津梁，爲自</w:t>
      </w:r>
      <w:proofErr w:type="gramStart"/>
      <w:r>
        <w:t>來</w:t>
      </w:r>
      <w:proofErr w:type="gramEnd"/>
      <w:r>
        <w:t>訓詁家所未有</w:t>
      </w:r>
      <w:proofErr w:type="spellEnd"/>
      <w:r>
        <w:t>。</w:t>
      </w:r>
      <w:r>
        <w:rPr>
          <w:rFonts w:eastAsia="宋体" w:hint="eastAsia"/>
          <w:lang w:eastAsia="zh-CN"/>
        </w:rPr>
        <w:t>”</w:t>
      </w:r>
      <w:proofErr w:type="spellStart"/>
      <w:r>
        <w:t>金</w:t>
      </w:r>
      <w:proofErr w:type="gramStart"/>
      <w:r>
        <w:t>壇</w:t>
      </w:r>
      <w:proofErr w:type="gramEnd"/>
      <w:r>
        <w:t>段茂堂先生爲之序，且詒</w:t>
      </w:r>
      <w:proofErr w:type="gramStart"/>
      <w:r>
        <w:t>書</w:t>
      </w:r>
      <w:proofErr w:type="gramEnd"/>
      <w:r>
        <w:t>云</w:t>
      </w:r>
      <w:proofErr w:type="spellEnd"/>
      <w:r>
        <w:t>：</w:t>
      </w:r>
      <w:r>
        <w:rPr>
          <w:rFonts w:eastAsia="宋体" w:hint="eastAsia"/>
          <w:lang w:eastAsia="zh-CN"/>
        </w:rPr>
        <w:t>“</w:t>
      </w:r>
      <w:r>
        <w:t>讀</w:t>
      </w:r>
      <w:r>
        <w:rPr>
          <w:rFonts w:eastAsia="宋体" w:hint="eastAsia"/>
          <w:lang w:eastAsia="zh-CN"/>
        </w:rPr>
        <w:t>《</w:t>
      </w:r>
      <w:proofErr w:type="spellStart"/>
      <w:r>
        <w:t>疏證</w:t>
      </w:r>
      <w:proofErr w:type="spellEnd"/>
      <w:r>
        <w:rPr>
          <w:rFonts w:eastAsia="宋体" w:hint="eastAsia"/>
          <w:lang w:eastAsia="zh-CN"/>
        </w:rPr>
        <w:t>》</w:t>
      </w:r>
      <w:r>
        <w:t>，</w:t>
      </w:r>
      <w:proofErr w:type="spellStart"/>
      <w:r>
        <w:t>如入武陵</w:t>
      </w:r>
      <w:proofErr w:type="spellEnd"/>
    </w:p>
    <w:p w14:paraId="3BF4F4A6" w14:textId="77777777" w:rsidR="007A29CB" w:rsidRDefault="00000000">
      <w:pPr>
        <w:rPr>
          <w:lang w:eastAsia="zh-CN"/>
        </w:rPr>
      </w:pPr>
      <w:r>
        <w:rPr>
          <w:lang w:eastAsia="zh-CN"/>
        </w:rPr>
        <w:t>【第</w:t>
      </w:r>
      <w:r>
        <w:rPr>
          <w:lang w:eastAsia="zh-CN"/>
        </w:rPr>
        <w:t>175</w:t>
      </w:r>
      <w:r>
        <w:rPr>
          <w:lang w:eastAsia="zh-CN"/>
        </w:rPr>
        <w:t>页】</w:t>
      </w:r>
    </w:p>
    <w:p w14:paraId="3F5A47D1" w14:textId="77777777" w:rsidR="007A29CB" w:rsidRDefault="00000000">
      <w:pPr>
        <w:rPr>
          <w:lang w:eastAsia="zh-CN"/>
        </w:rPr>
      </w:pPr>
      <w:r>
        <w:rPr>
          <w:lang w:eastAsia="zh-CN"/>
        </w:rPr>
        <w:t>桃源，取</w:t>
      </w:r>
      <w:proofErr w:type="gramStart"/>
      <w:r>
        <w:rPr>
          <w:lang w:eastAsia="zh-CN"/>
        </w:rPr>
        <w:t>徑</w:t>
      </w:r>
      <w:proofErr w:type="gramEnd"/>
      <w:r>
        <w:rPr>
          <w:lang w:eastAsia="zh-CN"/>
        </w:rPr>
        <w:t>幽深，而其中曠朗。</w:t>
      </w:r>
      <w:r>
        <w:rPr>
          <w:rFonts w:eastAsia="宋体" w:hint="eastAsia"/>
          <w:lang w:eastAsia="zh-CN"/>
        </w:rPr>
        <w:t>”</w:t>
      </w:r>
      <w:r>
        <w:rPr>
          <w:lang w:eastAsia="zh-CN"/>
        </w:rPr>
        <w:t>蓋知之深也。嘗作</w:t>
      </w:r>
      <w:r>
        <w:rPr>
          <w:rFonts w:eastAsia="宋体" w:hint="eastAsia"/>
          <w:lang w:eastAsia="zh-CN"/>
        </w:rPr>
        <w:t>《</w:t>
      </w:r>
      <w:r>
        <w:rPr>
          <w:lang w:eastAsia="zh-CN"/>
        </w:rPr>
        <w:t>方言疏證補</w:t>
      </w:r>
      <w:r>
        <w:rPr>
          <w:rFonts w:eastAsia="宋体" w:hint="eastAsia"/>
          <w:lang w:eastAsia="zh-CN"/>
        </w:rPr>
        <w:t>》</w:t>
      </w:r>
      <w:r>
        <w:rPr>
          <w:lang w:eastAsia="zh-CN"/>
        </w:rPr>
        <w:t>一卷，精核過人。晚年猶</w:t>
      </w:r>
    </w:p>
    <w:p w14:paraId="0581E9A8" w14:textId="77777777" w:rsidR="007A29CB" w:rsidRDefault="00000000">
      <w:pPr>
        <w:rPr>
          <w:lang w:eastAsia="zh-CN"/>
        </w:rPr>
      </w:pPr>
      <w:r>
        <w:rPr>
          <w:lang w:eastAsia="zh-CN"/>
        </w:rPr>
        <w:t>以精力衰頽，不能卒業爲憾。至</w:t>
      </w:r>
      <w:proofErr w:type="gramStart"/>
      <w:r>
        <w:rPr>
          <w:lang w:eastAsia="zh-CN"/>
        </w:rPr>
        <w:t>於</w:t>
      </w:r>
      <w:proofErr w:type="gramEnd"/>
      <w:r>
        <w:rPr>
          <w:lang w:eastAsia="zh-CN"/>
        </w:rPr>
        <w:t>講明經義，多發前人所未發，不取鑿空之談，亦不爲株</w:t>
      </w:r>
    </w:p>
    <w:p w14:paraId="63ED8581" w14:textId="77777777" w:rsidR="007A29CB" w:rsidRDefault="00000000">
      <w:proofErr w:type="spellStart"/>
      <w:r>
        <w:t>守之見，惟其義之平允而已。不孝引之過庭之餘，隨時手録，恭載於</w:t>
      </w:r>
      <w:proofErr w:type="spellEnd"/>
      <w:r>
        <w:rPr>
          <w:rFonts w:eastAsia="宋体" w:hint="eastAsia"/>
          <w:lang w:eastAsia="zh-CN"/>
        </w:rPr>
        <w:t>《</w:t>
      </w:r>
      <w:proofErr w:type="spellStart"/>
      <w:r>
        <w:t>經義述聞</w:t>
      </w:r>
      <w:proofErr w:type="spellEnd"/>
      <w:r>
        <w:rPr>
          <w:rFonts w:eastAsia="宋体" w:hint="eastAsia"/>
          <w:lang w:eastAsia="zh-CN"/>
        </w:rPr>
        <w:t>》</w:t>
      </w:r>
      <w:r>
        <w:t>及</w:t>
      </w:r>
      <w:r>
        <w:rPr>
          <w:rFonts w:eastAsia="宋体" w:hint="eastAsia"/>
          <w:lang w:eastAsia="zh-CN"/>
        </w:rPr>
        <w:t>《</w:t>
      </w:r>
      <w:proofErr w:type="spellStart"/>
      <w:r>
        <w:t>經傳</w:t>
      </w:r>
      <w:proofErr w:type="spellEnd"/>
    </w:p>
    <w:p w14:paraId="2A279DE6" w14:textId="77777777" w:rsidR="007A29CB" w:rsidRDefault="00000000">
      <w:proofErr w:type="spellStart"/>
      <w:r>
        <w:t>釋詞</w:t>
      </w:r>
      <w:proofErr w:type="spellEnd"/>
      <w:proofErr w:type="gramStart"/>
      <w:r>
        <w:rPr>
          <w:rFonts w:eastAsia="宋体" w:hint="eastAsia"/>
          <w:lang w:eastAsia="zh-CN"/>
        </w:rPr>
        <w:t>》</w:t>
      </w:r>
      <w:proofErr w:type="spellStart"/>
      <w:proofErr w:type="gramEnd"/>
      <w:r>
        <w:t>中，已</w:t>
      </w:r>
      <w:proofErr w:type="gramStart"/>
      <w:r>
        <w:t>梓</w:t>
      </w:r>
      <w:proofErr w:type="gramEnd"/>
      <w:r>
        <w:t>行</w:t>
      </w:r>
      <w:proofErr w:type="gramStart"/>
      <w:r>
        <w:t>於世</w:t>
      </w:r>
      <w:proofErr w:type="gramEnd"/>
      <w:r>
        <w:t>矣。雲貴制軍儀徵阮雲臺先生深重府君訓詁之學，以爲出惠定宇</w:t>
      </w:r>
      <w:proofErr w:type="spellEnd"/>
    </w:p>
    <w:p w14:paraId="4CE159F2" w14:textId="77777777" w:rsidR="007A29CB" w:rsidRDefault="00000000">
      <w:pPr>
        <w:rPr>
          <w:lang w:eastAsia="zh-CN"/>
        </w:rPr>
      </w:pPr>
      <w:r>
        <w:rPr>
          <w:lang w:eastAsia="zh-CN"/>
        </w:rPr>
        <w:lastRenderedPageBreak/>
        <w:t>戴東原</w:t>
      </w:r>
      <w:proofErr w:type="gramStart"/>
      <w:r>
        <w:rPr>
          <w:lang w:eastAsia="zh-CN"/>
        </w:rPr>
        <w:t>兩</w:t>
      </w:r>
      <w:proofErr w:type="gramEnd"/>
      <w:r>
        <w:rPr>
          <w:lang w:eastAsia="zh-CN"/>
        </w:rPr>
        <w:t>先生上，遂以</w:t>
      </w:r>
      <w:r>
        <w:rPr>
          <w:rFonts w:eastAsia="宋体" w:hint="eastAsia"/>
          <w:lang w:eastAsia="zh-CN"/>
        </w:rPr>
        <w:t>《</w:t>
      </w:r>
      <w:r>
        <w:rPr>
          <w:lang w:eastAsia="zh-CN"/>
        </w:rPr>
        <w:t>廣雅疏證</w:t>
      </w:r>
      <w:r>
        <w:rPr>
          <w:rFonts w:eastAsia="宋体" w:hint="eastAsia"/>
          <w:lang w:eastAsia="zh-CN"/>
        </w:rPr>
        <w:t>》</w:t>
      </w:r>
      <w:r>
        <w:rPr>
          <w:lang w:eastAsia="zh-CN"/>
        </w:rPr>
        <w:t>、</w:t>
      </w:r>
      <w:r>
        <w:rPr>
          <w:rFonts w:eastAsia="宋体" w:hint="eastAsia"/>
          <w:lang w:eastAsia="zh-CN"/>
        </w:rPr>
        <w:t>《</w:t>
      </w:r>
      <w:r>
        <w:rPr>
          <w:lang w:eastAsia="zh-CN"/>
        </w:rPr>
        <w:t>經義述聞</w:t>
      </w:r>
      <w:r>
        <w:rPr>
          <w:rFonts w:eastAsia="宋体" w:hint="eastAsia"/>
          <w:lang w:eastAsia="zh-CN"/>
        </w:rPr>
        <w:t>》</w:t>
      </w:r>
      <w:r>
        <w:rPr>
          <w:lang w:eastAsia="zh-CN"/>
        </w:rPr>
        <w:t>、</w:t>
      </w:r>
      <w:r>
        <w:rPr>
          <w:rFonts w:eastAsia="宋体" w:hint="eastAsia"/>
          <w:lang w:eastAsia="zh-CN"/>
        </w:rPr>
        <w:t>《</w:t>
      </w:r>
      <w:r>
        <w:rPr>
          <w:lang w:eastAsia="zh-CN"/>
        </w:rPr>
        <w:t>經傳釋詞</w:t>
      </w:r>
      <w:r>
        <w:rPr>
          <w:rFonts w:eastAsia="宋体" w:hint="eastAsia"/>
          <w:lang w:eastAsia="zh-CN"/>
        </w:rPr>
        <w:t>》</w:t>
      </w:r>
      <w:r>
        <w:rPr>
          <w:lang w:eastAsia="zh-CN"/>
        </w:rPr>
        <w:t>及</w:t>
      </w:r>
      <w:r>
        <w:rPr>
          <w:rFonts w:eastAsia="宋体" w:hint="eastAsia"/>
          <w:lang w:eastAsia="zh-CN"/>
        </w:rPr>
        <w:t>《</w:t>
      </w:r>
      <w:r>
        <w:rPr>
          <w:lang w:eastAsia="zh-CN"/>
        </w:rPr>
        <w:t>史記</w:t>
      </w:r>
      <w:r>
        <w:rPr>
          <w:rFonts w:eastAsia="宋体" w:hint="eastAsia"/>
          <w:lang w:eastAsia="zh-CN"/>
        </w:rPr>
        <w:t>》</w:t>
      </w:r>
      <w:r>
        <w:rPr>
          <w:lang w:eastAsia="zh-CN"/>
        </w:rPr>
        <w:t>、</w:t>
      </w:r>
      <w:r>
        <w:rPr>
          <w:rFonts w:eastAsia="宋体" w:hint="eastAsia"/>
          <w:lang w:eastAsia="zh-CN"/>
        </w:rPr>
        <w:t>《</w:t>
      </w:r>
      <w:r>
        <w:rPr>
          <w:lang w:eastAsia="zh-CN"/>
        </w:rPr>
        <w:t>漢書</w:t>
      </w:r>
      <w:r>
        <w:rPr>
          <w:rFonts w:eastAsia="宋体" w:hint="eastAsia"/>
          <w:lang w:eastAsia="zh-CN"/>
        </w:rPr>
        <w:t>》</w:t>
      </w:r>
      <w:r>
        <w:rPr>
          <w:lang w:eastAsia="zh-CN"/>
        </w:rPr>
        <w:t>雜</w:t>
      </w:r>
      <w:proofErr w:type="gramStart"/>
      <w:r>
        <w:rPr>
          <w:lang w:eastAsia="zh-CN"/>
        </w:rPr>
        <w:t>志内旁</w:t>
      </w:r>
      <w:proofErr w:type="gramEnd"/>
    </w:p>
    <w:p w14:paraId="7C446723" w14:textId="77777777" w:rsidR="007A29CB" w:rsidRDefault="00000000">
      <w:proofErr w:type="spellStart"/>
      <w:r>
        <w:t>通經訓者，采入</w:t>
      </w:r>
      <w:proofErr w:type="spellEnd"/>
      <w:r>
        <w:rPr>
          <w:rFonts w:eastAsia="宋体" w:hint="eastAsia"/>
          <w:lang w:eastAsia="zh-CN"/>
        </w:rPr>
        <w:t>《</w:t>
      </w:r>
      <w:proofErr w:type="spellStart"/>
      <w:r>
        <w:t>皇清經解</w:t>
      </w:r>
      <w:proofErr w:type="spellEnd"/>
      <w:r>
        <w:rPr>
          <w:rFonts w:eastAsia="宋体" w:hint="eastAsia"/>
          <w:lang w:eastAsia="zh-CN"/>
        </w:rPr>
        <w:t>》</w:t>
      </w:r>
      <w:r>
        <w:t>，</w:t>
      </w:r>
      <w:proofErr w:type="spellStart"/>
      <w:r>
        <w:t>以廣其</w:t>
      </w:r>
      <w:proofErr w:type="gramStart"/>
      <w:r>
        <w:t>傳</w:t>
      </w:r>
      <w:proofErr w:type="gramEnd"/>
      <w:r>
        <w:t>。府君又長於校讐。觀察海康陳觀樓先生見府君</w:t>
      </w:r>
      <w:proofErr w:type="spellEnd"/>
    </w:p>
    <w:p w14:paraId="67359BD4" w14:textId="77777777" w:rsidR="007A29CB" w:rsidRDefault="00000000">
      <w:pPr>
        <w:rPr>
          <w:lang w:eastAsia="zh-CN"/>
        </w:rPr>
      </w:pPr>
      <w:proofErr w:type="spellStart"/>
      <w:r>
        <w:t>所校</w:t>
      </w:r>
      <w:proofErr w:type="spellEnd"/>
      <w:r>
        <w:rPr>
          <w:rFonts w:eastAsia="宋体" w:hint="eastAsia"/>
          <w:lang w:eastAsia="zh-CN"/>
        </w:rPr>
        <w:t>《</w:t>
      </w:r>
      <w:proofErr w:type="spellStart"/>
      <w:r>
        <w:t>大戴禮記</w:t>
      </w:r>
      <w:proofErr w:type="spellEnd"/>
      <w:r>
        <w:rPr>
          <w:rFonts w:eastAsia="宋体" w:hint="eastAsia"/>
          <w:lang w:eastAsia="zh-CN"/>
        </w:rPr>
        <w:t>》</w:t>
      </w:r>
      <w:r>
        <w:t>、</w:t>
      </w:r>
      <w:r>
        <w:rPr>
          <w:rFonts w:eastAsia="宋体" w:hint="eastAsia"/>
          <w:lang w:eastAsia="zh-CN"/>
        </w:rPr>
        <w:t>《</w:t>
      </w:r>
      <w:proofErr w:type="spellStart"/>
      <w:r>
        <w:t>淮南子</w:t>
      </w:r>
      <w:proofErr w:type="spellEnd"/>
      <w:r>
        <w:rPr>
          <w:rFonts w:eastAsia="宋体" w:hint="eastAsia"/>
          <w:lang w:eastAsia="zh-CN"/>
        </w:rPr>
        <w:t>》</w:t>
      </w:r>
      <w:r>
        <w:t>，</w:t>
      </w:r>
      <w:proofErr w:type="spellStart"/>
      <w:r>
        <w:t>歎爲卓識，精思超越流輩</w:t>
      </w:r>
      <w:proofErr w:type="spellEnd"/>
      <w:r>
        <w:t>。</w:t>
      </w:r>
      <w:r>
        <w:rPr>
          <w:lang w:eastAsia="zh-CN"/>
        </w:rPr>
        <w:t>陽湖孙淵如觀察見府君所校</w:t>
      </w:r>
      <w:proofErr w:type="gramStart"/>
      <w:r>
        <w:rPr>
          <w:rFonts w:eastAsia="宋体" w:hint="eastAsia"/>
          <w:lang w:eastAsia="zh-CN"/>
        </w:rPr>
        <w:t>《</w:t>
      </w:r>
      <w:proofErr w:type="gramEnd"/>
      <w:r>
        <w:rPr>
          <w:lang w:eastAsia="zh-CN"/>
        </w:rPr>
        <w:t>管</w:t>
      </w:r>
    </w:p>
    <w:p w14:paraId="0EA8066F" w14:textId="77777777" w:rsidR="007A29CB" w:rsidRDefault="00000000">
      <w:r>
        <w:t>子</w:t>
      </w:r>
      <w:proofErr w:type="gramStart"/>
      <w:r>
        <w:rPr>
          <w:rFonts w:eastAsia="宋体" w:hint="eastAsia"/>
          <w:lang w:eastAsia="zh-CN"/>
        </w:rPr>
        <w:t>》</w:t>
      </w:r>
      <w:proofErr w:type="gramEnd"/>
      <w:r>
        <w:t>，</w:t>
      </w:r>
      <w:proofErr w:type="spellStart"/>
      <w:r>
        <w:t>歎其精確，以爲他人百思所不能到。三任河道，官事有暇，仍從事於校讐。迨就養京</w:t>
      </w:r>
      <w:proofErr w:type="spellEnd"/>
    </w:p>
    <w:p w14:paraId="5F0B91CF" w14:textId="77777777" w:rsidR="007A29CB" w:rsidRDefault="00000000">
      <w:proofErr w:type="spellStart"/>
      <w:r>
        <w:t>邸，年臻耄耋。猶目覽手記，孜孜不已。嘗笑而言曰</w:t>
      </w:r>
      <w:proofErr w:type="spellEnd"/>
      <w:proofErr w:type="gramStart"/>
      <w:r>
        <w:t>：</w:t>
      </w:r>
      <w:r>
        <w:rPr>
          <w:rFonts w:eastAsia="宋体" w:hint="eastAsia"/>
          <w:lang w:eastAsia="zh-CN"/>
        </w:rPr>
        <w:t>“</w:t>
      </w:r>
      <w:proofErr w:type="spellStart"/>
      <w:proofErr w:type="gramEnd"/>
      <w:r>
        <w:t>人生各有所樂兮，余獨著述以爲</w:t>
      </w:r>
      <w:proofErr w:type="spellEnd"/>
    </w:p>
    <w:p w14:paraId="59E5A8F6" w14:textId="77777777" w:rsidR="007A29CB" w:rsidRDefault="00000000">
      <w:r>
        <w:t>常。</w:t>
      </w:r>
      <w:r>
        <w:rPr>
          <w:rFonts w:eastAsia="宋体" w:hint="eastAsia"/>
          <w:lang w:eastAsia="zh-CN"/>
        </w:rPr>
        <w:t>”</w:t>
      </w:r>
      <w:proofErr w:type="spellStart"/>
      <w:r>
        <w:t>其篤信好學也如是。生平識高學正，惟奉經訓以周旋，而不惑於二氏之學。舉俗人</w:t>
      </w:r>
      <w:proofErr w:type="spellEnd"/>
    </w:p>
    <w:p w14:paraId="5A8FBB62" w14:textId="77777777" w:rsidR="007A29CB" w:rsidRDefault="00000000">
      <w:pPr>
        <w:rPr>
          <w:lang w:eastAsia="zh-CN"/>
        </w:rPr>
      </w:pPr>
      <w:r>
        <w:rPr>
          <w:lang w:eastAsia="zh-CN"/>
        </w:rPr>
        <w:t>之</w:t>
      </w:r>
      <w:proofErr w:type="gramStart"/>
      <w:r>
        <w:rPr>
          <w:lang w:eastAsia="zh-CN"/>
        </w:rPr>
        <w:t>祈</w:t>
      </w:r>
      <w:proofErr w:type="gramEnd"/>
      <w:r>
        <w:rPr>
          <w:lang w:eastAsia="zh-CN"/>
        </w:rPr>
        <w:t>禱福</w:t>
      </w:r>
      <w:proofErr w:type="gramStart"/>
      <w:r>
        <w:rPr>
          <w:lang w:eastAsia="zh-CN"/>
        </w:rPr>
        <w:t>祥</w:t>
      </w:r>
      <w:proofErr w:type="gramEnd"/>
      <w:r>
        <w:rPr>
          <w:lang w:eastAsia="zh-CN"/>
        </w:rPr>
        <w:t>通人之崇尚虚無，皆</w:t>
      </w:r>
      <w:proofErr w:type="gramStart"/>
      <w:r>
        <w:rPr>
          <w:lang w:eastAsia="zh-CN"/>
        </w:rPr>
        <w:t>鄙</w:t>
      </w:r>
      <w:proofErr w:type="gramEnd"/>
      <w:r>
        <w:rPr>
          <w:lang w:eastAsia="zh-CN"/>
        </w:rPr>
        <w:t>棄而不爲。常服膺</w:t>
      </w:r>
      <w:proofErr w:type="gramStart"/>
      <w:r>
        <w:rPr>
          <w:lang w:eastAsia="zh-CN"/>
        </w:rPr>
        <w:t>於</w:t>
      </w:r>
      <w:proofErr w:type="gramEnd"/>
      <w:r>
        <w:rPr>
          <w:lang w:eastAsia="zh-CN"/>
        </w:rPr>
        <w:t>唐傅奕、韓退之</w:t>
      </w:r>
      <w:proofErr w:type="gramStart"/>
      <w:r>
        <w:rPr>
          <w:lang w:eastAsia="zh-CN"/>
        </w:rPr>
        <w:t>之</w:t>
      </w:r>
      <w:proofErr w:type="gramEnd"/>
      <w:r>
        <w:rPr>
          <w:lang w:eastAsia="zh-CN"/>
        </w:rPr>
        <w:t>崇儒貶佛以</w:t>
      </w:r>
    </w:p>
    <w:p w14:paraId="57148C85" w14:textId="77777777" w:rsidR="007A29CB" w:rsidRDefault="00000000">
      <w:pPr>
        <w:rPr>
          <w:lang w:eastAsia="zh-CN"/>
        </w:rPr>
      </w:pPr>
      <w:r>
        <w:rPr>
          <w:lang w:eastAsia="zh-CN"/>
        </w:rPr>
        <w:t>爲有識者定當如是。又常稱述</w:t>
      </w:r>
      <w:proofErr w:type="gramStart"/>
      <w:r>
        <w:rPr>
          <w:lang w:eastAsia="zh-CN"/>
        </w:rPr>
        <w:t>湯</w:t>
      </w:r>
      <w:proofErr w:type="gramEnd"/>
      <w:r>
        <w:rPr>
          <w:lang w:eastAsia="zh-CN"/>
        </w:rPr>
        <w:t>文正公之請毁五通</w:t>
      </w:r>
      <w:proofErr w:type="gramStart"/>
      <w:r>
        <w:rPr>
          <w:lang w:eastAsia="zh-CN"/>
        </w:rPr>
        <w:t>神象</w:t>
      </w:r>
      <w:proofErr w:type="gramEnd"/>
      <w:r>
        <w:rPr>
          <w:lang w:eastAsia="zh-CN"/>
        </w:rPr>
        <w:t>先文肅公之駁立龍神廟大其</w:t>
      </w:r>
    </w:p>
    <w:p w14:paraId="4A5FB610" w14:textId="77777777" w:rsidR="007A29CB" w:rsidRDefault="00000000">
      <w:proofErr w:type="spellStart"/>
      <w:r>
        <w:t>事誦其辭，以爲此</w:t>
      </w:r>
      <w:proofErr w:type="spellEnd"/>
      <w:r>
        <w:rPr>
          <w:rFonts w:eastAsia="宋体" w:hint="eastAsia"/>
          <w:lang w:eastAsia="zh-CN"/>
        </w:rPr>
        <w:t>《</w:t>
      </w:r>
      <w:r>
        <w:t>詩</w:t>
      </w:r>
      <w:r>
        <w:rPr>
          <w:rFonts w:eastAsia="宋体" w:hint="eastAsia"/>
          <w:lang w:eastAsia="zh-CN"/>
        </w:rPr>
        <w:t>》</w:t>
      </w:r>
      <w:r>
        <w:t>之</w:t>
      </w:r>
      <w:r>
        <w:rPr>
          <w:rFonts w:eastAsia="宋体" w:hint="eastAsia"/>
          <w:lang w:eastAsia="zh-CN"/>
        </w:rPr>
        <w:t>“</w:t>
      </w:r>
      <w:proofErr w:type="spellStart"/>
      <w:r>
        <w:t>求福不回</w:t>
      </w:r>
      <w:proofErr w:type="spellEnd"/>
      <w:r>
        <w:rPr>
          <w:rFonts w:eastAsia="宋体" w:hint="eastAsia"/>
          <w:lang w:eastAsia="zh-CN"/>
        </w:rPr>
        <w:t>”</w:t>
      </w:r>
      <w:r>
        <w:t>、</w:t>
      </w:r>
      <w:r>
        <w:rPr>
          <w:rFonts w:eastAsia="宋体" w:hint="eastAsia"/>
          <w:lang w:eastAsia="zh-CN"/>
        </w:rPr>
        <w:t>《</w:t>
      </w:r>
      <w:proofErr w:type="spellStart"/>
      <w:r>
        <w:t>論語</w:t>
      </w:r>
      <w:proofErr w:type="spellEnd"/>
      <w:r>
        <w:rPr>
          <w:rFonts w:eastAsia="宋体" w:hint="eastAsia"/>
          <w:lang w:eastAsia="zh-CN"/>
        </w:rPr>
        <w:t>》</w:t>
      </w:r>
      <w:r>
        <w:t>之</w:t>
      </w:r>
      <w:r>
        <w:rPr>
          <w:rFonts w:eastAsia="宋体" w:hint="eastAsia"/>
          <w:lang w:eastAsia="zh-CN"/>
        </w:rPr>
        <w:t>“</w:t>
      </w:r>
      <w:proofErr w:type="spellStart"/>
      <w:r>
        <w:t>知者不惑</w:t>
      </w:r>
      <w:proofErr w:type="spellEnd"/>
      <w:r>
        <w:rPr>
          <w:rFonts w:eastAsia="宋体" w:hint="eastAsia"/>
          <w:lang w:eastAsia="zh-CN"/>
        </w:rPr>
        <w:t>”</w:t>
      </w:r>
      <w:proofErr w:type="spellStart"/>
      <w:r>
        <w:t>也。故凡祀典所無者皆不</w:t>
      </w:r>
      <w:proofErr w:type="spellEnd"/>
    </w:p>
    <w:p w14:paraId="54D8654B" w14:textId="77777777" w:rsidR="007A29CB" w:rsidRDefault="00000000">
      <w:proofErr w:type="spellStart"/>
      <w:r>
        <w:t>謁其廟。居官事上，侃侃不阿。事皆直道而行，毫無迎合。每請見，公事而外，語不及私</w:t>
      </w:r>
      <w:proofErr w:type="spellEnd"/>
    </w:p>
    <w:p w14:paraId="0CB2D427" w14:textId="77777777" w:rsidR="007A29CB" w:rsidRDefault="00000000">
      <w:proofErr w:type="spellStart"/>
      <w:r>
        <w:t>初見時上官或怪其冷落後乃坦然相信。上官某公與府君志趣不合及某公被嚴譴平</w:t>
      </w:r>
      <w:proofErr w:type="spellEnd"/>
    </w:p>
    <w:p w14:paraId="438190D8" w14:textId="77777777" w:rsidR="007A29CB" w:rsidRDefault="00000000">
      <w:pPr>
        <w:rPr>
          <w:lang w:eastAsia="zh-CN"/>
        </w:rPr>
      </w:pPr>
      <w:r>
        <w:rPr>
          <w:lang w:eastAsia="zh-CN"/>
        </w:rPr>
        <w:t>【第</w:t>
      </w:r>
      <w:r>
        <w:rPr>
          <w:lang w:eastAsia="zh-CN"/>
        </w:rPr>
        <w:t>176</w:t>
      </w:r>
      <w:r>
        <w:rPr>
          <w:lang w:eastAsia="zh-CN"/>
        </w:rPr>
        <w:t>页】</w:t>
      </w:r>
    </w:p>
    <w:p w14:paraId="5C9E7C8B" w14:textId="77777777" w:rsidR="007A29CB" w:rsidRDefault="00000000">
      <w:pPr>
        <w:rPr>
          <w:lang w:eastAsia="zh-CN"/>
        </w:rPr>
      </w:pPr>
      <w:r>
        <w:rPr>
          <w:lang w:eastAsia="zh-CN"/>
        </w:rPr>
        <w:t>日阿諛者皆</w:t>
      </w:r>
      <w:proofErr w:type="gramStart"/>
      <w:r>
        <w:rPr>
          <w:lang w:eastAsia="zh-CN"/>
        </w:rPr>
        <w:t>反眼若</w:t>
      </w:r>
      <w:proofErr w:type="gramEnd"/>
      <w:r>
        <w:rPr>
          <w:lang w:eastAsia="zh-CN"/>
        </w:rPr>
        <w:t>不相識，府君獨周卹其孥，不以今昔異致，某公感甚，且自悔其不知人</w:t>
      </w:r>
    </w:p>
    <w:p w14:paraId="471CC4AD" w14:textId="77777777" w:rsidR="007A29CB" w:rsidRDefault="00000000">
      <w:proofErr w:type="spellStart"/>
      <w:r>
        <w:t>也。屬官公事治者獎勵之少有牽混則加以嚴飭而禮節偶疏則弗之責。薦舉與否</w:t>
      </w:r>
      <w:proofErr w:type="spellEnd"/>
    </w:p>
    <w:p w14:paraId="35B1F511" w14:textId="77777777" w:rsidR="007A29CB" w:rsidRDefault="00000000">
      <w:proofErr w:type="spellStart"/>
      <w:r>
        <w:t>皆視其涖事之優劣，人無敢干請者。河工題銷到部，往往準駁參半，獨府君申詳之案皆與</w:t>
      </w:r>
      <w:proofErr w:type="spellEnd"/>
    </w:p>
    <w:p w14:paraId="07136D50" w14:textId="77777777" w:rsidR="007A29CB" w:rsidRDefault="00000000">
      <w:proofErr w:type="spellStart"/>
      <w:r>
        <w:t>例符無可駁斥工部司事者咸服其清且慎也。更歷彌多志守彌峻。嘗誦</w:t>
      </w:r>
      <w:proofErr w:type="spellEnd"/>
      <w:r>
        <w:rPr>
          <w:rFonts w:eastAsia="宋体" w:hint="eastAsia"/>
          <w:lang w:eastAsia="zh-CN"/>
        </w:rPr>
        <w:t>《</w:t>
      </w:r>
      <w:proofErr w:type="spellStart"/>
      <w:r>
        <w:t>左傳</w:t>
      </w:r>
      <w:proofErr w:type="spellEnd"/>
      <w:proofErr w:type="gramStart"/>
      <w:r>
        <w:rPr>
          <w:rFonts w:eastAsia="宋体" w:hint="eastAsia"/>
          <w:lang w:eastAsia="zh-CN"/>
        </w:rPr>
        <w:t>》“</w:t>
      </w:r>
      <w:proofErr w:type="gramEnd"/>
      <w:r>
        <w:t>足</w:t>
      </w:r>
    </w:p>
    <w:p w14:paraId="0F554B44" w14:textId="77777777" w:rsidR="007A29CB" w:rsidRDefault="00000000">
      <w:proofErr w:type="spellStart"/>
      <w:r>
        <w:t>欲亡無日矣</w:t>
      </w:r>
      <w:proofErr w:type="spellEnd"/>
      <w:proofErr w:type="gramStart"/>
      <w:r>
        <w:rPr>
          <w:rFonts w:eastAsia="宋体" w:hint="eastAsia"/>
          <w:lang w:eastAsia="zh-CN"/>
        </w:rPr>
        <w:t>”</w:t>
      </w:r>
      <w:proofErr w:type="spellStart"/>
      <w:proofErr w:type="gramEnd"/>
      <w:r>
        <w:t>之語以自警，故廉正之操，久而不懈云。教不孝引之、敬之以敦品讀書、謹身</w:t>
      </w:r>
      <w:proofErr w:type="spellEnd"/>
    </w:p>
    <w:p w14:paraId="563521D4" w14:textId="77777777" w:rsidR="007A29CB" w:rsidRDefault="00000000">
      <w:proofErr w:type="spellStart"/>
      <w:r>
        <w:t>節用爲要不孝引之年十歲時府君以朱子</w:t>
      </w:r>
      <w:proofErr w:type="spellEnd"/>
      <w:r>
        <w:rPr>
          <w:rFonts w:eastAsia="宋体" w:hint="eastAsia"/>
          <w:lang w:eastAsia="zh-CN"/>
        </w:rPr>
        <w:t>《</w:t>
      </w:r>
      <w:proofErr w:type="spellStart"/>
      <w:r>
        <w:t>童蒙須知</w:t>
      </w:r>
      <w:proofErr w:type="spellEnd"/>
      <w:r>
        <w:rPr>
          <w:rFonts w:eastAsia="宋体" w:hint="eastAsia"/>
          <w:lang w:eastAsia="zh-CN"/>
        </w:rPr>
        <w:t>》</w:t>
      </w:r>
      <w:proofErr w:type="spellStart"/>
      <w:r>
        <w:t>命手録置案頭省覽</w:t>
      </w:r>
      <w:proofErr w:type="gramStart"/>
      <w:r>
        <w:t>暇</w:t>
      </w:r>
      <w:proofErr w:type="gramEnd"/>
      <w:r>
        <w:t>則講解朱</w:t>
      </w:r>
      <w:proofErr w:type="spellEnd"/>
    </w:p>
    <w:p w14:paraId="4F5FAFB6" w14:textId="77777777" w:rsidR="007A29CB" w:rsidRDefault="00000000">
      <w:pPr>
        <w:rPr>
          <w:rFonts w:eastAsia="宋体"/>
          <w:lang w:eastAsia="zh-CN"/>
        </w:rPr>
      </w:pPr>
      <w:r>
        <w:rPr>
          <w:lang w:eastAsia="zh-CN"/>
        </w:rPr>
        <w:t>子小學，佐以吕新吾先生</w:t>
      </w:r>
      <w:r>
        <w:rPr>
          <w:rFonts w:eastAsia="宋体" w:hint="eastAsia"/>
          <w:lang w:eastAsia="zh-CN"/>
        </w:rPr>
        <w:t>《</w:t>
      </w:r>
      <w:r>
        <w:rPr>
          <w:lang w:eastAsia="zh-CN"/>
        </w:rPr>
        <w:t>小兒語</w:t>
      </w:r>
      <w:r>
        <w:rPr>
          <w:rFonts w:eastAsia="宋体" w:hint="eastAsia"/>
          <w:lang w:eastAsia="zh-CN"/>
        </w:rPr>
        <w:t>》</w:t>
      </w:r>
      <w:r>
        <w:rPr>
          <w:lang w:eastAsia="zh-CN"/>
        </w:rPr>
        <w:t>，</w:t>
      </w:r>
      <w:proofErr w:type="gramStart"/>
      <w:r>
        <w:rPr>
          <w:lang w:eastAsia="zh-CN"/>
        </w:rPr>
        <w:t>俾</w:t>
      </w:r>
      <w:proofErr w:type="gramEnd"/>
      <w:r>
        <w:rPr>
          <w:lang w:eastAsia="zh-CN"/>
        </w:rPr>
        <w:t>知</w:t>
      </w:r>
      <w:proofErr w:type="gramStart"/>
      <w:r>
        <w:rPr>
          <w:lang w:eastAsia="zh-CN"/>
        </w:rPr>
        <w:t>寡</w:t>
      </w:r>
      <w:proofErr w:type="gramEnd"/>
      <w:r>
        <w:rPr>
          <w:lang w:eastAsia="zh-CN"/>
        </w:rPr>
        <w:t>過之方。年過二十有五，府君又示以</w:t>
      </w:r>
      <w:r>
        <w:rPr>
          <w:rFonts w:eastAsia="宋体" w:hint="eastAsia"/>
          <w:lang w:eastAsia="zh-CN"/>
        </w:rPr>
        <w:t>《</w:t>
      </w:r>
      <w:r>
        <w:rPr>
          <w:lang w:eastAsia="zh-CN"/>
        </w:rPr>
        <w:t>爾雅</w:t>
      </w:r>
      <w:r>
        <w:rPr>
          <w:rFonts w:eastAsia="宋体" w:hint="eastAsia"/>
          <w:lang w:eastAsia="zh-CN"/>
        </w:rPr>
        <w:t>》</w:t>
      </w:r>
    </w:p>
    <w:p w14:paraId="24E4AFF6" w14:textId="77777777" w:rsidR="007A29CB" w:rsidRDefault="00000000">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説文</w:t>
      </w:r>
      <w:proofErr w:type="spellEnd"/>
      <w:r>
        <w:rPr>
          <w:rFonts w:eastAsia="宋体" w:hint="eastAsia"/>
          <w:lang w:eastAsia="zh-CN"/>
        </w:rPr>
        <w:t>》</w:t>
      </w:r>
      <w:proofErr w:type="spellStart"/>
      <w:r>
        <w:t>之學，</w:t>
      </w:r>
      <w:proofErr w:type="gramStart"/>
      <w:r>
        <w:t>俾</w:t>
      </w:r>
      <w:proofErr w:type="gramEnd"/>
      <w:r>
        <w:t>由此以通經訓。至於古近體詩、古文時蓺，亦必使取法乎上，一切</w:t>
      </w:r>
      <w:proofErr w:type="spellEnd"/>
    </w:p>
    <w:p w14:paraId="743F37D9" w14:textId="77777777" w:rsidR="007A29CB" w:rsidRDefault="00000000">
      <w:proofErr w:type="spellStart"/>
      <w:r>
        <w:lastRenderedPageBreak/>
        <w:t>苟簡之學不令寓目也。及不孝引之官編修，</w:t>
      </w:r>
      <w:proofErr w:type="gramStart"/>
      <w:r>
        <w:t>府君訓之曰</w:t>
      </w:r>
      <w:proofErr w:type="spellEnd"/>
      <w:r>
        <w:rPr>
          <w:rFonts w:eastAsia="宋体" w:hint="eastAsia"/>
          <w:lang w:eastAsia="zh-CN"/>
        </w:rPr>
        <w:t>“</w:t>
      </w:r>
      <w:proofErr w:type="spellStart"/>
      <w:proofErr w:type="gramEnd"/>
      <w:r>
        <w:t>文學之臣，績學宜勤，持躬宜</w:t>
      </w:r>
      <w:proofErr w:type="spellEnd"/>
    </w:p>
    <w:p w14:paraId="384E649D" w14:textId="77777777" w:rsidR="007A29CB" w:rsidRDefault="00000000">
      <w:proofErr w:type="spellStart"/>
      <w:r>
        <w:t>慎，當以汝大父爲法</w:t>
      </w:r>
      <w:proofErr w:type="gramStart"/>
      <w:r>
        <w:t>庶幾</w:t>
      </w:r>
      <w:proofErr w:type="gramEnd"/>
      <w:r>
        <w:t>有所遵循</w:t>
      </w:r>
      <w:proofErr w:type="spellEnd"/>
      <w:r>
        <w:t>。</w:t>
      </w:r>
      <w:r>
        <w:rPr>
          <w:rFonts w:eastAsia="宋体" w:hint="eastAsia"/>
          <w:lang w:eastAsia="zh-CN"/>
        </w:rPr>
        <w:t>”</w:t>
      </w:r>
      <w:proofErr w:type="spellStart"/>
      <w:r>
        <w:t>其</w:t>
      </w:r>
      <w:proofErr w:type="gramStart"/>
      <w:r>
        <w:t>後</w:t>
      </w:r>
      <w:proofErr w:type="gramEnd"/>
      <w:r>
        <w:t>四任典試府君又訓之以</w:t>
      </w:r>
      <w:proofErr w:type="gramStart"/>
      <w:r>
        <w:t>國</w:t>
      </w:r>
      <w:proofErr w:type="gramEnd"/>
      <w:r>
        <w:t>家</w:t>
      </w:r>
      <w:proofErr w:type="gramStart"/>
      <w:r>
        <w:t>掄</w:t>
      </w:r>
      <w:proofErr w:type="gramEnd"/>
      <w:r>
        <w:t>才大典當仰</w:t>
      </w:r>
      <w:proofErr w:type="spellEnd"/>
    </w:p>
    <w:p w14:paraId="32769A5A" w14:textId="77777777" w:rsidR="007A29CB" w:rsidRDefault="00000000">
      <w:proofErr w:type="spellStart"/>
      <w:r>
        <w:t>體求賢之意，詳慎拔取。至於三品以上不收規禮，又當謹遵諭旨而行，以端節操。兩任學</w:t>
      </w:r>
      <w:proofErr w:type="spellEnd"/>
    </w:p>
    <w:p w14:paraId="0B0C34D5" w14:textId="77777777" w:rsidR="007A29CB" w:rsidRDefault="00000000">
      <w:proofErr w:type="spellStart"/>
      <w:r>
        <w:t>政，府君又訓之以培養人材、整飭士習及關防幕友家人，以稱職守。歲在丁巳，不孝引之</w:t>
      </w:r>
      <w:proofErr w:type="spellEnd"/>
    </w:p>
    <w:p w14:paraId="6E538374" w14:textId="77777777" w:rsidR="007A29CB" w:rsidRDefault="00000000">
      <w:proofErr w:type="spellStart"/>
      <w:r>
        <w:t>奉命按福建李藩司自縊獄府君又訓之以廉潔自持公平定案毋稍瞻徇以仰副委任之</w:t>
      </w:r>
      <w:proofErr w:type="spellEnd"/>
    </w:p>
    <w:p w14:paraId="14E6DC33" w14:textId="77777777" w:rsidR="007A29CB" w:rsidRDefault="00000000">
      <w:proofErr w:type="spellStart"/>
      <w:r>
        <w:t>重。</w:t>
      </w:r>
      <w:proofErr w:type="gramStart"/>
      <w:r>
        <w:t>至洊升卿貳擢任正卿府君又訓之曰</w:t>
      </w:r>
      <w:proofErr w:type="spellEnd"/>
      <w:r>
        <w:rPr>
          <w:rFonts w:eastAsia="宋体" w:hint="eastAsia"/>
          <w:lang w:eastAsia="zh-CN"/>
        </w:rPr>
        <w:t>“</w:t>
      </w:r>
      <w:proofErr w:type="spellStart"/>
      <w:proofErr w:type="gramEnd"/>
      <w:r>
        <w:t>汝大父立朝忠清亮直汝必秉公持正以繼</w:t>
      </w:r>
      <w:proofErr w:type="spellEnd"/>
    </w:p>
    <w:p w14:paraId="779A4918" w14:textId="77777777" w:rsidR="007A29CB" w:rsidRDefault="00000000">
      <w:proofErr w:type="spellStart"/>
      <w:r>
        <w:t>前徽</w:t>
      </w:r>
      <w:proofErr w:type="spellEnd"/>
      <w:r>
        <w:t>。</w:t>
      </w:r>
      <w:r>
        <w:rPr>
          <w:rFonts w:eastAsia="宋体" w:hint="eastAsia"/>
          <w:lang w:eastAsia="zh-CN"/>
        </w:rPr>
        <w:t>”</w:t>
      </w:r>
      <w:proofErr w:type="spellStart"/>
      <w:r>
        <w:t>不孝引之皆謹識而遵守之不敢忘。</w:t>
      </w:r>
      <w:proofErr w:type="gramStart"/>
      <w:r>
        <w:t>教不孝敬</w:t>
      </w:r>
      <w:proofErr w:type="gramEnd"/>
      <w:r>
        <w:t>之曰</w:t>
      </w:r>
      <w:proofErr w:type="spellEnd"/>
      <w:r>
        <w:rPr>
          <w:rFonts w:eastAsia="宋体" w:hint="eastAsia"/>
          <w:lang w:eastAsia="zh-CN"/>
        </w:rPr>
        <w:t>“</w:t>
      </w:r>
      <w:proofErr w:type="spellStart"/>
      <w:r>
        <w:t>古體詩當以漢魏六朝爲宗</w:t>
      </w:r>
      <w:proofErr w:type="spellEnd"/>
    </w:p>
    <w:p w14:paraId="74F3233D" w14:textId="77777777" w:rsidR="007A29CB" w:rsidRDefault="00000000">
      <w:pPr>
        <w:rPr>
          <w:lang w:eastAsia="zh-CN"/>
        </w:rPr>
      </w:pPr>
      <w:r>
        <w:rPr>
          <w:lang w:eastAsia="zh-CN"/>
        </w:rPr>
        <w:t>【第</w:t>
      </w:r>
      <w:r>
        <w:rPr>
          <w:lang w:eastAsia="zh-CN"/>
        </w:rPr>
        <w:t>177</w:t>
      </w:r>
      <w:r>
        <w:rPr>
          <w:lang w:eastAsia="zh-CN"/>
        </w:rPr>
        <w:t>页】</w:t>
      </w:r>
    </w:p>
    <w:p w14:paraId="2E9BCF60" w14:textId="77777777" w:rsidR="007A29CB" w:rsidRDefault="00000000">
      <w:pPr>
        <w:rPr>
          <w:lang w:eastAsia="zh-CN"/>
        </w:rPr>
      </w:pPr>
      <w:proofErr w:type="gramStart"/>
      <w:r>
        <w:rPr>
          <w:lang w:eastAsia="zh-CN"/>
        </w:rPr>
        <w:t>下逮有唐</w:t>
      </w:r>
      <w:proofErr w:type="gramEnd"/>
      <w:r>
        <w:rPr>
          <w:lang w:eastAsia="zh-CN"/>
        </w:rPr>
        <w:t>諸大家，以正所趨近體則唐稱極盛，而中晚氣格漸弱，已無足法。有宋以</w:t>
      </w:r>
      <w:proofErr w:type="gramStart"/>
      <w:r>
        <w:rPr>
          <w:lang w:eastAsia="zh-CN"/>
        </w:rPr>
        <w:t>後</w:t>
      </w:r>
      <w:proofErr w:type="gramEnd"/>
    </w:p>
    <w:p w14:paraId="2A6F653A" w14:textId="77777777" w:rsidR="007A29CB" w:rsidRDefault="00000000">
      <w:pPr>
        <w:rPr>
          <w:lang w:eastAsia="zh-CN"/>
        </w:rPr>
      </w:pPr>
      <w:r>
        <w:rPr>
          <w:lang w:eastAsia="zh-CN"/>
        </w:rPr>
        <w:t>古近體皆可涉獵。當知其佳處得力</w:t>
      </w:r>
      <w:proofErr w:type="gramStart"/>
      <w:r>
        <w:rPr>
          <w:lang w:eastAsia="zh-CN"/>
        </w:rPr>
        <w:t>於</w:t>
      </w:r>
      <w:proofErr w:type="gramEnd"/>
      <w:r>
        <w:rPr>
          <w:lang w:eastAsia="zh-CN"/>
        </w:rPr>
        <w:t>唐人，而</w:t>
      </w:r>
      <w:proofErr w:type="gramStart"/>
      <w:r>
        <w:rPr>
          <w:lang w:eastAsia="zh-CN"/>
        </w:rPr>
        <w:t>新其壁壘</w:t>
      </w:r>
      <w:proofErr w:type="gramEnd"/>
      <w:r>
        <w:rPr>
          <w:lang w:eastAsia="zh-CN"/>
        </w:rPr>
        <w:t>，不可轉襲宋人之貌。</w:t>
      </w:r>
      <w:proofErr w:type="gramStart"/>
      <w:r>
        <w:rPr>
          <w:lang w:eastAsia="zh-CN"/>
        </w:rPr>
        <w:t>世</w:t>
      </w:r>
      <w:proofErr w:type="gramEnd"/>
      <w:r>
        <w:rPr>
          <w:lang w:eastAsia="zh-CN"/>
        </w:rPr>
        <w:t>徒嗤明</w:t>
      </w:r>
    </w:p>
    <w:p w14:paraId="0E8B2343" w14:textId="77777777" w:rsidR="007A29CB" w:rsidRDefault="00000000">
      <w:pPr>
        <w:rPr>
          <w:lang w:eastAsia="zh-CN"/>
        </w:rPr>
      </w:pPr>
      <w:proofErr w:type="gramStart"/>
      <w:r>
        <w:rPr>
          <w:lang w:eastAsia="zh-CN"/>
        </w:rPr>
        <w:t>代七子</w:t>
      </w:r>
      <w:proofErr w:type="gramEnd"/>
      <w:r>
        <w:rPr>
          <w:lang w:eastAsia="zh-CN"/>
        </w:rPr>
        <w:t>規仿盛唐爲優孟衣冠而不知去唐學宋又出七子之下。至古體用韵，當依</w:t>
      </w:r>
      <w:proofErr w:type="gramStart"/>
      <w:r>
        <w:rPr>
          <w:rFonts w:eastAsia="宋体" w:hint="eastAsia"/>
          <w:lang w:eastAsia="zh-CN"/>
        </w:rPr>
        <w:t>《</w:t>
      </w:r>
      <w:proofErr w:type="gramEnd"/>
      <w:r>
        <w:rPr>
          <w:lang w:eastAsia="zh-CN"/>
        </w:rPr>
        <w:t>唐</w:t>
      </w:r>
    </w:p>
    <w:p w14:paraId="0AD475DE" w14:textId="77777777" w:rsidR="007A29CB" w:rsidRDefault="00000000">
      <w:pPr>
        <w:rPr>
          <w:lang w:eastAsia="zh-CN"/>
        </w:rPr>
      </w:pPr>
      <w:r>
        <w:rPr>
          <w:lang w:eastAsia="zh-CN"/>
        </w:rPr>
        <w:t>韵</w:t>
      </w:r>
      <w:proofErr w:type="gramStart"/>
      <w:r>
        <w:rPr>
          <w:rFonts w:eastAsia="宋体" w:hint="eastAsia"/>
          <w:lang w:eastAsia="zh-CN"/>
        </w:rPr>
        <w:t>》</w:t>
      </w:r>
      <w:proofErr w:type="gramEnd"/>
      <w:r>
        <w:rPr>
          <w:lang w:eastAsia="zh-CN"/>
        </w:rPr>
        <w:t>部分，無若填詞家信筆出入也。</w:t>
      </w:r>
      <w:r>
        <w:rPr>
          <w:rFonts w:eastAsia="宋体" w:hint="eastAsia"/>
          <w:lang w:eastAsia="zh-CN"/>
        </w:rPr>
        <w:t>”</w:t>
      </w:r>
      <w:r>
        <w:rPr>
          <w:lang w:eastAsia="zh-CN"/>
        </w:rPr>
        <w:t>不孝敬之亦謹識而</w:t>
      </w:r>
      <w:proofErr w:type="gramStart"/>
      <w:r>
        <w:rPr>
          <w:lang w:eastAsia="zh-CN"/>
        </w:rPr>
        <w:t>勉</w:t>
      </w:r>
      <w:proofErr w:type="gramEnd"/>
      <w:r>
        <w:rPr>
          <w:lang w:eastAsia="zh-CN"/>
        </w:rPr>
        <w:t>學焉。馭童僕，寬</w:t>
      </w:r>
      <w:proofErr w:type="gramStart"/>
      <w:r>
        <w:rPr>
          <w:lang w:eastAsia="zh-CN"/>
        </w:rPr>
        <w:t>嚴</w:t>
      </w:r>
      <w:proofErr w:type="gramEnd"/>
      <w:r>
        <w:rPr>
          <w:lang w:eastAsia="zh-CN"/>
        </w:rPr>
        <w:t>並用，峻厲</w:t>
      </w:r>
    </w:p>
    <w:p w14:paraId="13BA85CA" w14:textId="77777777" w:rsidR="007A29CB" w:rsidRDefault="00000000">
      <w:pPr>
        <w:rPr>
          <w:lang w:eastAsia="zh-CN"/>
        </w:rPr>
      </w:pPr>
      <w:proofErr w:type="spellStart"/>
      <w:r>
        <w:t>中寓體卹之意。故服役者，多知感激</w:t>
      </w:r>
      <w:proofErr w:type="spellEnd"/>
      <w:r>
        <w:t>。</w:t>
      </w:r>
      <w:r>
        <w:rPr>
          <w:lang w:eastAsia="zh-CN"/>
        </w:rPr>
        <w:t>性喜儉約，衣服飲食宫室器皿之屬，但求給用而</w:t>
      </w:r>
    </w:p>
    <w:p w14:paraId="75AB5C70" w14:textId="77777777" w:rsidR="007A29CB" w:rsidRDefault="00000000">
      <w:pPr>
        <w:rPr>
          <w:lang w:eastAsia="zh-CN"/>
        </w:rPr>
      </w:pPr>
      <w:r>
        <w:rPr>
          <w:lang w:eastAsia="zh-CN"/>
        </w:rPr>
        <w:t>已，不求美麗。不孝引之嘗記</w:t>
      </w:r>
      <w:proofErr w:type="gramStart"/>
      <w:r>
        <w:rPr>
          <w:lang w:eastAsia="zh-CN"/>
        </w:rPr>
        <w:t>府君官主事</w:t>
      </w:r>
      <w:proofErr w:type="gramEnd"/>
      <w:r>
        <w:rPr>
          <w:lang w:eastAsia="zh-CN"/>
        </w:rPr>
        <w:t>時服一嵌石帶版，其後内任科道，外任觀察，至</w:t>
      </w:r>
    </w:p>
    <w:p w14:paraId="4A062E85" w14:textId="77777777" w:rsidR="007A29CB" w:rsidRDefault="00000000">
      <w:proofErr w:type="spellStart"/>
      <w:r>
        <w:t>于就養京邸數十年不改爲，他皆類此。自乾隆庚子歲入都，數十年皆塊然獨居，不畜妾</w:t>
      </w:r>
      <w:proofErr w:type="spellEnd"/>
    </w:p>
    <w:p w14:paraId="6A338BA4" w14:textId="77777777" w:rsidR="007A29CB" w:rsidRDefault="00000000">
      <w:proofErr w:type="spellStart"/>
      <w:r>
        <w:t>媵，酒食游戲無所徵逐，澹然安之，不厭岑寂也。東河河帥某嘗過府君署，見其廳事朴陋</w:t>
      </w:r>
      <w:proofErr w:type="spellEnd"/>
    </w:p>
    <w:p w14:paraId="5680FEEC" w14:textId="77777777" w:rsidR="007A29CB" w:rsidRDefault="00000000">
      <w:proofErr w:type="spellStart"/>
      <w:r>
        <w:t>寢室中惟古書數架而已，乃歎服不已。府君生於乾隆九年三月十三日寅時，卒於道光十</w:t>
      </w:r>
      <w:proofErr w:type="spellEnd"/>
    </w:p>
    <w:p w14:paraId="2DC0969A" w14:textId="77777777" w:rsidR="007A29CB" w:rsidRDefault="00000000">
      <w:proofErr w:type="spellStart"/>
      <w:r>
        <w:t>二年正月二十四日寅時享年八十有九府君高祖父曾祖父祖父皆以文肅公貴累贈</w:t>
      </w:r>
      <w:proofErr w:type="spellEnd"/>
    </w:p>
    <w:p w14:paraId="505E56E1" w14:textId="77777777" w:rsidR="007A29CB" w:rsidRDefault="00000000">
      <w:pPr>
        <w:rPr>
          <w:lang w:eastAsia="zh-CN"/>
        </w:rPr>
      </w:pPr>
      <w:r>
        <w:rPr>
          <w:lang w:eastAsia="zh-CN"/>
        </w:rPr>
        <w:t>光禄大夫、禮部尚</w:t>
      </w:r>
      <w:proofErr w:type="gramStart"/>
      <w:r>
        <w:rPr>
          <w:lang w:eastAsia="zh-CN"/>
        </w:rPr>
        <w:t>書</w:t>
      </w:r>
      <w:proofErr w:type="gramEnd"/>
      <w:r>
        <w:rPr>
          <w:lang w:eastAsia="zh-CN"/>
        </w:rPr>
        <w:t>。高祖母</w:t>
      </w:r>
      <w:proofErr w:type="gramStart"/>
      <w:r>
        <w:rPr>
          <w:lang w:eastAsia="zh-CN"/>
        </w:rPr>
        <w:t>茆</w:t>
      </w:r>
      <w:proofErr w:type="gramEnd"/>
      <w:r>
        <w:rPr>
          <w:lang w:eastAsia="zh-CN"/>
        </w:rPr>
        <w:t>太夫人、曾祖母李太夫人、祖母車太夫人並贈一品夫人</w:t>
      </w:r>
    </w:p>
    <w:p w14:paraId="4E37D3C6" w14:textId="77777777" w:rsidR="007A29CB" w:rsidRDefault="00000000">
      <w:pPr>
        <w:rPr>
          <w:lang w:eastAsia="zh-CN"/>
        </w:rPr>
      </w:pPr>
      <w:proofErr w:type="spellStart"/>
      <w:r>
        <w:t>父文肅公本身應得封典，已貤贈外祖父母</w:t>
      </w:r>
      <w:proofErr w:type="spellEnd"/>
      <w:r>
        <w:t>。</w:t>
      </w:r>
      <w:r>
        <w:rPr>
          <w:lang w:eastAsia="zh-CN"/>
        </w:rPr>
        <w:t>道光八年，以不孝引之官誥贈光禄大夫工部</w:t>
      </w:r>
    </w:p>
    <w:p w14:paraId="4EC42B32" w14:textId="77777777" w:rsidR="007A29CB" w:rsidRDefault="00000000">
      <w:proofErr w:type="spellStart"/>
      <w:r>
        <w:t>尚書加二級。母車太夫人、崑山徐太夫人、錢塘徐太夫人並誥贈一品夫人。府君前以官</w:t>
      </w:r>
      <w:proofErr w:type="spellEnd"/>
    </w:p>
    <w:p w14:paraId="56B9F5F4" w14:textId="77777777" w:rsidR="007A29CB" w:rsidRDefault="00000000">
      <w:proofErr w:type="spellStart"/>
      <w:r>
        <w:t>吏科掌印給事中，加二級，誥授中憲大夫</w:t>
      </w:r>
      <w:proofErr w:type="spellEnd"/>
      <w:r>
        <w:t>。</w:t>
      </w:r>
      <w:r>
        <w:rPr>
          <w:lang w:eastAsia="zh-CN"/>
        </w:rPr>
        <w:t>至是晉封光禄大夫工部尚書加二級。</w:t>
      </w:r>
      <w:proofErr w:type="spellStart"/>
      <w:r>
        <w:t>先母吴</w:t>
      </w:r>
      <w:proofErr w:type="spellEnd"/>
    </w:p>
    <w:p w14:paraId="371D74D9" w14:textId="77777777" w:rsidR="007A29CB" w:rsidRDefault="00000000">
      <w:proofErr w:type="spellStart"/>
      <w:r>
        <w:t>太夫人同邑增廣生貤贈文林郎翰林院編修諱鋐公女，孝慈勤儉相夫教子動中禮法誥</w:t>
      </w:r>
      <w:proofErr w:type="spellEnd"/>
    </w:p>
    <w:p w14:paraId="00186F32" w14:textId="77777777" w:rsidR="007A29CB" w:rsidRDefault="00000000">
      <w:pPr>
        <w:rPr>
          <w:lang w:eastAsia="zh-CN"/>
        </w:rPr>
      </w:pPr>
      <w:r>
        <w:rPr>
          <w:lang w:eastAsia="zh-CN"/>
        </w:rPr>
        <w:lastRenderedPageBreak/>
        <w:t>【第</w:t>
      </w:r>
      <w:r>
        <w:rPr>
          <w:lang w:eastAsia="zh-CN"/>
        </w:rPr>
        <w:t>178</w:t>
      </w:r>
      <w:r>
        <w:rPr>
          <w:lang w:eastAsia="zh-CN"/>
        </w:rPr>
        <w:t>页】</w:t>
      </w:r>
    </w:p>
    <w:p w14:paraId="446E73C8" w14:textId="77777777" w:rsidR="007A29CB" w:rsidRDefault="00000000">
      <w:pPr>
        <w:rPr>
          <w:lang w:eastAsia="zh-CN"/>
        </w:rPr>
      </w:pPr>
      <w:r>
        <w:rPr>
          <w:lang w:eastAsia="zh-CN"/>
        </w:rPr>
        <w:t>封恭人＄晉贈一品夫人。子二人：長不孝引之，乾隆六十年順天鄉試舉人，嘉慶四年</w:t>
      </w:r>
      <w:proofErr w:type="gramStart"/>
      <w:r>
        <w:rPr>
          <w:lang w:eastAsia="zh-CN"/>
        </w:rPr>
        <w:t>會</w:t>
      </w:r>
      <w:proofErr w:type="gramEnd"/>
      <w:r>
        <w:rPr>
          <w:lang w:eastAsia="zh-CN"/>
        </w:rPr>
        <w:t>試</w:t>
      </w:r>
    </w:p>
    <w:p w14:paraId="5C5C9659" w14:textId="77777777" w:rsidR="007A29CB" w:rsidRDefault="00000000">
      <w:proofErr w:type="spellStart"/>
      <w:r>
        <w:t>中式，殿試第一甲第三名，賜進士及第，授職翰林院編修，洊升禮部尚書，充經筵講官、武</w:t>
      </w:r>
      <w:proofErr w:type="spellEnd"/>
    </w:p>
    <w:p w14:paraId="6700C1E0" w14:textId="77777777" w:rsidR="007A29CB" w:rsidRDefault="00000000">
      <w:pPr>
        <w:rPr>
          <w:lang w:eastAsia="zh-CN"/>
        </w:rPr>
      </w:pPr>
      <w:r>
        <w:rPr>
          <w:lang w:eastAsia="zh-CN"/>
        </w:rPr>
        <w:t>英殿總裁、</w:t>
      </w:r>
      <w:proofErr w:type="gramStart"/>
      <w:r>
        <w:rPr>
          <w:lang w:eastAsia="zh-CN"/>
        </w:rPr>
        <w:t>國</w:t>
      </w:r>
      <w:proofErr w:type="gramEnd"/>
      <w:r>
        <w:rPr>
          <w:lang w:eastAsia="zh-CN"/>
        </w:rPr>
        <w:t>史館副總裁，誥授光禄大夫。</w:t>
      </w:r>
      <w:proofErr w:type="gramStart"/>
      <w:r>
        <w:rPr>
          <w:lang w:eastAsia="zh-CN"/>
        </w:rPr>
        <w:t>娶同里</w:t>
      </w:r>
      <w:proofErr w:type="gramEnd"/>
      <w:r>
        <w:rPr>
          <w:lang w:eastAsia="zh-CN"/>
        </w:rPr>
        <w:t>廩貢生沈諱業廣公女，誥贈一品夫人</w:t>
      </w:r>
    </w:p>
    <w:p w14:paraId="231A9DA5" w14:textId="77777777" w:rsidR="007A29CB" w:rsidRDefault="00000000">
      <w:pPr>
        <w:rPr>
          <w:lang w:eastAsia="zh-CN"/>
        </w:rPr>
      </w:pPr>
      <w:r>
        <w:rPr>
          <w:lang w:eastAsia="zh-CN"/>
        </w:rPr>
        <w:t>繼娶雲南布政司經歷貤贈承德郎户部雲南司主事宛平范諱</w:t>
      </w:r>
      <w:r>
        <w:rPr>
          <w:rFonts w:eastAsia="宋体" w:hint="eastAsia"/>
          <w:lang w:eastAsia="zh-CN"/>
        </w:rPr>
        <w:t>（</w:t>
      </w:r>
      <w:r>
        <w:rPr>
          <w:lang w:eastAsia="zh-CN"/>
        </w:rPr>
        <w:t>鐘</w:t>
      </w:r>
      <w:r>
        <w:rPr>
          <w:rFonts w:eastAsia="宋体" w:hint="eastAsia"/>
          <w:lang w:eastAsia="zh-CN"/>
        </w:rPr>
        <w:t>）【</w:t>
      </w:r>
      <w:r>
        <w:rPr>
          <w:lang w:eastAsia="zh-CN"/>
        </w:rPr>
        <w:t>鍾</w:t>
      </w:r>
      <w:r>
        <w:rPr>
          <w:rFonts w:eastAsia="宋体" w:hint="eastAsia"/>
          <w:lang w:eastAsia="zh-CN"/>
        </w:rPr>
        <w:t>】</w:t>
      </w:r>
      <w:r>
        <w:rPr>
          <w:lang w:eastAsia="zh-CN"/>
        </w:rPr>
        <w:t>公女，誥封一品夫</w:t>
      </w:r>
    </w:p>
    <w:p w14:paraId="4F1E92AA" w14:textId="77777777" w:rsidR="007A29CB" w:rsidRDefault="00000000">
      <w:pPr>
        <w:rPr>
          <w:lang w:eastAsia="zh-CN"/>
        </w:rPr>
      </w:pPr>
      <w:r>
        <w:rPr>
          <w:lang w:eastAsia="zh-CN"/>
        </w:rPr>
        <w:t>人。次不孝敬之，高郵州學增貢生，貤封承德郎户部福建司主事，出</w:t>
      </w:r>
      <w:proofErr w:type="gramStart"/>
      <w:r>
        <w:rPr>
          <w:lang w:eastAsia="zh-CN"/>
        </w:rPr>
        <w:t>嗣</w:t>
      </w:r>
      <w:proofErr w:type="gramEnd"/>
      <w:r>
        <w:rPr>
          <w:lang w:eastAsia="zh-CN"/>
        </w:rPr>
        <w:t>府</w:t>
      </w:r>
      <w:proofErr w:type="gramStart"/>
      <w:r>
        <w:rPr>
          <w:lang w:eastAsia="zh-CN"/>
        </w:rPr>
        <w:t>君三叔父迪</w:t>
      </w:r>
      <w:proofErr w:type="gramEnd"/>
      <w:r>
        <w:rPr>
          <w:lang w:eastAsia="zh-CN"/>
        </w:rPr>
        <w:t>城公</w:t>
      </w:r>
    </w:p>
    <w:p w14:paraId="62ED67C9" w14:textId="77777777" w:rsidR="007A29CB" w:rsidRDefault="00000000">
      <w:pPr>
        <w:rPr>
          <w:lang w:eastAsia="zh-CN"/>
        </w:rPr>
      </w:pPr>
      <w:r>
        <w:rPr>
          <w:lang w:eastAsia="zh-CN"/>
        </w:rPr>
        <w:t>爲</w:t>
      </w:r>
      <w:proofErr w:type="gramStart"/>
      <w:r>
        <w:rPr>
          <w:lang w:eastAsia="zh-CN"/>
        </w:rPr>
        <w:t>後</w:t>
      </w:r>
      <w:proofErr w:type="gramEnd"/>
      <w:r>
        <w:rPr>
          <w:lang w:eastAsia="zh-CN"/>
        </w:rPr>
        <w:t>，娶浙江寧</w:t>
      </w:r>
      <w:proofErr w:type="gramStart"/>
      <w:r>
        <w:rPr>
          <w:lang w:eastAsia="zh-CN"/>
        </w:rPr>
        <w:t>波府通</w:t>
      </w:r>
      <w:proofErr w:type="gramEnd"/>
      <w:r>
        <w:rPr>
          <w:lang w:eastAsia="zh-CN"/>
        </w:rPr>
        <w:t>判泰州宫諱</w:t>
      </w:r>
      <w:proofErr w:type="gramStart"/>
      <w:r>
        <w:rPr>
          <w:lang w:eastAsia="zh-CN"/>
        </w:rPr>
        <w:t>豫基公</w:t>
      </w:r>
      <w:proofErr w:type="gramEnd"/>
      <w:r>
        <w:rPr>
          <w:lang w:eastAsia="zh-CN"/>
        </w:rPr>
        <w:t>女，貤贈安人。女三人：長適寶</w:t>
      </w:r>
      <w:proofErr w:type="gramStart"/>
      <w:r>
        <w:rPr>
          <w:lang w:eastAsia="zh-CN"/>
        </w:rPr>
        <w:t>應</w:t>
      </w:r>
      <w:proofErr w:type="gramEnd"/>
      <w:r>
        <w:rPr>
          <w:lang w:eastAsia="zh-CN"/>
        </w:rPr>
        <w:t>增貢生朱聯</w:t>
      </w:r>
    </w:p>
    <w:p w14:paraId="48B376AA" w14:textId="77777777" w:rsidR="007A29CB" w:rsidRDefault="00000000">
      <w:pPr>
        <w:rPr>
          <w:lang w:eastAsia="zh-CN"/>
        </w:rPr>
      </w:pPr>
      <w:proofErr w:type="spellStart"/>
      <w:r>
        <w:t>奎，次適儀徵附監生鄭樞，三適同里附生胡道傳</w:t>
      </w:r>
      <w:proofErr w:type="spellEnd"/>
      <w:r>
        <w:t>。</w:t>
      </w:r>
      <w:r>
        <w:rPr>
          <w:lang w:eastAsia="zh-CN"/>
        </w:rPr>
        <w:t>孙八人：壽昌，道光元年正二品廕生</w:t>
      </w:r>
    </w:p>
    <w:p w14:paraId="27DC4022" w14:textId="77777777" w:rsidR="007A29CB" w:rsidRDefault="00000000">
      <w:pPr>
        <w:rPr>
          <w:lang w:eastAsia="zh-CN"/>
        </w:rPr>
      </w:pPr>
      <w:proofErr w:type="gramStart"/>
      <w:r>
        <w:rPr>
          <w:lang w:eastAsia="zh-CN"/>
        </w:rPr>
        <w:t>今官户部山東司</w:t>
      </w:r>
      <w:proofErr w:type="gramEnd"/>
      <w:r>
        <w:rPr>
          <w:lang w:eastAsia="zh-CN"/>
        </w:rPr>
        <w:t>郎中；</w:t>
      </w:r>
      <w:proofErr w:type="gramStart"/>
      <w:r>
        <w:rPr>
          <w:lang w:eastAsia="zh-CN"/>
        </w:rPr>
        <w:t>彦</w:t>
      </w:r>
      <w:proofErr w:type="gramEnd"/>
      <w:r>
        <w:rPr>
          <w:lang w:eastAsia="zh-CN"/>
        </w:rPr>
        <w:t>和，議叙直隸州知州，今官廣西鬱林直隸州知州；</w:t>
      </w:r>
      <w:proofErr w:type="gramStart"/>
      <w:r>
        <w:rPr>
          <w:lang w:eastAsia="zh-CN"/>
        </w:rPr>
        <w:t>壽</w:t>
      </w:r>
      <w:proofErr w:type="gramEnd"/>
      <w:r>
        <w:rPr>
          <w:lang w:eastAsia="zh-CN"/>
        </w:rPr>
        <w:t>朋，</w:t>
      </w:r>
      <w:proofErr w:type="gramStart"/>
      <w:r>
        <w:rPr>
          <w:lang w:eastAsia="zh-CN"/>
        </w:rPr>
        <w:t>蚤</w:t>
      </w:r>
      <w:proofErr w:type="gramEnd"/>
      <w:r>
        <w:rPr>
          <w:lang w:eastAsia="zh-CN"/>
        </w:rPr>
        <w:t>殁</w:t>
      </w:r>
    </w:p>
    <w:p w14:paraId="4795332A" w14:textId="77777777" w:rsidR="007A29CB" w:rsidRDefault="00000000">
      <w:proofErr w:type="spellStart"/>
      <w:r>
        <w:t>壽同。道光五年選拔貢生，考取八旗教習。不孝引之出。壽昌娶廣西桂林府知府代州郎</w:t>
      </w:r>
      <w:proofErr w:type="spellEnd"/>
    </w:p>
    <w:p w14:paraId="41D8B1CB" w14:textId="77777777" w:rsidR="007A29CB" w:rsidRDefault="00000000">
      <w:pPr>
        <w:rPr>
          <w:lang w:eastAsia="zh-CN"/>
        </w:rPr>
      </w:pPr>
      <w:r>
        <w:rPr>
          <w:lang w:eastAsia="zh-CN"/>
        </w:rPr>
        <w:t>名錦</w:t>
      </w:r>
      <w:proofErr w:type="gramStart"/>
      <w:r>
        <w:rPr>
          <w:lang w:eastAsia="zh-CN"/>
        </w:rPr>
        <w:t>麒</w:t>
      </w:r>
      <w:proofErr w:type="gramEnd"/>
      <w:r>
        <w:rPr>
          <w:lang w:eastAsia="zh-CN"/>
        </w:rPr>
        <w:t>公女，繼娶户部郎中江寧陶諱</w:t>
      </w:r>
      <w:proofErr w:type="gramStart"/>
      <w:r>
        <w:rPr>
          <w:lang w:eastAsia="zh-CN"/>
        </w:rPr>
        <w:t>涣悦公</w:t>
      </w:r>
      <w:proofErr w:type="gramEnd"/>
      <w:r>
        <w:rPr>
          <w:lang w:eastAsia="zh-CN"/>
        </w:rPr>
        <w:t>女；</w:t>
      </w:r>
      <w:proofErr w:type="gramStart"/>
      <w:r>
        <w:rPr>
          <w:lang w:eastAsia="zh-CN"/>
        </w:rPr>
        <w:t>彦</w:t>
      </w:r>
      <w:proofErr w:type="gramEnd"/>
      <w:r>
        <w:rPr>
          <w:lang w:eastAsia="zh-CN"/>
        </w:rPr>
        <w:t>和娶胡道傳女，繼娶奉天海城縣知縣</w:t>
      </w:r>
    </w:p>
    <w:p w14:paraId="312982ED" w14:textId="77777777" w:rsidR="007A29CB" w:rsidRDefault="00000000">
      <w:pPr>
        <w:rPr>
          <w:lang w:eastAsia="zh-CN"/>
        </w:rPr>
      </w:pPr>
      <w:r>
        <w:rPr>
          <w:lang w:eastAsia="zh-CN"/>
        </w:rPr>
        <w:t>平湖沈諱學詩公女；</w:t>
      </w:r>
      <w:proofErr w:type="gramStart"/>
      <w:r>
        <w:rPr>
          <w:lang w:eastAsia="zh-CN"/>
        </w:rPr>
        <w:t>壽同娶光</w:t>
      </w:r>
      <w:proofErr w:type="gramEnd"/>
      <w:r>
        <w:rPr>
          <w:lang w:eastAsia="zh-CN"/>
        </w:rPr>
        <w:t>禄寺卿前湖南巡撫興縣康名紹鏞公女。</w:t>
      </w:r>
      <w:proofErr w:type="gramStart"/>
      <w:r>
        <w:rPr>
          <w:lang w:eastAsia="zh-CN"/>
        </w:rPr>
        <w:t>壽</w:t>
      </w:r>
      <w:proofErr w:type="gramEnd"/>
      <w:r>
        <w:rPr>
          <w:lang w:eastAsia="zh-CN"/>
        </w:rPr>
        <w:t>山，議叙從九品</w:t>
      </w:r>
    </w:p>
    <w:p w14:paraId="20909132" w14:textId="77777777" w:rsidR="007A29CB" w:rsidRDefault="00000000">
      <w:pPr>
        <w:rPr>
          <w:lang w:eastAsia="zh-CN"/>
        </w:rPr>
      </w:pPr>
      <w:r>
        <w:rPr>
          <w:lang w:eastAsia="zh-CN"/>
        </w:rPr>
        <w:t>候選，</w:t>
      </w:r>
      <w:proofErr w:type="gramStart"/>
      <w:r>
        <w:rPr>
          <w:lang w:eastAsia="zh-CN"/>
        </w:rPr>
        <w:t>壽</w:t>
      </w:r>
      <w:proofErr w:type="gramEnd"/>
      <w:r>
        <w:rPr>
          <w:lang w:eastAsia="zh-CN"/>
        </w:rPr>
        <w:t>祺，高郵州學附生，葆和，業儒，保定，幼，不孝敬之出。</w:t>
      </w:r>
      <w:proofErr w:type="gramStart"/>
      <w:r>
        <w:rPr>
          <w:lang w:eastAsia="zh-CN"/>
        </w:rPr>
        <w:t>壽山娶</w:t>
      </w:r>
      <w:proofErr w:type="gramEnd"/>
      <w:r>
        <w:rPr>
          <w:lang w:eastAsia="zh-CN"/>
        </w:rPr>
        <w:t>山西大同鎮總兵泰</w:t>
      </w:r>
    </w:p>
    <w:p w14:paraId="651EEF7F" w14:textId="77777777" w:rsidR="007A29CB" w:rsidRDefault="00000000">
      <w:proofErr w:type="spellStart"/>
      <w:r>
        <w:t>州劉名國慶公女，壽祺娶江蘇金壇縣訓導同里俞名光祖公女，葆和娶江南高寶運河營守</w:t>
      </w:r>
      <w:proofErr w:type="spellEnd"/>
    </w:p>
    <w:p w14:paraId="6ED6CE26" w14:textId="77777777" w:rsidR="007A29CB" w:rsidRDefault="00000000">
      <w:pPr>
        <w:rPr>
          <w:lang w:eastAsia="zh-CN"/>
        </w:rPr>
      </w:pPr>
      <w:proofErr w:type="gramStart"/>
      <w:r>
        <w:rPr>
          <w:lang w:eastAsia="zh-CN"/>
        </w:rPr>
        <w:t>備</w:t>
      </w:r>
      <w:proofErr w:type="gramEnd"/>
      <w:r>
        <w:rPr>
          <w:lang w:eastAsia="zh-CN"/>
        </w:rPr>
        <w:t>吴縣吴名國棟公女。孙女九人：不孝引之出者二，長適甘泉縣學附生徐玉華，次適刑</w:t>
      </w:r>
    </w:p>
    <w:p w14:paraId="41AF810A" w14:textId="77777777" w:rsidR="007A29CB" w:rsidRDefault="00000000">
      <w:proofErr w:type="spellStart"/>
      <w:r>
        <w:t>部郎中宛平史致蕃。不孝敬之出者七，長適同里湯定成，三適候選縣丞汾陽韓錕，四許興</w:t>
      </w:r>
      <w:proofErr w:type="spellEnd"/>
    </w:p>
    <w:p w14:paraId="04F63294" w14:textId="77777777" w:rsidR="007A29CB" w:rsidRDefault="00000000">
      <w:pPr>
        <w:rPr>
          <w:lang w:eastAsia="zh-CN"/>
        </w:rPr>
      </w:pPr>
      <w:r>
        <w:rPr>
          <w:lang w:eastAsia="zh-CN"/>
        </w:rPr>
        <w:t>【第</w:t>
      </w:r>
      <w:r>
        <w:rPr>
          <w:lang w:eastAsia="zh-CN"/>
        </w:rPr>
        <w:t>179</w:t>
      </w:r>
      <w:r>
        <w:rPr>
          <w:lang w:eastAsia="zh-CN"/>
        </w:rPr>
        <w:t>页】</w:t>
      </w:r>
    </w:p>
    <w:p w14:paraId="73FF185A" w14:textId="77777777" w:rsidR="007A29CB" w:rsidRDefault="00000000">
      <w:pPr>
        <w:rPr>
          <w:lang w:eastAsia="zh-CN"/>
        </w:rPr>
      </w:pPr>
      <w:proofErr w:type="gramStart"/>
      <w:r>
        <w:rPr>
          <w:lang w:eastAsia="zh-CN"/>
        </w:rPr>
        <w:t>化徐德</w:t>
      </w:r>
      <w:proofErr w:type="gramEnd"/>
      <w:r>
        <w:rPr>
          <w:lang w:eastAsia="zh-CN"/>
        </w:rPr>
        <w:t>駒。曾孫八人：恩</w:t>
      </w:r>
      <w:proofErr w:type="gramStart"/>
      <w:r>
        <w:rPr>
          <w:lang w:eastAsia="zh-CN"/>
        </w:rPr>
        <w:t>溥</w:t>
      </w:r>
      <w:proofErr w:type="gramEnd"/>
      <w:r>
        <w:rPr>
          <w:lang w:eastAsia="zh-CN"/>
        </w:rPr>
        <w:t>、恩湛，孫壽昌出。恩</w:t>
      </w:r>
      <w:proofErr w:type="gramStart"/>
      <w:r>
        <w:rPr>
          <w:lang w:eastAsia="zh-CN"/>
        </w:rPr>
        <w:t>溥</w:t>
      </w:r>
      <w:proofErr w:type="gramEnd"/>
      <w:r>
        <w:rPr>
          <w:lang w:eastAsia="zh-CN"/>
        </w:rPr>
        <w:t>聘舉人候選主事仁和韓諱</w:t>
      </w:r>
      <w:proofErr w:type="gramStart"/>
      <w:r>
        <w:rPr>
          <w:lang w:eastAsia="zh-CN"/>
        </w:rPr>
        <w:t>綬章公女</w:t>
      </w:r>
      <w:proofErr w:type="gramEnd"/>
    </w:p>
    <w:p w14:paraId="1C562491" w14:textId="77777777" w:rsidR="007A29CB" w:rsidRDefault="00000000">
      <w:pPr>
        <w:rPr>
          <w:lang w:eastAsia="zh-CN"/>
        </w:rPr>
      </w:pPr>
      <w:r>
        <w:rPr>
          <w:lang w:eastAsia="zh-CN"/>
        </w:rPr>
        <w:t>恩</w:t>
      </w:r>
      <w:proofErr w:type="gramStart"/>
      <w:r>
        <w:rPr>
          <w:lang w:eastAsia="zh-CN"/>
        </w:rPr>
        <w:t>來</w:t>
      </w:r>
      <w:proofErr w:type="gramEnd"/>
      <w:r>
        <w:rPr>
          <w:lang w:eastAsia="zh-CN"/>
        </w:rPr>
        <w:t>、恩沛、恩洽，孫</w:t>
      </w:r>
      <w:proofErr w:type="gramStart"/>
      <w:r>
        <w:rPr>
          <w:lang w:eastAsia="zh-CN"/>
        </w:rPr>
        <w:t>彦</w:t>
      </w:r>
      <w:proofErr w:type="gramEnd"/>
      <w:r>
        <w:rPr>
          <w:lang w:eastAsia="zh-CN"/>
        </w:rPr>
        <w:t>和出。恩</w:t>
      </w:r>
      <w:proofErr w:type="gramStart"/>
      <w:r>
        <w:rPr>
          <w:lang w:eastAsia="zh-CN"/>
        </w:rPr>
        <w:t>來聘左春坊左</w:t>
      </w:r>
      <w:proofErr w:type="gramEnd"/>
      <w:r>
        <w:rPr>
          <w:lang w:eastAsia="zh-CN"/>
        </w:rPr>
        <w:t>中允平湖徐</w:t>
      </w:r>
      <w:proofErr w:type="gramStart"/>
      <w:r>
        <w:rPr>
          <w:lang w:eastAsia="zh-CN"/>
        </w:rPr>
        <w:t>名士芬公女</w:t>
      </w:r>
      <w:proofErr w:type="gramEnd"/>
      <w:r>
        <w:rPr>
          <w:lang w:eastAsia="zh-CN"/>
        </w:rPr>
        <w:t>。恩</w:t>
      </w:r>
      <w:proofErr w:type="gramStart"/>
      <w:r>
        <w:rPr>
          <w:lang w:eastAsia="zh-CN"/>
        </w:rPr>
        <w:t>澤</w:t>
      </w:r>
      <w:proofErr w:type="gramEnd"/>
      <w:r>
        <w:rPr>
          <w:lang w:eastAsia="zh-CN"/>
        </w:rPr>
        <w:t>，孙壽同出</w:t>
      </w:r>
    </w:p>
    <w:p w14:paraId="2FC5897F" w14:textId="77777777" w:rsidR="007A29CB" w:rsidRDefault="00000000">
      <w:pPr>
        <w:rPr>
          <w:lang w:eastAsia="zh-CN"/>
        </w:rPr>
      </w:pPr>
      <w:r>
        <w:rPr>
          <w:lang w:eastAsia="zh-CN"/>
        </w:rPr>
        <w:t>恩長，孙</w:t>
      </w:r>
      <w:proofErr w:type="gramStart"/>
      <w:r>
        <w:rPr>
          <w:lang w:eastAsia="zh-CN"/>
        </w:rPr>
        <w:t>壽</w:t>
      </w:r>
      <w:proofErr w:type="gramEnd"/>
      <w:r>
        <w:rPr>
          <w:lang w:eastAsia="zh-CN"/>
        </w:rPr>
        <w:t>山出。恩海，孙</w:t>
      </w:r>
      <w:proofErr w:type="gramStart"/>
      <w:r>
        <w:rPr>
          <w:lang w:eastAsia="zh-CN"/>
        </w:rPr>
        <w:t>壽</w:t>
      </w:r>
      <w:proofErr w:type="gramEnd"/>
      <w:r>
        <w:rPr>
          <w:lang w:eastAsia="zh-CN"/>
        </w:rPr>
        <w:t>祺出。曾孫女十人：孙</w:t>
      </w:r>
      <w:proofErr w:type="gramStart"/>
      <w:r>
        <w:rPr>
          <w:lang w:eastAsia="zh-CN"/>
        </w:rPr>
        <w:t>壽昌出</w:t>
      </w:r>
      <w:proofErr w:type="gramEnd"/>
      <w:r>
        <w:rPr>
          <w:lang w:eastAsia="zh-CN"/>
        </w:rPr>
        <w:t>者三，次許錢塘邵延棟，三許</w:t>
      </w:r>
    </w:p>
    <w:p w14:paraId="4838972A" w14:textId="77777777" w:rsidR="007A29CB" w:rsidRDefault="00000000">
      <w:pPr>
        <w:rPr>
          <w:lang w:eastAsia="zh-CN"/>
        </w:rPr>
      </w:pPr>
      <w:r>
        <w:rPr>
          <w:lang w:eastAsia="zh-CN"/>
        </w:rPr>
        <w:lastRenderedPageBreak/>
        <w:t>武進周榮桂。孫</w:t>
      </w:r>
      <w:proofErr w:type="gramStart"/>
      <w:r>
        <w:rPr>
          <w:lang w:eastAsia="zh-CN"/>
        </w:rPr>
        <w:t>彦</w:t>
      </w:r>
      <w:proofErr w:type="gramEnd"/>
      <w:r>
        <w:rPr>
          <w:lang w:eastAsia="zh-CN"/>
        </w:rPr>
        <w:t>和出者二，孫壽同出者二，孫壽山出者三。道光十二年歲在壬辰五月</w:t>
      </w:r>
    </w:p>
    <w:p w14:paraId="3E0C11C8" w14:textId="77777777" w:rsidR="007A29CB" w:rsidRDefault="00000000">
      <w:proofErr w:type="spellStart"/>
      <w:r>
        <w:t>既望，不孝孤哀子引之、降服子敬之泣血謹狀</w:t>
      </w:r>
      <w:proofErr w:type="spellEnd"/>
    </w:p>
    <w:p w14:paraId="7012F23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1E3B3B4" w14:textId="77777777" w:rsidR="007A29CB" w:rsidRDefault="00000000">
      <w:r>
        <w:rPr>
          <w:rFonts w:eastAsia="宋体" w:hint="eastAsia"/>
          <w:lang w:eastAsia="zh-CN"/>
        </w:rPr>
        <w:t>《</w:t>
      </w:r>
      <w:proofErr w:type="spellStart"/>
      <w:r>
        <w:t>行狀</w:t>
      </w:r>
      <w:proofErr w:type="spellEnd"/>
      <w:r>
        <w:rPr>
          <w:rFonts w:eastAsia="宋体" w:hint="eastAsia"/>
          <w:lang w:eastAsia="zh-CN"/>
        </w:rPr>
        <w:t>》</w:t>
      </w:r>
      <w:proofErr w:type="spellStart"/>
      <w:r>
        <w:t>原載</w:t>
      </w:r>
      <w:proofErr w:type="spellEnd"/>
      <w:r>
        <w:rPr>
          <w:rFonts w:eastAsia="宋体" w:hint="eastAsia"/>
          <w:lang w:eastAsia="zh-CN"/>
        </w:rPr>
        <w:t>《</w:t>
      </w:r>
      <w:proofErr w:type="spellStart"/>
      <w:r>
        <w:t>高郵王氏遺書。高郵王氏六葉傳狀碑誌集卷四</w:t>
      </w:r>
      <w:proofErr w:type="spellEnd"/>
      <w:r>
        <w:rPr>
          <w:rFonts w:eastAsia="宋体" w:hint="eastAsia"/>
          <w:lang w:eastAsia="zh-CN"/>
        </w:rPr>
        <w:t>》</w:t>
      </w:r>
      <w:r>
        <w:t>。</w:t>
      </w:r>
      <w:proofErr w:type="spellStart"/>
      <w:r>
        <w:t>王引之以此</w:t>
      </w:r>
      <w:proofErr w:type="spellEnd"/>
      <w:r>
        <w:rPr>
          <w:rFonts w:eastAsia="宋体" w:hint="eastAsia"/>
          <w:lang w:eastAsia="zh-CN"/>
        </w:rPr>
        <w:t>《</w:t>
      </w:r>
      <w:proofErr w:type="spellStart"/>
      <w:r>
        <w:t>行狀</w:t>
      </w:r>
      <w:proofErr w:type="spellEnd"/>
      <w:r>
        <w:rPr>
          <w:rFonts w:eastAsia="宋体" w:hint="eastAsia"/>
          <w:lang w:eastAsia="zh-CN"/>
        </w:rPr>
        <w:t>》</w:t>
      </w:r>
      <w:proofErr w:type="spellStart"/>
      <w:r>
        <w:t>呈進士、學政</w:t>
      </w:r>
      <w:proofErr w:type="spellEnd"/>
    </w:p>
    <w:p w14:paraId="3771B404" w14:textId="77777777" w:rsidR="007A29CB" w:rsidRDefault="00000000">
      <w:proofErr w:type="spellStart"/>
      <w:r>
        <w:t>徐士芬，徐王氏姻親。據此撰</w:t>
      </w:r>
      <w:proofErr w:type="spellEnd"/>
      <w:r>
        <w:rPr>
          <w:rFonts w:eastAsia="宋体" w:hint="eastAsia"/>
          <w:lang w:eastAsia="zh-CN"/>
        </w:rPr>
        <w:t>《</w:t>
      </w:r>
      <w:proofErr w:type="spellStart"/>
      <w:r>
        <w:t>原任直隸永定河道王公事略狀</w:t>
      </w:r>
      <w:proofErr w:type="spellEnd"/>
      <w:r>
        <w:rPr>
          <w:rFonts w:eastAsia="宋体" w:hint="eastAsia"/>
          <w:lang w:eastAsia="zh-CN"/>
        </w:rPr>
        <w:t>》</w:t>
      </w:r>
      <w:r>
        <w:t>，</w:t>
      </w:r>
      <w:proofErr w:type="spellStart"/>
      <w:r>
        <w:t>以備史館採録。王引之又呈請阮元，阮</w:t>
      </w:r>
      <w:proofErr w:type="spellEnd"/>
    </w:p>
    <w:p w14:paraId="2013DD10" w14:textId="77777777" w:rsidR="007A29CB" w:rsidRDefault="00000000">
      <w:proofErr w:type="spellStart"/>
      <w:r>
        <w:t>元撰</w:t>
      </w:r>
      <w:proofErr w:type="spellEnd"/>
      <w:r>
        <w:rPr>
          <w:rFonts w:eastAsia="宋体" w:hint="eastAsia"/>
          <w:lang w:eastAsia="zh-CN"/>
        </w:rPr>
        <w:t>《</w:t>
      </w:r>
      <w:proofErr w:type="spellStart"/>
      <w:r>
        <w:t>王石臞先生墓志銘</w:t>
      </w:r>
      <w:proofErr w:type="spellEnd"/>
      <w:r>
        <w:rPr>
          <w:rFonts w:eastAsia="宋体" w:hint="eastAsia"/>
          <w:lang w:eastAsia="zh-CN"/>
        </w:rPr>
        <w:t>》</w:t>
      </w:r>
      <w:r>
        <w:t>。</w:t>
      </w:r>
      <w:proofErr w:type="spellStart"/>
      <w:r>
        <w:t>俱詳丙編</w:t>
      </w:r>
      <w:proofErr w:type="spellEnd"/>
      <w:r>
        <w:rPr>
          <w:rFonts w:eastAsia="宋体" w:hint="eastAsia"/>
          <w:lang w:eastAsia="zh-CN"/>
        </w:rPr>
        <w:t>《</w:t>
      </w:r>
      <w:proofErr w:type="spellStart"/>
      <w:r>
        <w:t>碑傳</w:t>
      </w:r>
      <w:proofErr w:type="spellEnd"/>
      <w:r>
        <w:rPr>
          <w:rFonts w:eastAsia="宋体" w:hint="eastAsia"/>
          <w:lang w:eastAsia="zh-CN"/>
        </w:rPr>
        <w:t>》</w:t>
      </w:r>
      <w:r>
        <w:t>。</w:t>
      </w:r>
    </w:p>
    <w:p w14:paraId="35147FF6"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E7DCF57"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c</w:t>
      </w:r>
      <w:r>
        <w:t>二</w:t>
      </w:r>
      <w:proofErr w:type="spellEnd"/>
      <w:proofErr w:type="gramStart"/>
      <w:r>
        <w:rPr>
          <w:rFonts w:eastAsia="宋体" w:hint="eastAsia"/>
          <w:lang w:eastAsia="zh-CN"/>
        </w:rPr>
        <w:t>】</w:t>
      </w:r>
      <w:proofErr w:type="gramEnd"/>
      <w:r>
        <w:rPr>
          <w:rFonts w:eastAsia="宋体" w:hint="eastAsia"/>
          <w:lang w:eastAsia="zh-CN"/>
        </w:rPr>
        <w:t>“</w:t>
      </w:r>
      <w:proofErr w:type="spellStart"/>
      <w:r>
        <w:t>乙卯</w:t>
      </w:r>
      <w:proofErr w:type="spellEnd"/>
      <w:r>
        <w:rPr>
          <w:rFonts w:eastAsia="宋体" w:hint="eastAsia"/>
          <w:lang w:eastAsia="zh-CN"/>
        </w:rPr>
        <w:t>”</w:t>
      </w:r>
      <w:r>
        <w:t>＄誤。</w:t>
      </w:r>
      <w:r>
        <w:rPr>
          <w:rFonts w:eastAsia="宋体" w:hint="eastAsia"/>
          <w:lang w:eastAsia="zh-CN"/>
        </w:rPr>
        <w:t>《</w:t>
      </w:r>
      <w:proofErr w:type="spellStart"/>
      <w:r>
        <w:t>高郵王氏家集</w:t>
      </w:r>
      <w:proofErr w:type="spellEnd"/>
      <w:r>
        <w:rPr>
          <w:rFonts w:eastAsia="宋体" w:hint="eastAsia"/>
          <w:lang w:eastAsia="zh-CN"/>
        </w:rPr>
        <w:t>》</w:t>
      </w:r>
      <w:proofErr w:type="spellStart"/>
      <w:r>
        <w:t>本作</w:t>
      </w:r>
      <w:proofErr w:type="spellEnd"/>
      <w:r>
        <w:rPr>
          <w:rFonts w:eastAsia="宋体" w:hint="eastAsia"/>
          <w:lang w:eastAsia="zh-CN"/>
        </w:rPr>
        <w:t>“</w:t>
      </w:r>
      <w:proofErr w:type="spellStart"/>
      <w:r>
        <w:t>乙丣</w:t>
      </w:r>
      <w:proofErr w:type="spellEnd"/>
      <w:r>
        <w:rPr>
          <w:rFonts w:eastAsia="宋体" w:hint="eastAsia"/>
          <w:lang w:eastAsia="zh-CN"/>
        </w:rPr>
        <w:t>”</w:t>
      </w:r>
      <w:r>
        <w:t>，</w:t>
      </w:r>
      <w:proofErr w:type="spellStart"/>
      <w:r>
        <w:t>丣，古</w:t>
      </w:r>
      <w:proofErr w:type="gramStart"/>
      <w:r>
        <w:t>酉</w:t>
      </w:r>
      <w:proofErr w:type="gramEnd"/>
      <w:r>
        <w:t>字</w:t>
      </w:r>
      <w:proofErr w:type="spellEnd"/>
      <w:r>
        <w:t>。</w:t>
      </w:r>
      <w:r>
        <w:rPr>
          <w:rFonts w:eastAsia="宋体" w:hint="eastAsia"/>
          <w:lang w:eastAsia="zh-CN"/>
        </w:rPr>
        <w:t>《</w:t>
      </w:r>
      <w:proofErr w:type="spellStart"/>
      <w:r>
        <w:t>高郵王氏遺書</w:t>
      </w:r>
      <w:proofErr w:type="spellEnd"/>
      <w:r>
        <w:rPr>
          <w:rFonts w:eastAsia="宋体" w:hint="eastAsia"/>
          <w:lang w:eastAsia="zh-CN"/>
        </w:rPr>
        <w:t>》</w:t>
      </w:r>
      <w:proofErr w:type="spellStart"/>
      <w:r>
        <w:t>以形近誤作</w:t>
      </w:r>
      <w:proofErr w:type="spellEnd"/>
      <w:r>
        <w:rPr>
          <w:rFonts w:eastAsia="宋体" w:hint="eastAsia"/>
          <w:lang w:eastAsia="zh-CN"/>
        </w:rPr>
        <w:t>“</w:t>
      </w:r>
      <w:r>
        <w:t>卯</w:t>
      </w:r>
      <w:r>
        <w:rPr>
          <w:rFonts w:eastAsia="宋体" w:hint="eastAsia"/>
          <w:lang w:eastAsia="zh-CN"/>
        </w:rPr>
        <w:t>”</w:t>
      </w:r>
    </w:p>
    <w:p w14:paraId="6B8827AD" w14:textId="77777777" w:rsidR="007A29CB" w:rsidRDefault="00000000">
      <w:proofErr w:type="spellStart"/>
      <w:r>
        <w:t>乾隆三十三年，正是乙酉年</w:t>
      </w:r>
      <w:proofErr w:type="spellEnd"/>
      <w:r>
        <w:t>。</w:t>
      </w:r>
    </w:p>
    <w:p w14:paraId="6167076A" w14:textId="77777777" w:rsidR="007A29CB" w:rsidRDefault="00000000">
      <w:proofErr w:type="spellStart"/>
      <w:r>
        <w:t>太子太師兵部尚書閩浙總督金匱孫文靖公神道碑銘</w:t>
      </w:r>
      <w:proofErr w:type="spellEnd"/>
    </w:p>
    <w:p w14:paraId="4894592E" w14:textId="77777777" w:rsidR="007A29CB" w:rsidRDefault="00000000">
      <w:proofErr w:type="spellStart"/>
      <w:r>
        <w:t>兵部尚</w:t>
      </w:r>
      <w:proofErr w:type="gramStart"/>
      <w:r>
        <w:t>書</w:t>
      </w:r>
      <w:proofErr w:type="gramEnd"/>
      <w:r>
        <w:t>閩浙總督金匱孫公既卒之明年</w:t>
      </w:r>
      <w:proofErr w:type="gramStart"/>
      <w:r>
        <w:t>其孤慧惇、慧翼以狀來</w:t>
      </w:r>
      <w:proofErr w:type="gramEnd"/>
      <w:r>
        <w:t>謁曰</w:t>
      </w:r>
      <w:proofErr w:type="spellEnd"/>
      <w:r>
        <w:rPr>
          <w:rFonts w:eastAsia="宋体" w:hint="eastAsia"/>
          <w:lang w:eastAsia="zh-CN"/>
        </w:rPr>
        <w:t>“</w:t>
      </w:r>
      <w:proofErr w:type="spellStart"/>
      <w:r>
        <w:t>先大人葬</w:t>
      </w:r>
      <w:proofErr w:type="spellEnd"/>
    </w:p>
    <w:p w14:paraId="7E2E1439" w14:textId="77777777" w:rsidR="007A29CB" w:rsidRDefault="00000000">
      <w:pPr>
        <w:rPr>
          <w:lang w:eastAsia="zh-CN"/>
        </w:rPr>
      </w:pPr>
      <w:r>
        <w:rPr>
          <w:lang w:eastAsia="zh-CN"/>
        </w:rPr>
        <w:t>【第</w:t>
      </w:r>
      <w:r>
        <w:rPr>
          <w:lang w:eastAsia="zh-CN"/>
        </w:rPr>
        <w:t>180</w:t>
      </w:r>
      <w:r>
        <w:rPr>
          <w:lang w:eastAsia="zh-CN"/>
        </w:rPr>
        <w:t>页】</w:t>
      </w:r>
    </w:p>
    <w:p w14:paraId="48CAB8BB" w14:textId="77777777" w:rsidR="007A29CB" w:rsidRDefault="00000000">
      <w:pPr>
        <w:rPr>
          <w:lang w:eastAsia="zh-CN"/>
        </w:rPr>
      </w:pPr>
      <w:r>
        <w:rPr>
          <w:lang w:eastAsia="zh-CN"/>
        </w:rPr>
        <w:t>有期幸有</w:t>
      </w:r>
      <w:proofErr w:type="gramStart"/>
      <w:r>
        <w:rPr>
          <w:lang w:eastAsia="zh-CN"/>
        </w:rPr>
        <w:t>窆</w:t>
      </w:r>
      <w:proofErr w:type="gramEnd"/>
      <w:r>
        <w:rPr>
          <w:lang w:eastAsia="zh-CN"/>
        </w:rPr>
        <w:t>石閒最録平生行事，俾車過者知式。</w:t>
      </w:r>
      <w:proofErr w:type="gramStart"/>
      <w:r>
        <w:rPr>
          <w:lang w:eastAsia="zh-CN"/>
        </w:rPr>
        <w:t>狀繁不可次</w:t>
      </w:r>
      <w:proofErr w:type="gramEnd"/>
      <w:r>
        <w:rPr>
          <w:lang w:eastAsia="zh-CN"/>
        </w:rPr>
        <w:t>也，願</w:t>
      </w:r>
      <w:proofErr w:type="gramStart"/>
      <w:r>
        <w:rPr>
          <w:lang w:eastAsia="zh-CN"/>
        </w:rPr>
        <w:t>書</w:t>
      </w:r>
      <w:proofErr w:type="gramEnd"/>
      <w:r>
        <w:rPr>
          <w:lang w:eastAsia="zh-CN"/>
        </w:rPr>
        <w:t>其大者。</w:t>
      </w:r>
      <w:r>
        <w:rPr>
          <w:rFonts w:eastAsia="宋体" w:hint="eastAsia"/>
          <w:lang w:eastAsia="zh-CN"/>
        </w:rPr>
        <w:t>”</w:t>
      </w:r>
      <w:r>
        <w:rPr>
          <w:lang w:eastAsia="zh-CN"/>
        </w:rPr>
        <w:t>予與公乾</w:t>
      </w:r>
    </w:p>
    <w:p w14:paraId="241DB8AC" w14:textId="77777777" w:rsidR="007A29CB" w:rsidRDefault="00000000">
      <w:pPr>
        <w:rPr>
          <w:lang w:eastAsia="zh-CN"/>
        </w:rPr>
      </w:pPr>
      <w:r>
        <w:rPr>
          <w:lang w:eastAsia="zh-CN"/>
        </w:rPr>
        <w:t>隆六十年同舉鄉試，知公最久，</w:t>
      </w:r>
      <w:proofErr w:type="gramStart"/>
      <w:r>
        <w:rPr>
          <w:lang w:eastAsia="zh-CN"/>
        </w:rPr>
        <w:t>樂</w:t>
      </w:r>
      <w:proofErr w:type="gramEnd"/>
      <w:r>
        <w:rPr>
          <w:lang w:eastAsia="zh-CN"/>
        </w:rPr>
        <w:t>爲删舉大要以付樂石。乃言曰：公官終閩浙總督。自</w:t>
      </w:r>
    </w:p>
    <w:p w14:paraId="2342770D" w14:textId="77777777" w:rsidR="007A29CB" w:rsidRDefault="00000000">
      <w:pPr>
        <w:rPr>
          <w:lang w:eastAsia="zh-CN"/>
        </w:rPr>
      </w:pPr>
      <w:r>
        <w:rPr>
          <w:lang w:eastAsia="zh-CN"/>
        </w:rPr>
        <w:t>起家翰林，前</w:t>
      </w:r>
      <w:proofErr w:type="gramStart"/>
      <w:r>
        <w:rPr>
          <w:lang w:eastAsia="zh-CN"/>
        </w:rPr>
        <w:t>後</w:t>
      </w:r>
      <w:proofErr w:type="gramEnd"/>
      <w:r>
        <w:rPr>
          <w:lang w:eastAsia="zh-CN"/>
        </w:rPr>
        <w:t>七官，不出閩中，閒一爲皖撫，曾不淹時，復移閩。天生公才，</w:t>
      </w:r>
      <w:proofErr w:type="gramStart"/>
      <w:r>
        <w:rPr>
          <w:lang w:eastAsia="zh-CN"/>
        </w:rPr>
        <w:t>殆</w:t>
      </w:r>
      <w:proofErr w:type="gramEnd"/>
      <w:r>
        <w:rPr>
          <w:lang w:eastAsia="zh-CN"/>
        </w:rPr>
        <w:t>爲閩也</w:t>
      </w:r>
    </w:p>
    <w:p w14:paraId="47DDFC06" w14:textId="77777777" w:rsidR="007A29CB" w:rsidRDefault="00000000">
      <w:pPr>
        <w:rPr>
          <w:lang w:eastAsia="zh-CN"/>
        </w:rPr>
      </w:pPr>
      <w:r>
        <w:rPr>
          <w:lang w:eastAsia="zh-CN"/>
        </w:rPr>
        <w:t>當閩事盤錯交</w:t>
      </w:r>
      <w:proofErr w:type="gramStart"/>
      <w:r>
        <w:rPr>
          <w:lang w:eastAsia="zh-CN"/>
        </w:rPr>
        <w:t>會</w:t>
      </w:r>
      <w:proofErr w:type="gramEnd"/>
      <w:r>
        <w:rPr>
          <w:lang w:eastAsia="zh-CN"/>
        </w:rPr>
        <w:t>，千緒萬隟。小而</w:t>
      </w:r>
      <w:proofErr w:type="gramStart"/>
      <w:r>
        <w:rPr>
          <w:lang w:eastAsia="zh-CN"/>
        </w:rPr>
        <w:t>榷</w:t>
      </w:r>
      <w:proofErr w:type="gramEnd"/>
      <w:r>
        <w:rPr>
          <w:lang w:eastAsia="zh-CN"/>
        </w:rPr>
        <w:t>鹺</w:t>
      </w:r>
      <w:proofErr w:type="gramStart"/>
      <w:r>
        <w:rPr>
          <w:lang w:eastAsia="zh-CN"/>
        </w:rPr>
        <w:t>儲</w:t>
      </w:r>
      <w:proofErr w:type="gramEnd"/>
      <w:r>
        <w:rPr>
          <w:lang w:eastAsia="zh-CN"/>
        </w:rPr>
        <w:t>糧，</w:t>
      </w:r>
      <w:proofErr w:type="gramStart"/>
      <w:r>
        <w:rPr>
          <w:lang w:eastAsia="zh-CN"/>
        </w:rPr>
        <w:t>浚陂</w:t>
      </w:r>
      <w:proofErr w:type="gramEnd"/>
      <w:r>
        <w:rPr>
          <w:lang w:eastAsia="zh-CN"/>
        </w:rPr>
        <w:t>贍灾；大而治</w:t>
      </w:r>
      <w:proofErr w:type="gramStart"/>
      <w:r>
        <w:rPr>
          <w:lang w:eastAsia="zh-CN"/>
        </w:rPr>
        <w:t>樓</w:t>
      </w:r>
      <w:proofErr w:type="gramEnd"/>
      <w:r>
        <w:rPr>
          <w:lang w:eastAsia="zh-CN"/>
        </w:rPr>
        <w:t>船，詰海寇。文孴武</w:t>
      </w:r>
    </w:p>
    <w:p w14:paraId="2A1A44E7" w14:textId="77777777" w:rsidR="007A29CB" w:rsidRDefault="00000000">
      <w:r>
        <w:rPr>
          <w:lang w:eastAsia="zh-CN"/>
        </w:rPr>
        <w:t>巨，無所</w:t>
      </w:r>
      <w:proofErr w:type="gramStart"/>
      <w:r>
        <w:rPr>
          <w:lang w:eastAsia="zh-CN"/>
        </w:rPr>
        <w:t>不</w:t>
      </w:r>
      <w:proofErr w:type="gramEnd"/>
      <w:r>
        <w:rPr>
          <w:lang w:eastAsia="zh-CN"/>
        </w:rPr>
        <w:t>有。閩之全局，不</w:t>
      </w:r>
      <w:proofErr w:type="gramStart"/>
      <w:r>
        <w:rPr>
          <w:lang w:eastAsia="zh-CN"/>
        </w:rPr>
        <w:t>後</w:t>
      </w:r>
      <w:proofErr w:type="gramEnd"/>
      <w:r>
        <w:rPr>
          <w:lang w:eastAsia="zh-CN"/>
        </w:rPr>
        <w:t>不先，待公以清以平，以底無事，故曰公之才爲閩而生。</w:t>
      </w:r>
      <w:r>
        <w:t>閩</w:t>
      </w:r>
    </w:p>
    <w:p w14:paraId="4CD219C6" w14:textId="77777777" w:rsidR="007A29CB" w:rsidRDefault="00000000">
      <w:proofErr w:type="spellStart"/>
      <w:r>
        <w:t>自雍正閒，聽漁海者鬻鹽，量肩而食計擔而征，名曰水販。乾隆七年舉販者爲商自其</w:t>
      </w:r>
      <w:proofErr w:type="spellEnd"/>
    </w:p>
    <w:p w14:paraId="3333A230" w14:textId="77777777" w:rsidR="007A29CB" w:rsidRDefault="00000000">
      <w:proofErr w:type="spellStart"/>
      <w:r>
        <w:t>始貲弱，近益匱。公諳其原，熟其地勢，紓其課，清其界，三年官私交便。臺灣地氣厚，歲</w:t>
      </w:r>
      <w:proofErr w:type="spellEnd"/>
    </w:p>
    <w:p w14:paraId="5EE1DC6F" w14:textId="77777777" w:rsidR="007A29CB" w:rsidRDefault="00000000">
      <w:proofErr w:type="spellStart"/>
      <w:r>
        <w:t>再熟，國家用兵力得之，今欲享其報，莫如食其粟。公前後兩弛舶禁：畿輔飢，召商運米</w:t>
      </w:r>
      <w:proofErr w:type="spellEnd"/>
    </w:p>
    <w:p w14:paraId="19D275BA" w14:textId="77777777" w:rsidR="007A29CB" w:rsidRDefault="00000000">
      <w:proofErr w:type="spellStart"/>
      <w:r>
        <w:lastRenderedPageBreak/>
        <w:t>如天津；浙飢，召商運米如乍浦</w:t>
      </w:r>
      <w:proofErr w:type="spellEnd"/>
      <w:r>
        <w:t>。</w:t>
      </w:r>
      <w:r>
        <w:rPr>
          <w:lang w:eastAsia="zh-CN"/>
        </w:rPr>
        <w:t>舶行袵席，商赢民飽，海表有秋，中國衎衎</w:t>
      </w:r>
      <w:proofErr w:type="spellStart"/>
      <w:r>
        <w:rPr>
          <w:lang w:eastAsia="zh-CN"/>
        </w:rPr>
        <w:t>rlJ</w:t>
      </w:r>
      <w:proofErr w:type="spellEnd"/>
      <w:r>
        <w:rPr>
          <w:lang w:eastAsia="zh-CN"/>
        </w:rPr>
        <w:t>。</w:t>
      </w:r>
      <w:proofErr w:type="spellStart"/>
      <w:r>
        <w:t>噶瑪</w:t>
      </w:r>
      <w:proofErr w:type="spellEnd"/>
    </w:p>
    <w:p w14:paraId="39FB2D86" w14:textId="77777777" w:rsidR="007A29CB" w:rsidRDefault="00000000">
      <w:proofErr w:type="spellStart"/>
      <w:r>
        <w:t>蘭，香臺分也，生番處之，百貨不通。其咽喉道曰加禮遠，曰鳥石，不爲官津，棄二港矣</w:t>
      </w:r>
      <w:proofErr w:type="spellEnd"/>
    </w:p>
    <w:p w14:paraId="740E360F" w14:textId="77777777" w:rsidR="007A29CB" w:rsidRDefault="00000000">
      <w:proofErr w:type="spellStart"/>
      <w:r>
        <w:t>港棄于官，莫誰何，則民渡者衆矣。棄港則廳官仰饋，廳兵仰糴；港籍于民舟販衆，利盡</w:t>
      </w:r>
      <w:proofErr w:type="spellEnd"/>
    </w:p>
    <w:p w14:paraId="603CC91F" w14:textId="77777777" w:rsidR="007A29CB" w:rsidRDefault="00000000">
      <w:proofErr w:type="spellStart"/>
      <w:r>
        <w:t>在民皆不便。公剔二港，俾達名於輿圖粳糯流行吏扼而譏，臺如援，噶瑪蘭如闢。道</w:t>
      </w:r>
      <w:proofErr w:type="spellEnd"/>
    </w:p>
    <w:p w14:paraId="16FC84DA" w14:textId="77777777" w:rsidR="007A29CB" w:rsidRDefault="00000000">
      <w:pPr>
        <w:rPr>
          <w:lang w:eastAsia="zh-CN"/>
        </w:rPr>
      </w:pPr>
      <w:r>
        <w:rPr>
          <w:lang w:eastAsia="zh-CN"/>
        </w:rPr>
        <w:t>光六年五月，臺</w:t>
      </w:r>
      <w:proofErr w:type="gramStart"/>
      <w:r>
        <w:rPr>
          <w:lang w:eastAsia="zh-CN"/>
        </w:rPr>
        <w:t>灣</w:t>
      </w:r>
      <w:proofErr w:type="gramEnd"/>
      <w:r>
        <w:rPr>
          <w:lang w:eastAsia="zh-CN"/>
        </w:rPr>
        <w:t>民李通與粤民黄文潤械鬥事起，彰化、嘉義皆警。公</w:t>
      </w:r>
      <w:proofErr w:type="gramStart"/>
      <w:r>
        <w:rPr>
          <w:lang w:eastAsia="zh-CN"/>
        </w:rPr>
        <w:t>檄</w:t>
      </w:r>
      <w:proofErr w:type="gramEnd"/>
      <w:r>
        <w:rPr>
          <w:lang w:eastAsia="zh-CN"/>
        </w:rPr>
        <w:t>提督許松年往</w:t>
      </w:r>
    </w:p>
    <w:p w14:paraId="708169D2" w14:textId="77777777" w:rsidR="007A29CB" w:rsidRDefault="00000000">
      <w:pPr>
        <w:rPr>
          <w:lang w:eastAsia="zh-CN"/>
        </w:rPr>
      </w:pPr>
      <w:r>
        <w:rPr>
          <w:lang w:eastAsia="zh-CN"/>
        </w:rPr>
        <w:t>而駐廈門援之。提督集閩粤民</w:t>
      </w:r>
      <w:proofErr w:type="gramStart"/>
      <w:r>
        <w:rPr>
          <w:lang w:eastAsia="zh-CN"/>
        </w:rPr>
        <w:t>勸</w:t>
      </w:r>
      <w:proofErr w:type="gramEnd"/>
      <w:r>
        <w:rPr>
          <w:lang w:eastAsia="zh-CN"/>
        </w:rPr>
        <w:t>龢，公以爲失體。六月，公自渡臺，陸</w:t>
      </w:r>
      <w:proofErr w:type="gramStart"/>
      <w:r>
        <w:rPr>
          <w:lang w:eastAsia="zh-CN"/>
        </w:rPr>
        <w:t>擊</w:t>
      </w:r>
      <w:proofErr w:type="gramEnd"/>
      <w:r>
        <w:rPr>
          <w:lang w:eastAsia="zh-CN"/>
        </w:rPr>
        <w:t>之，水迾之，</w:t>
      </w:r>
      <w:proofErr w:type="gramStart"/>
      <w:r>
        <w:rPr>
          <w:lang w:eastAsia="zh-CN"/>
        </w:rPr>
        <w:t>擊</w:t>
      </w:r>
      <w:proofErr w:type="gramEnd"/>
      <w:r>
        <w:rPr>
          <w:lang w:eastAsia="zh-CN"/>
        </w:rPr>
        <w:t>其</w:t>
      </w:r>
    </w:p>
    <w:p w14:paraId="2FC59A32" w14:textId="77777777" w:rsidR="007A29CB" w:rsidRDefault="00000000">
      <w:pPr>
        <w:rPr>
          <w:lang w:eastAsia="zh-CN"/>
        </w:rPr>
      </w:pPr>
      <w:proofErr w:type="spellStart"/>
      <w:r>
        <w:t>南，杜其北，衆蹙而潰</w:t>
      </w:r>
      <w:proofErr w:type="spellEnd"/>
      <w:r>
        <w:t>。</w:t>
      </w:r>
      <w:r>
        <w:rPr>
          <w:lang w:eastAsia="zh-CN"/>
        </w:rPr>
        <w:t>乃使閩人縛閩人，粤人縛粤人以獻。二械匪之殷也</w:t>
      </w:r>
      <w:r>
        <w:rPr>
          <w:lang w:eastAsia="zh-CN"/>
        </w:rPr>
        <w:t>QD</w:t>
      </w:r>
      <w:r>
        <w:rPr>
          <w:lang w:eastAsia="zh-CN"/>
        </w:rPr>
        <w:t>，番割附</w:t>
      </w:r>
    </w:p>
    <w:p w14:paraId="4AB94236" w14:textId="77777777" w:rsidR="007A29CB" w:rsidRDefault="00000000">
      <w:pPr>
        <w:rPr>
          <w:lang w:eastAsia="zh-CN"/>
        </w:rPr>
      </w:pPr>
      <w:r>
        <w:rPr>
          <w:lang w:eastAsia="zh-CN"/>
        </w:rPr>
        <w:t>【第</w:t>
      </w:r>
      <w:r>
        <w:rPr>
          <w:lang w:eastAsia="zh-CN"/>
        </w:rPr>
        <w:t>181</w:t>
      </w:r>
      <w:r>
        <w:rPr>
          <w:lang w:eastAsia="zh-CN"/>
        </w:rPr>
        <w:t>页】</w:t>
      </w:r>
    </w:p>
    <w:p w14:paraId="402DE77C" w14:textId="77777777" w:rsidR="007A29CB" w:rsidRDefault="00000000">
      <w:pPr>
        <w:rPr>
          <w:lang w:eastAsia="zh-CN"/>
        </w:rPr>
      </w:pPr>
      <w:r>
        <w:rPr>
          <w:lang w:eastAsia="zh-CN"/>
        </w:rPr>
        <w:t>之。</w:t>
      </w:r>
      <w:proofErr w:type="gramStart"/>
      <w:r>
        <w:rPr>
          <w:lang w:eastAsia="zh-CN"/>
        </w:rPr>
        <w:t>番割者</w:t>
      </w:r>
      <w:proofErr w:type="gramEnd"/>
      <w:r>
        <w:rPr>
          <w:lang w:eastAsia="zh-CN"/>
        </w:rPr>
        <w:t>，内不逞之人，老于番而能左右番者也。</w:t>
      </w:r>
      <w:proofErr w:type="gramStart"/>
      <w:r>
        <w:rPr>
          <w:lang w:eastAsia="zh-CN"/>
        </w:rPr>
        <w:t>其魁曰黄斗乃</w:t>
      </w:r>
      <w:proofErr w:type="gramEnd"/>
      <w:r>
        <w:rPr>
          <w:lang w:eastAsia="zh-CN"/>
        </w:rPr>
        <w:t>、黄武二，負山阻溪</w:t>
      </w:r>
    </w:p>
    <w:p w14:paraId="3C166008" w14:textId="77777777" w:rsidR="007A29CB" w:rsidRDefault="00000000">
      <w:pPr>
        <w:rPr>
          <w:lang w:eastAsia="zh-CN"/>
        </w:rPr>
      </w:pPr>
      <w:r>
        <w:rPr>
          <w:lang w:eastAsia="zh-CN"/>
        </w:rPr>
        <w:t>公分三旅搗之。</w:t>
      </w:r>
      <w:proofErr w:type="gramStart"/>
      <w:r>
        <w:rPr>
          <w:lang w:eastAsia="zh-CN"/>
        </w:rPr>
        <w:t>兩</w:t>
      </w:r>
      <w:proofErr w:type="gramEnd"/>
      <w:r>
        <w:rPr>
          <w:lang w:eastAsia="zh-CN"/>
        </w:rPr>
        <w:t>師涉溪，溪漲，山滑如餳，師重足猱登，</w:t>
      </w:r>
      <w:proofErr w:type="gramStart"/>
      <w:r>
        <w:rPr>
          <w:lang w:eastAsia="zh-CN"/>
        </w:rPr>
        <w:t>卒禽二黄</w:t>
      </w:r>
      <w:proofErr w:type="gramEnd"/>
      <w:r>
        <w:rPr>
          <w:lang w:eastAsia="zh-CN"/>
        </w:rPr>
        <w:t>。南自彰嘉，北至于</w:t>
      </w:r>
      <w:proofErr w:type="gramStart"/>
      <w:r>
        <w:rPr>
          <w:lang w:eastAsia="zh-CN"/>
        </w:rPr>
        <w:t>澹</w:t>
      </w:r>
      <w:proofErr w:type="gramEnd"/>
    </w:p>
    <w:p w14:paraId="416EE088" w14:textId="77777777" w:rsidR="007A29CB" w:rsidRDefault="00000000">
      <w:pPr>
        <w:rPr>
          <w:lang w:eastAsia="zh-CN"/>
        </w:rPr>
      </w:pPr>
      <w:r>
        <w:rPr>
          <w:lang w:eastAsia="zh-CN"/>
        </w:rPr>
        <w:t>水，悉平。十一月，公以舟師歸福州。莆田東竟，承永春、仙遊、海化三州縣之水，以趨大</w:t>
      </w:r>
    </w:p>
    <w:p w14:paraId="55A8A223" w14:textId="77777777" w:rsidR="007A29CB" w:rsidRDefault="00000000">
      <w:proofErr w:type="spellStart"/>
      <w:r>
        <w:t>海。宋世侯官李宏截巨流而瀦之，又分其流，使南北背駛，溉民田四十萬，所謂木蘭陂者</w:t>
      </w:r>
      <w:proofErr w:type="spellEnd"/>
    </w:p>
    <w:p w14:paraId="416105A9" w14:textId="77777777" w:rsidR="007A29CB" w:rsidRDefault="00000000">
      <w:proofErr w:type="spellStart"/>
      <w:r>
        <w:t>是也。陂之興，既留水之出，陂外有隄，以禦潮之入。隄畔釃衆溝，以蓄入者，宣出者。隄</w:t>
      </w:r>
      <w:proofErr w:type="spellEnd"/>
    </w:p>
    <w:p w14:paraId="42230248" w14:textId="77777777" w:rsidR="007A29CB" w:rsidRDefault="00000000">
      <w:proofErr w:type="spellStart"/>
      <w:r>
        <w:t>之長千一百丈，溝之目一百七十有八，爲陡門涵洞焉。隄缺溝窒，潮有之上田爲斥鹵，公</w:t>
      </w:r>
      <w:proofErr w:type="spellEnd"/>
    </w:p>
    <w:p w14:paraId="541B4E7C" w14:textId="77777777" w:rsidR="007A29CB" w:rsidRDefault="00000000">
      <w:proofErr w:type="spellStart"/>
      <w:r>
        <w:t>憂之。會其年颶風海嘯，隄盡壞。公因敗爲功，頒</w:t>
      </w:r>
      <w:proofErr w:type="spellEnd"/>
      <w:r>
        <w:rPr>
          <w:rFonts w:eastAsia="宋体" w:hint="eastAsia"/>
          <w:lang w:eastAsia="zh-CN"/>
        </w:rPr>
        <w:t>《</w:t>
      </w:r>
      <w:proofErr w:type="spellStart"/>
      <w:r>
        <w:t>杭州海塘式法</w:t>
      </w:r>
      <w:proofErr w:type="spellEnd"/>
      <w:r>
        <w:rPr>
          <w:rFonts w:eastAsia="宋体" w:hint="eastAsia"/>
          <w:lang w:eastAsia="zh-CN"/>
        </w:rPr>
        <w:t>》</w:t>
      </w:r>
      <w:proofErr w:type="spellStart"/>
      <w:r>
        <w:t>以示莆之人，出俸緡</w:t>
      </w:r>
      <w:proofErr w:type="spellEnd"/>
    </w:p>
    <w:p w14:paraId="369ECC14" w14:textId="77777777" w:rsidR="007A29CB" w:rsidRDefault="00000000">
      <w:proofErr w:type="spellStart"/>
      <w:r>
        <w:t>倡其衆，逾年而完，粒及百世，莆田立祠祠公。公百廢具脩，尤鋭意水利，木蘭陂最鉅矣</w:t>
      </w:r>
      <w:proofErr w:type="spellEnd"/>
    </w:p>
    <w:p w14:paraId="0507FDBA" w14:textId="77777777" w:rsidR="007A29CB" w:rsidRDefault="00000000">
      <w:proofErr w:type="spellStart"/>
      <w:r>
        <w:t>他若福州之小西湖，興化之小西湖、延壽陂，皆久不治，次弟濬治，罔後時。公簡軍實，謂</w:t>
      </w:r>
      <w:proofErr w:type="spellEnd"/>
    </w:p>
    <w:p w14:paraId="1E9D6F9C" w14:textId="77777777" w:rsidR="007A29CB" w:rsidRDefault="00000000">
      <w:proofErr w:type="spellStart"/>
      <w:r>
        <w:t>軍器恃火器，火器恃礮，礮以胡忠憲</w:t>
      </w:r>
      <w:proofErr w:type="spellEnd"/>
      <w:r>
        <w:rPr>
          <w:rFonts w:eastAsia="宋体" w:hint="eastAsia"/>
          <w:lang w:eastAsia="zh-CN"/>
        </w:rPr>
        <w:t>《</w:t>
      </w:r>
      <w:proofErr w:type="spellStart"/>
      <w:r>
        <w:t>籌海圖編</w:t>
      </w:r>
      <w:proofErr w:type="spellEnd"/>
      <w:r>
        <w:rPr>
          <w:rFonts w:eastAsia="宋体" w:hint="eastAsia"/>
          <w:lang w:eastAsia="zh-CN"/>
        </w:rPr>
        <w:t>》</w:t>
      </w:r>
      <w:proofErr w:type="spellStart"/>
      <w:r>
        <w:t>中所列過山鳥者最善。國朝百戰百勝，用</w:t>
      </w:r>
      <w:proofErr w:type="spellEnd"/>
    </w:p>
    <w:p w14:paraId="18CF7F81" w14:textId="77777777" w:rsidR="007A29CB" w:rsidRDefault="00000000">
      <w:proofErr w:type="spellStart"/>
      <w:r>
        <w:t>此居多，閩營未之聞也。奏造此礮三百四十一門，報可。閩于東南行省最大，凡隸掌故</w:t>
      </w:r>
      <w:proofErr w:type="spellEnd"/>
    </w:p>
    <w:p w14:paraId="6B5B2471" w14:textId="77777777" w:rsidR="007A29CB" w:rsidRDefault="00000000">
      <w:proofErr w:type="spellStart"/>
      <w:r>
        <w:t>百年不問，後難問矣。公考省志，自郝玉麟監修，箸録七閣，于今百年。官之駐劄有易者</w:t>
      </w:r>
      <w:proofErr w:type="spellEnd"/>
    </w:p>
    <w:p w14:paraId="2292062D" w14:textId="77777777" w:rsidR="007A29CB" w:rsidRDefault="00000000">
      <w:proofErr w:type="spellStart"/>
      <w:r>
        <w:lastRenderedPageBreak/>
        <w:t>水道異，險要異，海戍有徙者。總墜聞，勒新志，有最有目，爛若繁露詈。公始終于閩十</w:t>
      </w:r>
      <w:proofErr w:type="spellEnd"/>
    </w:p>
    <w:p w14:paraId="5703C164" w14:textId="77777777" w:rsidR="007A29CB" w:rsidRDefault="00000000">
      <w:pPr>
        <w:rPr>
          <w:lang w:eastAsia="zh-CN"/>
        </w:rPr>
      </w:pPr>
      <w:proofErr w:type="spellStart"/>
      <w:r>
        <w:t>九年。古者，司勳詔王大烝，其差曰勳，曰功，曰庸，曰勞，曰力，曰多</w:t>
      </w:r>
      <w:proofErr w:type="spellEnd"/>
      <w:r>
        <w:t>。</w:t>
      </w:r>
      <w:r>
        <w:rPr>
          <w:lang w:eastAsia="zh-CN"/>
        </w:rPr>
        <w:t>若孫公，可謂力矣</w:t>
      </w:r>
    </w:p>
    <w:p w14:paraId="461EF963" w14:textId="77777777" w:rsidR="007A29CB" w:rsidRDefault="00000000">
      <w:pPr>
        <w:rPr>
          <w:lang w:eastAsia="zh-CN"/>
        </w:rPr>
      </w:pPr>
      <w:r>
        <w:rPr>
          <w:lang w:eastAsia="zh-CN"/>
        </w:rPr>
        <w:t>可謂</w:t>
      </w:r>
      <w:proofErr w:type="gramStart"/>
      <w:r>
        <w:rPr>
          <w:lang w:eastAsia="zh-CN"/>
        </w:rPr>
        <w:t>勞</w:t>
      </w:r>
      <w:proofErr w:type="gramEnd"/>
      <w:r>
        <w:rPr>
          <w:lang w:eastAsia="zh-CN"/>
        </w:rPr>
        <w:t>矣。按</w:t>
      </w:r>
      <w:proofErr w:type="gramStart"/>
      <w:r>
        <w:rPr>
          <w:lang w:eastAsia="zh-CN"/>
        </w:rPr>
        <w:t>狀</w:t>
      </w:r>
      <w:proofErr w:type="gramEnd"/>
      <w:r>
        <w:rPr>
          <w:lang w:eastAsia="zh-CN"/>
        </w:rPr>
        <w:t>：公姓孙氏，諱爾</w:t>
      </w:r>
      <w:proofErr w:type="gramStart"/>
      <w:r>
        <w:rPr>
          <w:lang w:eastAsia="zh-CN"/>
        </w:rPr>
        <w:t>準</w:t>
      </w:r>
      <w:proofErr w:type="gramEnd"/>
      <w:r>
        <w:rPr>
          <w:lang w:eastAsia="zh-CN"/>
        </w:rPr>
        <w:t>，</w:t>
      </w:r>
      <w:proofErr w:type="gramStart"/>
      <w:r>
        <w:rPr>
          <w:lang w:eastAsia="zh-CN"/>
        </w:rPr>
        <w:t>字平叔</w:t>
      </w:r>
      <w:proofErr w:type="gramEnd"/>
      <w:r>
        <w:rPr>
          <w:lang w:eastAsia="zh-CN"/>
        </w:rPr>
        <w:t>，貫江南常州府金匱縣。考諱永清，官至廣</w:t>
      </w:r>
    </w:p>
    <w:p w14:paraId="2D521F8F" w14:textId="77777777" w:rsidR="007A29CB" w:rsidRDefault="00000000">
      <w:pPr>
        <w:rPr>
          <w:lang w:eastAsia="zh-CN"/>
        </w:rPr>
      </w:pPr>
      <w:r>
        <w:rPr>
          <w:lang w:eastAsia="zh-CN"/>
        </w:rPr>
        <w:t>【第</w:t>
      </w:r>
      <w:r>
        <w:rPr>
          <w:lang w:eastAsia="zh-CN"/>
        </w:rPr>
        <w:t>182</w:t>
      </w:r>
      <w:r>
        <w:rPr>
          <w:lang w:eastAsia="zh-CN"/>
        </w:rPr>
        <w:t>页】</w:t>
      </w:r>
    </w:p>
    <w:p w14:paraId="42918D90" w14:textId="77777777" w:rsidR="007A29CB" w:rsidRDefault="00000000">
      <w:pPr>
        <w:rPr>
          <w:lang w:eastAsia="zh-CN"/>
        </w:rPr>
      </w:pPr>
      <w:r>
        <w:rPr>
          <w:lang w:eastAsia="zh-CN"/>
        </w:rPr>
        <w:t>西巡</w:t>
      </w:r>
      <w:proofErr w:type="gramStart"/>
      <w:r>
        <w:rPr>
          <w:lang w:eastAsia="zh-CN"/>
        </w:rPr>
        <w:t>撫</w:t>
      </w:r>
      <w:proofErr w:type="gramEnd"/>
      <w:r>
        <w:rPr>
          <w:lang w:eastAsia="zh-CN"/>
        </w:rPr>
        <w:t>。</w:t>
      </w:r>
      <w:proofErr w:type="gramStart"/>
      <w:r>
        <w:rPr>
          <w:lang w:eastAsia="zh-CN"/>
        </w:rPr>
        <w:t>妣</w:t>
      </w:r>
      <w:proofErr w:type="gramEnd"/>
      <w:r>
        <w:rPr>
          <w:lang w:eastAsia="zh-CN"/>
        </w:rPr>
        <w:t>顧氏。公乾隆六十年舉人，嘉慶十年進士，歷官翰林院編修、福建汀州府知</w:t>
      </w:r>
    </w:p>
    <w:p w14:paraId="64F09445" w14:textId="77777777" w:rsidR="007A29CB" w:rsidRDefault="00000000">
      <w:proofErr w:type="spellStart"/>
      <w:r>
        <w:t>府、鹽法巡道、汀漳龍巡道、按察使、布政使、安徽巡撫、福建巡撫、閩浙總督，賞帶花翎加</w:t>
      </w:r>
      <w:proofErr w:type="spellEnd"/>
    </w:p>
    <w:p w14:paraId="7C74F56D" w14:textId="77777777" w:rsidR="007A29CB" w:rsidRDefault="00000000">
      <w:proofErr w:type="spellStart"/>
      <w:r>
        <w:t>太子少保，贈太子太師，予謚文靖。公生乾隆某年，卒道光十二年，年六十三。以某年某</w:t>
      </w:r>
      <w:proofErr w:type="spellEnd"/>
    </w:p>
    <w:p w14:paraId="2DF8590D" w14:textId="77777777" w:rsidR="007A29CB" w:rsidRDefault="00000000">
      <w:proofErr w:type="spellStart"/>
      <w:r>
        <w:t>月某日葬於某鄉某山之賜塋。子二：慧惇、慧翼。銘曰</w:t>
      </w:r>
      <w:proofErr w:type="spellEnd"/>
      <w:r>
        <w:t>：</w:t>
      </w:r>
    </w:p>
    <w:p w14:paraId="2B7D0457" w14:textId="77777777" w:rsidR="007A29CB" w:rsidRDefault="00000000">
      <w:proofErr w:type="spellStart"/>
      <w:r>
        <w:t>䪻乎其昂，豐乎其藏。胡浡乎其怒羯，而熠乎其遄亡。有臣如此，載筆之光</w:t>
      </w:r>
      <w:proofErr w:type="spellEnd"/>
    </w:p>
    <w:p w14:paraId="761C556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805E594"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卷四，寫</w:t>
      </w:r>
      <w:proofErr w:type="gramStart"/>
      <w:r>
        <w:t>於</w:t>
      </w:r>
      <w:proofErr w:type="gramEnd"/>
      <w:r>
        <w:t>道光十三年癸巳</w:t>
      </w:r>
      <w:proofErr w:type="spellEnd"/>
    </w:p>
    <w:p w14:paraId="5545346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AF86B39" w14:textId="77777777" w:rsidR="007A29CB" w:rsidRDefault="00000000">
      <w:r>
        <w:rPr>
          <w:rFonts w:eastAsia="宋体" w:hint="eastAsia"/>
          <w:lang w:eastAsia="zh-CN"/>
        </w:rPr>
        <w:t>【</w:t>
      </w:r>
      <w:r>
        <w:t>一</w:t>
      </w:r>
      <w:r>
        <w:rPr>
          <w:rFonts w:eastAsia="宋体" w:hint="eastAsia"/>
          <w:lang w:eastAsia="zh-CN"/>
        </w:rPr>
        <w:t>】</w:t>
      </w:r>
      <w:proofErr w:type="spellStart"/>
      <w:r>
        <w:t>衎</w:t>
      </w:r>
      <w:proofErr w:type="gramStart"/>
      <w:r>
        <w:t>衎</w:t>
      </w:r>
      <w:proofErr w:type="gramEnd"/>
      <w:r>
        <w:t>：和樂貌</w:t>
      </w:r>
      <w:proofErr w:type="spellEnd"/>
      <w:r>
        <w:t>。</w:t>
      </w:r>
    </w:p>
    <w:p w14:paraId="073643B3" w14:textId="77777777" w:rsidR="007A29CB" w:rsidRDefault="00000000">
      <w:r>
        <w:rPr>
          <w:rFonts w:eastAsia="宋体" w:hint="eastAsia"/>
          <w:lang w:eastAsia="zh-CN"/>
        </w:rPr>
        <w:t>【</w:t>
      </w:r>
      <w:r>
        <w:t>二</w:t>
      </w:r>
      <w:r>
        <w:rPr>
          <w:rFonts w:eastAsia="宋体" w:hint="eastAsia"/>
          <w:lang w:eastAsia="zh-CN"/>
        </w:rPr>
        <w:t>】</w:t>
      </w:r>
      <w:proofErr w:type="spellStart"/>
      <w:r>
        <w:t>殷：盛</w:t>
      </w:r>
      <w:proofErr w:type="spellEnd"/>
      <w:r>
        <w:t>。</w:t>
      </w:r>
    </w:p>
    <w:p w14:paraId="47CFE346" w14:textId="77777777" w:rsidR="007A29CB" w:rsidRDefault="00000000">
      <w:r>
        <w:rPr>
          <w:rFonts w:eastAsia="宋体" w:hint="eastAsia"/>
          <w:lang w:eastAsia="zh-CN"/>
        </w:rPr>
        <w:t>【</w:t>
      </w:r>
      <w:r>
        <w:t>三</w:t>
      </w:r>
      <w:r>
        <w:rPr>
          <w:rFonts w:eastAsia="宋体" w:hint="eastAsia"/>
          <w:lang w:eastAsia="zh-CN"/>
        </w:rPr>
        <w:t>】</w:t>
      </w:r>
      <w:proofErr w:type="spellStart"/>
      <w:r>
        <w:t>繁露：冕旒上之懸玉</w:t>
      </w:r>
      <w:proofErr w:type="spellEnd"/>
    </w:p>
    <w:p w14:paraId="0D4EC595" w14:textId="77777777" w:rsidR="007A29CB" w:rsidRDefault="00000000">
      <w:proofErr w:type="spellStart"/>
      <w:r>
        <w:t>族孫婦江氏傳</w:t>
      </w:r>
      <w:proofErr w:type="spellEnd"/>
    </w:p>
    <w:p w14:paraId="21FE8DBE" w14:textId="77777777" w:rsidR="007A29CB" w:rsidRDefault="00000000">
      <w:pPr>
        <w:rPr>
          <w:lang w:eastAsia="zh-CN"/>
        </w:rPr>
      </w:pPr>
      <w:proofErr w:type="spellStart"/>
      <w:r>
        <w:t>族孫婦江氏貞女也亦孝婦也</w:t>
      </w:r>
      <w:proofErr w:type="spellEnd"/>
      <w:r>
        <w:t>。</w:t>
      </w:r>
      <w:r>
        <w:rPr>
          <w:lang w:eastAsia="zh-CN"/>
        </w:rPr>
        <w:t>許嫁族孫豐而豐病没時江氏年二十有三聞之立欲</w:t>
      </w:r>
    </w:p>
    <w:p w14:paraId="3D9076BC" w14:textId="77777777" w:rsidR="007A29CB" w:rsidRDefault="00000000">
      <w:pPr>
        <w:rPr>
          <w:lang w:eastAsia="zh-CN"/>
        </w:rPr>
      </w:pPr>
      <w:r>
        <w:rPr>
          <w:lang w:eastAsia="zh-CN"/>
        </w:rPr>
        <w:t>【第</w:t>
      </w:r>
      <w:r>
        <w:rPr>
          <w:lang w:eastAsia="zh-CN"/>
        </w:rPr>
        <w:t>183</w:t>
      </w:r>
      <w:r>
        <w:rPr>
          <w:lang w:eastAsia="zh-CN"/>
        </w:rPr>
        <w:t>页】</w:t>
      </w:r>
    </w:p>
    <w:p w14:paraId="6A27D36D" w14:textId="77777777" w:rsidR="007A29CB" w:rsidRDefault="00000000">
      <w:pPr>
        <w:rPr>
          <w:lang w:eastAsia="zh-CN"/>
        </w:rPr>
      </w:pPr>
      <w:r>
        <w:rPr>
          <w:lang w:eastAsia="zh-CN"/>
        </w:rPr>
        <w:t>適，王氏父母及親族</w:t>
      </w:r>
      <w:proofErr w:type="gramStart"/>
      <w:r>
        <w:rPr>
          <w:lang w:eastAsia="zh-CN"/>
        </w:rPr>
        <w:t>婉勸</w:t>
      </w:r>
      <w:proofErr w:type="gramEnd"/>
      <w:r>
        <w:rPr>
          <w:lang w:eastAsia="zh-CN"/>
        </w:rPr>
        <w:t>之。江氏慟不欲生，水漿</w:t>
      </w:r>
      <w:proofErr w:type="gramStart"/>
      <w:r>
        <w:rPr>
          <w:lang w:eastAsia="zh-CN"/>
        </w:rPr>
        <w:t>不</w:t>
      </w:r>
      <w:proofErr w:type="gramEnd"/>
      <w:r>
        <w:rPr>
          <w:lang w:eastAsia="zh-CN"/>
        </w:rPr>
        <w:t>入口者六日。父母知其志不可奪，乃聽</w:t>
      </w:r>
    </w:p>
    <w:p w14:paraId="14E6E13B" w14:textId="77777777" w:rsidR="007A29CB" w:rsidRDefault="00000000">
      <w:proofErr w:type="spellStart"/>
      <w:r>
        <w:t>適王氏守貞。對柩成服，哀慟欲絶。父母復欲厚匳以慰其志。江氏卻之曰</w:t>
      </w:r>
      <w:proofErr w:type="spellEnd"/>
      <w:proofErr w:type="gramStart"/>
      <w:r>
        <w:t>：</w:t>
      </w:r>
      <w:r>
        <w:rPr>
          <w:rFonts w:eastAsia="宋体" w:hint="eastAsia"/>
          <w:lang w:eastAsia="zh-CN"/>
        </w:rPr>
        <w:t>“</w:t>
      </w:r>
      <w:proofErr w:type="spellStart"/>
      <w:proofErr w:type="gramEnd"/>
      <w:r>
        <w:t>孑然殆盡之</w:t>
      </w:r>
      <w:proofErr w:type="spellEnd"/>
    </w:p>
    <w:p w14:paraId="785B45BC" w14:textId="77777777" w:rsidR="007A29CB" w:rsidRDefault="00000000">
      <w:proofErr w:type="spellStart"/>
      <w:r>
        <w:t>身，苟延旦夕。爲奉養祖姑及翁姑計，厚匳何爲？願以鍼黹供養，珠翠釵珥皆屏去</w:t>
      </w:r>
      <w:proofErr w:type="spellEnd"/>
      <w:proofErr w:type="gramStart"/>
      <w:r>
        <w:t>。</w:t>
      </w:r>
      <w:r>
        <w:rPr>
          <w:rFonts w:eastAsia="宋体" w:hint="eastAsia"/>
          <w:lang w:eastAsia="zh-CN"/>
        </w:rPr>
        <w:t>”</w:t>
      </w:r>
      <w:proofErr w:type="spellStart"/>
      <w:r>
        <w:t>居久</w:t>
      </w:r>
      <w:proofErr w:type="spellEnd"/>
      <w:proofErr w:type="gramEnd"/>
    </w:p>
    <w:p w14:paraId="608F2B11" w14:textId="77777777" w:rsidR="007A29CB" w:rsidRDefault="00000000">
      <w:pPr>
        <w:rPr>
          <w:lang w:eastAsia="zh-CN"/>
        </w:rPr>
      </w:pPr>
      <w:proofErr w:type="spellStart"/>
      <w:r>
        <w:lastRenderedPageBreak/>
        <w:t>之，祖姑以下憐其貞，且喜其孝</w:t>
      </w:r>
      <w:proofErr w:type="spellEnd"/>
      <w:r>
        <w:t>。</w:t>
      </w:r>
      <w:r>
        <w:rPr>
          <w:lang w:eastAsia="zh-CN"/>
        </w:rPr>
        <w:t>温清定省，寒暑罔閒也。又能先意承志，分勞苦，佐甘旨，必</w:t>
      </w:r>
    </w:p>
    <w:p w14:paraId="6F74090F" w14:textId="77777777" w:rsidR="007A29CB" w:rsidRDefault="00000000">
      <w:proofErr w:type="spellStart"/>
      <w:r>
        <w:t>得祖姑及翁姑歡。翁姑疾，焚香默禱於神，請以身代。故戚里交稱其貞孝焉。歲在甲午四</w:t>
      </w:r>
      <w:proofErr w:type="spellEnd"/>
    </w:p>
    <w:p w14:paraId="518C7524" w14:textId="77777777" w:rsidR="007A29CB" w:rsidRDefault="00000000">
      <w:proofErr w:type="spellStart"/>
      <w:r>
        <w:t>月，予以先大夫憂，服闋，至廣陵買舟，將入覲。江氏翁韶具以江氏貞孝事語予，予聞而嘉</w:t>
      </w:r>
      <w:proofErr w:type="spellEnd"/>
    </w:p>
    <w:p w14:paraId="1476C71D" w14:textId="77777777" w:rsidR="007A29CB" w:rsidRDefault="00000000">
      <w:proofErr w:type="spellStart"/>
      <w:r>
        <w:t>之。夫有貞孝之行者，雖在他族，尚欲表章之，以維風教，況同族乎？若江氏之行。可以勵節</w:t>
      </w:r>
      <w:proofErr w:type="spellEnd"/>
    </w:p>
    <w:p w14:paraId="2BC15FA1" w14:textId="77777777" w:rsidR="007A29CB" w:rsidRDefault="00000000">
      <w:proofErr w:type="spellStart"/>
      <w:r>
        <w:t>可以勸孝＄其諸一世之楷模，豈維予族則效之而已哉是爲傳。道光十四年八月既望撰</w:t>
      </w:r>
      <w:proofErr w:type="spellEnd"/>
    </w:p>
    <w:p w14:paraId="347E70E4"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1BDA6A7" w14:textId="77777777" w:rsidR="007A29CB" w:rsidRDefault="00000000">
      <w:r>
        <w:rPr>
          <w:rFonts w:eastAsia="宋体" w:hint="eastAsia"/>
          <w:lang w:eastAsia="zh-CN"/>
        </w:rPr>
        <w:t>《</w:t>
      </w:r>
      <w:r>
        <w:t>傳</w:t>
      </w:r>
      <w:r>
        <w:rPr>
          <w:rFonts w:eastAsia="宋体" w:hint="eastAsia"/>
          <w:lang w:eastAsia="zh-CN"/>
        </w:rPr>
        <w:t>》</w:t>
      </w:r>
      <w:r>
        <w:t>載</w:t>
      </w:r>
      <w:r>
        <w:rPr>
          <w:rFonts w:eastAsia="宋体" w:hint="eastAsia"/>
          <w:lang w:eastAsia="zh-CN"/>
        </w:rPr>
        <w:t>《</w:t>
      </w:r>
      <w:proofErr w:type="spellStart"/>
      <w:r>
        <w:t>王文簡公文集</w:t>
      </w:r>
      <w:proofErr w:type="spellEnd"/>
      <w:r>
        <w:rPr>
          <w:rFonts w:eastAsia="宋体" w:hint="eastAsia"/>
          <w:lang w:eastAsia="zh-CN"/>
        </w:rPr>
        <w:t>》</w:t>
      </w:r>
      <w:proofErr w:type="spellStart"/>
      <w:r>
        <w:t>卷四</w:t>
      </w:r>
      <w:proofErr w:type="spellEnd"/>
      <w:r>
        <w:t>。</w:t>
      </w:r>
    </w:p>
    <w:p w14:paraId="13AF4DFB" w14:textId="77777777" w:rsidR="007A29CB" w:rsidRDefault="00000000">
      <w:proofErr w:type="spellStart"/>
      <w:r>
        <w:t>鮑樹堂通政傳</w:t>
      </w:r>
      <w:proofErr w:type="spellEnd"/>
    </w:p>
    <w:p w14:paraId="474F4CA8" w14:textId="77777777" w:rsidR="007A29CB" w:rsidRDefault="00000000">
      <w:proofErr w:type="spellStart"/>
      <w:r>
        <w:t>通政諱勳茂，字根實，號樹堂，徽州歙人也。通政與余爲姻家，其子繼培與余幼子壽</w:t>
      </w:r>
      <w:proofErr w:type="spellEnd"/>
    </w:p>
    <w:p w14:paraId="483CA4E5" w14:textId="77777777" w:rsidR="007A29CB" w:rsidRDefault="00000000">
      <w:proofErr w:type="spellStart"/>
      <w:r>
        <w:t>同友壻也。因此得與通政相往還，孰察通政之爲人，每歎爲忠厚長者。歲在癸巳，余方居</w:t>
      </w:r>
      <w:proofErr w:type="spellEnd"/>
    </w:p>
    <w:p w14:paraId="598EB331" w14:textId="77777777" w:rsidR="007A29CB" w:rsidRDefault="00000000">
      <w:pPr>
        <w:rPr>
          <w:lang w:eastAsia="zh-CN"/>
        </w:rPr>
      </w:pPr>
      <w:r>
        <w:rPr>
          <w:lang w:eastAsia="zh-CN"/>
        </w:rPr>
        <w:t>【第</w:t>
      </w:r>
      <w:r>
        <w:rPr>
          <w:lang w:eastAsia="zh-CN"/>
        </w:rPr>
        <w:t>184</w:t>
      </w:r>
      <w:r>
        <w:rPr>
          <w:lang w:eastAsia="zh-CN"/>
        </w:rPr>
        <w:t>页】</w:t>
      </w:r>
    </w:p>
    <w:p w14:paraId="527D3C03" w14:textId="77777777" w:rsidR="007A29CB" w:rsidRDefault="00000000">
      <w:pPr>
        <w:rPr>
          <w:lang w:eastAsia="zh-CN"/>
        </w:rPr>
      </w:pPr>
      <w:r>
        <w:rPr>
          <w:lang w:eastAsia="zh-CN"/>
        </w:rPr>
        <w:t>先大夫憂，廬</w:t>
      </w:r>
      <w:proofErr w:type="gramStart"/>
      <w:r>
        <w:rPr>
          <w:lang w:eastAsia="zh-CN"/>
        </w:rPr>
        <w:t>於</w:t>
      </w:r>
      <w:proofErr w:type="gramEnd"/>
      <w:r>
        <w:rPr>
          <w:lang w:eastAsia="zh-CN"/>
        </w:rPr>
        <w:t>天長城北祠堂内，而通政以是年九月殁於蘇州郡城。通政之</w:t>
      </w:r>
      <w:proofErr w:type="gramStart"/>
      <w:r>
        <w:rPr>
          <w:lang w:eastAsia="zh-CN"/>
        </w:rPr>
        <w:t>子崇城</w:t>
      </w:r>
      <w:proofErr w:type="gramEnd"/>
      <w:r>
        <w:rPr>
          <w:lang w:eastAsia="zh-CN"/>
        </w:rPr>
        <w:t>，貽余</w:t>
      </w:r>
    </w:p>
    <w:p w14:paraId="2974176F" w14:textId="77777777" w:rsidR="007A29CB" w:rsidRDefault="00000000">
      <w:pPr>
        <w:rPr>
          <w:lang w:eastAsia="zh-CN"/>
        </w:rPr>
      </w:pPr>
      <w:r>
        <w:rPr>
          <w:lang w:eastAsia="zh-CN"/>
        </w:rPr>
        <w:t>以</w:t>
      </w:r>
      <w:r>
        <w:rPr>
          <w:rFonts w:eastAsia="宋体" w:hint="eastAsia"/>
          <w:lang w:eastAsia="zh-CN"/>
        </w:rPr>
        <w:t>《</w:t>
      </w:r>
      <w:r>
        <w:rPr>
          <w:lang w:eastAsia="zh-CN"/>
        </w:rPr>
        <w:t>通政行述</w:t>
      </w:r>
      <w:r>
        <w:rPr>
          <w:rFonts w:eastAsia="宋体" w:hint="eastAsia"/>
          <w:lang w:eastAsia="zh-CN"/>
        </w:rPr>
        <w:t>》</w:t>
      </w:r>
      <w:r>
        <w:rPr>
          <w:lang w:eastAsia="zh-CN"/>
        </w:rPr>
        <w:t>，請余填諱。及明年，余大祥</w:t>
      </w:r>
      <w:proofErr w:type="gramStart"/>
      <w:r>
        <w:rPr>
          <w:lang w:eastAsia="zh-CN"/>
        </w:rPr>
        <w:t>後</w:t>
      </w:r>
      <w:proofErr w:type="gramEnd"/>
      <w:r>
        <w:rPr>
          <w:lang w:eastAsia="zh-CN"/>
        </w:rPr>
        <w:t>，又請爲之</w:t>
      </w:r>
      <w:proofErr w:type="gramStart"/>
      <w:r>
        <w:rPr>
          <w:lang w:eastAsia="zh-CN"/>
        </w:rPr>
        <w:t>傳</w:t>
      </w:r>
      <w:proofErr w:type="gramEnd"/>
      <w:r>
        <w:rPr>
          <w:lang w:eastAsia="zh-CN"/>
        </w:rPr>
        <w:t>。</w:t>
      </w:r>
      <w:proofErr w:type="gramStart"/>
      <w:r>
        <w:rPr>
          <w:lang w:eastAsia="zh-CN"/>
        </w:rPr>
        <w:t>余惟通</w:t>
      </w:r>
      <w:proofErr w:type="gramEnd"/>
      <w:r>
        <w:rPr>
          <w:lang w:eastAsia="zh-CN"/>
        </w:rPr>
        <w:t>政之行己、服官，稱</w:t>
      </w:r>
      <w:proofErr w:type="gramStart"/>
      <w:r>
        <w:rPr>
          <w:lang w:eastAsia="zh-CN"/>
        </w:rPr>
        <w:t>於</w:t>
      </w:r>
      <w:proofErr w:type="gramEnd"/>
    </w:p>
    <w:p w14:paraId="65B3B6B8" w14:textId="77777777" w:rsidR="007A29CB" w:rsidRDefault="00000000">
      <w:proofErr w:type="spellStart"/>
      <w:r>
        <w:t>鄉黨著於朝廷，固無俟余之論述，而其宅心之醇粹，誠有大過人者，不表而明之，則無以</w:t>
      </w:r>
      <w:proofErr w:type="spellEnd"/>
    </w:p>
    <w:p w14:paraId="3A758FEE" w14:textId="77777777" w:rsidR="007A29CB" w:rsidRDefault="00000000">
      <w:proofErr w:type="spellStart"/>
      <w:r>
        <w:t>爲後來者法。蓋通政之生平所以不可及者有二，謹與厚而已。通政恭而有禮＄親朋燕集</w:t>
      </w:r>
      <w:proofErr w:type="spellEnd"/>
    </w:p>
    <w:p w14:paraId="4B1F6431" w14:textId="77777777" w:rsidR="007A29CB" w:rsidRDefault="00000000">
      <w:proofErr w:type="spellStart"/>
      <w:r>
        <w:t>竟日無惰容，飲量極洪，卒無酒失。退讓恂恂，雖後進屬僚，亦無敢慢。</w:t>
      </w:r>
      <w:proofErr w:type="gramStart"/>
      <w:r>
        <w:t>嵇文恭公嘗書</w:t>
      </w:r>
      <w:proofErr w:type="spellEnd"/>
      <w:r>
        <w:rPr>
          <w:rFonts w:eastAsia="宋体" w:hint="eastAsia"/>
          <w:lang w:eastAsia="zh-CN"/>
        </w:rPr>
        <w:t>“</w:t>
      </w:r>
      <w:proofErr w:type="gramEnd"/>
      <w:r>
        <w:t>恭</w:t>
      </w:r>
    </w:p>
    <w:p w14:paraId="0E5397A0" w14:textId="77777777" w:rsidR="007A29CB" w:rsidRDefault="00000000">
      <w:proofErr w:type="gramStart"/>
      <w:r>
        <w:t>壽</w:t>
      </w:r>
      <w:r>
        <w:rPr>
          <w:rFonts w:eastAsia="宋体" w:hint="eastAsia"/>
          <w:lang w:eastAsia="zh-CN"/>
        </w:rPr>
        <w:t>”</w:t>
      </w:r>
      <w:proofErr w:type="spellStart"/>
      <w:proofErr w:type="gramEnd"/>
      <w:r>
        <w:t>以顔其堂。敦崇節儉，凡飲食衣服之精美者，多以畀人，而自用其菲且惡者。冠帶鞾</w:t>
      </w:r>
      <w:proofErr w:type="spellEnd"/>
    </w:p>
    <w:p w14:paraId="37EC9736" w14:textId="77777777" w:rsidR="007A29CB" w:rsidRDefault="00000000">
      <w:proofErr w:type="spellStart"/>
      <w:r>
        <w:t>履或十數年不改爲，是其謹也。通政之爲巡城督飯廠也，則捐己資以施之。其卹普濟堂</w:t>
      </w:r>
      <w:proofErr w:type="spellEnd"/>
    </w:p>
    <w:p w14:paraId="0A71D467" w14:textId="77777777" w:rsidR="007A29CB" w:rsidRDefault="00000000">
      <w:proofErr w:type="spellStart"/>
      <w:r>
        <w:t>窮民也，則市棉衣以與之。其救疫也，則用良方爲藥以給之。其救淫雨壞民居也，則奏旂</w:t>
      </w:r>
      <w:proofErr w:type="spellEnd"/>
    </w:p>
    <w:p w14:paraId="4BEE2878" w14:textId="77777777" w:rsidR="007A29CB" w:rsidRDefault="00000000">
      <w:proofErr w:type="spellStart"/>
      <w:r>
        <w:t>民修屋，暫免呈報以便之。是其厚也。及章疏入告，屢建嘉猷，則又能見其大，㧖其要。夫</w:t>
      </w:r>
      <w:proofErr w:type="spellEnd"/>
    </w:p>
    <w:p w14:paraId="0A934E27" w14:textId="77777777" w:rsidR="007A29CB" w:rsidRDefault="00000000">
      <w:proofErr w:type="spellStart"/>
      <w:r>
        <w:lastRenderedPageBreak/>
        <w:t>惟平日庸言是謹，是以言必有中也。至於糾無賴以安良，杜囤積以救荒，禁掘冢以保枯骨</w:t>
      </w:r>
      <w:proofErr w:type="spellEnd"/>
    </w:p>
    <w:p w14:paraId="5029D761" w14:textId="77777777" w:rsidR="007A29CB" w:rsidRDefault="00000000">
      <w:proofErr w:type="spellStart"/>
      <w:r>
        <w:t>一皆仁術之曲全嚴厲之中彌見其用心之厚。其他睦姻任卹爲宗族婚友所交推者則又不</w:t>
      </w:r>
      <w:proofErr w:type="spellEnd"/>
    </w:p>
    <w:p w14:paraId="70387A54" w14:textId="77777777" w:rsidR="007A29CB" w:rsidRDefault="00000000">
      <w:proofErr w:type="spellStart"/>
      <w:r>
        <w:t>可枚舉。嗚呼若通政者其諸德盛禮恭有孚惠心者與余故綜通政生平之懿行唯謹與</w:t>
      </w:r>
      <w:proofErr w:type="spellEnd"/>
    </w:p>
    <w:p w14:paraId="41B9DD67" w14:textId="77777777" w:rsidR="007A29CB" w:rsidRDefault="00000000">
      <w:proofErr w:type="spellStart"/>
      <w:r>
        <w:t>厚，是難能也。敢以質之當世之品藻人物者。道光十四年三月癸巳，高郵王引之撰</w:t>
      </w:r>
      <w:proofErr w:type="spellEnd"/>
    </w:p>
    <w:p w14:paraId="126FA00C"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5F5BA7DA" w14:textId="77777777" w:rsidR="007A29CB" w:rsidRDefault="00000000">
      <w:proofErr w:type="spellStart"/>
      <w:r>
        <w:t>文載</w:t>
      </w:r>
      <w:proofErr w:type="spellEnd"/>
      <w:proofErr w:type="gramStart"/>
      <w:r>
        <w:rPr>
          <w:rFonts w:eastAsia="宋体" w:hint="eastAsia"/>
          <w:lang w:eastAsia="zh-CN"/>
        </w:rPr>
        <w:t>《</w:t>
      </w:r>
      <w:proofErr w:type="gramEnd"/>
      <w:r>
        <w:t>王</w:t>
      </w:r>
    </w:p>
    <w:p w14:paraId="5A433893" w14:textId="77777777" w:rsidR="007A29CB" w:rsidRDefault="00000000">
      <w:proofErr w:type="spellStart"/>
      <w:r>
        <w:t>伯申文集補編</w:t>
      </w:r>
      <w:proofErr w:type="spellEnd"/>
      <w:proofErr w:type="gramStart"/>
      <w:r>
        <w:rPr>
          <w:rFonts w:eastAsia="宋体" w:hint="eastAsia"/>
          <w:lang w:eastAsia="zh-CN"/>
        </w:rPr>
        <w:t>》</w:t>
      </w:r>
      <w:proofErr w:type="spellStart"/>
      <w:proofErr w:type="gramEnd"/>
      <w:r>
        <w:t>卷上</w:t>
      </w:r>
      <w:proofErr w:type="spellEnd"/>
      <w:r>
        <w:t>。</w:t>
      </w:r>
    </w:p>
    <w:p w14:paraId="5FDE4C32" w14:textId="77777777" w:rsidR="007A29CB" w:rsidRDefault="00000000">
      <w:pPr>
        <w:rPr>
          <w:lang w:eastAsia="zh-CN"/>
        </w:rPr>
      </w:pPr>
      <w:r>
        <w:rPr>
          <w:lang w:eastAsia="zh-CN"/>
        </w:rPr>
        <w:t>【第</w:t>
      </w:r>
      <w:r>
        <w:rPr>
          <w:lang w:eastAsia="zh-CN"/>
        </w:rPr>
        <w:t>185</w:t>
      </w:r>
      <w:r>
        <w:rPr>
          <w:lang w:eastAsia="zh-CN"/>
        </w:rPr>
        <w:t>页】</w:t>
      </w:r>
    </w:p>
    <w:p w14:paraId="6E1E1079" w14:textId="77777777" w:rsidR="007A29CB" w:rsidRDefault="00000000">
      <w:pPr>
        <w:rPr>
          <w:lang w:eastAsia="zh-CN"/>
        </w:rPr>
      </w:pPr>
      <w:r>
        <w:rPr>
          <w:lang w:eastAsia="zh-CN"/>
        </w:rPr>
        <w:t>皇清誥贈通議大夫福建按察使蕭山縣學生綸宣王公神道碑</w:t>
      </w:r>
    </w:p>
    <w:p w14:paraId="126AEAE5" w14:textId="77777777" w:rsidR="007A29CB" w:rsidRDefault="00000000">
      <w:proofErr w:type="spellStart"/>
      <w:r>
        <w:t>吾自庚戌之歲侍養先大夫於京邸，適畹馨中丞以選拔應朝考，因得奉教焉。下帷之</w:t>
      </w:r>
      <w:proofErr w:type="spellEnd"/>
    </w:p>
    <w:p w14:paraId="2AC20D43" w14:textId="77777777" w:rsidR="007A29CB" w:rsidRDefault="00000000">
      <w:proofErr w:type="spellStart"/>
      <w:r>
        <w:t>餘，時相過從。竊歎中丞學識之淹通，聞見之淵博，爲今世所稀。及中丞成進士，爲縣令</w:t>
      </w:r>
      <w:proofErr w:type="spellEnd"/>
    </w:p>
    <w:p w14:paraId="71839469" w14:textId="77777777" w:rsidR="007A29CB" w:rsidRDefault="00000000">
      <w:pPr>
        <w:rPr>
          <w:lang w:eastAsia="zh-CN"/>
        </w:rPr>
      </w:pPr>
      <w:r>
        <w:rPr>
          <w:lang w:eastAsia="zh-CN"/>
        </w:rPr>
        <w:t>惠政循聲</w:t>
      </w:r>
      <w:proofErr w:type="gramStart"/>
      <w:r>
        <w:rPr>
          <w:lang w:eastAsia="zh-CN"/>
        </w:rPr>
        <w:t>徹於</w:t>
      </w:r>
      <w:proofErr w:type="gramEnd"/>
      <w:r>
        <w:rPr>
          <w:lang w:eastAsia="zh-CN"/>
        </w:rPr>
        <w:t>海内，得仰</w:t>
      </w:r>
      <w:proofErr w:type="gramStart"/>
      <w:r>
        <w:rPr>
          <w:lang w:eastAsia="zh-CN"/>
        </w:rPr>
        <w:t>膺</w:t>
      </w:r>
      <w:proofErr w:type="gramEnd"/>
      <w:r>
        <w:rPr>
          <w:lang w:eastAsia="zh-CN"/>
        </w:rPr>
        <w:t>簡</w:t>
      </w:r>
      <w:proofErr w:type="gramStart"/>
      <w:r>
        <w:rPr>
          <w:lang w:eastAsia="zh-CN"/>
        </w:rPr>
        <w:t>畀</w:t>
      </w:r>
      <w:proofErr w:type="gramEnd"/>
      <w:r>
        <w:rPr>
          <w:lang w:eastAsia="zh-CN"/>
        </w:rPr>
        <w:t>，開府七閩又未嘗不歎其經</w:t>
      </w:r>
      <w:proofErr w:type="gramStart"/>
      <w:r>
        <w:rPr>
          <w:lang w:eastAsia="zh-CN"/>
        </w:rPr>
        <w:t>濟</w:t>
      </w:r>
      <w:proofErr w:type="gramEnd"/>
      <w:r>
        <w:rPr>
          <w:lang w:eastAsia="zh-CN"/>
        </w:rPr>
        <w:t>之隆，足以繼前賢而昭</w:t>
      </w:r>
      <w:proofErr w:type="gramStart"/>
      <w:r>
        <w:rPr>
          <w:lang w:eastAsia="zh-CN"/>
        </w:rPr>
        <w:t>來</w:t>
      </w:r>
      <w:proofErr w:type="gramEnd"/>
    </w:p>
    <w:p w14:paraId="5FE16E83" w14:textId="77777777" w:rsidR="007A29CB" w:rsidRDefault="00000000">
      <w:proofErr w:type="spellStart"/>
      <w:r>
        <w:t>許。及中丞以其父贈公綸宣先生</w:t>
      </w:r>
      <w:proofErr w:type="spellEnd"/>
      <w:r>
        <w:rPr>
          <w:rFonts w:eastAsia="宋体" w:hint="eastAsia"/>
          <w:lang w:eastAsia="zh-CN"/>
        </w:rPr>
        <w:t>《</w:t>
      </w:r>
      <w:proofErr w:type="spellStart"/>
      <w:r>
        <w:t>墓志</w:t>
      </w:r>
      <w:proofErr w:type="spellEnd"/>
      <w:r>
        <w:rPr>
          <w:rFonts w:eastAsia="宋体" w:hint="eastAsia"/>
          <w:lang w:eastAsia="zh-CN"/>
        </w:rPr>
        <w:t>》</w:t>
      </w:r>
      <w:proofErr w:type="spellStart"/>
      <w:r>
        <w:t>及嚴太淑人</w:t>
      </w:r>
      <w:proofErr w:type="spellEnd"/>
      <w:r>
        <w:rPr>
          <w:rFonts w:eastAsia="宋体" w:hint="eastAsia"/>
          <w:lang w:eastAsia="zh-CN"/>
        </w:rPr>
        <w:t>《</w:t>
      </w:r>
      <w:proofErr w:type="spellStart"/>
      <w:r>
        <w:t>行述</w:t>
      </w:r>
      <w:proofErr w:type="spellEnd"/>
      <w:r>
        <w:rPr>
          <w:rFonts w:eastAsia="宋体" w:hint="eastAsia"/>
          <w:lang w:eastAsia="zh-CN"/>
        </w:rPr>
        <w:t>》</w:t>
      </w:r>
      <w:proofErr w:type="spellStart"/>
      <w:r>
        <w:t>見示，乃知中丞之學古治官</w:t>
      </w:r>
      <w:proofErr w:type="spellEnd"/>
    </w:p>
    <w:p w14:paraId="665986DB" w14:textId="77777777" w:rsidR="007A29CB" w:rsidRDefault="00000000">
      <w:proofErr w:type="spellStart"/>
      <w:r>
        <w:t>皆出於先人之彝訓也。贈公佐人治獄：洛陽嫠婦夜爲其鄰由四羣所殺，攫賣布錢六百餘</w:t>
      </w:r>
      <w:proofErr w:type="spellEnd"/>
    </w:p>
    <w:p w14:paraId="139775A6" w14:textId="77777777" w:rsidR="007A29CB" w:rsidRDefault="00000000">
      <w:proofErr w:type="spellStart"/>
      <w:r>
        <w:t>去，公令偵焉。見四羣之妻屢窺垣，索其牀，獲錢如數，因抵四羣罪。上蔡民張四婦投繯</w:t>
      </w:r>
      <w:proofErr w:type="spellEnd"/>
    </w:p>
    <w:p w14:paraId="34891EF9" w14:textId="77777777" w:rsidR="007A29CB" w:rsidRDefault="00000000">
      <w:proofErr w:type="spellStart"/>
      <w:r>
        <w:t>死，已成讞矣。公在汝寧閲其牘，</w:t>
      </w:r>
      <w:proofErr w:type="gramStart"/>
      <w:r>
        <w:t>謂知府曰</w:t>
      </w:r>
      <w:proofErr w:type="spellEnd"/>
      <w:r>
        <w:rPr>
          <w:rFonts w:eastAsia="宋体" w:hint="eastAsia"/>
          <w:lang w:eastAsia="zh-CN"/>
        </w:rPr>
        <w:t>“</w:t>
      </w:r>
      <w:proofErr w:type="spellStart"/>
      <w:proofErr w:type="gramEnd"/>
      <w:r>
        <w:t>婦腹刃創洞膜，非自戕也</w:t>
      </w:r>
      <w:proofErr w:type="spellEnd"/>
      <w:r>
        <w:t>。</w:t>
      </w:r>
      <w:r>
        <w:rPr>
          <w:rFonts w:eastAsia="宋体" w:hint="eastAsia"/>
          <w:lang w:eastAsia="zh-CN"/>
        </w:rPr>
        <w:t>”</w:t>
      </w:r>
      <w:proofErr w:type="spellStart"/>
      <w:r>
        <w:t>詰之，得先受夫</w:t>
      </w:r>
      <w:proofErr w:type="spellEnd"/>
    </w:p>
    <w:p w14:paraId="0B75FCBE" w14:textId="77777777" w:rsidR="007A29CB" w:rsidRDefault="00000000">
      <w:pPr>
        <w:rPr>
          <w:rFonts w:eastAsia="宋体"/>
          <w:lang w:eastAsia="zh-CN"/>
        </w:rPr>
      </w:pPr>
      <w:proofErr w:type="spellStart"/>
      <w:r>
        <w:t>刃，而後就縊。狀論如律。有傭竊主藏銀百兩，法應流</w:t>
      </w:r>
      <w:proofErr w:type="spellEnd"/>
      <w:r>
        <w:t>。</w:t>
      </w:r>
      <w:r>
        <w:rPr>
          <w:lang w:eastAsia="zh-CN"/>
        </w:rPr>
        <w:t>公曰</w:t>
      </w:r>
      <w:proofErr w:type="gramStart"/>
      <w:r>
        <w:rPr>
          <w:lang w:eastAsia="zh-CN"/>
        </w:rPr>
        <w:t>：</w:t>
      </w:r>
      <w:r>
        <w:rPr>
          <w:rFonts w:eastAsia="宋体" w:hint="eastAsia"/>
          <w:lang w:eastAsia="zh-CN"/>
        </w:rPr>
        <w:t>“</w:t>
      </w:r>
      <w:proofErr w:type="gramEnd"/>
      <w:r>
        <w:rPr>
          <w:lang w:eastAsia="zh-CN"/>
        </w:rPr>
        <w:t>銀藏内室，傭何由知？</w:t>
      </w:r>
      <w:r>
        <w:rPr>
          <w:rFonts w:eastAsia="宋体" w:hint="eastAsia"/>
          <w:lang w:eastAsia="zh-CN"/>
        </w:rPr>
        <w:t>”</w:t>
      </w:r>
    </w:p>
    <w:p w14:paraId="486DC709" w14:textId="77777777" w:rsidR="007A29CB" w:rsidRDefault="00000000">
      <w:proofErr w:type="spellStart"/>
      <w:proofErr w:type="gramStart"/>
      <w:r>
        <w:t>鞫</w:t>
      </w:r>
      <w:proofErr w:type="gramEnd"/>
      <w:r>
        <w:t>之，則造謀者</w:t>
      </w:r>
      <w:proofErr w:type="gramStart"/>
      <w:r>
        <w:t>婢</w:t>
      </w:r>
      <w:proofErr w:type="gramEnd"/>
      <w:r>
        <w:t>，</w:t>
      </w:r>
      <w:proofErr w:type="gramStart"/>
      <w:r>
        <w:t>傭</w:t>
      </w:r>
      <w:proofErr w:type="gramEnd"/>
      <w:r>
        <w:t>末減</w:t>
      </w:r>
      <w:proofErr w:type="spellEnd"/>
      <w:proofErr w:type="gramStart"/>
      <w:r>
        <w:rPr>
          <w:rFonts w:eastAsia="宋体" w:hint="eastAsia"/>
          <w:lang w:eastAsia="zh-CN"/>
        </w:rPr>
        <w:t>【</w:t>
      </w:r>
      <w:proofErr w:type="gramEnd"/>
      <w:r>
        <w:rPr>
          <w:rFonts w:eastAsia="宋体" w:hint="eastAsia"/>
          <w:lang w:eastAsia="zh-CN"/>
        </w:rPr>
        <w:t>）</w:t>
      </w:r>
      <w:r>
        <w:t>，</w:t>
      </w:r>
      <w:proofErr w:type="spellStart"/>
      <w:r>
        <w:t>人稱明恕。佐治洛陽時，有吏入白事，良久，出袖中金若</w:t>
      </w:r>
      <w:proofErr w:type="spellEnd"/>
    </w:p>
    <w:p w14:paraId="36797F15" w14:textId="77777777" w:rsidR="007A29CB" w:rsidRDefault="00000000">
      <w:proofErr w:type="spellStart"/>
      <w:r>
        <w:t>干，請狀。公厲色叱之去。其守正如是。所主傾心倚之，多遷擢去，他守令益重公，交致</w:t>
      </w:r>
      <w:proofErr w:type="spellEnd"/>
    </w:p>
    <w:p w14:paraId="6E0D2829" w14:textId="77777777" w:rsidR="007A29CB" w:rsidRDefault="00000000">
      <w:pPr>
        <w:rPr>
          <w:lang w:eastAsia="zh-CN"/>
        </w:rPr>
      </w:pPr>
      <w:proofErr w:type="spellStart"/>
      <w:r>
        <w:t>幣聘。贈公自奉約，束脩之饋，盡以奉親</w:t>
      </w:r>
      <w:proofErr w:type="spellEnd"/>
      <w:r>
        <w:t>。</w:t>
      </w:r>
      <w:r>
        <w:rPr>
          <w:lang w:eastAsia="zh-CN"/>
        </w:rPr>
        <w:t>親殁後，寄家不過五六十金，其餘分散故舊之</w:t>
      </w:r>
    </w:p>
    <w:p w14:paraId="09CA9D71" w14:textId="77777777" w:rsidR="007A29CB" w:rsidRDefault="00000000">
      <w:pPr>
        <w:rPr>
          <w:lang w:eastAsia="zh-CN"/>
        </w:rPr>
      </w:pPr>
      <w:proofErr w:type="spellStart"/>
      <w:r>
        <w:t>貧者。與人書，皆手自爲。有故使人，</w:t>
      </w:r>
      <w:proofErr w:type="gramStart"/>
      <w:r>
        <w:t>必題紙尾曰</w:t>
      </w:r>
      <w:proofErr w:type="spellEnd"/>
      <w:r>
        <w:rPr>
          <w:rFonts w:eastAsia="宋体" w:hint="eastAsia"/>
          <w:lang w:eastAsia="zh-CN"/>
        </w:rPr>
        <w:t>“</w:t>
      </w:r>
      <w:proofErr w:type="gramEnd"/>
      <w:r>
        <w:t>屬</w:t>
      </w:r>
      <w:r>
        <w:rPr>
          <w:rFonts w:eastAsia="宋体" w:hint="eastAsia"/>
          <w:lang w:eastAsia="zh-CN"/>
        </w:rPr>
        <w:t>”</w:t>
      </w:r>
      <w:r>
        <w:t>。</w:t>
      </w:r>
      <w:proofErr w:type="spellStart"/>
      <w:r>
        <w:t>有公事令某代，非敢慢也</w:t>
      </w:r>
      <w:proofErr w:type="spellEnd"/>
      <w:r>
        <w:t>。</w:t>
      </w:r>
      <w:r>
        <w:rPr>
          <w:lang w:eastAsia="zh-CN"/>
        </w:rPr>
        <w:t>其誠</w:t>
      </w:r>
    </w:p>
    <w:p w14:paraId="3D06A4EF" w14:textId="77777777" w:rsidR="007A29CB" w:rsidRDefault="00000000">
      <w:pPr>
        <w:rPr>
          <w:lang w:eastAsia="zh-CN"/>
        </w:rPr>
      </w:pPr>
      <w:r>
        <w:rPr>
          <w:lang w:eastAsia="zh-CN"/>
        </w:rPr>
        <w:t>【第</w:t>
      </w:r>
      <w:r>
        <w:rPr>
          <w:lang w:eastAsia="zh-CN"/>
        </w:rPr>
        <w:t>186</w:t>
      </w:r>
      <w:r>
        <w:rPr>
          <w:lang w:eastAsia="zh-CN"/>
        </w:rPr>
        <w:t>页】</w:t>
      </w:r>
    </w:p>
    <w:p w14:paraId="42F23718" w14:textId="77777777" w:rsidR="007A29CB" w:rsidRDefault="00000000">
      <w:pPr>
        <w:rPr>
          <w:lang w:eastAsia="zh-CN"/>
        </w:rPr>
      </w:pPr>
      <w:r>
        <w:rPr>
          <w:lang w:eastAsia="zh-CN"/>
        </w:rPr>
        <w:lastRenderedPageBreak/>
        <w:t>又如是。贈公元配蔡太淑人，</w:t>
      </w:r>
      <w:proofErr w:type="gramStart"/>
      <w:r>
        <w:rPr>
          <w:lang w:eastAsia="zh-CN"/>
        </w:rPr>
        <w:t>婉</w:t>
      </w:r>
      <w:proofErr w:type="gramEnd"/>
      <w:r>
        <w:rPr>
          <w:lang w:eastAsia="zh-CN"/>
        </w:rPr>
        <w:t>娩淑慎，聞於鄉黨。繼配</w:t>
      </w:r>
      <w:proofErr w:type="gramStart"/>
      <w:r>
        <w:rPr>
          <w:lang w:eastAsia="zh-CN"/>
        </w:rPr>
        <w:t>嚴</w:t>
      </w:r>
      <w:proofErr w:type="gramEnd"/>
      <w:r>
        <w:rPr>
          <w:lang w:eastAsia="zh-CN"/>
        </w:rPr>
        <w:t>太淑人，勤儉持家，尤明大體</w:t>
      </w:r>
    </w:p>
    <w:p w14:paraId="61387E7D" w14:textId="77777777" w:rsidR="007A29CB" w:rsidRDefault="00000000">
      <w:pPr>
        <w:rPr>
          <w:lang w:eastAsia="zh-CN"/>
        </w:rPr>
      </w:pPr>
      <w:proofErr w:type="spellStart"/>
      <w:r>
        <w:t>贈公出遊嚴太淑人承顔怡志</w:t>
      </w:r>
      <w:proofErr w:type="spellEnd"/>
      <w:r>
        <w:t>。</w:t>
      </w:r>
      <w:r>
        <w:rPr>
          <w:lang w:eastAsia="zh-CN"/>
        </w:rPr>
        <w:t>比殁盡粥嫁時衣飾營辦凡附身附棺之物自裁製。織紝</w:t>
      </w:r>
    </w:p>
    <w:p w14:paraId="4F597B65" w14:textId="77777777" w:rsidR="007A29CB" w:rsidRDefault="00000000">
      <w:pPr>
        <w:rPr>
          <w:lang w:eastAsia="zh-CN"/>
        </w:rPr>
      </w:pPr>
      <w:r>
        <w:rPr>
          <w:lang w:eastAsia="zh-CN"/>
        </w:rPr>
        <w:t>組紃，不間寒暑。節所入買</w:t>
      </w:r>
      <w:proofErr w:type="gramStart"/>
      <w:r>
        <w:rPr>
          <w:lang w:eastAsia="zh-CN"/>
        </w:rPr>
        <w:t>書</w:t>
      </w:r>
      <w:proofErr w:type="gramEnd"/>
      <w:r>
        <w:rPr>
          <w:lang w:eastAsia="zh-CN"/>
        </w:rPr>
        <w:t>，勗子讀。既禄養，服食</w:t>
      </w:r>
      <w:proofErr w:type="gramStart"/>
      <w:r>
        <w:rPr>
          <w:lang w:eastAsia="zh-CN"/>
        </w:rPr>
        <w:t>樸素如</w:t>
      </w:r>
      <w:proofErr w:type="gramEnd"/>
      <w:r>
        <w:rPr>
          <w:lang w:eastAsia="zh-CN"/>
        </w:rPr>
        <w:t>平常。嘗戒子：</w:t>
      </w:r>
      <w:r>
        <w:rPr>
          <w:rFonts w:eastAsia="宋体" w:hint="eastAsia"/>
          <w:lang w:eastAsia="zh-CN"/>
        </w:rPr>
        <w:t>“</w:t>
      </w:r>
      <w:r>
        <w:rPr>
          <w:lang w:eastAsia="zh-CN"/>
        </w:rPr>
        <w:t>勿</w:t>
      </w:r>
      <w:proofErr w:type="gramStart"/>
      <w:r>
        <w:rPr>
          <w:lang w:eastAsia="zh-CN"/>
        </w:rPr>
        <w:t>妄</w:t>
      </w:r>
      <w:proofErr w:type="gramEnd"/>
      <w:r>
        <w:rPr>
          <w:lang w:eastAsia="zh-CN"/>
        </w:rPr>
        <w:t>費，寒</w:t>
      </w:r>
    </w:p>
    <w:p w14:paraId="36DFA071" w14:textId="77777777" w:rsidR="007A29CB" w:rsidRDefault="00000000">
      <w:pPr>
        <w:rPr>
          <w:lang w:eastAsia="zh-CN"/>
        </w:rPr>
      </w:pPr>
      <w:r>
        <w:rPr>
          <w:lang w:eastAsia="zh-CN"/>
        </w:rPr>
        <w:t>儉之家無</w:t>
      </w:r>
      <w:proofErr w:type="gramStart"/>
      <w:r>
        <w:rPr>
          <w:lang w:eastAsia="zh-CN"/>
        </w:rPr>
        <w:t>凍</w:t>
      </w:r>
      <w:proofErr w:type="gramEnd"/>
      <w:r>
        <w:rPr>
          <w:lang w:eastAsia="zh-CN"/>
        </w:rPr>
        <w:t>餒足矣。一旦告貸，開口甚難，省</w:t>
      </w:r>
      <w:proofErr w:type="gramStart"/>
      <w:r>
        <w:rPr>
          <w:lang w:eastAsia="zh-CN"/>
        </w:rPr>
        <w:t>一</w:t>
      </w:r>
      <w:proofErr w:type="gramEnd"/>
      <w:r>
        <w:rPr>
          <w:lang w:eastAsia="zh-CN"/>
        </w:rPr>
        <w:t>錢即留一分廉恥。</w:t>
      </w:r>
      <w:r>
        <w:rPr>
          <w:rFonts w:eastAsia="宋体" w:hint="eastAsia"/>
          <w:lang w:eastAsia="zh-CN"/>
        </w:rPr>
        <w:t>”</w:t>
      </w:r>
      <w:r>
        <w:rPr>
          <w:lang w:eastAsia="zh-CN"/>
        </w:rPr>
        <w:t>又嘗戒子曰：</w:t>
      </w:r>
      <w:r>
        <w:rPr>
          <w:rFonts w:eastAsia="宋体" w:hint="eastAsia"/>
          <w:lang w:eastAsia="zh-CN"/>
        </w:rPr>
        <w:t>“</w:t>
      </w:r>
      <w:r>
        <w:rPr>
          <w:lang w:eastAsia="zh-CN"/>
        </w:rPr>
        <w:t>昔吾隨</w:t>
      </w:r>
    </w:p>
    <w:p w14:paraId="3C1AE538" w14:textId="77777777" w:rsidR="007A29CB" w:rsidRDefault="00000000">
      <w:proofErr w:type="spellStart"/>
      <w:r>
        <w:t>汝父洛陽汝父佐人治一獄可重可輕疑而未決。</w:t>
      </w:r>
      <w:proofErr w:type="gramStart"/>
      <w:r>
        <w:t>吾曰</w:t>
      </w:r>
      <w:proofErr w:type="spellEnd"/>
      <w:r>
        <w:rPr>
          <w:rFonts w:eastAsia="宋体" w:hint="eastAsia"/>
          <w:lang w:eastAsia="zh-CN"/>
        </w:rPr>
        <w:t>‘</w:t>
      </w:r>
      <w:proofErr w:type="spellStart"/>
      <w:proofErr w:type="gramEnd"/>
      <w:r>
        <w:t>婦人不識例，以理論之當重</w:t>
      </w:r>
      <w:proofErr w:type="spellEnd"/>
    </w:p>
    <w:p w14:paraId="6ED86AD6" w14:textId="77777777" w:rsidR="007A29CB" w:rsidRDefault="00000000">
      <w:pPr>
        <w:rPr>
          <w:lang w:eastAsia="zh-CN"/>
        </w:rPr>
      </w:pPr>
      <w:r>
        <w:rPr>
          <w:lang w:eastAsia="zh-CN"/>
        </w:rPr>
        <w:t>則重如</w:t>
      </w:r>
      <w:proofErr w:type="gramStart"/>
      <w:r>
        <w:rPr>
          <w:lang w:eastAsia="zh-CN"/>
        </w:rPr>
        <w:t>疑</w:t>
      </w:r>
      <w:proofErr w:type="gramEnd"/>
      <w:r>
        <w:rPr>
          <w:lang w:eastAsia="zh-CN"/>
        </w:rPr>
        <w:t>，似宜</w:t>
      </w:r>
      <w:proofErr w:type="gramStart"/>
      <w:r>
        <w:rPr>
          <w:lang w:eastAsia="zh-CN"/>
        </w:rPr>
        <w:t>從</w:t>
      </w:r>
      <w:proofErr w:type="gramEnd"/>
      <w:r>
        <w:rPr>
          <w:lang w:eastAsia="zh-CN"/>
        </w:rPr>
        <w:t>輕，勿枉</w:t>
      </w:r>
      <w:proofErr w:type="gramStart"/>
      <w:r>
        <w:rPr>
          <w:lang w:eastAsia="zh-CN"/>
        </w:rPr>
        <w:t>殺</w:t>
      </w:r>
      <w:proofErr w:type="gramEnd"/>
      <w:r>
        <w:rPr>
          <w:lang w:eastAsia="zh-CN"/>
        </w:rPr>
        <w:t>人，爲子孙留</w:t>
      </w:r>
      <w:proofErr w:type="gramStart"/>
      <w:r>
        <w:rPr>
          <w:lang w:eastAsia="zh-CN"/>
        </w:rPr>
        <w:t>一</w:t>
      </w:r>
      <w:proofErr w:type="gramEnd"/>
      <w:r>
        <w:rPr>
          <w:lang w:eastAsia="zh-CN"/>
        </w:rPr>
        <w:t>盌飯。</w:t>
      </w:r>
      <w:r>
        <w:rPr>
          <w:rFonts w:eastAsia="宋体" w:hint="eastAsia"/>
          <w:lang w:eastAsia="zh-CN"/>
        </w:rPr>
        <w:t>’</w:t>
      </w:r>
      <w:r>
        <w:rPr>
          <w:lang w:eastAsia="zh-CN"/>
        </w:rPr>
        <w:t>汝父以爲然。</w:t>
      </w:r>
      <w:proofErr w:type="gramStart"/>
      <w:r>
        <w:rPr>
          <w:lang w:eastAsia="zh-CN"/>
        </w:rPr>
        <w:t>毋</w:t>
      </w:r>
      <w:proofErr w:type="gramEnd"/>
      <w:r>
        <w:rPr>
          <w:lang w:eastAsia="zh-CN"/>
        </w:rPr>
        <w:t>作孽貽我憂也。</w:t>
      </w:r>
      <w:r>
        <w:rPr>
          <w:rFonts w:eastAsia="宋体" w:hint="eastAsia"/>
          <w:lang w:eastAsia="zh-CN"/>
        </w:rPr>
        <w:t>”</w:t>
      </w:r>
      <w:r>
        <w:rPr>
          <w:lang w:eastAsia="zh-CN"/>
        </w:rPr>
        <w:t>然</w:t>
      </w:r>
    </w:p>
    <w:p w14:paraId="7F87773E" w14:textId="77777777" w:rsidR="007A29CB" w:rsidRDefault="00000000">
      <w:pPr>
        <w:rPr>
          <w:lang w:eastAsia="zh-CN"/>
        </w:rPr>
      </w:pPr>
      <w:r>
        <w:rPr>
          <w:lang w:eastAsia="zh-CN"/>
        </w:rPr>
        <w:t>則中</w:t>
      </w:r>
      <w:proofErr w:type="gramStart"/>
      <w:r>
        <w:rPr>
          <w:lang w:eastAsia="zh-CN"/>
        </w:rPr>
        <w:t>丞</w:t>
      </w:r>
      <w:proofErr w:type="gramEnd"/>
      <w:r>
        <w:rPr>
          <w:lang w:eastAsia="zh-CN"/>
        </w:rPr>
        <w:t>之</w:t>
      </w:r>
      <w:proofErr w:type="gramStart"/>
      <w:r>
        <w:rPr>
          <w:lang w:eastAsia="zh-CN"/>
        </w:rPr>
        <w:t>學古治官</w:t>
      </w:r>
      <w:proofErr w:type="gramEnd"/>
      <w:r>
        <w:rPr>
          <w:lang w:eastAsia="zh-CN"/>
        </w:rPr>
        <w:t>皆贈公及太淑人之垂範有以啓之宜</w:t>
      </w:r>
      <w:proofErr w:type="gramStart"/>
      <w:r>
        <w:rPr>
          <w:lang w:eastAsia="zh-CN"/>
        </w:rPr>
        <w:t>乎仰副國恩俯酬</w:t>
      </w:r>
      <w:proofErr w:type="gramEnd"/>
      <w:r>
        <w:rPr>
          <w:lang w:eastAsia="zh-CN"/>
        </w:rPr>
        <w:t>民望而勛業</w:t>
      </w:r>
    </w:p>
    <w:p w14:paraId="0AF68E1F" w14:textId="77777777" w:rsidR="007A29CB" w:rsidRDefault="00000000">
      <w:pPr>
        <w:rPr>
          <w:lang w:eastAsia="zh-CN"/>
        </w:rPr>
      </w:pPr>
      <w:r>
        <w:rPr>
          <w:lang w:eastAsia="zh-CN"/>
        </w:rPr>
        <w:t>焕然也。公</w:t>
      </w:r>
      <w:proofErr w:type="gramStart"/>
      <w:r>
        <w:rPr>
          <w:lang w:eastAsia="zh-CN"/>
        </w:rPr>
        <w:t>於</w:t>
      </w:r>
      <w:proofErr w:type="gramEnd"/>
      <w:r>
        <w:rPr>
          <w:lang w:eastAsia="zh-CN"/>
        </w:rPr>
        <w:t>嘉慶十四年以子官誥贈通議大夫福建按察使，公之配贈淑人。歲在甲午</w:t>
      </w:r>
    </w:p>
    <w:p w14:paraId="2FB6F3D5" w14:textId="77777777" w:rsidR="007A29CB" w:rsidRDefault="00000000">
      <w:r>
        <w:rPr>
          <w:lang w:eastAsia="zh-CN"/>
        </w:rPr>
        <w:t>中</w:t>
      </w:r>
      <w:proofErr w:type="gramStart"/>
      <w:r>
        <w:rPr>
          <w:lang w:eastAsia="zh-CN"/>
        </w:rPr>
        <w:t>丞</w:t>
      </w:r>
      <w:proofErr w:type="gramEnd"/>
      <w:r>
        <w:rPr>
          <w:lang w:eastAsia="zh-CN"/>
        </w:rPr>
        <w:t>以神道碑文請。予曰：</w:t>
      </w:r>
      <w:r>
        <w:rPr>
          <w:rFonts w:eastAsia="宋体" w:hint="eastAsia"/>
          <w:lang w:eastAsia="zh-CN"/>
        </w:rPr>
        <w:t>“</w:t>
      </w:r>
      <w:r>
        <w:rPr>
          <w:lang w:eastAsia="zh-CN"/>
        </w:rPr>
        <w:t>潛德之光，是不可以</w:t>
      </w:r>
      <w:proofErr w:type="gramStart"/>
      <w:r>
        <w:rPr>
          <w:lang w:eastAsia="zh-CN"/>
        </w:rPr>
        <w:t>不</w:t>
      </w:r>
      <w:proofErr w:type="gramEnd"/>
      <w:r>
        <w:rPr>
          <w:lang w:eastAsia="zh-CN"/>
        </w:rPr>
        <w:t>志。</w:t>
      </w:r>
      <w:r>
        <w:rPr>
          <w:rFonts w:eastAsia="宋体" w:hint="eastAsia"/>
          <w:lang w:eastAsia="zh-CN"/>
        </w:rPr>
        <w:t>”</w:t>
      </w:r>
      <w:r>
        <w:rPr>
          <w:lang w:eastAsia="zh-CN"/>
        </w:rPr>
        <w:t>乃不揣固陋而揚搉之云。</w:t>
      </w:r>
      <w:proofErr w:type="spellStart"/>
      <w:r>
        <w:t>道光</w:t>
      </w:r>
      <w:proofErr w:type="spellEnd"/>
    </w:p>
    <w:p w14:paraId="18B5118A" w14:textId="77777777" w:rsidR="007A29CB" w:rsidRDefault="00000000">
      <w:proofErr w:type="spellStart"/>
      <w:r>
        <w:t>十四年八月既望，高郵王引之譔</w:t>
      </w:r>
      <w:proofErr w:type="spellEnd"/>
    </w:p>
    <w:p w14:paraId="756EA8D5"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14FDB15" w14:textId="77777777" w:rsidR="007A29CB" w:rsidRDefault="00000000">
      <w:proofErr w:type="spellStart"/>
      <w:r>
        <w:t>碑文載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w:t>
      </w:r>
      <w:proofErr w:type="gramStart"/>
      <w:r>
        <w:t>碑主是</w:t>
      </w:r>
      <w:proofErr w:type="gramEnd"/>
      <w:r>
        <w:t>王畹馨之父。王畹馨王紹蘭</w:t>
      </w:r>
      <w:proofErr w:type="spellEnd"/>
      <w:r>
        <w:t>。</w:t>
      </w:r>
    </w:p>
    <w:p w14:paraId="5F947717" w14:textId="77777777" w:rsidR="007A29CB" w:rsidRDefault="00000000">
      <w:proofErr w:type="spellStart"/>
      <w:r>
        <w:t>與王引之情誼篤厚</w:t>
      </w:r>
      <w:proofErr w:type="spellEnd"/>
      <w:r>
        <w:t>。</w:t>
      </w:r>
    </w:p>
    <w:p w14:paraId="5DA98B9D"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4C5DF335"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末減：古刑名術語，定罪</w:t>
      </w:r>
      <w:proofErr w:type="gramStart"/>
      <w:r>
        <w:rPr>
          <w:lang w:eastAsia="zh-CN"/>
        </w:rPr>
        <w:t>後</w:t>
      </w:r>
      <w:proofErr w:type="gramEnd"/>
      <w:r>
        <w:rPr>
          <w:lang w:eastAsia="zh-CN"/>
        </w:rPr>
        <w:t>减等處刑，從輕發落</w:t>
      </w:r>
    </w:p>
    <w:p w14:paraId="4B4804AE" w14:textId="77777777" w:rsidR="007A29CB" w:rsidRDefault="00000000">
      <w:pPr>
        <w:rPr>
          <w:lang w:eastAsia="zh-CN"/>
        </w:rPr>
      </w:pPr>
      <w:r>
        <w:rPr>
          <w:lang w:eastAsia="zh-CN"/>
        </w:rPr>
        <w:t>【第</w:t>
      </w:r>
      <w:r>
        <w:rPr>
          <w:lang w:eastAsia="zh-CN"/>
        </w:rPr>
        <w:t>187</w:t>
      </w:r>
      <w:r>
        <w:rPr>
          <w:lang w:eastAsia="zh-CN"/>
        </w:rPr>
        <w:t>页】</w:t>
      </w:r>
    </w:p>
    <w:p w14:paraId="24E86B8B" w14:textId="77777777" w:rsidR="007A29CB" w:rsidRDefault="00000000">
      <w:pPr>
        <w:rPr>
          <w:lang w:eastAsia="zh-CN"/>
        </w:rPr>
      </w:pPr>
      <w:r>
        <w:rPr>
          <w:lang w:eastAsia="zh-CN"/>
        </w:rPr>
        <w:t>詩文</w:t>
      </w:r>
    </w:p>
    <w:p w14:paraId="03726F4B" w14:textId="77777777" w:rsidR="007A29CB" w:rsidRDefault="00000000">
      <w:pPr>
        <w:rPr>
          <w:lang w:eastAsia="zh-CN"/>
        </w:rPr>
      </w:pPr>
      <w:r>
        <w:rPr>
          <w:lang w:eastAsia="zh-CN"/>
        </w:rPr>
        <w:t>制藝文</w:t>
      </w:r>
    </w:p>
    <w:p w14:paraId="582441C6" w14:textId="77777777" w:rsidR="007A29CB" w:rsidRDefault="00000000">
      <w:pPr>
        <w:rPr>
          <w:lang w:eastAsia="zh-CN"/>
        </w:rPr>
      </w:pPr>
      <w:r>
        <w:rPr>
          <w:lang w:eastAsia="zh-CN"/>
        </w:rPr>
        <w:t>仲叔</w:t>
      </w:r>
      <w:proofErr w:type="gramStart"/>
      <w:r>
        <w:rPr>
          <w:lang w:eastAsia="zh-CN"/>
        </w:rPr>
        <w:t>圉</w:t>
      </w:r>
      <w:proofErr w:type="gramEnd"/>
      <w:r>
        <w:rPr>
          <w:lang w:eastAsia="zh-CN"/>
        </w:rPr>
        <w:t>治賓客祝鮀治宗廟王孫賈治軍旅</w:t>
      </w:r>
    </w:p>
    <w:p w14:paraId="01FC253F" w14:textId="77777777" w:rsidR="007A29CB" w:rsidRDefault="00000000">
      <w:proofErr w:type="spellStart"/>
      <w:r>
        <w:t>即衞君之無道，而論其政，不能自治，而能使人治也。夫賓客、宗廟、軍旅，非其人不</w:t>
      </w:r>
      <w:proofErr w:type="spellEnd"/>
    </w:p>
    <w:p w14:paraId="412D8CF9" w14:textId="77777777" w:rsidR="007A29CB" w:rsidRDefault="00000000">
      <w:proofErr w:type="spellStart"/>
      <w:r>
        <w:t>能治也。若圉若鮀若賈，用之者，殆各因其才而任之者耶？嘗考</w:t>
      </w:r>
      <w:proofErr w:type="spellEnd"/>
      <w:r>
        <w:rPr>
          <w:rFonts w:eastAsia="宋体" w:hint="eastAsia"/>
          <w:lang w:eastAsia="zh-CN"/>
        </w:rPr>
        <w:t>《</w:t>
      </w:r>
      <w:proofErr w:type="spellStart"/>
      <w:r>
        <w:t>太宗伯之職</w:t>
      </w:r>
      <w:proofErr w:type="spellEnd"/>
      <w:r>
        <w:rPr>
          <w:rFonts w:eastAsia="宋体" w:hint="eastAsia"/>
          <w:lang w:eastAsia="zh-CN"/>
        </w:rPr>
        <w:t>》</w:t>
      </w:r>
      <w:r>
        <w:t>，</w:t>
      </w:r>
      <w:proofErr w:type="spellStart"/>
      <w:r>
        <w:t>以吉禮祀</w:t>
      </w:r>
      <w:proofErr w:type="spellEnd"/>
    </w:p>
    <w:p w14:paraId="0B85F0F3" w14:textId="77777777" w:rsidR="007A29CB" w:rsidRDefault="00000000">
      <w:proofErr w:type="spellStart"/>
      <w:r>
        <w:lastRenderedPageBreak/>
        <w:t>邦國之鬼神，以賓禮親邦國，以軍禮同邦國。誠以治神人，統六師，經邦之要在此三者</w:t>
      </w:r>
      <w:proofErr w:type="spellEnd"/>
    </w:p>
    <w:p w14:paraId="2C793F25" w14:textId="77777777" w:rsidR="007A29CB" w:rsidRDefault="00000000">
      <w:proofErr w:type="spellStart"/>
      <w:r>
        <w:t>顧行之於至治之時，則人以爲王明，並受其福。其夫君德不明，而才俊足以任事，將以爲</w:t>
      </w:r>
      <w:proofErr w:type="spellEnd"/>
    </w:p>
    <w:p w14:paraId="42783001" w14:textId="77777777" w:rsidR="007A29CB" w:rsidRDefault="00000000">
      <w:proofErr w:type="spellStart"/>
      <w:r>
        <w:t>國有人焉，誰復推本於其君之故者？而若靈公不喪之疑，獨未可爲無道中之定論也。蓋</w:t>
      </w:r>
      <w:proofErr w:type="spellEnd"/>
    </w:p>
    <w:p w14:paraId="17D66DBC" w14:textId="77777777" w:rsidR="007A29CB" w:rsidRDefault="00000000">
      <w:proofErr w:type="spellStart"/>
      <w:r>
        <w:t>國有八政，其大者曰賓，曰祀，曰師。而國有九式，其重者曰祭祀，曰賓客，曰軍旅。乃孰</w:t>
      </w:r>
      <w:proofErr w:type="spellEnd"/>
    </w:p>
    <w:p w14:paraId="183C70D5" w14:textId="77777777" w:rsidR="007A29CB" w:rsidRDefault="00000000">
      <w:proofErr w:type="spellStart"/>
      <w:r>
        <w:t>意靈公當無道之時，固一一而治之哉？問誰掌大賓之禮及大客之儀，則孔圉是。夫昔者</w:t>
      </w:r>
      <w:proofErr w:type="spellEnd"/>
    </w:p>
    <w:p w14:paraId="61C1634F" w14:textId="77777777" w:rsidR="007A29CB" w:rsidRDefault="00000000">
      <w:proofErr w:type="spellStart"/>
      <w:r>
        <w:t>圉欲攻太叔，而訪軍旅之事，則圉固志在軍旅矣。然而上擯則職有攸宜，掌客則才曰可</w:t>
      </w:r>
      <w:proofErr w:type="spellEnd"/>
    </w:p>
    <w:p w14:paraId="530BB5EC" w14:textId="77777777" w:rsidR="007A29CB" w:rsidRDefault="00000000">
      <w:pPr>
        <w:rPr>
          <w:lang w:eastAsia="zh-CN"/>
        </w:rPr>
      </w:pPr>
      <w:r>
        <w:rPr>
          <w:lang w:eastAsia="zh-CN"/>
        </w:rPr>
        <w:t>【第</w:t>
      </w:r>
      <w:r>
        <w:rPr>
          <w:lang w:eastAsia="zh-CN"/>
        </w:rPr>
        <w:t>188</w:t>
      </w:r>
      <w:r>
        <w:rPr>
          <w:lang w:eastAsia="zh-CN"/>
        </w:rPr>
        <w:t>页】</w:t>
      </w:r>
    </w:p>
    <w:p w14:paraId="034F11FA" w14:textId="77777777" w:rsidR="007A29CB" w:rsidRDefault="00000000">
      <w:pPr>
        <w:rPr>
          <w:lang w:eastAsia="zh-CN"/>
        </w:rPr>
      </w:pPr>
      <w:r>
        <w:rPr>
          <w:lang w:eastAsia="zh-CN"/>
        </w:rPr>
        <w:t>使，</w:t>
      </w:r>
      <w:proofErr w:type="gramStart"/>
      <w:r>
        <w:rPr>
          <w:lang w:eastAsia="zh-CN"/>
        </w:rPr>
        <w:t>應對</w:t>
      </w:r>
      <w:proofErr w:type="gramEnd"/>
      <w:r>
        <w:rPr>
          <w:lang w:eastAsia="zh-CN"/>
        </w:rPr>
        <w:t>嘉賓，鮮有敗事，唯其敏也。效</w:t>
      </w:r>
      <w:proofErr w:type="gramStart"/>
      <w:r>
        <w:rPr>
          <w:lang w:eastAsia="zh-CN"/>
        </w:rPr>
        <w:t>勞</w:t>
      </w:r>
      <w:proofErr w:type="gramEnd"/>
      <w:r>
        <w:rPr>
          <w:lang w:eastAsia="zh-CN"/>
        </w:rPr>
        <w:t>贈賄，無或失儀，唯其好學也。是故靈之方生</w:t>
      </w:r>
    </w:p>
    <w:p w14:paraId="0B71653C" w14:textId="77777777" w:rsidR="007A29CB" w:rsidRDefault="00000000">
      <w:pPr>
        <w:rPr>
          <w:lang w:eastAsia="zh-CN"/>
        </w:rPr>
      </w:pPr>
      <w:r>
        <w:rPr>
          <w:lang w:eastAsia="zh-CN"/>
        </w:rPr>
        <w:t>也，衛之臣或</w:t>
      </w:r>
      <w:proofErr w:type="gramStart"/>
      <w:r>
        <w:rPr>
          <w:lang w:eastAsia="zh-CN"/>
        </w:rPr>
        <w:t>夢</w:t>
      </w:r>
      <w:proofErr w:type="gramEnd"/>
      <w:r>
        <w:rPr>
          <w:lang w:eastAsia="zh-CN"/>
        </w:rPr>
        <w:t>康叔謂己曰</w:t>
      </w:r>
      <w:r>
        <w:rPr>
          <w:rFonts w:eastAsia="宋体" w:hint="eastAsia"/>
          <w:lang w:eastAsia="zh-CN"/>
        </w:rPr>
        <w:t>“</w:t>
      </w:r>
      <w:r>
        <w:rPr>
          <w:lang w:eastAsia="zh-CN"/>
        </w:rPr>
        <w:t>余使</w:t>
      </w:r>
      <w:proofErr w:type="gramStart"/>
      <w:r>
        <w:rPr>
          <w:lang w:eastAsia="zh-CN"/>
        </w:rPr>
        <w:t>圉</w:t>
      </w:r>
      <w:proofErr w:type="gramEnd"/>
      <w:r>
        <w:rPr>
          <w:lang w:eastAsia="zh-CN"/>
        </w:rPr>
        <w:t>也相之。</w:t>
      </w:r>
      <w:r>
        <w:rPr>
          <w:rFonts w:eastAsia="宋体" w:hint="eastAsia"/>
          <w:lang w:eastAsia="zh-CN"/>
        </w:rPr>
        <w:t>”</w:t>
      </w:r>
      <w:r>
        <w:rPr>
          <w:lang w:eastAsia="zh-CN"/>
        </w:rPr>
        <w:t>故靈公以立則豈唯吾君是賴宗廟之靈</w:t>
      </w:r>
    </w:p>
    <w:p w14:paraId="1845783B" w14:textId="77777777" w:rsidR="007A29CB" w:rsidRDefault="00000000">
      <w:proofErr w:type="spellStart"/>
      <w:r>
        <w:t>實寵嘉之矣。宗廟者，衛之先公所式馮焉者也。君則不德，而祝固有人，豈曰矯舉以祭</w:t>
      </w:r>
      <w:proofErr w:type="spellEnd"/>
    </w:p>
    <w:p w14:paraId="3C223A34" w14:textId="77777777" w:rsidR="007A29CB" w:rsidRDefault="00000000">
      <w:proofErr w:type="spellStart"/>
      <w:r>
        <w:t>乎？則夫掌六祝之辭以祈福祥，以求永貞命鮀當之，誰曰不可？當日者齋敬之勤，威儀</w:t>
      </w:r>
      <w:proofErr w:type="spellEnd"/>
    </w:p>
    <w:p w14:paraId="081FB220" w14:textId="77777777" w:rsidR="007A29CB" w:rsidRDefault="00000000">
      <w:proofErr w:type="spellStart"/>
      <w:r>
        <w:t>之則容貌之崇，敬恭明神而爲之祝其亦遠於佞矣。雖召陵之會，蔡不先衞，鮀亦習於兩</w:t>
      </w:r>
      <w:proofErr w:type="spellEnd"/>
    </w:p>
    <w:p w14:paraId="43012D86" w14:textId="77777777" w:rsidR="007A29CB" w:rsidRDefault="00000000">
      <w:proofErr w:type="spellStart"/>
      <w:r>
        <w:t>君相見之儀而要之。社稷之隸自有專司不得越尊俎以相代也。若夫君行師從、卿行旅</w:t>
      </w:r>
      <w:proofErr w:type="spellEnd"/>
    </w:p>
    <w:p w14:paraId="1F3C347D" w14:textId="77777777" w:rsidR="007A29CB" w:rsidRDefault="00000000">
      <w:proofErr w:type="spellStart"/>
      <w:r>
        <w:t>從之論，又其餘事矣。抑吾觀往者衞欲叛晉，其蒐而車乘，警而師徒，使五伐我而猶可以</w:t>
      </w:r>
      <w:proofErr w:type="spellEnd"/>
    </w:p>
    <w:p w14:paraId="63B66BD6" w14:textId="77777777" w:rsidR="007A29CB" w:rsidRDefault="00000000">
      <w:proofErr w:type="spellStart"/>
      <w:r>
        <w:t>戰者，則王孫之爲也。</w:t>
      </w:r>
      <w:proofErr w:type="gramStart"/>
      <w:r>
        <w:t>夫鄟澤之盟賈趨進曰</w:t>
      </w:r>
      <w:proofErr w:type="spellEnd"/>
      <w:r>
        <w:rPr>
          <w:rFonts w:eastAsia="宋体" w:hint="eastAsia"/>
          <w:lang w:eastAsia="zh-CN"/>
        </w:rPr>
        <w:t>“</w:t>
      </w:r>
      <w:proofErr w:type="spellStart"/>
      <w:proofErr w:type="gramEnd"/>
      <w:r>
        <w:t>衛君敢不唯禮是事</w:t>
      </w:r>
      <w:proofErr w:type="spellEnd"/>
      <w:r>
        <w:rPr>
          <w:rFonts w:eastAsia="宋体" w:hint="eastAsia"/>
          <w:lang w:eastAsia="zh-CN"/>
        </w:rPr>
        <w:t>”</w:t>
      </w:r>
      <w:proofErr w:type="spellStart"/>
      <w:r>
        <w:t>其亦達於擯相之</w:t>
      </w:r>
      <w:proofErr w:type="spellEnd"/>
    </w:p>
    <w:p w14:paraId="6853D512" w14:textId="77777777" w:rsidR="007A29CB" w:rsidRDefault="00000000">
      <w:proofErr w:type="spellStart"/>
      <w:r>
        <w:t>禮矣。然而公朝大夫必與賈謀之，公朝國人必使賈命之，則治軍旅固賈之專責也。雖媚</w:t>
      </w:r>
      <w:proofErr w:type="spellEnd"/>
    </w:p>
    <w:p w14:paraId="7321F5B1" w14:textId="77777777" w:rsidR="007A29CB" w:rsidRDefault="00000000">
      <w:proofErr w:type="spellStart"/>
      <w:r>
        <w:t>奧竈者不達五祀之禋而詰戎兵者可免三軍之懼，衛之人至今稱賈之功不衰。蓋論無道</w:t>
      </w:r>
      <w:proofErr w:type="spellEnd"/>
    </w:p>
    <w:p w14:paraId="78DB858D" w14:textId="77777777" w:rsidR="007A29CB" w:rsidRDefault="00000000">
      <w:pPr>
        <w:rPr>
          <w:lang w:eastAsia="zh-CN"/>
        </w:rPr>
      </w:pPr>
      <w:r>
        <w:rPr>
          <w:lang w:eastAsia="zh-CN"/>
        </w:rPr>
        <w:t>之</w:t>
      </w:r>
      <w:proofErr w:type="gramStart"/>
      <w:r>
        <w:rPr>
          <w:lang w:eastAsia="zh-CN"/>
        </w:rPr>
        <w:t>象</w:t>
      </w:r>
      <w:proofErr w:type="gramEnd"/>
      <w:r>
        <w:rPr>
          <w:lang w:eastAsia="zh-CN"/>
        </w:rPr>
        <w:t>，則雖有賓客，而内</w:t>
      </w:r>
      <w:proofErr w:type="gramStart"/>
      <w:r>
        <w:rPr>
          <w:lang w:eastAsia="zh-CN"/>
        </w:rPr>
        <w:t>惡</w:t>
      </w:r>
      <w:proofErr w:type="gramEnd"/>
      <w:r>
        <w:rPr>
          <w:lang w:eastAsia="zh-CN"/>
        </w:rPr>
        <w:t>不諱也雖有宗廟而黍稷</w:t>
      </w:r>
      <w:proofErr w:type="gramStart"/>
      <w:r>
        <w:rPr>
          <w:lang w:eastAsia="zh-CN"/>
        </w:rPr>
        <w:t>非馨也</w:t>
      </w:r>
      <w:proofErr w:type="gramEnd"/>
      <w:r>
        <w:rPr>
          <w:lang w:eastAsia="zh-CN"/>
        </w:rPr>
        <w:t>雖有軍旅，而四郊多</w:t>
      </w:r>
      <w:proofErr w:type="gramStart"/>
      <w:r>
        <w:rPr>
          <w:lang w:eastAsia="zh-CN"/>
        </w:rPr>
        <w:t>壘</w:t>
      </w:r>
      <w:proofErr w:type="gramEnd"/>
      <w:r>
        <w:rPr>
          <w:lang w:eastAsia="zh-CN"/>
        </w:rPr>
        <w:t>也</w:t>
      </w:r>
    </w:p>
    <w:p w14:paraId="189F74FA" w14:textId="77777777" w:rsidR="007A29CB" w:rsidRDefault="00000000">
      <w:proofErr w:type="spellStart"/>
      <w:r>
        <w:t>原不能以此恕靈，而即推其立政而以生才之難。時則有若仲叔圉而無貽君以羞也時則</w:t>
      </w:r>
      <w:proofErr w:type="spellEnd"/>
    </w:p>
    <w:p w14:paraId="38574CF3" w14:textId="77777777" w:rsidR="007A29CB" w:rsidRDefault="00000000">
      <w:pPr>
        <w:rPr>
          <w:lang w:eastAsia="zh-CN"/>
        </w:rPr>
      </w:pPr>
      <w:r>
        <w:rPr>
          <w:lang w:eastAsia="zh-CN"/>
        </w:rPr>
        <w:t>有若祝鮀而不致神其吐也時則有若王孙賈而可爲</w:t>
      </w:r>
      <w:proofErr w:type="gramStart"/>
      <w:r>
        <w:rPr>
          <w:lang w:eastAsia="zh-CN"/>
        </w:rPr>
        <w:t>國</w:t>
      </w:r>
      <w:proofErr w:type="gramEnd"/>
      <w:r>
        <w:rPr>
          <w:lang w:eastAsia="zh-CN"/>
        </w:rPr>
        <w:t>之</w:t>
      </w:r>
      <w:proofErr w:type="gramStart"/>
      <w:r>
        <w:rPr>
          <w:lang w:eastAsia="zh-CN"/>
        </w:rPr>
        <w:t>幹</w:t>
      </w:r>
      <w:proofErr w:type="gramEnd"/>
      <w:r>
        <w:rPr>
          <w:lang w:eastAsia="zh-CN"/>
        </w:rPr>
        <w:t>也。此其能使之分治，未始不</w:t>
      </w:r>
    </w:p>
    <w:p w14:paraId="082FCD9D" w14:textId="77777777" w:rsidR="007A29CB" w:rsidRDefault="00000000">
      <w:proofErr w:type="spellStart"/>
      <w:r>
        <w:t>本於知人，而何疑於不喪耶</w:t>
      </w:r>
      <w:proofErr w:type="spellEnd"/>
      <w:r>
        <w:t>？</w:t>
      </w:r>
    </w:p>
    <w:p w14:paraId="2CEFB084" w14:textId="77777777" w:rsidR="007A29CB" w:rsidRDefault="00000000">
      <w:pPr>
        <w:rPr>
          <w:lang w:eastAsia="zh-CN"/>
        </w:rPr>
      </w:pPr>
      <w:r>
        <w:rPr>
          <w:lang w:eastAsia="zh-CN"/>
        </w:rPr>
        <w:t>本房加批：</w:t>
      </w:r>
    </w:p>
    <w:p w14:paraId="02537F70" w14:textId="77777777" w:rsidR="007A29CB" w:rsidRDefault="00000000">
      <w:pPr>
        <w:rPr>
          <w:lang w:eastAsia="zh-CN"/>
        </w:rPr>
      </w:pPr>
      <w:r>
        <w:rPr>
          <w:lang w:eastAsia="zh-CN"/>
        </w:rPr>
        <w:t>【第</w:t>
      </w:r>
      <w:r>
        <w:rPr>
          <w:lang w:eastAsia="zh-CN"/>
        </w:rPr>
        <w:t>189</w:t>
      </w:r>
      <w:r>
        <w:rPr>
          <w:lang w:eastAsia="zh-CN"/>
        </w:rPr>
        <w:t>页】</w:t>
      </w:r>
    </w:p>
    <w:p w14:paraId="584CAA1A" w14:textId="77777777" w:rsidR="007A29CB" w:rsidRDefault="00000000">
      <w:pPr>
        <w:rPr>
          <w:lang w:eastAsia="zh-CN"/>
        </w:rPr>
      </w:pPr>
      <w:r>
        <w:rPr>
          <w:lang w:eastAsia="zh-CN"/>
        </w:rPr>
        <w:lastRenderedPageBreak/>
        <w:t>援引經</w:t>
      </w:r>
      <w:proofErr w:type="gramStart"/>
      <w:r>
        <w:rPr>
          <w:lang w:eastAsia="zh-CN"/>
        </w:rPr>
        <w:t>傳</w:t>
      </w:r>
      <w:proofErr w:type="gramEnd"/>
      <w:r>
        <w:rPr>
          <w:lang w:eastAsia="zh-CN"/>
        </w:rPr>
        <w:t>，法自心生，趣</w:t>
      </w:r>
      <w:proofErr w:type="gramStart"/>
      <w:r>
        <w:rPr>
          <w:lang w:eastAsia="zh-CN"/>
        </w:rPr>
        <w:t>從</w:t>
      </w:r>
      <w:proofErr w:type="gramEnd"/>
      <w:r>
        <w:rPr>
          <w:lang w:eastAsia="zh-CN"/>
        </w:rPr>
        <w:t>筆到，</w:t>
      </w:r>
      <w:proofErr w:type="gramStart"/>
      <w:r>
        <w:rPr>
          <w:lang w:eastAsia="zh-CN"/>
        </w:rPr>
        <w:t>後勁</w:t>
      </w:r>
      <w:proofErr w:type="gramEnd"/>
      <w:r>
        <w:rPr>
          <w:lang w:eastAsia="zh-CN"/>
        </w:rPr>
        <w:t>尤爲所向無空闊也</w:t>
      </w:r>
    </w:p>
    <w:p w14:paraId="10268D0E" w14:textId="77777777" w:rsidR="007A29CB" w:rsidRDefault="00000000">
      <w:proofErr w:type="spellStart"/>
      <w:r>
        <w:t>苟日新日日新又日新</w:t>
      </w:r>
      <w:proofErr w:type="spellEnd"/>
    </w:p>
    <w:p w14:paraId="31FE01E4" w14:textId="77777777" w:rsidR="007A29CB" w:rsidRDefault="00000000">
      <w:proofErr w:type="spellStart"/>
      <w:r>
        <w:t>Qln</w:t>
      </w:r>
      <w:proofErr w:type="spellEnd"/>
    </w:p>
    <w:p w14:paraId="789B5D51" w14:textId="77777777" w:rsidR="007A29CB" w:rsidRDefault="00000000">
      <w:r>
        <w:rPr>
          <w:rFonts w:eastAsia="宋体" w:hint="eastAsia"/>
          <w:lang w:eastAsia="zh-CN"/>
        </w:rPr>
        <w:t>“</w:t>
      </w:r>
      <w:r>
        <w:t>新</w:t>
      </w:r>
      <w:r>
        <w:rPr>
          <w:rFonts w:eastAsia="宋体" w:hint="eastAsia"/>
          <w:lang w:eastAsia="zh-CN"/>
        </w:rPr>
        <w:t>”</w:t>
      </w:r>
      <w:proofErr w:type="spellStart"/>
      <w:r>
        <w:t>有與</w:t>
      </w:r>
      <w:proofErr w:type="spellEnd"/>
      <w:r>
        <w:rPr>
          <w:rFonts w:eastAsia="宋体" w:hint="eastAsia"/>
          <w:lang w:eastAsia="zh-CN"/>
        </w:rPr>
        <w:t>“</w:t>
      </w:r>
      <w:r>
        <w:t>日</w:t>
      </w:r>
      <w:r>
        <w:rPr>
          <w:rFonts w:eastAsia="宋体" w:hint="eastAsia"/>
          <w:lang w:eastAsia="zh-CN"/>
        </w:rPr>
        <w:t>”</w:t>
      </w:r>
      <w:proofErr w:type="spellStart"/>
      <w:r>
        <w:t>並進者誦</w:t>
      </w:r>
      <w:proofErr w:type="spellEnd"/>
      <w:r>
        <w:rPr>
          <w:rFonts w:eastAsia="宋体" w:hint="eastAsia"/>
          <w:lang w:eastAsia="zh-CN"/>
        </w:rPr>
        <w:t>《</w:t>
      </w:r>
      <w:proofErr w:type="spellStart"/>
      <w:r>
        <w:t>盤銘</w:t>
      </w:r>
      <w:proofErr w:type="spellEnd"/>
      <w:r>
        <w:rPr>
          <w:rFonts w:eastAsia="宋体" w:hint="eastAsia"/>
          <w:lang w:eastAsia="zh-CN"/>
        </w:rPr>
        <w:t>》</w:t>
      </w:r>
      <w:proofErr w:type="spellStart"/>
      <w:r>
        <w:t>而如見聖心矣。夫湯，固德日新者也。日無窮，新亦</w:t>
      </w:r>
      <w:proofErr w:type="spellEnd"/>
    </w:p>
    <w:p w14:paraId="7B57F64A" w14:textId="77777777" w:rsidR="007A29CB" w:rsidRDefault="00000000">
      <w:proofErr w:type="spellStart"/>
      <w:r>
        <w:t>與之無窮，湯之銘於盤者如此。從來德之及乎天下者，先於一身者也。而德之貫乎終身</w:t>
      </w:r>
      <w:proofErr w:type="spellEnd"/>
    </w:p>
    <w:p w14:paraId="78907D79" w14:textId="77777777" w:rsidR="007A29CB" w:rsidRDefault="00000000">
      <w:proofErr w:type="spellStart"/>
      <w:r>
        <w:t>者，先以一日者也。古聖人傳心之學，意不盡言，而寓目存之，往往即小以觀大。蓋以附</w:t>
      </w:r>
      <w:proofErr w:type="spellEnd"/>
    </w:p>
    <w:p w14:paraId="5A2A9041" w14:textId="77777777" w:rsidR="007A29CB" w:rsidRDefault="00000000">
      <w:proofErr w:type="spellStart"/>
      <w:r>
        <w:t>吾身者，其事既與身相通則閲此日者其理即可以日相較也。吾誦湯之</w:t>
      </w:r>
      <w:proofErr w:type="spellEnd"/>
      <w:r>
        <w:rPr>
          <w:rFonts w:eastAsia="宋体" w:hint="eastAsia"/>
          <w:lang w:eastAsia="zh-CN"/>
        </w:rPr>
        <w:t>《</w:t>
      </w:r>
      <w:proofErr w:type="spellStart"/>
      <w:r>
        <w:t>盤銘</w:t>
      </w:r>
      <w:proofErr w:type="spellEnd"/>
      <w:r>
        <w:rPr>
          <w:rFonts w:eastAsia="宋体" w:hint="eastAsia"/>
          <w:lang w:eastAsia="zh-CN"/>
        </w:rPr>
        <w:t>》</w:t>
      </w:r>
      <w:proofErr w:type="spellStart"/>
      <w:r>
        <w:t>而見日</w:t>
      </w:r>
      <w:proofErr w:type="spellEnd"/>
    </w:p>
    <w:p w14:paraId="2DECECD9" w14:textId="77777777" w:rsidR="007A29CB" w:rsidRDefault="00000000">
      <w:proofErr w:type="spellStart"/>
      <w:r>
        <w:t>新之象焉。新之革其故也，必待污之既積，而後思除而去之。世固無此人情。而盤之於</w:t>
      </w:r>
      <w:proofErr w:type="spellEnd"/>
    </w:p>
    <w:p w14:paraId="75471580" w14:textId="77777777" w:rsidR="007A29CB" w:rsidRDefault="00000000">
      <w:proofErr w:type="spellStart"/>
      <w:r>
        <w:t>新，其取資甚便者也。見以爲至適，則一舉而有其畢舉者矣。新之復初也，使其垢之不</w:t>
      </w:r>
      <w:proofErr w:type="spellEnd"/>
    </w:p>
    <w:p w14:paraId="4310B314" w14:textId="77777777" w:rsidR="007A29CB" w:rsidRDefault="00000000">
      <w:proofErr w:type="spellStart"/>
      <w:r>
        <w:t>存，而猶必豫爲防之。世亦無此過慮。而新之於盤，其爲用，遞更者也。見以爲至常，則</w:t>
      </w:r>
      <w:proofErr w:type="spellEnd"/>
    </w:p>
    <w:p w14:paraId="72B2EF89" w14:textId="77777777" w:rsidR="007A29CB" w:rsidRDefault="00000000">
      <w:proofErr w:type="spellStart"/>
      <w:r>
        <w:t>屢易而有其不易者矣。夫日新之爲盛德，其積累非一朝夕矣。而日新之在</w:t>
      </w:r>
      <w:proofErr w:type="spellEnd"/>
      <w:r>
        <w:rPr>
          <w:rFonts w:eastAsia="宋体" w:hint="eastAsia"/>
          <w:lang w:eastAsia="zh-CN"/>
        </w:rPr>
        <w:t>《</w:t>
      </w:r>
      <w:proofErr w:type="spellStart"/>
      <w:r>
        <w:t>盤銘</w:t>
      </w:r>
      <w:proofErr w:type="spellEnd"/>
      <w:r>
        <w:rPr>
          <w:rFonts w:eastAsia="宋体" w:hint="eastAsia"/>
          <w:lang w:eastAsia="zh-CN"/>
        </w:rPr>
        <w:t>》</w:t>
      </w:r>
      <w:r>
        <w:t>，</w:t>
      </w:r>
      <w:proofErr w:type="spellStart"/>
      <w:r>
        <w:t>其文</w:t>
      </w:r>
      <w:proofErr w:type="spellEnd"/>
    </w:p>
    <w:p w14:paraId="559C62D7" w14:textId="77777777" w:rsidR="007A29CB" w:rsidRDefault="00000000">
      <w:proofErr w:type="spellStart"/>
      <w:r>
        <w:t>辭則三致意焉。誠有味乎，其言之耳。日烏乎其有始？而有見爲始者，所爲履端於始也</w:t>
      </w:r>
      <w:proofErr w:type="spellEnd"/>
    </w:p>
    <w:p w14:paraId="6B88A68C" w14:textId="77777777" w:rsidR="007A29CB" w:rsidRDefault="00000000">
      <w:proofErr w:type="spellStart"/>
      <w:r>
        <w:t>自新者象之，非天下之至剛者乎？身一日不沐，而垢生焉。德一日不修，而私累焉。而不</w:t>
      </w:r>
      <w:proofErr w:type="spellEnd"/>
    </w:p>
    <w:p w14:paraId="746A3DE5" w14:textId="77777777" w:rsidR="007A29CB" w:rsidRDefault="00000000">
      <w:proofErr w:type="spellStart"/>
      <w:r>
        <w:t>慮乎此也</w:t>
      </w:r>
      <w:proofErr w:type="spellEnd"/>
      <w:r>
        <w:t>。</w:t>
      </w:r>
      <w:r>
        <w:rPr>
          <w:rFonts w:eastAsia="宋体" w:hint="eastAsia"/>
          <w:lang w:eastAsia="zh-CN"/>
        </w:rPr>
        <w:t>（</w:t>
      </w:r>
      <w:r>
        <w:t>日</w:t>
      </w:r>
      <w:r>
        <w:rPr>
          <w:rFonts w:eastAsia="宋体" w:hint="eastAsia"/>
          <w:lang w:eastAsia="zh-CN"/>
        </w:rPr>
        <w:t>）【</w:t>
      </w:r>
      <w:r>
        <w:t>曰</w:t>
      </w:r>
      <w:proofErr w:type="gramStart"/>
      <w:r>
        <w:rPr>
          <w:rFonts w:eastAsia="宋体" w:hint="eastAsia"/>
          <w:lang w:eastAsia="zh-CN"/>
        </w:rPr>
        <w:t>】“</w:t>
      </w:r>
      <w:proofErr w:type="spellStart"/>
      <w:proofErr w:type="gramEnd"/>
      <w:r>
        <w:t>苟日新</w:t>
      </w:r>
      <w:proofErr w:type="spellEnd"/>
      <w:r>
        <w:rPr>
          <w:rFonts w:eastAsia="宋体" w:hint="eastAsia"/>
          <w:lang w:eastAsia="zh-CN"/>
        </w:rPr>
        <w:t>”</w:t>
      </w:r>
      <w:r>
        <w:t>，</w:t>
      </w:r>
      <w:proofErr w:type="spellStart"/>
      <w:r>
        <w:t>日烏乎其爲繼？而未有不繼者，所爲日以繼日也。自新</w:t>
      </w:r>
      <w:proofErr w:type="spellEnd"/>
    </w:p>
    <w:p w14:paraId="2AD56FE8" w14:textId="77777777" w:rsidR="007A29CB" w:rsidRDefault="00000000">
      <w:proofErr w:type="spellStart"/>
      <w:r>
        <w:t>者象之非天下之至純者乎？潔身者想忘乎日之延崇德者不知其日之益則有樂乎此</w:t>
      </w:r>
      <w:proofErr w:type="spellEnd"/>
    </w:p>
    <w:p w14:paraId="5932D88B" w14:textId="77777777" w:rsidR="007A29CB" w:rsidRDefault="00000000">
      <w:pPr>
        <w:rPr>
          <w:lang w:eastAsia="zh-CN"/>
        </w:rPr>
      </w:pPr>
      <w:r>
        <w:rPr>
          <w:lang w:eastAsia="zh-CN"/>
        </w:rPr>
        <w:t>【第</w:t>
      </w:r>
      <w:r>
        <w:rPr>
          <w:lang w:eastAsia="zh-CN"/>
        </w:rPr>
        <w:t>190</w:t>
      </w:r>
      <w:r>
        <w:rPr>
          <w:lang w:eastAsia="zh-CN"/>
        </w:rPr>
        <w:t>页】</w:t>
      </w:r>
    </w:p>
    <w:p w14:paraId="0EAA2E5B" w14:textId="77777777" w:rsidR="007A29CB" w:rsidRDefault="00000000">
      <w:r>
        <w:rPr>
          <w:lang w:eastAsia="zh-CN"/>
        </w:rPr>
        <w:t>也。曰</w:t>
      </w:r>
      <w:r>
        <w:rPr>
          <w:rFonts w:eastAsia="宋体" w:hint="eastAsia"/>
          <w:lang w:eastAsia="zh-CN"/>
        </w:rPr>
        <w:t>“</w:t>
      </w:r>
      <w:r>
        <w:rPr>
          <w:lang w:eastAsia="zh-CN"/>
        </w:rPr>
        <w:t>日日新</w:t>
      </w:r>
      <w:r>
        <w:rPr>
          <w:rFonts w:eastAsia="宋体" w:hint="eastAsia"/>
          <w:lang w:eastAsia="zh-CN"/>
        </w:rPr>
        <w:t>”</w:t>
      </w:r>
      <w:r>
        <w:rPr>
          <w:lang w:eastAsia="zh-CN"/>
        </w:rPr>
        <w:t>，口</w:t>
      </w:r>
      <w:r>
        <w:rPr>
          <w:rFonts w:eastAsia="宋体" w:hint="eastAsia"/>
          <w:lang w:eastAsia="zh-CN"/>
        </w:rPr>
        <w:t>【</w:t>
      </w:r>
      <w:r>
        <w:rPr>
          <w:lang w:eastAsia="zh-CN"/>
        </w:rPr>
        <w:t>日</w:t>
      </w:r>
      <w:r>
        <w:rPr>
          <w:rFonts w:eastAsia="宋体" w:hint="eastAsia"/>
          <w:lang w:eastAsia="zh-CN"/>
        </w:rPr>
        <w:t>】</w:t>
      </w:r>
      <w:proofErr w:type="gramStart"/>
      <w:r>
        <w:rPr>
          <w:lang w:eastAsia="zh-CN"/>
        </w:rPr>
        <w:t>烏</w:t>
      </w:r>
      <w:proofErr w:type="gramEnd"/>
      <w:r>
        <w:rPr>
          <w:lang w:eastAsia="zh-CN"/>
        </w:rPr>
        <w:t>乎其有復？而未有不</w:t>
      </w:r>
      <w:proofErr w:type="gramStart"/>
      <w:r>
        <w:rPr>
          <w:lang w:eastAsia="zh-CN"/>
        </w:rPr>
        <w:t>復</w:t>
      </w:r>
      <w:proofErr w:type="gramEnd"/>
      <w:r>
        <w:rPr>
          <w:lang w:eastAsia="zh-CN"/>
        </w:rPr>
        <w:t>者，所爲日復一日也。</w:t>
      </w:r>
      <w:proofErr w:type="spellStart"/>
      <w:r>
        <w:t>自新者象之，非</w:t>
      </w:r>
      <w:proofErr w:type="spellEnd"/>
    </w:p>
    <w:p w14:paraId="31C11514" w14:textId="77777777" w:rsidR="007A29CB" w:rsidRDefault="00000000">
      <w:proofErr w:type="spellStart"/>
      <w:r>
        <w:t>天下之至貞者乎？盥之薦也，日既過而除之；德之勤也，日未來而待之，則莫盡乎此也</w:t>
      </w:r>
      <w:proofErr w:type="spellEnd"/>
    </w:p>
    <w:p w14:paraId="575266B2" w14:textId="77777777" w:rsidR="007A29CB" w:rsidRDefault="00000000">
      <w:r>
        <w:t>曰</w:t>
      </w:r>
      <w:r>
        <w:rPr>
          <w:rFonts w:eastAsia="宋体" w:hint="eastAsia"/>
          <w:lang w:eastAsia="zh-CN"/>
        </w:rPr>
        <w:t>“</w:t>
      </w:r>
      <w:proofErr w:type="spellStart"/>
      <w:r>
        <w:t>又日新</w:t>
      </w:r>
      <w:proofErr w:type="spellEnd"/>
      <w:r>
        <w:rPr>
          <w:rFonts w:eastAsia="宋体" w:hint="eastAsia"/>
          <w:lang w:eastAsia="zh-CN"/>
        </w:rPr>
        <w:t>”</w:t>
      </w:r>
      <w:r>
        <w:t>，</w:t>
      </w:r>
      <w:proofErr w:type="spellStart"/>
      <w:r>
        <w:t>日與日爲</w:t>
      </w:r>
      <w:proofErr w:type="gramStart"/>
      <w:r>
        <w:t>對</w:t>
      </w:r>
      <w:proofErr w:type="gramEnd"/>
      <w:r>
        <w:t>待，使新有空缺之</w:t>
      </w:r>
      <w:proofErr w:type="gramStart"/>
      <w:r>
        <w:t>數</w:t>
      </w:r>
      <w:proofErr w:type="gramEnd"/>
      <w:r>
        <w:t>，則已去者不留。夫聖人之異乎人者，神明</w:t>
      </w:r>
      <w:proofErr w:type="spellEnd"/>
    </w:p>
    <w:p w14:paraId="0F3AB0FB" w14:textId="77777777" w:rsidR="007A29CB" w:rsidRDefault="00000000">
      <w:proofErr w:type="spellStart"/>
      <w:r>
        <w:t>而同乎人者，</w:t>
      </w:r>
      <w:proofErr w:type="gramStart"/>
      <w:r>
        <w:t>歲月乃以</w:t>
      </w:r>
      <w:proofErr w:type="gramEnd"/>
      <w:r>
        <w:t>昏</w:t>
      </w:r>
      <w:proofErr w:type="gramStart"/>
      <w:r>
        <w:t>氣</w:t>
      </w:r>
      <w:proofErr w:type="gramEnd"/>
      <w:r>
        <w:t>乘之，而漸流</w:t>
      </w:r>
      <w:proofErr w:type="gramStart"/>
      <w:r>
        <w:t>於</w:t>
      </w:r>
      <w:proofErr w:type="gramEnd"/>
      <w:r>
        <w:t>污下，以寅清凜之</w:t>
      </w:r>
      <w:proofErr w:type="spellEnd"/>
      <w:proofErr w:type="gramStart"/>
      <w:r>
        <w:rPr>
          <w:rFonts w:eastAsia="宋体" w:hint="eastAsia"/>
          <w:lang w:eastAsia="zh-CN"/>
        </w:rPr>
        <w:t>【</w:t>
      </w:r>
      <w:proofErr w:type="spellStart"/>
      <w:proofErr w:type="gramEnd"/>
      <w:r>
        <w:t>信，而益進</w:t>
      </w:r>
      <w:proofErr w:type="gramStart"/>
      <w:r>
        <w:t>於</w:t>
      </w:r>
      <w:proofErr w:type="gramEnd"/>
      <w:r>
        <w:t>高明，則日可</w:t>
      </w:r>
      <w:proofErr w:type="spellEnd"/>
    </w:p>
    <w:p w14:paraId="59A43964" w14:textId="77777777" w:rsidR="007A29CB" w:rsidRDefault="00000000">
      <w:proofErr w:type="spellStart"/>
      <w:r>
        <w:t>居而不可翫也。所以持此意，以爲不邇聲色，不殖貨利之源。而誦日躋者，亦羣窺聖敬</w:t>
      </w:r>
      <w:proofErr w:type="spellEnd"/>
    </w:p>
    <w:p w14:paraId="0C3A919D" w14:textId="77777777" w:rsidR="007A29CB" w:rsidRDefault="00000000">
      <w:proofErr w:type="spellStart"/>
      <w:r>
        <w:lastRenderedPageBreak/>
        <w:t>日與日爲循環，使新有阻隔之期，則相觀者無色。夫聖人之不同乎人者，志氣而不異乎人</w:t>
      </w:r>
      <w:proofErr w:type="spellEnd"/>
    </w:p>
    <w:p w14:paraId="3DF0F72C" w14:textId="77777777" w:rsidR="007A29CB" w:rsidRDefault="00000000">
      <w:proofErr w:type="spellStart"/>
      <w:r>
        <w:t>者，容儀故默與天通，而難知其要渺。明於水鑒而可喻其精微，則日可惜，而亦可計也</w:t>
      </w:r>
      <w:proofErr w:type="spellEnd"/>
    </w:p>
    <w:p w14:paraId="6047233B" w14:textId="77777777" w:rsidR="007A29CB" w:rsidRDefault="00000000">
      <w:proofErr w:type="spellStart"/>
      <w:r>
        <w:t>所以推此意以爲奄有九有，表正萬方之略而革舊俗者，亦咸於惟新。此湯之下闕</w:t>
      </w:r>
      <w:proofErr w:type="spellEnd"/>
    </w:p>
    <w:p w14:paraId="241F7CE1" w14:textId="77777777" w:rsidR="007A29CB" w:rsidRDefault="00000000">
      <w:proofErr w:type="spellStart"/>
      <w:r>
        <w:t>題理盡在</w:t>
      </w:r>
      <w:proofErr w:type="spellEnd"/>
      <w:r>
        <w:rPr>
          <w:rFonts w:eastAsia="宋体" w:hint="eastAsia"/>
          <w:lang w:eastAsia="zh-CN"/>
        </w:rPr>
        <w:t>“</w:t>
      </w:r>
      <w:proofErr w:type="spellStart"/>
      <w:r>
        <w:t>日新</w:t>
      </w:r>
      <w:proofErr w:type="spellEnd"/>
      <w:r>
        <w:rPr>
          <w:rFonts w:eastAsia="宋体" w:hint="eastAsia"/>
          <w:lang w:eastAsia="zh-CN"/>
        </w:rPr>
        <w:t>”</w:t>
      </w:r>
      <w:proofErr w:type="spellStart"/>
      <w:r>
        <w:t>二字中。下二句言功，無間斷耳。文跟</w:t>
      </w:r>
      <w:proofErr w:type="spellEnd"/>
      <w:r>
        <w:rPr>
          <w:rFonts w:eastAsia="宋体" w:hint="eastAsia"/>
          <w:lang w:eastAsia="zh-CN"/>
        </w:rPr>
        <w:t>《</w:t>
      </w:r>
      <w:proofErr w:type="spellStart"/>
      <w:r>
        <w:t>盤銘</w:t>
      </w:r>
      <w:proofErr w:type="spellEnd"/>
      <w:r>
        <w:rPr>
          <w:rFonts w:eastAsia="宋体" w:hint="eastAsia"/>
          <w:lang w:eastAsia="zh-CN"/>
        </w:rPr>
        <w:t>》</w:t>
      </w:r>
      <w:proofErr w:type="spellStart"/>
      <w:r>
        <w:t>疏發實義，澄澈空明</w:t>
      </w:r>
      <w:proofErr w:type="spellEnd"/>
    </w:p>
    <w:p w14:paraId="67069389" w14:textId="77777777" w:rsidR="007A29CB" w:rsidRDefault="00000000">
      <w:pPr>
        <w:rPr>
          <w:lang w:eastAsia="zh-CN"/>
        </w:rPr>
      </w:pPr>
      <w:proofErr w:type="gramStart"/>
      <w:r>
        <w:rPr>
          <w:lang w:eastAsia="zh-CN"/>
        </w:rPr>
        <w:t>掃</w:t>
      </w:r>
      <w:proofErr w:type="gramEnd"/>
      <w:r>
        <w:rPr>
          <w:lang w:eastAsia="zh-CN"/>
        </w:rPr>
        <w:t>却一切詞障。</w:t>
      </w:r>
    </w:p>
    <w:p w14:paraId="0256D9C5" w14:textId="77777777" w:rsidR="007A29CB" w:rsidRDefault="00000000">
      <w:pPr>
        <w:rPr>
          <w:lang w:eastAsia="zh-CN"/>
        </w:rPr>
      </w:pPr>
      <w:r>
        <w:rPr>
          <w:lang w:eastAsia="zh-CN"/>
        </w:rPr>
        <w:t>敢問何謂浩然之</w:t>
      </w:r>
      <w:proofErr w:type="gramStart"/>
      <w:r>
        <w:rPr>
          <w:lang w:eastAsia="zh-CN"/>
        </w:rPr>
        <w:t>氣</w:t>
      </w:r>
      <w:proofErr w:type="gramEnd"/>
      <w:r>
        <w:rPr>
          <w:lang w:eastAsia="zh-CN"/>
        </w:rPr>
        <w:t>曰難言也</w:t>
      </w:r>
    </w:p>
    <w:p w14:paraId="58ED1CBA" w14:textId="77777777" w:rsidR="007A29CB" w:rsidRDefault="00000000">
      <w:pPr>
        <w:rPr>
          <w:lang w:eastAsia="zh-CN"/>
        </w:rPr>
      </w:pPr>
      <w:proofErr w:type="spellStart"/>
      <w:r>
        <w:t>離養而問氣欲言之而知其難也</w:t>
      </w:r>
      <w:proofErr w:type="spellEnd"/>
      <w:r>
        <w:t>。</w:t>
      </w:r>
      <w:r>
        <w:rPr>
          <w:lang w:eastAsia="zh-CN"/>
        </w:rPr>
        <w:t>夫氣非自孟子發之已不易言而况浩然之氣哉？</w:t>
      </w:r>
    </w:p>
    <w:p w14:paraId="1B73F453" w14:textId="77777777" w:rsidR="007A29CB" w:rsidRDefault="00000000">
      <w:proofErr w:type="spellStart"/>
      <w:proofErr w:type="gramStart"/>
      <w:r>
        <w:t>丑以是</w:t>
      </w:r>
      <w:proofErr w:type="gramEnd"/>
      <w:r>
        <w:t>問而答以</w:t>
      </w:r>
      <w:proofErr w:type="spellEnd"/>
      <w:r>
        <w:rPr>
          <w:rFonts w:eastAsia="宋体" w:hint="eastAsia"/>
          <w:lang w:eastAsia="zh-CN"/>
        </w:rPr>
        <w:t>“</w:t>
      </w:r>
      <w:proofErr w:type="spellStart"/>
      <w:r>
        <w:t>難言</w:t>
      </w:r>
      <w:proofErr w:type="spellEnd"/>
      <w:r>
        <w:rPr>
          <w:rFonts w:eastAsia="宋体" w:hint="eastAsia"/>
          <w:lang w:eastAsia="zh-CN"/>
        </w:rPr>
        <w:t>”</w:t>
      </w:r>
      <w:proofErr w:type="spellStart"/>
      <w:r>
        <w:t>則即此已想見其欲言之妙也。且言之出於共聞者與出於創聞</w:t>
      </w:r>
      <w:proofErr w:type="spellEnd"/>
    </w:p>
    <w:p w14:paraId="4A70DC15" w14:textId="77777777" w:rsidR="007A29CB" w:rsidRDefault="00000000">
      <w:proofErr w:type="spellStart"/>
      <w:r>
        <w:t>者不同矣。共聞者，雖極學問之高深，而可以相喻。創聞者，即以一身之運用，而不能相</w:t>
      </w:r>
      <w:proofErr w:type="spellEnd"/>
    </w:p>
    <w:p w14:paraId="66B7F9DA" w14:textId="77777777" w:rsidR="007A29CB" w:rsidRDefault="00000000">
      <w:pPr>
        <w:rPr>
          <w:lang w:eastAsia="zh-CN"/>
        </w:rPr>
      </w:pPr>
      <w:r>
        <w:rPr>
          <w:lang w:eastAsia="zh-CN"/>
        </w:rPr>
        <w:t>【第</w:t>
      </w:r>
      <w:r>
        <w:rPr>
          <w:lang w:eastAsia="zh-CN"/>
        </w:rPr>
        <w:t>191</w:t>
      </w:r>
      <w:r>
        <w:rPr>
          <w:lang w:eastAsia="zh-CN"/>
        </w:rPr>
        <w:t>页】</w:t>
      </w:r>
    </w:p>
    <w:p w14:paraId="3AF91370" w14:textId="77777777" w:rsidR="007A29CB" w:rsidRDefault="00000000">
      <w:pPr>
        <w:rPr>
          <w:lang w:eastAsia="zh-CN"/>
        </w:rPr>
      </w:pPr>
      <w:r>
        <w:rPr>
          <w:lang w:eastAsia="zh-CN"/>
        </w:rPr>
        <w:t>解。故待問者，有時扣而不鳴，非靳也。以問者，</w:t>
      </w:r>
      <w:proofErr w:type="gramStart"/>
      <w:r>
        <w:rPr>
          <w:lang w:eastAsia="zh-CN"/>
        </w:rPr>
        <w:t>聆</w:t>
      </w:r>
      <w:proofErr w:type="gramEnd"/>
      <w:r>
        <w:rPr>
          <w:lang w:eastAsia="zh-CN"/>
        </w:rPr>
        <w:t>於師之言，舉其中而遺其上下，而不尋</w:t>
      </w:r>
    </w:p>
    <w:p w14:paraId="006B711B" w14:textId="77777777" w:rsidR="007A29CB" w:rsidRDefault="00000000">
      <w:proofErr w:type="spellStart"/>
      <w:r>
        <w:t>夫致此之由，則凡言之著乎象者，固不能驟得其涯涘也已。孟子言</w:t>
      </w:r>
      <w:proofErr w:type="spellEnd"/>
      <w:proofErr w:type="gramStart"/>
      <w:r>
        <w:t>：</w:t>
      </w:r>
      <w:r>
        <w:rPr>
          <w:rFonts w:eastAsia="宋体" w:hint="eastAsia"/>
          <w:lang w:eastAsia="zh-CN"/>
        </w:rPr>
        <w:t>“</w:t>
      </w:r>
      <w:proofErr w:type="spellStart"/>
      <w:proofErr w:type="gramEnd"/>
      <w:r>
        <w:t>我善養</w:t>
      </w:r>
      <w:proofErr w:type="spellEnd"/>
      <w:r>
        <w:rPr>
          <w:rFonts w:eastAsia="宋体" w:hint="eastAsia"/>
          <w:lang w:eastAsia="zh-CN"/>
        </w:rPr>
        <w:t>【</w:t>
      </w:r>
      <w:r>
        <w:t>吾</w:t>
      </w:r>
      <w:r>
        <w:rPr>
          <w:rFonts w:eastAsia="宋体" w:hint="eastAsia"/>
          <w:lang w:eastAsia="zh-CN"/>
        </w:rPr>
        <w:t>】</w:t>
      </w:r>
      <w:proofErr w:type="spellStart"/>
      <w:r>
        <w:t>浩然之</w:t>
      </w:r>
      <w:proofErr w:type="spellEnd"/>
    </w:p>
    <w:p w14:paraId="34DEBBE0" w14:textId="77777777" w:rsidR="007A29CB" w:rsidRDefault="00000000">
      <w:proofErr w:type="gramStart"/>
      <w:r>
        <w:t>氣</w:t>
      </w:r>
      <w:proofErr w:type="gramEnd"/>
      <w:r>
        <w:t>。</w:t>
      </w:r>
      <w:r>
        <w:rPr>
          <w:rFonts w:eastAsia="宋体" w:hint="eastAsia"/>
          <w:lang w:eastAsia="zh-CN"/>
        </w:rPr>
        <w:t>”</w:t>
      </w:r>
      <w:proofErr w:type="spellStart"/>
      <w:r>
        <w:t>孟子固合養以言其</w:t>
      </w:r>
      <w:proofErr w:type="gramStart"/>
      <w:r>
        <w:t>氣</w:t>
      </w:r>
      <w:proofErr w:type="gramEnd"/>
      <w:r>
        <w:t>，而非</w:t>
      </w:r>
      <w:proofErr w:type="gramStart"/>
      <w:r>
        <w:t>專</w:t>
      </w:r>
      <w:proofErr w:type="gramEnd"/>
      <w:r>
        <w:t>著其</w:t>
      </w:r>
      <w:proofErr w:type="gramStart"/>
      <w:r>
        <w:t>氣</w:t>
      </w:r>
      <w:proofErr w:type="gramEnd"/>
      <w:r>
        <w:t>也。專著其氣，則浩然者自在。孟子之身，豈他</w:t>
      </w:r>
      <w:proofErr w:type="spellEnd"/>
    </w:p>
    <w:p w14:paraId="5FDA5A83" w14:textId="77777777" w:rsidR="007A29CB" w:rsidRDefault="00000000">
      <w:pPr>
        <w:rPr>
          <w:lang w:eastAsia="zh-CN"/>
        </w:rPr>
      </w:pPr>
      <w:r>
        <w:rPr>
          <w:lang w:eastAsia="zh-CN"/>
        </w:rPr>
        <w:t>人之所能預哉？乃</w:t>
      </w:r>
      <w:proofErr w:type="gramStart"/>
      <w:r>
        <w:rPr>
          <w:lang w:eastAsia="zh-CN"/>
        </w:rPr>
        <w:t>公孙丑以孟子</w:t>
      </w:r>
      <w:proofErr w:type="gramEnd"/>
      <w:r>
        <w:rPr>
          <w:lang w:eastAsia="zh-CN"/>
        </w:rPr>
        <w:t>與論氣，而並及之也。而問</w:t>
      </w:r>
      <w:r>
        <w:rPr>
          <w:rFonts w:eastAsia="宋体" w:hint="eastAsia"/>
          <w:lang w:eastAsia="zh-CN"/>
        </w:rPr>
        <w:t>“</w:t>
      </w:r>
      <w:r>
        <w:rPr>
          <w:lang w:eastAsia="zh-CN"/>
        </w:rPr>
        <w:t>何謂浩然之</w:t>
      </w:r>
      <w:proofErr w:type="gramStart"/>
      <w:r>
        <w:rPr>
          <w:lang w:eastAsia="zh-CN"/>
        </w:rPr>
        <w:t>氣</w:t>
      </w:r>
      <w:proofErr w:type="gramEnd"/>
      <w:r>
        <w:rPr>
          <w:rFonts w:eastAsia="宋体" w:hint="eastAsia"/>
          <w:lang w:eastAsia="zh-CN"/>
        </w:rPr>
        <w:t>”</w:t>
      </w:r>
      <w:r>
        <w:rPr>
          <w:lang w:eastAsia="zh-CN"/>
        </w:rPr>
        <w:t>，以爲是</w:t>
      </w:r>
      <w:proofErr w:type="gramStart"/>
      <w:r>
        <w:rPr>
          <w:lang w:eastAsia="zh-CN"/>
        </w:rPr>
        <w:t>氣</w:t>
      </w:r>
      <w:proofErr w:type="gramEnd"/>
    </w:p>
    <w:p w14:paraId="56CF4CA3" w14:textId="77777777" w:rsidR="007A29CB" w:rsidRDefault="00000000">
      <w:proofErr w:type="spellStart"/>
      <w:r>
        <w:t>也，丑固未之前聞也。凡今人之未能發者，而古人亦未之發。是必夫子所獨得者，而後稱</w:t>
      </w:r>
      <w:proofErr w:type="spellEnd"/>
    </w:p>
    <w:p w14:paraId="69BBE0BB" w14:textId="77777777" w:rsidR="007A29CB" w:rsidRDefault="00000000">
      <w:proofErr w:type="spellStart"/>
      <w:r>
        <w:t>心而言，人亦易足也。是氣也，夫子亦未嘗舉之爲教也。凡平日之不輕及者，而今日偶一</w:t>
      </w:r>
      <w:proofErr w:type="spellEnd"/>
    </w:p>
    <w:p w14:paraId="67A945C4" w14:textId="77777777" w:rsidR="007A29CB" w:rsidRDefault="00000000">
      <w:proofErr w:type="spellStart"/>
      <w:r>
        <w:t>相及，是必夫子所樂告者，更不計告非其人。雖言不著矣，則姑置養之者於不呈，而獨論</w:t>
      </w:r>
      <w:proofErr w:type="spellEnd"/>
    </w:p>
    <w:p w14:paraId="63E65641" w14:textId="77777777" w:rsidR="007A29CB" w:rsidRDefault="00000000">
      <w:proofErr w:type="spellStart"/>
      <w:r>
        <w:t>其</w:t>
      </w:r>
      <w:proofErr w:type="gramStart"/>
      <w:r>
        <w:t>氣</w:t>
      </w:r>
      <w:proofErr w:type="gramEnd"/>
      <w:r>
        <w:t>＄是猶向之聞</w:t>
      </w:r>
      <w:proofErr w:type="spellEnd"/>
      <w:r>
        <w:rPr>
          <w:rFonts w:eastAsia="宋体" w:hint="eastAsia"/>
          <w:lang w:eastAsia="zh-CN"/>
        </w:rPr>
        <w:t>“</w:t>
      </w:r>
      <w:proofErr w:type="spellStart"/>
      <w:r>
        <w:t>志至</w:t>
      </w:r>
      <w:proofErr w:type="spellEnd"/>
      <w:r>
        <w:rPr>
          <w:rFonts w:eastAsia="宋体" w:hint="eastAsia"/>
          <w:lang w:eastAsia="zh-CN"/>
        </w:rPr>
        <w:t>”“</w:t>
      </w:r>
      <w:proofErr w:type="spellStart"/>
      <w:r>
        <w:t>氣次</w:t>
      </w:r>
      <w:proofErr w:type="spellEnd"/>
      <w:r>
        <w:rPr>
          <w:rFonts w:eastAsia="宋体" w:hint="eastAsia"/>
          <w:lang w:eastAsia="zh-CN"/>
        </w:rPr>
        <w:t>”</w:t>
      </w:r>
      <w:r>
        <w:t>，</w:t>
      </w:r>
      <w:proofErr w:type="spellStart"/>
      <w:r>
        <w:t>而但問</w:t>
      </w:r>
      <w:proofErr w:type="gramStart"/>
      <w:r>
        <w:t>氣</w:t>
      </w:r>
      <w:proofErr w:type="gramEnd"/>
      <w:r>
        <w:t>之次也；置善養之者於不求，而特求其氣，是</w:t>
      </w:r>
      <w:proofErr w:type="spellEnd"/>
    </w:p>
    <w:p w14:paraId="1687E497" w14:textId="77777777" w:rsidR="007A29CB" w:rsidRDefault="00000000">
      <w:proofErr w:type="spellStart"/>
      <w:r>
        <w:t>亦猶向之聞</w:t>
      </w:r>
      <w:proofErr w:type="spellEnd"/>
      <w:r>
        <w:rPr>
          <w:rFonts w:eastAsia="宋体" w:hint="eastAsia"/>
          <w:lang w:eastAsia="zh-CN"/>
        </w:rPr>
        <w:t>“</w:t>
      </w:r>
      <w:proofErr w:type="spellStart"/>
      <w:r>
        <w:t>持其志，無暴其</w:t>
      </w:r>
      <w:proofErr w:type="gramStart"/>
      <w:r>
        <w:t>氣</w:t>
      </w:r>
      <w:proofErr w:type="spellEnd"/>
      <w:proofErr w:type="gramEnd"/>
      <w:r>
        <w:rPr>
          <w:rFonts w:eastAsia="宋体" w:hint="eastAsia"/>
          <w:lang w:eastAsia="zh-CN"/>
        </w:rPr>
        <w:t>”</w:t>
      </w:r>
      <w:r>
        <w:t>，</w:t>
      </w:r>
      <w:proofErr w:type="spellStart"/>
      <w:r>
        <w:t>而但問</w:t>
      </w:r>
      <w:proofErr w:type="spellEnd"/>
      <w:r>
        <w:rPr>
          <w:rFonts w:eastAsia="宋体" w:hint="eastAsia"/>
          <w:lang w:eastAsia="zh-CN"/>
        </w:rPr>
        <w:t>“</w:t>
      </w:r>
      <w:proofErr w:type="spellStart"/>
      <w:r>
        <w:t>無暴其</w:t>
      </w:r>
      <w:proofErr w:type="gramStart"/>
      <w:r>
        <w:t>氣</w:t>
      </w:r>
      <w:proofErr w:type="spellEnd"/>
      <w:proofErr w:type="gramEnd"/>
      <w:r>
        <w:rPr>
          <w:rFonts w:eastAsia="宋体" w:hint="eastAsia"/>
          <w:lang w:eastAsia="zh-CN"/>
        </w:rPr>
        <w:t>”</w:t>
      </w:r>
      <w:proofErr w:type="spellStart"/>
      <w:r>
        <w:t>也。然而是氣也，非若氣次之易言</w:t>
      </w:r>
      <w:proofErr w:type="spellEnd"/>
    </w:p>
    <w:p w14:paraId="76593AB0" w14:textId="77777777" w:rsidR="007A29CB" w:rsidRDefault="00000000">
      <w:proofErr w:type="spellStart"/>
      <w:r>
        <w:t>也。蓋凡氣，附乎志而見者也。而浩然者，渾渾何所附乎？</w:t>
      </w:r>
      <w:proofErr w:type="gramStart"/>
      <w:r>
        <w:t>非若</w:t>
      </w:r>
      <w:proofErr w:type="spellEnd"/>
      <w:r>
        <w:rPr>
          <w:rFonts w:eastAsia="宋体" w:hint="eastAsia"/>
          <w:lang w:eastAsia="zh-CN"/>
        </w:rPr>
        <w:t>“</w:t>
      </w:r>
      <w:proofErr w:type="spellStart"/>
      <w:proofErr w:type="gramEnd"/>
      <w:r>
        <w:t>無暴其氣</w:t>
      </w:r>
      <w:proofErr w:type="spellEnd"/>
      <w:r>
        <w:rPr>
          <w:rFonts w:eastAsia="宋体" w:hint="eastAsia"/>
          <w:lang w:eastAsia="zh-CN"/>
        </w:rPr>
        <w:t>”</w:t>
      </w:r>
      <w:proofErr w:type="spellStart"/>
      <w:r>
        <w:t>之易言也</w:t>
      </w:r>
      <w:proofErr w:type="spellEnd"/>
    </w:p>
    <w:p w14:paraId="582D56DD" w14:textId="77777777" w:rsidR="007A29CB" w:rsidRDefault="00000000">
      <w:proofErr w:type="spellStart"/>
      <w:r>
        <w:lastRenderedPageBreak/>
        <w:t>蓋凡氣，統乎志而見者也。而浩然者，洋洋何所統乎？</w:t>
      </w:r>
      <w:proofErr w:type="gramStart"/>
      <w:r>
        <w:t>且夫</w:t>
      </w:r>
      <w:proofErr w:type="spellEnd"/>
      <w:r>
        <w:rPr>
          <w:rFonts w:eastAsia="宋体" w:hint="eastAsia"/>
          <w:lang w:eastAsia="zh-CN"/>
        </w:rPr>
        <w:t>“</w:t>
      </w:r>
      <w:proofErr w:type="spellStart"/>
      <w:proofErr w:type="gramEnd"/>
      <w:r>
        <w:t>善養吾浩然之氣</w:t>
      </w:r>
      <w:proofErr w:type="spellEnd"/>
      <w:r>
        <w:rPr>
          <w:rFonts w:eastAsia="宋体" w:hint="eastAsia"/>
          <w:lang w:eastAsia="zh-CN"/>
        </w:rPr>
        <w:t>”</w:t>
      </w:r>
      <w:r>
        <w:t>，</w:t>
      </w:r>
      <w:proofErr w:type="spellStart"/>
      <w:r>
        <w:t>孟子既已</w:t>
      </w:r>
      <w:proofErr w:type="spellEnd"/>
    </w:p>
    <w:p w14:paraId="5E6A4FE6" w14:textId="77777777" w:rsidR="007A29CB" w:rsidRDefault="00000000">
      <w:proofErr w:type="spellStart"/>
      <w:r>
        <w:t>言之矣，特公孫丑未嘗求之，不知其意耳。如但問其氣也，</w:t>
      </w:r>
      <w:proofErr w:type="gramStart"/>
      <w:r>
        <w:t>孟子曰</w:t>
      </w:r>
      <w:proofErr w:type="spellEnd"/>
      <w:r>
        <w:rPr>
          <w:rFonts w:eastAsia="宋体" w:hint="eastAsia"/>
          <w:lang w:eastAsia="zh-CN"/>
        </w:rPr>
        <w:t>“</w:t>
      </w:r>
      <w:proofErr w:type="spellStart"/>
      <w:proofErr w:type="gramEnd"/>
      <w:r>
        <w:t>難言也</w:t>
      </w:r>
      <w:proofErr w:type="spellEnd"/>
      <w:r>
        <w:rPr>
          <w:rFonts w:eastAsia="宋体" w:hint="eastAsia"/>
          <w:lang w:eastAsia="zh-CN"/>
        </w:rPr>
        <w:t>”</w:t>
      </w:r>
      <w:r>
        <w:t>，</w:t>
      </w:r>
      <w:proofErr w:type="spellStart"/>
      <w:r>
        <w:t>理必兼陳乎</w:t>
      </w:r>
      <w:proofErr w:type="spellEnd"/>
    </w:p>
    <w:p w14:paraId="2F880ECF" w14:textId="77777777" w:rsidR="007A29CB" w:rsidRDefault="00000000">
      <w:proofErr w:type="spellStart"/>
      <w:r>
        <w:t>上下，而後以言該上下之全。今欲氣之傳於言，必言之肖夫氣也。浩然者。孰形而上，孰</w:t>
      </w:r>
      <w:proofErr w:type="spellEnd"/>
    </w:p>
    <w:p w14:paraId="11ACF664" w14:textId="77777777" w:rsidR="007A29CB" w:rsidRDefault="00000000">
      <w:pPr>
        <w:rPr>
          <w:lang w:eastAsia="zh-CN"/>
        </w:rPr>
      </w:pPr>
      <w:r>
        <w:rPr>
          <w:lang w:eastAsia="zh-CN"/>
        </w:rPr>
        <w:t>形而下，安得肖之而</w:t>
      </w:r>
      <w:proofErr w:type="gramStart"/>
      <w:r>
        <w:rPr>
          <w:lang w:eastAsia="zh-CN"/>
        </w:rPr>
        <w:t>傳</w:t>
      </w:r>
      <w:proofErr w:type="gramEnd"/>
      <w:r>
        <w:rPr>
          <w:lang w:eastAsia="zh-CN"/>
        </w:rPr>
        <w:t>之耶？舉聖賢之</w:t>
      </w:r>
      <w:proofErr w:type="gramStart"/>
      <w:r>
        <w:rPr>
          <w:lang w:eastAsia="zh-CN"/>
        </w:rPr>
        <w:t>氣</w:t>
      </w:r>
      <w:proofErr w:type="gramEnd"/>
      <w:r>
        <w:rPr>
          <w:lang w:eastAsia="zh-CN"/>
        </w:rPr>
        <w:t>，混處乎禀受之氣，區而别之，而欲瞭然於口，則</w:t>
      </w:r>
    </w:p>
    <w:p w14:paraId="33750FFA" w14:textId="77777777" w:rsidR="007A29CB" w:rsidRDefault="00000000">
      <w:proofErr w:type="spellStart"/>
      <w:r>
        <w:t>將求其辭之達，而於何者會其歸將求其辭之寡，而於何者尚其要，而奚爲易之也？非女</w:t>
      </w:r>
      <w:proofErr w:type="spellEnd"/>
    </w:p>
    <w:p w14:paraId="2CF2C5C2" w14:textId="77777777" w:rsidR="007A29CB" w:rsidRDefault="00000000">
      <w:pPr>
        <w:rPr>
          <w:lang w:eastAsia="zh-CN"/>
        </w:rPr>
      </w:pPr>
      <w:r>
        <w:rPr>
          <w:lang w:eastAsia="zh-CN"/>
        </w:rPr>
        <w:t>【第</w:t>
      </w:r>
      <w:r>
        <w:rPr>
          <w:lang w:eastAsia="zh-CN"/>
        </w:rPr>
        <w:t>192</w:t>
      </w:r>
      <w:r>
        <w:rPr>
          <w:lang w:eastAsia="zh-CN"/>
        </w:rPr>
        <w:t>页】</w:t>
      </w:r>
    </w:p>
    <w:p w14:paraId="78997871" w14:textId="77777777" w:rsidR="007A29CB" w:rsidRDefault="00000000">
      <w:pPr>
        <w:rPr>
          <w:lang w:eastAsia="zh-CN"/>
        </w:rPr>
      </w:pPr>
      <w:r>
        <w:rPr>
          <w:lang w:eastAsia="zh-CN"/>
        </w:rPr>
        <w:t>之有問吾</w:t>
      </w:r>
      <w:proofErr w:type="gramStart"/>
      <w:r>
        <w:rPr>
          <w:lang w:eastAsia="zh-CN"/>
        </w:rPr>
        <w:t>幾</w:t>
      </w:r>
      <w:proofErr w:type="gramEnd"/>
      <w:r>
        <w:rPr>
          <w:lang w:eastAsia="zh-CN"/>
        </w:rPr>
        <w:t>自忘其言之不盡意矣。詣必統貫乎始終，而</w:t>
      </w:r>
      <w:proofErr w:type="gramStart"/>
      <w:r>
        <w:rPr>
          <w:lang w:eastAsia="zh-CN"/>
        </w:rPr>
        <w:t>後</w:t>
      </w:r>
      <w:proofErr w:type="gramEnd"/>
      <w:r>
        <w:rPr>
          <w:lang w:eastAsia="zh-CN"/>
        </w:rPr>
        <w:t>以</w:t>
      </w:r>
      <w:proofErr w:type="gramStart"/>
      <w:r>
        <w:rPr>
          <w:lang w:eastAsia="zh-CN"/>
        </w:rPr>
        <w:t>言具始</w:t>
      </w:r>
      <w:proofErr w:type="gramEnd"/>
      <w:r>
        <w:rPr>
          <w:lang w:eastAsia="zh-CN"/>
        </w:rPr>
        <w:t>終之旨。今欲</w:t>
      </w:r>
      <w:proofErr w:type="gramStart"/>
      <w:r>
        <w:rPr>
          <w:lang w:eastAsia="zh-CN"/>
        </w:rPr>
        <w:t>氣</w:t>
      </w:r>
      <w:proofErr w:type="gramEnd"/>
      <w:r>
        <w:rPr>
          <w:lang w:eastAsia="zh-CN"/>
        </w:rPr>
        <w:t>之</w:t>
      </w:r>
    </w:p>
    <w:p w14:paraId="32AE8681" w14:textId="77777777" w:rsidR="007A29CB" w:rsidRDefault="00000000">
      <w:pPr>
        <w:rPr>
          <w:lang w:eastAsia="zh-CN"/>
        </w:rPr>
      </w:pPr>
      <w:proofErr w:type="gramStart"/>
      <w:r>
        <w:rPr>
          <w:lang w:eastAsia="zh-CN"/>
        </w:rPr>
        <w:t>備</w:t>
      </w:r>
      <w:proofErr w:type="gramEnd"/>
      <w:r>
        <w:rPr>
          <w:lang w:eastAsia="zh-CN"/>
        </w:rPr>
        <w:t>於言必言之盡夫氣也浩然者</w:t>
      </w:r>
      <w:proofErr w:type="gramStart"/>
      <w:r>
        <w:rPr>
          <w:lang w:eastAsia="zh-CN"/>
        </w:rPr>
        <w:t>孰基其始孰究</w:t>
      </w:r>
      <w:proofErr w:type="gramEnd"/>
      <w:r>
        <w:rPr>
          <w:lang w:eastAsia="zh-CN"/>
        </w:rPr>
        <w:t>其終安得備之而盡之耶？舉千古之</w:t>
      </w:r>
    </w:p>
    <w:p w14:paraId="6C6ADBA7" w14:textId="77777777" w:rsidR="007A29CB" w:rsidRDefault="00000000">
      <w:proofErr w:type="spellStart"/>
      <w:r>
        <w:t>氣，默叅於夙夜之氣，渾而合之，而欲相説以解，則必聲入者心通，而理不能代心而受；時</w:t>
      </w:r>
      <w:proofErr w:type="spellEnd"/>
    </w:p>
    <w:p w14:paraId="5A7978DF" w14:textId="77777777" w:rsidR="007A29CB" w:rsidRDefault="00000000">
      <w:proofErr w:type="spellStart"/>
      <w:r>
        <w:t>至者學化而教不能與時爲迎又豈其秘之也？即向之</w:t>
      </w:r>
      <w:proofErr w:type="spellEnd"/>
      <w:r>
        <w:rPr>
          <w:rFonts w:eastAsia="宋体" w:hint="eastAsia"/>
          <w:lang w:eastAsia="zh-CN"/>
        </w:rPr>
        <w:t>（</w:t>
      </w:r>
      <w:r>
        <w:t>目</w:t>
      </w:r>
      <w:r>
        <w:rPr>
          <w:rFonts w:eastAsia="宋体" w:hint="eastAsia"/>
          <w:lang w:eastAsia="zh-CN"/>
        </w:rPr>
        <w:t>）【</w:t>
      </w:r>
      <w:r>
        <w:t>自</w:t>
      </w:r>
      <w:r>
        <w:rPr>
          <w:rFonts w:eastAsia="宋体" w:hint="eastAsia"/>
          <w:lang w:eastAsia="zh-CN"/>
        </w:rPr>
        <w:t>】</w:t>
      </w:r>
      <w:proofErr w:type="spellStart"/>
      <w:r>
        <w:t>言吾亦不意夫女之善</w:t>
      </w:r>
      <w:proofErr w:type="spellEnd"/>
    </w:p>
    <w:p w14:paraId="011EEFBD" w14:textId="77777777" w:rsidR="007A29CB" w:rsidRDefault="00000000">
      <w:proofErr w:type="spellStart"/>
      <w:r>
        <w:t>於問矣。如使女充乎此氣之中，自可不言而喻。若必我爲之悉言其故，是當先識其難</w:t>
      </w:r>
      <w:proofErr w:type="spellEnd"/>
    </w:p>
    <w:p w14:paraId="1ADFC848" w14:textId="77777777" w:rsidR="007A29CB" w:rsidRDefault="00000000">
      <w:proofErr w:type="spellStart"/>
      <w:r>
        <w:t>蓋知其難，而後可言耳</w:t>
      </w:r>
      <w:proofErr w:type="spellEnd"/>
    </w:p>
    <w:p w14:paraId="1613227D" w14:textId="77777777" w:rsidR="007A29CB" w:rsidRDefault="00000000">
      <w:proofErr w:type="spellStart"/>
      <w:r>
        <w:t>本房加批</w:t>
      </w:r>
      <w:proofErr w:type="spellEnd"/>
    </w:p>
    <w:p w14:paraId="771EDA74" w14:textId="77777777" w:rsidR="007A29CB" w:rsidRDefault="00000000">
      <w:pPr>
        <w:rPr>
          <w:lang w:eastAsia="zh-CN"/>
        </w:rPr>
      </w:pPr>
      <w:proofErr w:type="spellStart"/>
      <w:r>
        <w:t>下數節是難言，實際非於題後作轉語</w:t>
      </w:r>
      <w:proofErr w:type="spellEnd"/>
      <w:r>
        <w:t>。</w:t>
      </w:r>
      <w:r>
        <w:rPr>
          <w:lang w:eastAsia="zh-CN"/>
        </w:rPr>
        <w:t>㑹得斯旨，題理雪亮，下筆更覺静逸有神</w:t>
      </w:r>
    </w:p>
    <w:p w14:paraId="75AF8FCF"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B2CDD93" w14:textId="77777777" w:rsidR="007A29CB" w:rsidRDefault="00000000">
      <w:proofErr w:type="spellStart"/>
      <w:r>
        <w:t>文載</w:t>
      </w:r>
      <w:proofErr w:type="spellEnd"/>
      <w:r>
        <w:rPr>
          <w:rFonts w:eastAsia="宋体" w:hint="eastAsia"/>
          <w:lang w:eastAsia="zh-CN"/>
        </w:rPr>
        <w:t>《</w:t>
      </w:r>
      <w:proofErr w:type="spellStart"/>
      <w:r>
        <w:t>王伯申文集補編。附録一</w:t>
      </w:r>
      <w:proofErr w:type="spellEnd"/>
      <w:r>
        <w:rPr>
          <w:rFonts w:eastAsia="宋体" w:hint="eastAsia"/>
          <w:lang w:eastAsia="zh-CN"/>
        </w:rPr>
        <w:t>•</w:t>
      </w:r>
      <w:proofErr w:type="spellStart"/>
      <w:r>
        <w:t>制藝文</w:t>
      </w:r>
      <w:proofErr w:type="spellEnd"/>
      <w:r>
        <w:rPr>
          <w:rFonts w:eastAsia="宋体" w:hint="eastAsia"/>
          <w:lang w:eastAsia="zh-CN"/>
        </w:rPr>
        <w:t>》</w:t>
      </w:r>
      <w:r>
        <w:t>。</w:t>
      </w:r>
      <w:proofErr w:type="spellStart"/>
      <w:r>
        <w:t>王引之乾隆乙卯應順天鄉試，嘉慶己未應禮部試，癸</w:t>
      </w:r>
      <w:proofErr w:type="spellEnd"/>
    </w:p>
    <w:p w14:paraId="333D4777" w14:textId="77777777" w:rsidR="007A29CB" w:rsidRDefault="00000000">
      <w:proofErr w:type="spellStart"/>
      <w:r>
        <w:t>亥又大考。此制藝文不作於乾隆乙卯，即作於嘉慶己未，疑未能明</w:t>
      </w:r>
      <w:proofErr w:type="spellEnd"/>
    </w:p>
    <w:p w14:paraId="50EB6BD5"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294AEC8"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語出</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憲問</w:t>
      </w:r>
      <w:proofErr w:type="spellEnd"/>
      <w:r>
        <w:rPr>
          <w:rFonts w:eastAsia="宋体" w:hint="eastAsia"/>
          <w:lang w:eastAsia="zh-CN"/>
        </w:rPr>
        <w:t>》</w:t>
      </w:r>
      <w:r>
        <w:t>。</w:t>
      </w:r>
      <w:proofErr w:type="spellStart"/>
      <w:r>
        <w:t>邢疏</w:t>
      </w:r>
      <w:proofErr w:type="spellEnd"/>
      <w:r>
        <w:rPr>
          <w:rFonts w:eastAsia="宋体" w:hint="eastAsia"/>
          <w:lang w:eastAsia="zh-CN"/>
        </w:rPr>
        <w:t>“</w:t>
      </w:r>
      <w:proofErr w:type="spellStart"/>
      <w:r>
        <w:t>言君衛靈公雖無道，有此三人所任者，各當其才，何爲當亡</w:t>
      </w:r>
      <w:proofErr w:type="spellEnd"/>
      <w:r>
        <w:t>？</w:t>
      </w:r>
      <w:r>
        <w:rPr>
          <w:rFonts w:eastAsia="宋体" w:hint="eastAsia"/>
          <w:lang w:eastAsia="zh-CN"/>
        </w:rPr>
        <w:t>”</w:t>
      </w:r>
    </w:p>
    <w:p w14:paraId="4D0217C8" w14:textId="77777777" w:rsidR="007A29CB" w:rsidRDefault="00000000">
      <w:r>
        <w:rPr>
          <w:rFonts w:eastAsia="宋体" w:hint="eastAsia"/>
          <w:lang w:eastAsia="zh-CN"/>
        </w:rPr>
        <w:lastRenderedPageBreak/>
        <w:t>【</w:t>
      </w:r>
      <w:r>
        <w:t>二</w:t>
      </w:r>
      <w:r>
        <w:rPr>
          <w:rFonts w:eastAsia="宋体" w:hint="eastAsia"/>
          <w:lang w:eastAsia="zh-CN"/>
        </w:rPr>
        <w:t>】</w:t>
      </w:r>
      <w:r>
        <w:t>見</w:t>
      </w:r>
      <w:r>
        <w:rPr>
          <w:rFonts w:eastAsia="宋体" w:hint="eastAsia"/>
          <w:lang w:eastAsia="zh-CN"/>
        </w:rPr>
        <w:t>《</w:t>
      </w:r>
      <w:proofErr w:type="spellStart"/>
      <w:r>
        <w:t>禮記。大學</w:t>
      </w:r>
      <w:proofErr w:type="spellEnd"/>
      <w:r>
        <w:rPr>
          <w:rFonts w:eastAsia="宋体" w:hint="eastAsia"/>
          <w:lang w:eastAsia="zh-CN"/>
        </w:rPr>
        <w:t>》</w:t>
      </w:r>
      <w:r>
        <w:t>。</w:t>
      </w:r>
      <w:proofErr w:type="spellStart"/>
      <w:r>
        <w:t>孔疏</w:t>
      </w:r>
      <w:proofErr w:type="spellEnd"/>
      <w:r>
        <w:t>：</w:t>
      </w:r>
      <w:r>
        <w:rPr>
          <w:rFonts w:eastAsia="宋体" w:hint="eastAsia"/>
          <w:lang w:eastAsia="zh-CN"/>
        </w:rPr>
        <w:t>“</w:t>
      </w:r>
      <w:proofErr w:type="spellStart"/>
      <w:r>
        <w:t>此謂精誠其意，修德無已</w:t>
      </w:r>
      <w:proofErr w:type="spellEnd"/>
      <w:r>
        <w:t>。</w:t>
      </w:r>
      <w:r>
        <w:rPr>
          <w:rFonts w:eastAsia="宋体" w:hint="eastAsia"/>
          <w:lang w:eastAsia="zh-CN"/>
        </w:rPr>
        <w:t>”</w:t>
      </w:r>
      <w:r>
        <w:t>此</w:t>
      </w:r>
      <w:r>
        <w:rPr>
          <w:rFonts w:eastAsia="宋体" w:hint="eastAsia"/>
          <w:lang w:eastAsia="zh-CN"/>
        </w:rPr>
        <w:t>“</w:t>
      </w:r>
      <w:r>
        <w:t>苟</w:t>
      </w:r>
      <w:r>
        <w:rPr>
          <w:rFonts w:eastAsia="宋体" w:hint="eastAsia"/>
          <w:lang w:eastAsia="zh-CN"/>
        </w:rPr>
        <w:t>”</w:t>
      </w:r>
      <w:proofErr w:type="spellStart"/>
      <w:proofErr w:type="gramStart"/>
      <w:r>
        <w:t>當音己力</w:t>
      </w:r>
      <w:proofErr w:type="gramEnd"/>
      <w:r>
        <w:t>切，通</w:t>
      </w:r>
      <w:proofErr w:type="spellEnd"/>
      <w:r>
        <w:rPr>
          <w:rFonts w:eastAsia="宋体" w:hint="eastAsia"/>
          <w:lang w:eastAsia="zh-CN"/>
        </w:rPr>
        <w:t>“</w:t>
      </w:r>
      <w:r>
        <w:t>亟</w:t>
      </w:r>
      <w:r>
        <w:rPr>
          <w:rFonts w:eastAsia="宋体" w:hint="eastAsia"/>
          <w:lang w:eastAsia="zh-CN"/>
        </w:rPr>
        <w:t>”</w:t>
      </w:r>
      <w:r>
        <w:t>，</w:t>
      </w:r>
      <w:proofErr w:type="spellStart"/>
      <w:r>
        <w:t>急速。參</w:t>
      </w:r>
      <w:proofErr w:type="spellEnd"/>
    </w:p>
    <w:p w14:paraId="64572780" w14:textId="77777777" w:rsidR="007A29CB" w:rsidRDefault="00000000">
      <w:proofErr w:type="spellStart"/>
      <w:r>
        <w:t>段玉裁</w:t>
      </w:r>
      <w:proofErr w:type="spellEnd"/>
      <w:r>
        <w:rPr>
          <w:rFonts w:eastAsia="宋体" w:hint="eastAsia"/>
          <w:lang w:eastAsia="zh-CN"/>
        </w:rPr>
        <w:t>《</w:t>
      </w:r>
      <w:proofErr w:type="spellStart"/>
      <w:r>
        <w:t>説文注</w:t>
      </w:r>
      <w:proofErr w:type="spellEnd"/>
      <w:r>
        <w:rPr>
          <w:rFonts w:eastAsia="宋体" w:hint="eastAsia"/>
          <w:lang w:eastAsia="zh-CN"/>
        </w:rPr>
        <w:t>》</w:t>
      </w:r>
      <w:proofErr w:type="spellStart"/>
      <w:r>
        <w:t>九篇上</w:t>
      </w:r>
      <w:proofErr w:type="spellEnd"/>
      <w:r>
        <w:t>。</w:t>
      </w:r>
    </w:p>
    <w:p w14:paraId="7E933D27" w14:textId="77777777" w:rsidR="007A29CB" w:rsidRDefault="00000000">
      <w:pPr>
        <w:rPr>
          <w:lang w:eastAsia="zh-CN"/>
        </w:rPr>
      </w:pPr>
      <w:r>
        <w:rPr>
          <w:lang w:eastAsia="zh-CN"/>
        </w:rPr>
        <w:t>【第</w:t>
      </w:r>
      <w:r>
        <w:rPr>
          <w:lang w:eastAsia="zh-CN"/>
        </w:rPr>
        <w:t>193</w:t>
      </w:r>
      <w:r>
        <w:rPr>
          <w:lang w:eastAsia="zh-CN"/>
        </w:rPr>
        <w:t>页】</w:t>
      </w:r>
    </w:p>
    <w:p w14:paraId="719DF155" w14:textId="77777777" w:rsidR="007A29CB" w:rsidRDefault="00000000">
      <w:pPr>
        <w:rPr>
          <w:rFonts w:eastAsia="宋体"/>
          <w:lang w:eastAsia="zh-CN"/>
        </w:rPr>
      </w:pPr>
      <w:r>
        <w:rPr>
          <w:rFonts w:eastAsia="宋体" w:hint="eastAsia"/>
          <w:lang w:eastAsia="zh-CN"/>
        </w:rPr>
        <w:t>【</w:t>
      </w:r>
      <w:r>
        <w:rPr>
          <w:lang w:eastAsia="zh-CN"/>
        </w:rPr>
        <w:t>三</w:t>
      </w:r>
      <w:r>
        <w:rPr>
          <w:rFonts w:eastAsia="宋体" w:hint="eastAsia"/>
          <w:lang w:eastAsia="zh-CN"/>
        </w:rPr>
        <w:t>】</w:t>
      </w:r>
      <w:r>
        <w:rPr>
          <w:lang w:eastAsia="zh-CN"/>
        </w:rPr>
        <w:t>寅清：謹敬清明。語本</w:t>
      </w:r>
      <w:r>
        <w:rPr>
          <w:rFonts w:eastAsia="宋体" w:hint="eastAsia"/>
          <w:lang w:eastAsia="zh-CN"/>
        </w:rPr>
        <w:t>《</w:t>
      </w:r>
      <w:r>
        <w:rPr>
          <w:lang w:eastAsia="zh-CN"/>
        </w:rPr>
        <w:t>尚書</w:t>
      </w:r>
      <w:r>
        <w:rPr>
          <w:rFonts w:eastAsia="宋体" w:hint="eastAsia"/>
          <w:lang w:eastAsia="zh-CN"/>
        </w:rPr>
        <w:t>•</w:t>
      </w:r>
      <w:r>
        <w:rPr>
          <w:lang w:eastAsia="zh-CN"/>
        </w:rPr>
        <w:t>舜典</w:t>
      </w:r>
      <w:r>
        <w:rPr>
          <w:rFonts w:eastAsia="宋体" w:hint="eastAsia"/>
          <w:lang w:eastAsia="zh-CN"/>
        </w:rPr>
        <w:t>》</w:t>
      </w:r>
      <w:r>
        <w:rPr>
          <w:lang w:eastAsia="zh-CN"/>
        </w:rPr>
        <w:t>：</w:t>
      </w:r>
      <w:r>
        <w:rPr>
          <w:rFonts w:eastAsia="宋体" w:hint="eastAsia"/>
          <w:lang w:eastAsia="zh-CN"/>
        </w:rPr>
        <w:t>“</w:t>
      </w:r>
      <w:r>
        <w:rPr>
          <w:lang w:eastAsia="zh-CN"/>
        </w:rPr>
        <w:t>夙夜惟寅，直哉惟清。</w:t>
      </w:r>
      <w:r>
        <w:rPr>
          <w:rFonts w:eastAsia="宋体" w:hint="eastAsia"/>
          <w:lang w:eastAsia="zh-CN"/>
        </w:rPr>
        <w:t>”</w:t>
      </w:r>
    </w:p>
    <w:p w14:paraId="534046EF" w14:textId="77777777" w:rsidR="007A29CB" w:rsidRDefault="00000000">
      <w:r>
        <w:rPr>
          <w:rFonts w:eastAsia="宋体" w:hint="eastAsia"/>
          <w:lang w:eastAsia="zh-CN"/>
        </w:rPr>
        <w:t>【</w:t>
      </w:r>
      <w:r>
        <w:t>四</w:t>
      </w:r>
      <w:r>
        <w:rPr>
          <w:rFonts w:eastAsia="宋体" w:hint="eastAsia"/>
          <w:lang w:eastAsia="zh-CN"/>
        </w:rPr>
        <w:t>】</w:t>
      </w:r>
      <w:proofErr w:type="spellStart"/>
      <w:r>
        <w:t>語出</w:t>
      </w:r>
      <w:proofErr w:type="spellEnd"/>
      <w:r>
        <w:rPr>
          <w:rFonts w:eastAsia="宋体" w:hint="eastAsia"/>
          <w:lang w:eastAsia="zh-CN"/>
        </w:rPr>
        <w:t>《</w:t>
      </w:r>
      <w:proofErr w:type="spellStart"/>
      <w:r>
        <w:t>孟子</w:t>
      </w:r>
      <w:proofErr w:type="spellEnd"/>
      <w:r>
        <w:rPr>
          <w:rFonts w:eastAsia="宋体" w:hint="eastAsia"/>
          <w:lang w:eastAsia="zh-CN"/>
        </w:rPr>
        <w:t>•</w:t>
      </w:r>
      <w:proofErr w:type="spellStart"/>
      <w:r>
        <w:t>公孫丑上</w:t>
      </w:r>
      <w:proofErr w:type="spellEnd"/>
      <w:r>
        <w:rPr>
          <w:rFonts w:eastAsia="宋体" w:hint="eastAsia"/>
          <w:lang w:eastAsia="zh-CN"/>
        </w:rPr>
        <w:t>》</w:t>
      </w:r>
      <w:r>
        <w:t>。</w:t>
      </w:r>
      <w:proofErr w:type="spellStart"/>
      <w:r>
        <w:t>公孫丑問孟子答</w:t>
      </w:r>
      <w:proofErr w:type="spellEnd"/>
    </w:p>
    <w:p w14:paraId="63EE1ECE" w14:textId="77777777" w:rsidR="007A29CB" w:rsidRDefault="00000000">
      <w:proofErr w:type="spellStart"/>
      <w:r>
        <w:t>乾隆鄉試策問</w:t>
      </w:r>
      <w:proofErr w:type="spellEnd"/>
    </w:p>
    <w:p w14:paraId="4120B8D3" w14:textId="77777777" w:rsidR="007A29CB" w:rsidRDefault="00000000">
      <w:proofErr w:type="spellStart"/>
      <w:r>
        <w:t>第一問乾隆乙卯恩科鄉試</w:t>
      </w:r>
      <w:proofErr w:type="spellEnd"/>
    </w:p>
    <w:p w14:paraId="1F5F5763" w14:textId="77777777" w:rsidR="007A29CB" w:rsidRDefault="00000000">
      <w:proofErr w:type="spellStart"/>
      <w:r>
        <w:t>許氏</w:t>
      </w:r>
      <w:proofErr w:type="spellEnd"/>
      <w:r>
        <w:rPr>
          <w:rFonts w:eastAsia="宋体" w:hint="eastAsia"/>
          <w:lang w:eastAsia="zh-CN"/>
        </w:rPr>
        <w:t>《</w:t>
      </w:r>
      <w:proofErr w:type="spellStart"/>
      <w:r>
        <w:t>説文解字</w:t>
      </w:r>
      <w:proofErr w:type="spellEnd"/>
      <w:r>
        <w:rPr>
          <w:rFonts w:eastAsia="宋体" w:hint="eastAsia"/>
          <w:lang w:eastAsia="zh-CN"/>
        </w:rPr>
        <w:t>》</w:t>
      </w:r>
      <w:r>
        <w:t>曰</w:t>
      </w:r>
      <w:r>
        <w:rPr>
          <w:rFonts w:eastAsia="宋体" w:hint="eastAsia"/>
          <w:lang w:eastAsia="zh-CN"/>
        </w:rPr>
        <w:t>“</w:t>
      </w:r>
      <w:proofErr w:type="spellStart"/>
      <w:r>
        <w:t>易，</w:t>
      </w:r>
      <w:proofErr w:type="gramStart"/>
      <w:r>
        <w:t>蜥</w:t>
      </w:r>
      <w:proofErr w:type="gramEnd"/>
      <w:r>
        <w:t>易也。象形。祕書説</w:t>
      </w:r>
      <w:proofErr w:type="spellEnd"/>
      <w:proofErr w:type="gramStart"/>
      <w:r>
        <w:t>：</w:t>
      </w:r>
      <w:r>
        <w:rPr>
          <w:rFonts w:eastAsia="宋体" w:hint="eastAsia"/>
          <w:lang w:eastAsia="zh-CN"/>
        </w:rPr>
        <w:t>‘</w:t>
      </w:r>
      <w:proofErr w:type="spellStart"/>
      <w:proofErr w:type="gramEnd"/>
      <w:r>
        <w:t>日月爲易。象陰陽也</w:t>
      </w:r>
      <w:proofErr w:type="spellEnd"/>
      <w:r>
        <w:t>。</w:t>
      </w:r>
      <w:r>
        <w:rPr>
          <w:rFonts w:eastAsia="宋体" w:hint="eastAsia"/>
          <w:lang w:eastAsia="zh-CN"/>
        </w:rPr>
        <w:t>’”“</w:t>
      </w:r>
      <w:r>
        <w:t>書</w:t>
      </w:r>
    </w:p>
    <w:p w14:paraId="27A8378D" w14:textId="77777777" w:rsidR="007A29CB" w:rsidRDefault="00000000">
      <w:proofErr w:type="spellStart"/>
      <w:r>
        <w:t>著也</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著</w:t>
      </w:r>
      <w:proofErr w:type="gramStart"/>
      <w:r>
        <w:t>於</w:t>
      </w:r>
      <w:proofErr w:type="gramEnd"/>
      <w:r>
        <w:t>竹帛謂之</w:t>
      </w:r>
      <w:proofErr w:type="gramStart"/>
      <w:r>
        <w:t>書</w:t>
      </w:r>
      <w:proofErr w:type="spellEnd"/>
      <w:proofErr w:type="gramEnd"/>
      <w:r>
        <w:t>。</w:t>
      </w:r>
      <w:r>
        <w:rPr>
          <w:rFonts w:eastAsia="宋体" w:hint="eastAsia"/>
          <w:lang w:eastAsia="zh-CN"/>
        </w:rPr>
        <w:t>”“</w:t>
      </w:r>
      <w:proofErr w:type="spellStart"/>
      <w:r>
        <w:t>詩，志也</w:t>
      </w:r>
      <w:proofErr w:type="spellEnd"/>
      <w:r>
        <w:t>。</w:t>
      </w:r>
      <w:r>
        <w:rPr>
          <w:rFonts w:eastAsia="宋体" w:hint="eastAsia"/>
          <w:lang w:eastAsia="zh-CN"/>
        </w:rPr>
        <w:t>”</w:t>
      </w:r>
      <w:proofErr w:type="spellStart"/>
      <w:proofErr w:type="gramStart"/>
      <w:r>
        <w:t>劉</w:t>
      </w:r>
      <w:proofErr w:type="gramEnd"/>
      <w:r>
        <w:t>熙</w:t>
      </w:r>
      <w:proofErr w:type="spellEnd"/>
      <w:r>
        <w:rPr>
          <w:rFonts w:eastAsia="宋体" w:hint="eastAsia"/>
          <w:lang w:eastAsia="zh-CN"/>
        </w:rPr>
        <w:t>《</w:t>
      </w:r>
      <w:proofErr w:type="spellStart"/>
      <w:r>
        <w:t>釋名。書契</w:t>
      </w:r>
      <w:proofErr w:type="spellEnd"/>
      <w:r>
        <w:rPr>
          <w:rFonts w:eastAsia="宋体" w:hint="eastAsia"/>
          <w:lang w:eastAsia="zh-CN"/>
        </w:rPr>
        <w:t>》</w:t>
      </w:r>
      <w:proofErr w:type="spellStart"/>
      <w:r>
        <w:t>篇云</w:t>
      </w:r>
      <w:proofErr w:type="spellEnd"/>
      <w:r>
        <w:t>：</w:t>
      </w:r>
      <w:r>
        <w:rPr>
          <w:rFonts w:eastAsia="宋体" w:hint="eastAsia"/>
          <w:lang w:eastAsia="zh-CN"/>
        </w:rPr>
        <w:t>“</w:t>
      </w:r>
      <w:proofErr w:type="spellStart"/>
      <w:r>
        <w:t>易，易也。言變</w:t>
      </w:r>
      <w:proofErr w:type="spellEnd"/>
    </w:p>
    <w:p w14:paraId="7B67D3BE" w14:textId="77777777" w:rsidR="007A29CB" w:rsidRDefault="00000000">
      <w:proofErr w:type="spellStart"/>
      <w:r>
        <w:t>易也</w:t>
      </w:r>
      <w:proofErr w:type="spellEnd"/>
      <w:r>
        <w:t>。</w:t>
      </w:r>
      <w:r>
        <w:rPr>
          <w:rFonts w:eastAsia="宋体" w:hint="eastAsia"/>
          <w:lang w:eastAsia="zh-CN"/>
        </w:rPr>
        <w:t>”“</w:t>
      </w:r>
      <w:proofErr w:type="spellStart"/>
      <w:proofErr w:type="gramStart"/>
      <w:r>
        <w:t>書</w:t>
      </w:r>
      <w:proofErr w:type="gramEnd"/>
      <w:r>
        <w:t>，</w:t>
      </w:r>
      <w:proofErr w:type="gramStart"/>
      <w:r>
        <w:t>庶</w:t>
      </w:r>
      <w:proofErr w:type="gramEnd"/>
      <w:r>
        <w:t>也，紀</w:t>
      </w:r>
      <w:proofErr w:type="gramStart"/>
      <w:r>
        <w:t>庶</w:t>
      </w:r>
      <w:proofErr w:type="gramEnd"/>
      <w:r>
        <w:t>物也。亦言著也，著之簡紙，久不</w:t>
      </w:r>
      <w:proofErr w:type="gramStart"/>
      <w:r>
        <w:t>滅</w:t>
      </w:r>
      <w:proofErr w:type="gramEnd"/>
      <w:r>
        <w:t>也</w:t>
      </w:r>
      <w:proofErr w:type="spellEnd"/>
      <w:r>
        <w:t>。</w:t>
      </w:r>
      <w:r>
        <w:rPr>
          <w:rFonts w:eastAsia="宋体" w:hint="eastAsia"/>
          <w:lang w:eastAsia="zh-CN"/>
        </w:rPr>
        <w:t>”“《</w:t>
      </w:r>
      <w:proofErr w:type="spellStart"/>
      <w:r>
        <w:t>尚書</w:t>
      </w:r>
      <w:proofErr w:type="spellEnd"/>
      <w:r>
        <w:rPr>
          <w:rFonts w:eastAsia="宋体" w:hint="eastAsia"/>
          <w:lang w:eastAsia="zh-CN"/>
        </w:rPr>
        <w:t>》</w:t>
      </w:r>
      <w:proofErr w:type="spellStart"/>
      <w:r>
        <w:t>者，尚，上也。㠯</w:t>
      </w:r>
      <w:proofErr w:type="spellEnd"/>
    </w:p>
    <w:p w14:paraId="593310B7" w14:textId="77777777" w:rsidR="007A29CB" w:rsidRDefault="00000000">
      <w:proofErr w:type="spellStart"/>
      <w:proofErr w:type="gramStart"/>
      <w:r>
        <w:t>堯</w:t>
      </w:r>
      <w:proofErr w:type="gramEnd"/>
      <w:r>
        <w:t>爲上，始而</w:t>
      </w:r>
      <w:proofErr w:type="gramStart"/>
      <w:r>
        <w:t>書</w:t>
      </w:r>
      <w:proofErr w:type="gramEnd"/>
      <w:r>
        <w:t>其事也</w:t>
      </w:r>
      <w:proofErr w:type="spellEnd"/>
      <w:r>
        <w:t>。</w:t>
      </w:r>
      <w:r>
        <w:rPr>
          <w:rFonts w:eastAsia="宋体" w:hint="eastAsia"/>
          <w:lang w:eastAsia="zh-CN"/>
        </w:rPr>
        <w:t>”“</w:t>
      </w:r>
      <w:proofErr w:type="spellStart"/>
      <w:r>
        <w:t>詩，之也。志之所之也</w:t>
      </w:r>
      <w:proofErr w:type="spellEnd"/>
      <w:r>
        <w:t>。</w:t>
      </w:r>
      <w:r>
        <w:rPr>
          <w:rFonts w:eastAsia="宋体" w:hint="eastAsia"/>
          <w:lang w:eastAsia="zh-CN"/>
        </w:rPr>
        <w:t>”“</w:t>
      </w:r>
      <w:r>
        <w:rPr>
          <w:lang w:eastAsia="zh-CN"/>
        </w:rPr>
        <w:t>叙，抒也。抒泄其實，宣見之也。</w:t>
      </w:r>
      <w:r>
        <w:rPr>
          <w:rFonts w:eastAsia="宋体" w:hint="eastAsia"/>
          <w:lang w:eastAsia="zh-CN"/>
        </w:rPr>
        <w:t>”</w:t>
      </w:r>
      <w:proofErr w:type="gramStart"/>
      <w:r>
        <w:t>疑</w:t>
      </w:r>
      <w:proofErr w:type="gramEnd"/>
    </w:p>
    <w:p w14:paraId="17151D84" w14:textId="77777777" w:rsidR="007A29CB" w:rsidRDefault="00000000">
      <w:r>
        <w:rPr>
          <w:rFonts w:eastAsia="宋体" w:hint="eastAsia"/>
          <w:lang w:eastAsia="zh-CN"/>
        </w:rPr>
        <w:t>《</w:t>
      </w:r>
      <w:proofErr w:type="spellStart"/>
      <w:r>
        <w:t>序卦</w:t>
      </w:r>
      <w:proofErr w:type="spellEnd"/>
      <w:r>
        <w:rPr>
          <w:rFonts w:eastAsia="宋体" w:hint="eastAsia"/>
          <w:lang w:eastAsia="zh-CN"/>
        </w:rPr>
        <w:t>》</w:t>
      </w:r>
      <w:proofErr w:type="spellStart"/>
      <w:r>
        <w:t>者始</w:t>
      </w:r>
      <w:proofErr w:type="gramStart"/>
      <w:r>
        <w:t>於</w:t>
      </w:r>
      <w:proofErr w:type="gramEnd"/>
      <w:r>
        <w:t>歐陽永叔，㠯爲</w:t>
      </w:r>
      <w:proofErr w:type="spellEnd"/>
      <w:r>
        <w:rPr>
          <w:rFonts w:eastAsia="宋体" w:hint="eastAsia"/>
          <w:lang w:eastAsia="zh-CN"/>
        </w:rPr>
        <w:t>“《</w:t>
      </w:r>
      <w:proofErr w:type="spellStart"/>
      <w:r>
        <w:t>十翼</w:t>
      </w:r>
      <w:proofErr w:type="spellEnd"/>
      <w:r>
        <w:rPr>
          <w:rFonts w:eastAsia="宋体" w:hint="eastAsia"/>
          <w:lang w:eastAsia="zh-CN"/>
        </w:rPr>
        <w:t>》</w:t>
      </w:r>
      <w:proofErr w:type="spellStart"/>
      <w:r>
        <w:t>之説，不知起</w:t>
      </w:r>
      <w:proofErr w:type="gramStart"/>
      <w:r>
        <w:t>於</w:t>
      </w:r>
      <w:proofErr w:type="gramEnd"/>
      <w:r>
        <w:t>何人。秦漢㠯來，大儒君子所不論</w:t>
      </w:r>
      <w:proofErr w:type="spellEnd"/>
    </w:p>
    <w:p w14:paraId="201A0D0C" w14:textId="77777777" w:rsidR="007A29CB" w:rsidRDefault="00000000">
      <w:pPr>
        <w:rPr>
          <w:lang w:eastAsia="zh-CN"/>
        </w:rPr>
      </w:pPr>
      <w:r>
        <w:rPr>
          <w:lang w:eastAsia="zh-CN"/>
        </w:rPr>
        <w:t>也</w:t>
      </w:r>
      <w:proofErr w:type="gramStart"/>
      <w:r>
        <w:rPr>
          <w:rFonts w:eastAsia="宋体" w:hint="eastAsia"/>
          <w:lang w:eastAsia="zh-CN"/>
        </w:rPr>
        <w:t>”</w:t>
      </w:r>
      <w:proofErr w:type="gramEnd"/>
      <w:r>
        <w:rPr>
          <w:lang w:eastAsia="zh-CN"/>
        </w:rPr>
        <w:t>「</w:t>
      </w:r>
      <w:r>
        <w:rPr>
          <w:lang w:eastAsia="zh-CN"/>
        </w:rPr>
        <w:t>u</w:t>
      </w:r>
      <w:r>
        <w:rPr>
          <w:lang w:eastAsia="zh-CN"/>
        </w:rPr>
        <w:t>。其</w:t>
      </w:r>
      <w:proofErr w:type="gramStart"/>
      <w:r>
        <w:rPr>
          <w:lang w:eastAsia="zh-CN"/>
        </w:rPr>
        <w:t>後</w:t>
      </w:r>
      <w:proofErr w:type="gramEnd"/>
      <w:r>
        <w:rPr>
          <w:lang w:eastAsia="zh-CN"/>
        </w:rPr>
        <w:t>李清臣則謂</w:t>
      </w:r>
      <w:r>
        <w:rPr>
          <w:rFonts w:eastAsia="宋体" w:hint="eastAsia"/>
          <w:lang w:eastAsia="zh-CN"/>
        </w:rPr>
        <w:t>《</w:t>
      </w:r>
      <w:r>
        <w:rPr>
          <w:lang w:eastAsia="zh-CN"/>
        </w:rPr>
        <w:t>易</w:t>
      </w:r>
      <w:r>
        <w:rPr>
          <w:rFonts w:eastAsia="宋体" w:hint="eastAsia"/>
          <w:lang w:eastAsia="zh-CN"/>
        </w:rPr>
        <w:t>》</w:t>
      </w:r>
      <w:r>
        <w:rPr>
          <w:lang w:eastAsia="zh-CN"/>
        </w:rPr>
        <w:t>卦之序，二二相</w:t>
      </w:r>
      <w:proofErr w:type="gramStart"/>
      <w:r>
        <w:rPr>
          <w:lang w:eastAsia="zh-CN"/>
        </w:rPr>
        <w:t>從</w:t>
      </w:r>
      <w:proofErr w:type="gramEnd"/>
      <w:r>
        <w:rPr>
          <w:lang w:eastAsia="zh-CN"/>
        </w:rPr>
        <w:t>，惟</w:t>
      </w:r>
      <w:r>
        <w:rPr>
          <w:rFonts w:eastAsia="宋体" w:hint="eastAsia"/>
          <w:lang w:eastAsia="zh-CN"/>
        </w:rPr>
        <w:t>《</w:t>
      </w:r>
      <w:r>
        <w:rPr>
          <w:lang w:eastAsia="zh-CN"/>
        </w:rPr>
        <w:t>序卦</w:t>
      </w:r>
      <w:r>
        <w:rPr>
          <w:rFonts w:eastAsia="宋体" w:hint="eastAsia"/>
          <w:lang w:eastAsia="zh-CN"/>
        </w:rPr>
        <w:t>》</w:t>
      </w:r>
      <w:r>
        <w:rPr>
          <w:lang w:eastAsia="zh-CN"/>
        </w:rPr>
        <w:t>不協，每有不可合而强通</w:t>
      </w:r>
    </w:p>
    <w:p w14:paraId="227352C3" w14:textId="77777777" w:rsidR="007A29CB" w:rsidRDefault="00000000">
      <w:pPr>
        <w:rPr>
          <w:lang w:eastAsia="zh-CN"/>
        </w:rPr>
      </w:pPr>
      <w:proofErr w:type="spellStart"/>
      <w:r>
        <w:t>者</w:t>
      </w:r>
      <w:proofErr w:type="spellEnd"/>
      <w:r>
        <w:t>。</w:t>
      </w:r>
      <w:proofErr w:type="spellStart"/>
      <w:r>
        <w:t>QD</w:t>
      </w:r>
      <w:r>
        <w:t>葉適亦謂</w:t>
      </w:r>
      <w:proofErr w:type="spellEnd"/>
      <w:r>
        <w:rPr>
          <w:rFonts w:eastAsia="宋体" w:hint="eastAsia"/>
          <w:lang w:eastAsia="zh-CN"/>
        </w:rPr>
        <w:t>《</w:t>
      </w:r>
      <w:proofErr w:type="spellStart"/>
      <w:r>
        <w:t>易傳</w:t>
      </w:r>
      <w:proofErr w:type="spellEnd"/>
      <w:r>
        <w:rPr>
          <w:rFonts w:eastAsia="宋体" w:hint="eastAsia"/>
          <w:lang w:eastAsia="zh-CN"/>
        </w:rPr>
        <w:t>》</w:t>
      </w:r>
      <w:r>
        <w:t>惟</w:t>
      </w:r>
      <w:r>
        <w:rPr>
          <w:rFonts w:eastAsia="宋体" w:hint="eastAsia"/>
          <w:lang w:eastAsia="zh-CN"/>
        </w:rPr>
        <w:t>《</w:t>
      </w:r>
      <w:proofErr w:type="spellStart"/>
      <w:r>
        <w:t>序卦</w:t>
      </w:r>
      <w:proofErr w:type="spellEnd"/>
      <w:r>
        <w:rPr>
          <w:rFonts w:eastAsia="宋体" w:hint="eastAsia"/>
          <w:lang w:eastAsia="zh-CN"/>
        </w:rPr>
        <w:t>》</w:t>
      </w:r>
      <w:proofErr w:type="spellStart"/>
      <w:r>
        <w:t>最淺陋，於</w:t>
      </w:r>
      <w:proofErr w:type="spellEnd"/>
      <w:r>
        <w:rPr>
          <w:rFonts w:eastAsia="宋体" w:hint="eastAsia"/>
          <w:lang w:eastAsia="zh-CN"/>
        </w:rPr>
        <w:t>《</w:t>
      </w:r>
      <w:r>
        <w:t>易</w:t>
      </w:r>
      <w:r>
        <w:rPr>
          <w:rFonts w:eastAsia="宋体" w:hint="eastAsia"/>
          <w:lang w:eastAsia="zh-CN"/>
        </w:rPr>
        <w:t>》</w:t>
      </w:r>
      <w:proofErr w:type="spellStart"/>
      <w:r>
        <w:t>有害。</w:t>
      </w:r>
      <w:r>
        <w:rPr>
          <w:lang w:eastAsia="zh-CN"/>
        </w:rPr>
        <w:t>QG</w:t>
      </w:r>
      <w:proofErr w:type="spellEnd"/>
      <w:r>
        <w:rPr>
          <w:lang w:eastAsia="zh-CN"/>
        </w:rPr>
        <w:t>案</w:t>
      </w:r>
      <w:r>
        <w:rPr>
          <w:rFonts w:eastAsia="宋体" w:hint="eastAsia"/>
          <w:lang w:eastAsia="zh-CN"/>
        </w:rPr>
        <w:t>《</w:t>
      </w:r>
      <w:r>
        <w:rPr>
          <w:lang w:eastAsia="zh-CN"/>
        </w:rPr>
        <w:t>漢志</w:t>
      </w:r>
      <w:r>
        <w:rPr>
          <w:rFonts w:eastAsia="宋体" w:hint="eastAsia"/>
          <w:lang w:eastAsia="zh-CN"/>
        </w:rPr>
        <w:t>》</w:t>
      </w:r>
      <w:proofErr w:type="gramStart"/>
      <w:r>
        <w:rPr>
          <w:lang w:eastAsia="zh-CN"/>
        </w:rPr>
        <w:t>：</w:t>
      </w:r>
      <w:r>
        <w:rPr>
          <w:rFonts w:eastAsia="宋体" w:hint="eastAsia"/>
          <w:lang w:eastAsia="zh-CN"/>
        </w:rPr>
        <w:t>“</w:t>
      </w:r>
      <w:proofErr w:type="gramEnd"/>
      <w:r>
        <w:rPr>
          <w:lang w:eastAsia="zh-CN"/>
        </w:rPr>
        <w:t>宣帝時，河内女子</w:t>
      </w:r>
    </w:p>
    <w:p w14:paraId="3D3ACEAB" w14:textId="77777777" w:rsidR="007A29CB" w:rsidRDefault="00000000">
      <w:proofErr w:type="spellStart"/>
      <w:r>
        <w:t>掘地得全</w:t>
      </w:r>
      <w:proofErr w:type="spellEnd"/>
      <w:r>
        <w:rPr>
          <w:rFonts w:eastAsia="宋体" w:hint="eastAsia"/>
          <w:lang w:eastAsia="zh-CN"/>
        </w:rPr>
        <w:t>《</w:t>
      </w:r>
      <w:r>
        <w:t>易</w:t>
      </w:r>
      <w:r>
        <w:rPr>
          <w:rFonts w:eastAsia="宋体" w:hint="eastAsia"/>
          <w:lang w:eastAsia="zh-CN"/>
        </w:rPr>
        <w:t>》</w:t>
      </w:r>
      <w:r>
        <w:t>，</w:t>
      </w:r>
      <w:r>
        <w:rPr>
          <w:rFonts w:eastAsia="宋体" w:hint="eastAsia"/>
          <w:lang w:eastAsia="zh-CN"/>
        </w:rPr>
        <w:t>《</w:t>
      </w:r>
      <w:proofErr w:type="spellStart"/>
      <w:r>
        <w:t>説卦</w:t>
      </w:r>
      <w:proofErr w:type="spellEnd"/>
      <w:r>
        <w:rPr>
          <w:rFonts w:eastAsia="宋体" w:hint="eastAsia"/>
          <w:lang w:eastAsia="zh-CN"/>
        </w:rPr>
        <w:t>》</w:t>
      </w:r>
      <w:proofErr w:type="spellStart"/>
      <w:r>
        <w:t>中、下二篇，污</w:t>
      </w:r>
      <w:proofErr w:type="gramStart"/>
      <w:r>
        <w:t>壞</w:t>
      </w:r>
      <w:proofErr w:type="gramEnd"/>
      <w:r>
        <w:t>不</w:t>
      </w:r>
      <w:proofErr w:type="gramStart"/>
      <w:r>
        <w:t>復</w:t>
      </w:r>
      <w:proofErr w:type="gramEnd"/>
      <w:r>
        <w:t>識，</w:t>
      </w:r>
      <w:proofErr w:type="gramStart"/>
      <w:r>
        <w:t>後</w:t>
      </w:r>
      <w:proofErr w:type="gramEnd"/>
      <w:r>
        <w:t>人遂㠯</w:t>
      </w:r>
      <w:proofErr w:type="spellEnd"/>
      <w:r>
        <w:rPr>
          <w:rFonts w:eastAsia="宋体" w:hint="eastAsia"/>
          <w:lang w:eastAsia="zh-CN"/>
        </w:rPr>
        <w:t>《</w:t>
      </w:r>
      <w:proofErr w:type="spellStart"/>
      <w:r>
        <w:t>序卦</w:t>
      </w:r>
      <w:proofErr w:type="spellEnd"/>
      <w:r>
        <w:rPr>
          <w:rFonts w:eastAsia="宋体" w:hint="eastAsia"/>
          <w:lang w:eastAsia="zh-CN"/>
        </w:rPr>
        <w:t>》</w:t>
      </w:r>
      <w:r>
        <w:t>、</w:t>
      </w:r>
      <w:r>
        <w:rPr>
          <w:rFonts w:eastAsia="宋体" w:hint="eastAsia"/>
          <w:lang w:eastAsia="zh-CN"/>
        </w:rPr>
        <w:t>《</w:t>
      </w:r>
      <w:proofErr w:type="spellStart"/>
      <w:r>
        <w:t>雜卦</w:t>
      </w:r>
      <w:proofErr w:type="spellEnd"/>
      <w:r>
        <w:rPr>
          <w:rFonts w:eastAsia="宋体" w:hint="eastAsia"/>
          <w:lang w:eastAsia="zh-CN"/>
        </w:rPr>
        <w:t>》</w:t>
      </w:r>
      <w:proofErr w:type="spellStart"/>
      <w:r>
        <w:t>足之</w:t>
      </w:r>
      <w:proofErr w:type="spellEnd"/>
      <w:r>
        <w:t>。</w:t>
      </w:r>
      <w:r>
        <w:rPr>
          <w:rFonts w:eastAsia="宋体" w:hint="eastAsia"/>
          <w:lang w:eastAsia="zh-CN"/>
        </w:rPr>
        <w:t>”</w:t>
      </w:r>
      <w:proofErr w:type="spellStart"/>
      <w:r>
        <w:t>然則</w:t>
      </w:r>
      <w:proofErr w:type="spellEnd"/>
      <w:proofErr w:type="gramStart"/>
      <w:r>
        <w:rPr>
          <w:rFonts w:eastAsia="宋体" w:hint="eastAsia"/>
          <w:lang w:eastAsia="zh-CN"/>
        </w:rPr>
        <w:t>《</w:t>
      </w:r>
      <w:proofErr w:type="gramEnd"/>
      <w:r>
        <w:t>大</w:t>
      </w:r>
    </w:p>
    <w:p w14:paraId="14174912" w14:textId="77777777" w:rsidR="007A29CB" w:rsidRDefault="00000000">
      <w:r>
        <w:t>易</w:t>
      </w:r>
      <w:proofErr w:type="gramStart"/>
      <w:r>
        <w:rPr>
          <w:rFonts w:eastAsia="宋体" w:hint="eastAsia"/>
          <w:lang w:eastAsia="zh-CN"/>
        </w:rPr>
        <w:t>》</w:t>
      </w:r>
      <w:proofErr w:type="spellStart"/>
      <w:proofErr w:type="gramEnd"/>
      <w:r>
        <w:t>之有</w:t>
      </w:r>
      <w:proofErr w:type="spellEnd"/>
      <w:r>
        <w:rPr>
          <w:rFonts w:eastAsia="宋体" w:hint="eastAsia"/>
          <w:lang w:eastAsia="zh-CN"/>
        </w:rPr>
        <w:t>《</w:t>
      </w:r>
      <w:proofErr w:type="spellStart"/>
      <w:r>
        <w:t>序卦</w:t>
      </w:r>
      <w:proofErr w:type="spellEnd"/>
      <w:r>
        <w:rPr>
          <w:rFonts w:eastAsia="宋体" w:hint="eastAsia"/>
          <w:lang w:eastAsia="zh-CN"/>
        </w:rPr>
        <w:t>》</w:t>
      </w:r>
      <w:r>
        <w:t>、</w:t>
      </w:r>
      <w:r>
        <w:rPr>
          <w:rFonts w:eastAsia="宋体" w:hint="eastAsia"/>
          <w:lang w:eastAsia="zh-CN"/>
        </w:rPr>
        <w:t>《</w:t>
      </w:r>
      <w:proofErr w:type="spellStart"/>
      <w:r>
        <w:t>雜卦</w:t>
      </w:r>
      <w:proofErr w:type="spellEnd"/>
      <w:r>
        <w:rPr>
          <w:rFonts w:eastAsia="宋体" w:hint="eastAsia"/>
          <w:lang w:eastAsia="zh-CN"/>
        </w:rPr>
        <w:t>》</w:t>
      </w:r>
      <w:r>
        <w:t>，</w:t>
      </w:r>
      <w:proofErr w:type="spellStart"/>
      <w:r>
        <w:t>亦猶</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之有</w:t>
      </w:r>
      <w:proofErr w:type="spellEnd"/>
      <w:r>
        <w:rPr>
          <w:rFonts w:eastAsia="宋体" w:hint="eastAsia"/>
          <w:lang w:eastAsia="zh-CN"/>
        </w:rPr>
        <w:t>《</w:t>
      </w:r>
      <w:proofErr w:type="spellStart"/>
      <w:r>
        <w:t>考工記</w:t>
      </w:r>
      <w:proofErr w:type="spellEnd"/>
      <w:r>
        <w:rPr>
          <w:rFonts w:eastAsia="宋体" w:hint="eastAsia"/>
          <w:lang w:eastAsia="zh-CN"/>
        </w:rPr>
        <w:t>》</w:t>
      </w:r>
      <w:proofErr w:type="spellStart"/>
      <w:r>
        <w:t>耳。</w:t>
      </w:r>
      <w:proofErr w:type="gramStart"/>
      <w:r>
        <w:t>疑</w:t>
      </w:r>
      <w:proofErr w:type="spellEnd"/>
      <w:proofErr w:type="gramEnd"/>
      <w:r>
        <w:rPr>
          <w:rFonts w:eastAsia="宋体" w:hint="eastAsia"/>
          <w:lang w:eastAsia="zh-CN"/>
        </w:rPr>
        <w:t>《</w:t>
      </w:r>
      <w:proofErr w:type="spellStart"/>
      <w:r>
        <w:t>書序</w:t>
      </w:r>
      <w:proofErr w:type="spellEnd"/>
      <w:r>
        <w:rPr>
          <w:rFonts w:eastAsia="宋体" w:hint="eastAsia"/>
          <w:lang w:eastAsia="zh-CN"/>
        </w:rPr>
        <w:t>》</w:t>
      </w:r>
      <w:proofErr w:type="spellStart"/>
      <w:r>
        <w:t>者，蔡仲默</w:t>
      </w:r>
      <w:proofErr w:type="spellEnd"/>
      <w:r>
        <w:rPr>
          <w:rFonts w:eastAsia="宋体" w:hint="eastAsia"/>
          <w:lang w:eastAsia="zh-CN"/>
        </w:rPr>
        <w:t>《</w:t>
      </w:r>
      <w:proofErr w:type="spellStart"/>
      <w:r>
        <w:t>書集傳</w:t>
      </w:r>
      <w:proofErr w:type="spellEnd"/>
      <w:r>
        <w:rPr>
          <w:rFonts w:eastAsia="宋体" w:hint="eastAsia"/>
          <w:lang w:eastAsia="zh-CN"/>
        </w:rPr>
        <w:t>》</w:t>
      </w:r>
      <w:r>
        <w:t>，謂</w:t>
      </w:r>
    </w:p>
    <w:p w14:paraId="5C5AEDF0" w14:textId="77777777" w:rsidR="007A29CB" w:rsidRDefault="00000000">
      <w:pPr>
        <w:rPr>
          <w:lang w:eastAsia="zh-CN"/>
        </w:rPr>
      </w:pPr>
      <w:r>
        <w:rPr>
          <w:lang w:eastAsia="zh-CN"/>
        </w:rPr>
        <w:t>【第</w:t>
      </w:r>
      <w:r>
        <w:rPr>
          <w:lang w:eastAsia="zh-CN"/>
        </w:rPr>
        <w:t>194</w:t>
      </w:r>
      <w:r>
        <w:rPr>
          <w:lang w:eastAsia="zh-CN"/>
        </w:rPr>
        <w:t>页】</w:t>
      </w:r>
    </w:p>
    <w:p w14:paraId="2766E515" w14:textId="77777777" w:rsidR="007A29CB" w:rsidRDefault="00000000">
      <w:pPr>
        <w:rPr>
          <w:lang w:eastAsia="zh-CN"/>
        </w:rPr>
      </w:pPr>
      <w:r>
        <w:rPr>
          <w:lang w:eastAsia="zh-CN"/>
        </w:rPr>
        <w:lastRenderedPageBreak/>
        <w:t>其識見淺陋，無所發明，非孔子所作。</w:t>
      </w:r>
      <w:proofErr w:type="gramStart"/>
      <w:r>
        <w:rPr>
          <w:lang w:eastAsia="zh-CN"/>
        </w:rPr>
        <w:t>疑</w:t>
      </w:r>
      <w:proofErr w:type="gramEnd"/>
      <w:r>
        <w:rPr>
          <w:rFonts w:eastAsia="宋体" w:hint="eastAsia"/>
          <w:lang w:eastAsia="zh-CN"/>
        </w:rPr>
        <w:t>《</w:t>
      </w:r>
      <w:r>
        <w:rPr>
          <w:lang w:eastAsia="zh-CN"/>
        </w:rPr>
        <w:t>詩序</w:t>
      </w:r>
      <w:r>
        <w:rPr>
          <w:rFonts w:eastAsia="宋体" w:hint="eastAsia"/>
          <w:lang w:eastAsia="zh-CN"/>
        </w:rPr>
        <w:t>》</w:t>
      </w:r>
      <w:r>
        <w:rPr>
          <w:lang w:eastAsia="zh-CN"/>
        </w:rPr>
        <w:t>者，鄭</w:t>
      </w:r>
      <w:proofErr w:type="gramStart"/>
      <w:r>
        <w:rPr>
          <w:lang w:eastAsia="zh-CN"/>
        </w:rPr>
        <w:t>樵</w:t>
      </w:r>
      <w:proofErr w:type="gramEnd"/>
      <w:r>
        <w:rPr>
          <w:lang w:eastAsia="zh-CN"/>
        </w:rPr>
        <w:t>始</w:t>
      </w:r>
      <w:proofErr w:type="gramStart"/>
      <w:r>
        <w:rPr>
          <w:lang w:eastAsia="zh-CN"/>
        </w:rPr>
        <w:t>倡</w:t>
      </w:r>
      <w:proofErr w:type="gramEnd"/>
      <w:r>
        <w:rPr>
          <w:lang w:eastAsia="zh-CN"/>
        </w:rPr>
        <w:t>其議</w:t>
      </w:r>
      <w:r>
        <w:rPr>
          <w:rFonts w:eastAsia="宋体" w:hint="eastAsia"/>
          <w:lang w:eastAsia="zh-CN"/>
        </w:rPr>
        <w:t>【</w:t>
      </w:r>
      <w:r>
        <w:rPr>
          <w:lang w:eastAsia="zh-CN"/>
        </w:rPr>
        <w:t>四</w:t>
      </w:r>
      <w:r>
        <w:rPr>
          <w:rFonts w:eastAsia="宋体" w:hint="eastAsia"/>
          <w:lang w:eastAsia="zh-CN"/>
        </w:rPr>
        <w:t>】</w:t>
      </w:r>
      <w:r>
        <w:rPr>
          <w:lang w:eastAsia="zh-CN"/>
        </w:rPr>
        <w:t>，朱子本</w:t>
      </w:r>
      <w:proofErr w:type="gramStart"/>
      <w:r>
        <w:rPr>
          <w:lang w:eastAsia="zh-CN"/>
        </w:rPr>
        <w:t>之</w:t>
      </w:r>
      <w:proofErr w:type="gramEnd"/>
      <w:r>
        <w:rPr>
          <w:lang w:eastAsia="zh-CN"/>
        </w:rPr>
        <w:t>，㠯作</w:t>
      </w:r>
      <w:proofErr w:type="gramStart"/>
      <w:r>
        <w:rPr>
          <w:rFonts w:eastAsia="宋体" w:hint="eastAsia"/>
          <w:lang w:eastAsia="zh-CN"/>
        </w:rPr>
        <w:t>《</w:t>
      </w:r>
      <w:proofErr w:type="gramEnd"/>
      <w:r>
        <w:rPr>
          <w:lang w:eastAsia="zh-CN"/>
        </w:rPr>
        <w:t>詩</w:t>
      </w:r>
    </w:p>
    <w:p w14:paraId="316F28C0" w14:textId="77777777" w:rsidR="007A29CB" w:rsidRDefault="00000000">
      <w:proofErr w:type="spellStart"/>
      <w:r>
        <w:t>序辨説</w:t>
      </w:r>
      <w:proofErr w:type="spellEnd"/>
      <w:proofErr w:type="gramStart"/>
      <w:r>
        <w:rPr>
          <w:rFonts w:eastAsia="宋体" w:hint="eastAsia"/>
          <w:lang w:eastAsia="zh-CN"/>
        </w:rPr>
        <w:t>》</w:t>
      </w:r>
      <w:proofErr w:type="gramEnd"/>
      <w:r>
        <w:t>，謂</w:t>
      </w:r>
      <w:r>
        <w:rPr>
          <w:rFonts w:eastAsia="宋体" w:hint="eastAsia"/>
          <w:lang w:eastAsia="zh-CN"/>
        </w:rPr>
        <w:t>《</w:t>
      </w:r>
      <w:proofErr w:type="spellStart"/>
      <w:r>
        <w:t>詩序</w:t>
      </w:r>
      <w:proofErr w:type="spellEnd"/>
      <w:r>
        <w:rPr>
          <w:rFonts w:eastAsia="宋体" w:hint="eastAsia"/>
          <w:lang w:eastAsia="zh-CN"/>
        </w:rPr>
        <w:t>》</w:t>
      </w:r>
      <w:proofErr w:type="spellStart"/>
      <w:r>
        <w:t>之首句已有不得詩人本義而肆爲</w:t>
      </w:r>
      <w:proofErr w:type="gramStart"/>
      <w:r>
        <w:t>妄</w:t>
      </w:r>
      <w:proofErr w:type="gramEnd"/>
      <w:r>
        <w:t>説者。馬端臨</w:t>
      </w:r>
      <w:proofErr w:type="spellEnd"/>
      <w:r>
        <w:rPr>
          <w:rFonts w:eastAsia="宋体" w:hint="eastAsia"/>
          <w:lang w:eastAsia="zh-CN"/>
        </w:rPr>
        <w:t>《</w:t>
      </w:r>
      <w:proofErr w:type="spellStart"/>
      <w:r>
        <w:t>經籍考</w:t>
      </w:r>
      <w:proofErr w:type="spellEnd"/>
      <w:r>
        <w:rPr>
          <w:rFonts w:eastAsia="宋体" w:hint="eastAsia"/>
          <w:lang w:eastAsia="zh-CN"/>
        </w:rPr>
        <w:t>》</w:t>
      </w:r>
      <w:proofErr w:type="spellStart"/>
      <w:r>
        <w:t>則云</w:t>
      </w:r>
      <w:proofErr w:type="spellEnd"/>
      <w:r>
        <w:t>：</w:t>
      </w:r>
    </w:p>
    <w:p w14:paraId="107B2A97" w14:textId="77777777" w:rsidR="007A29CB" w:rsidRDefault="00000000">
      <w:pPr>
        <w:rPr>
          <w:rFonts w:eastAsia="宋体"/>
          <w:lang w:eastAsia="zh-CN"/>
        </w:rPr>
      </w:pPr>
      <w:r>
        <w:rPr>
          <w:rFonts w:eastAsia="宋体" w:hint="eastAsia"/>
          <w:lang w:eastAsia="zh-CN"/>
        </w:rPr>
        <w:t>“《</w:t>
      </w:r>
      <w:proofErr w:type="spellStart"/>
      <w:r>
        <w:t>書序</w:t>
      </w:r>
      <w:proofErr w:type="spellEnd"/>
      <w:r>
        <w:rPr>
          <w:rFonts w:eastAsia="宋体" w:hint="eastAsia"/>
          <w:lang w:eastAsia="zh-CN"/>
        </w:rPr>
        <w:t>》</w:t>
      </w:r>
      <w:proofErr w:type="spellStart"/>
      <w:r>
        <w:t>可廢，而</w:t>
      </w:r>
      <w:proofErr w:type="spellEnd"/>
      <w:r>
        <w:rPr>
          <w:rFonts w:eastAsia="宋体" w:hint="eastAsia"/>
          <w:lang w:eastAsia="zh-CN"/>
        </w:rPr>
        <w:t>《</w:t>
      </w:r>
      <w:proofErr w:type="spellStart"/>
      <w:r>
        <w:t>詩序</w:t>
      </w:r>
      <w:proofErr w:type="spellEnd"/>
      <w:r>
        <w:rPr>
          <w:rFonts w:eastAsia="宋体" w:hint="eastAsia"/>
          <w:lang w:eastAsia="zh-CN"/>
        </w:rPr>
        <w:t>》</w:t>
      </w:r>
      <w:proofErr w:type="spellStart"/>
      <w:r>
        <w:t>不可廢</w:t>
      </w:r>
      <w:proofErr w:type="spellEnd"/>
      <w:r>
        <w:t>；</w:t>
      </w:r>
      <w:r>
        <w:rPr>
          <w:rFonts w:eastAsia="宋体" w:hint="eastAsia"/>
          <w:lang w:eastAsia="zh-CN"/>
        </w:rPr>
        <w:t>《</w:t>
      </w:r>
      <w:r>
        <w:t>雅</w:t>
      </w:r>
      <w:r>
        <w:rPr>
          <w:rFonts w:eastAsia="宋体" w:hint="eastAsia"/>
          <w:lang w:eastAsia="zh-CN"/>
        </w:rPr>
        <w:t>》</w:t>
      </w:r>
      <w:r>
        <w:t>、</w:t>
      </w:r>
      <w:r>
        <w:rPr>
          <w:rFonts w:eastAsia="宋体" w:hint="eastAsia"/>
          <w:lang w:eastAsia="zh-CN"/>
        </w:rPr>
        <w:t>《</w:t>
      </w:r>
      <w:r>
        <w:t>頌</w:t>
      </w:r>
      <w:r>
        <w:rPr>
          <w:rFonts w:eastAsia="宋体" w:hint="eastAsia"/>
          <w:lang w:eastAsia="zh-CN"/>
        </w:rPr>
        <w:t>》</w:t>
      </w:r>
      <w:r>
        <w:t>之</w:t>
      </w:r>
      <w:r>
        <w:rPr>
          <w:rFonts w:eastAsia="宋体" w:hint="eastAsia"/>
          <w:lang w:eastAsia="zh-CN"/>
        </w:rPr>
        <w:t>《</w:t>
      </w:r>
      <w:r>
        <w:t>序</w:t>
      </w:r>
      <w:r>
        <w:rPr>
          <w:rFonts w:eastAsia="宋体" w:hint="eastAsia"/>
          <w:lang w:eastAsia="zh-CN"/>
        </w:rPr>
        <w:t>》</w:t>
      </w:r>
      <w:proofErr w:type="spellStart"/>
      <w:r>
        <w:t>可廢，而十五</w:t>
      </w:r>
      <w:proofErr w:type="gramStart"/>
      <w:r>
        <w:t>國國</w:t>
      </w:r>
      <w:proofErr w:type="gramEnd"/>
      <w:r>
        <w:t>風之</w:t>
      </w:r>
      <w:proofErr w:type="spellEnd"/>
      <w:r>
        <w:rPr>
          <w:rFonts w:eastAsia="宋体" w:hint="eastAsia"/>
          <w:lang w:eastAsia="zh-CN"/>
        </w:rPr>
        <w:t>《</w:t>
      </w:r>
      <w:r>
        <w:t>序</w:t>
      </w:r>
      <w:r>
        <w:rPr>
          <w:rFonts w:eastAsia="宋体" w:hint="eastAsia"/>
          <w:lang w:eastAsia="zh-CN"/>
        </w:rPr>
        <w:t>》</w:t>
      </w:r>
      <w:proofErr w:type="spellStart"/>
      <w:r>
        <w:t>不可廢</w:t>
      </w:r>
      <w:proofErr w:type="spellEnd"/>
      <w:r>
        <w:t>。</w:t>
      </w:r>
      <w:r>
        <w:rPr>
          <w:rFonts w:eastAsia="宋体" w:hint="eastAsia"/>
          <w:lang w:eastAsia="zh-CN"/>
        </w:rPr>
        <w:t>”</w:t>
      </w:r>
    </w:p>
    <w:p w14:paraId="601D985A" w14:textId="77777777" w:rsidR="007A29CB" w:rsidRDefault="00000000">
      <w:proofErr w:type="spellStart"/>
      <w:r>
        <w:t>蓋㠯</w:t>
      </w:r>
      <w:proofErr w:type="spellEnd"/>
      <w:r>
        <w:rPr>
          <w:rFonts w:eastAsia="宋体" w:hint="eastAsia"/>
          <w:lang w:eastAsia="zh-CN"/>
        </w:rPr>
        <w:t>《</w:t>
      </w:r>
      <w:r>
        <w:t>書</w:t>
      </w:r>
      <w:r>
        <w:rPr>
          <w:rFonts w:eastAsia="宋体" w:hint="eastAsia"/>
          <w:lang w:eastAsia="zh-CN"/>
        </w:rPr>
        <w:t>》</w:t>
      </w:r>
      <w:proofErr w:type="spellStart"/>
      <w:r>
        <w:t>多直陳其事</w:t>
      </w:r>
      <w:proofErr w:type="spellEnd"/>
      <w:r>
        <w:t>，</w:t>
      </w:r>
      <w:r>
        <w:rPr>
          <w:rFonts w:eastAsia="宋体" w:hint="eastAsia"/>
          <w:lang w:eastAsia="zh-CN"/>
        </w:rPr>
        <w:t>《</w:t>
      </w:r>
      <w:r>
        <w:t>詩</w:t>
      </w:r>
      <w:r>
        <w:rPr>
          <w:rFonts w:eastAsia="宋体" w:hint="eastAsia"/>
          <w:lang w:eastAsia="zh-CN"/>
        </w:rPr>
        <w:t>》</w:t>
      </w:r>
      <w:proofErr w:type="spellStart"/>
      <w:r>
        <w:t>多寄託之詞。寄託之最多者，</w:t>
      </w:r>
      <w:proofErr w:type="gramStart"/>
      <w:r>
        <w:t>尤莫甚於國</w:t>
      </w:r>
      <w:proofErr w:type="gramEnd"/>
      <w:r>
        <w:t>風，非</w:t>
      </w:r>
      <w:proofErr w:type="spellEnd"/>
      <w:r>
        <w:rPr>
          <w:rFonts w:eastAsia="宋体" w:hint="eastAsia"/>
          <w:lang w:eastAsia="zh-CN"/>
        </w:rPr>
        <w:t>《</w:t>
      </w:r>
      <w:r>
        <w:t>序</w:t>
      </w:r>
      <w:r>
        <w:rPr>
          <w:rFonts w:eastAsia="宋体" w:hint="eastAsia"/>
          <w:lang w:eastAsia="zh-CN"/>
        </w:rPr>
        <w:t>》</w:t>
      </w:r>
      <w:proofErr w:type="spellStart"/>
      <w:r>
        <w:t>則不知其</w:t>
      </w:r>
      <w:proofErr w:type="spellEnd"/>
    </w:p>
    <w:p w14:paraId="6A6AA90F" w14:textId="77777777" w:rsidR="007A29CB" w:rsidRDefault="00000000">
      <w:proofErr w:type="spellStart"/>
      <w:r>
        <w:t>所㠯作也。其實</w:t>
      </w:r>
      <w:proofErr w:type="spellEnd"/>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r>
        <w:t>之</w:t>
      </w:r>
      <w:r>
        <w:rPr>
          <w:rFonts w:eastAsia="宋体" w:hint="eastAsia"/>
          <w:lang w:eastAsia="zh-CN"/>
        </w:rPr>
        <w:t>《</w:t>
      </w:r>
      <w:r>
        <w:t>序</w:t>
      </w:r>
      <w:r>
        <w:rPr>
          <w:rFonts w:eastAsia="宋体" w:hint="eastAsia"/>
          <w:lang w:eastAsia="zh-CN"/>
        </w:rPr>
        <w:t>》</w:t>
      </w:r>
      <w:proofErr w:type="spellStart"/>
      <w:r>
        <w:t>均不可廢。大史公作夏、殷諸本紀，魯周公、宋微子諸</w:t>
      </w:r>
      <w:proofErr w:type="spellEnd"/>
    </w:p>
    <w:p w14:paraId="18E481AA" w14:textId="77777777" w:rsidR="007A29CB" w:rsidRDefault="00000000">
      <w:proofErr w:type="spellStart"/>
      <w:r>
        <w:t>世家，多取</w:t>
      </w:r>
      <w:proofErr w:type="spellEnd"/>
      <w:r>
        <w:rPr>
          <w:rFonts w:eastAsia="宋体" w:hint="eastAsia"/>
          <w:lang w:eastAsia="zh-CN"/>
        </w:rPr>
        <w:t>《</w:t>
      </w:r>
      <w:proofErr w:type="spellStart"/>
      <w:r>
        <w:t>書序</w:t>
      </w:r>
      <w:proofErr w:type="spellEnd"/>
      <w:r>
        <w:rPr>
          <w:rFonts w:eastAsia="宋体" w:hint="eastAsia"/>
          <w:lang w:eastAsia="zh-CN"/>
        </w:rPr>
        <w:t>》</w:t>
      </w:r>
      <w:proofErr w:type="spellStart"/>
      <w:r>
        <w:t>之説</w:t>
      </w:r>
      <w:proofErr w:type="spellEnd"/>
      <w:r>
        <w:t>。</w:t>
      </w:r>
      <w:r>
        <w:rPr>
          <w:rFonts w:eastAsia="宋体" w:hint="eastAsia"/>
          <w:lang w:eastAsia="zh-CN"/>
        </w:rPr>
        <w:t>《</w:t>
      </w:r>
      <w:proofErr w:type="spellStart"/>
      <w:r>
        <w:t>尚書大傳</w:t>
      </w:r>
      <w:proofErr w:type="spellEnd"/>
      <w:r>
        <w:rPr>
          <w:rFonts w:eastAsia="宋体" w:hint="eastAsia"/>
          <w:lang w:eastAsia="zh-CN"/>
        </w:rPr>
        <w:t>》</w:t>
      </w:r>
      <w:r>
        <w:t>載</w:t>
      </w:r>
      <w:r>
        <w:rPr>
          <w:rFonts w:eastAsia="宋体" w:hint="eastAsia"/>
          <w:lang w:eastAsia="zh-CN"/>
        </w:rPr>
        <w:t>《</w:t>
      </w:r>
      <w:proofErr w:type="spellStart"/>
      <w:r>
        <w:t>九共</w:t>
      </w:r>
      <w:proofErr w:type="spellEnd"/>
      <w:r>
        <w:rPr>
          <w:rFonts w:eastAsia="宋体" w:hint="eastAsia"/>
          <w:lang w:eastAsia="zh-CN"/>
        </w:rPr>
        <w:t>》</w:t>
      </w:r>
      <w:r>
        <w:t>曰：</w:t>
      </w:r>
      <w:r>
        <w:rPr>
          <w:rFonts w:eastAsia="宋体" w:hint="eastAsia"/>
          <w:lang w:eastAsia="zh-CN"/>
        </w:rPr>
        <w:t>“</w:t>
      </w:r>
      <w:proofErr w:type="spellStart"/>
      <w:r>
        <w:t>予辨下土，使民平平，使民無傲</w:t>
      </w:r>
      <w:proofErr w:type="spellEnd"/>
      <w:r>
        <w:t>。</w:t>
      </w:r>
      <w:r>
        <w:rPr>
          <w:rFonts w:eastAsia="宋体" w:hint="eastAsia"/>
          <w:lang w:eastAsia="zh-CN"/>
        </w:rPr>
        <w:t>”</w:t>
      </w:r>
      <w:proofErr w:type="gramStart"/>
      <w:r>
        <w:rPr>
          <w:rFonts w:eastAsia="宋体" w:hint="eastAsia"/>
          <w:lang w:eastAsia="zh-CN"/>
        </w:rPr>
        <w:t>【</w:t>
      </w:r>
      <w:proofErr w:type="spellStart"/>
      <w:proofErr w:type="gramEnd"/>
      <w:r>
        <w:t>hn</w:t>
      </w:r>
      <w:proofErr w:type="spellEnd"/>
    </w:p>
    <w:p w14:paraId="114F08BD" w14:textId="77777777" w:rsidR="007A29CB" w:rsidRDefault="00000000">
      <w:r>
        <w:t>載</w:t>
      </w:r>
      <w:r>
        <w:rPr>
          <w:rFonts w:eastAsia="宋体" w:hint="eastAsia"/>
          <w:lang w:eastAsia="zh-CN"/>
        </w:rPr>
        <w:t>《</w:t>
      </w:r>
      <w:proofErr w:type="spellStart"/>
      <w:r>
        <w:t>帝告</w:t>
      </w:r>
      <w:proofErr w:type="spellEnd"/>
      <w:r>
        <w:rPr>
          <w:rFonts w:eastAsia="宋体" w:hint="eastAsia"/>
          <w:lang w:eastAsia="zh-CN"/>
        </w:rPr>
        <w:t>》</w:t>
      </w:r>
      <w:r>
        <w:t>曰：</w:t>
      </w:r>
      <w:r>
        <w:rPr>
          <w:rFonts w:eastAsia="宋体" w:hint="eastAsia"/>
          <w:lang w:eastAsia="zh-CN"/>
        </w:rPr>
        <w:t>“</w:t>
      </w:r>
      <w:proofErr w:type="spellStart"/>
      <w:r>
        <w:t>施章乃服明上下</w:t>
      </w:r>
      <w:proofErr w:type="spellEnd"/>
      <w:r>
        <w:t>。</w:t>
      </w:r>
      <w:r>
        <w:rPr>
          <w:rFonts w:eastAsia="宋体" w:hint="eastAsia"/>
          <w:lang w:eastAsia="zh-CN"/>
        </w:rPr>
        <w:t>”</w:t>
      </w:r>
      <w:proofErr w:type="spellStart"/>
      <w:r>
        <w:t>Qx</w:t>
      </w:r>
      <w:r>
        <w:t>今篇名皆在</w:t>
      </w:r>
      <w:proofErr w:type="spellEnd"/>
      <w:r>
        <w:rPr>
          <w:rFonts w:eastAsia="宋体" w:hint="eastAsia"/>
          <w:lang w:eastAsia="zh-CN"/>
        </w:rPr>
        <w:t>《</w:t>
      </w:r>
      <w:proofErr w:type="spellStart"/>
      <w:r>
        <w:t>書序</w:t>
      </w:r>
      <w:proofErr w:type="spellEnd"/>
      <w:r>
        <w:rPr>
          <w:rFonts w:eastAsia="宋体" w:hint="eastAsia"/>
          <w:lang w:eastAsia="zh-CN"/>
        </w:rPr>
        <w:t>》</w:t>
      </w:r>
      <w:proofErr w:type="spellStart"/>
      <w:r>
        <w:t>中，信而可考。而蔡氏疑其依文</w:t>
      </w:r>
      <w:proofErr w:type="spellEnd"/>
    </w:p>
    <w:p w14:paraId="200EF40F" w14:textId="77777777" w:rsidR="007A29CB" w:rsidRDefault="00000000">
      <w:proofErr w:type="spellStart"/>
      <w:r>
        <w:t>附會，過矣。言古韻者，必㠯</w:t>
      </w:r>
      <w:proofErr w:type="spellEnd"/>
      <w:r>
        <w:rPr>
          <w:rFonts w:eastAsia="宋体" w:hint="eastAsia"/>
          <w:lang w:eastAsia="zh-CN"/>
        </w:rPr>
        <w:t>《</w:t>
      </w:r>
      <w:proofErr w:type="spellStart"/>
      <w:r>
        <w:t>三百篇</w:t>
      </w:r>
      <w:proofErr w:type="spellEnd"/>
      <w:r>
        <w:rPr>
          <w:rFonts w:eastAsia="宋体" w:hint="eastAsia"/>
          <w:lang w:eastAsia="zh-CN"/>
        </w:rPr>
        <w:t>》</w:t>
      </w:r>
      <w:proofErr w:type="spellStart"/>
      <w:r>
        <w:t>爲準，其與今韻異者，</w:t>
      </w:r>
      <w:proofErr w:type="gramStart"/>
      <w:r>
        <w:t>如</w:t>
      </w:r>
      <w:proofErr w:type="spellEnd"/>
      <w:r>
        <w:rPr>
          <w:rFonts w:eastAsia="宋体" w:hint="eastAsia"/>
          <w:lang w:eastAsia="zh-CN"/>
        </w:rPr>
        <w:t>“</w:t>
      </w:r>
      <w:proofErr w:type="gramEnd"/>
      <w:r>
        <w:t>慶</w:t>
      </w:r>
      <w:r>
        <w:rPr>
          <w:rFonts w:eastAsia="宋体" w:hint="eastAsia"/>
          <w:lang w:eastAsia="zh-CN"/>
        </w:rPr>
        <w:t>”</w:t>
      </w:r>
      <w:proofErr w:type="spellStart"/>
      <w:r>
        <w:t>字今音去敬切，古音去</w:t>
      </w:r>
      <w:proofErr w:type="spellEnd"/>
    </w:p>
    <w:p w14:paraId="78B59C2B" w14:textId="77777777" w:rsidR="007A29CB" w:rsidRDefault="00000000">
      <w:proofErr w:type="spellStart"/>
      <w:r>
        <w:t>羊切</w:t>
      </w:r>
      <w:proofErr w:type="spellEnd"/>
      <w:r>
        <w:t>；</w:t>
      </w:r>
      <w:r>
        <w:rPr>
          <w:rFonts w:eastAsia="宋体" w:hint="eastAsia"/>
          <w:lang w:eastAsia="zh-CN"/>
        </w:rPr>
        <w:t>“</w:t>
      </w:r>
      <w:r>
        <w:t>馬</w:t>
      </w:r>
      <w:r>
        <w:rPr>
          <w:rFonts w:eastAsia="宋体" w:hint="eastAsia"/>
          <w:lang w:eastAsia="zh-CN"/>
        </w:rPr>
        <w:t>”</w:t>
      </w:r>
      <w:proofErr w:type="spellStart"/>
      <w:r>
        <w:t>字今音莫下切，古音莫補切</w:t>
      </w:r>
      <w:proofErr w:type="spellEnd"/>
      <w:r>
        <w:t>；</w:t>
      </w:r>
      <w:r>
        <w:rPr>
          <w:rFonts w:eastAsia="宋体" w:hint="eastAsia"/>
          <w:lang w:eastAsia="zh-CN"/>
        </w:rPr>
        <w:t>“</w:t>
      </w:r>
      <w:r>
        <w:t>服</w:t>
      </w:r>
      <w:r>
        <w:rPr>
          <w:rFonts w:eastAsia="宋体" w:hint="eastAsia"/>
          <w:lang w:eastAsia="zh-CN"/>
        </w:rPr>
        <w:t>”</w:t>
      </w:r>
      <w:proofErr w:type="spellStart"/>
      <w:r>
        <w:t>字</w:t>
      </w:r>
      <w:proofErr w:type="gramStart"/>
      <w:r>
        <w:t>今音房六切</w:t>
      </w:r>
      <w:proofErr w:type="gramEnd"/>
      <w:r>
        <w:t>，古音蒲北切</w:t>
      </w:r>
      <w:proofErr w:type="spellEnd"/>
      <w:r>
        <w:t>；</w:t>
      </w:r>
      <w:r>
        <w:rPr>
          <w:rFonts w:eastAsia="宋体" w:hint="eastAsia"/>
          <w:lang w:eastAsia="zh-CN"/>
        </w:rPr>
        <w:t>“</w:t>
      </w:r>
      <w:r>
        <w:t>下</w:t>
      </w:r>
      <w:r>
        <w:rPr>
          <w:rFonts w:eastAsia="宋体" w:hint="eastAsia"/>
          <w:lang w:eastAsia="zh-CN"/>
        </w:rPr>
        <w:t>”</w:t>
      </w:r>
      <w:proofErr w:type="spellStart"/>
      <w:r>
        <w:t>字今音</w:t>
      </w:r>
      <w:proofErr w:type="spellEnd"/>
    </w:p>
    <w:p w14:paraId="6A350AB7" w14:textId="77777777" w:rsidR="007A29CB" w:rsidRDefault="00000000">
      <w:pPr>
        <w:rPr>
          <w:lang w:eastAsia="zh-CN"/>
        </w:rPr>
      </w:pPr>
      <w:proofErr w:type="gramStart"/>
      <w:r>
        <w:rPr>
          <w:lang w:eastAsia="zh-CN"/>
        </w:rPr>
        <w:t>户假切</w:t>
      </w:r>
      <w:proofErr w:type="gramEnd"/>
      <w:r>
        <w:rPr>
          <w:lang w:eastAsia="zh-CN"/>
        </w:rPr>
        <w:t>，古音黄古切。若斯之類，朱子、吴才老㠯爲叶音，戴侗、</w:t>
      </w:r>
      <w:proofErr w:type="gramStart"/>
      <w:r>
        <w:rPr>
          <w:lang w:eastAsia="zh-CN"/>
        </w:rPr>
        <w:t>陳季立</w:t>
      </w:r>
      <w:proofErr w:type="gramEnd"/>
      <w:r>
        <w:rPr>
          <w:lang w:eastAsia="zh-CN"/>
        </w:rPr>
        <w:t>㠯爲正音，</w:t>
      </w:r>
      <w:r>
        <w:rPr>
          <w:lang w:eastAsia="zh-CN"/>
        </w:rPr>
        <w:t>Lt</w:t>
      </w:r>
      <w:r>
        <w:rPr>
          <w:lang w:eastAsia="zh-CN"/>
        </w:rPr>
        <w:t>而正</w:t>
      </w:r>
    </w:p>
    <w:p w14:paraId="0FE8FA4E" w14:textId="77777777" w:rsidR="007A29CB" w:rsidRDefault="00000000">
      <w:pPr>
        <w:rPr>
          <w:lang w:eastAsia="zh-CN"/>
        </w:rPr>
      </w:pPr>
      <w:r>
        <w:rPr>
          <w:lang w:eastAsia="zh-CN"/>
        </w:rPr>
        <w:t>音之説爲允，不然，作之既非一人，采之又非</w:t>
      </w:r>
      <w:proofErr w:type="gramStart"/>
      <w:r>
        <w:rPr>
          <w:lang w:eastAsia="zh-CN"/>
        </w:rPr>
        <w:t>一國</w:t>
      </w:r>
      <w:proofErr w:type="gramEnd"/>
      <w:r>
        <w:rPr>
          <w:lang w:eastAsia="zh-CN"/>
        </w:rPr>
        <w:t>，何㠯皆用叶音而不用正音也？</w:t>
      </w:r>
      <w:r>
        <w:rPr>
          <w:rFonts w:eastAsia="宋体" w:hint="eastAsia"/>
          <w:lang w:eastAsia="zh-CN"/>
        </w:rPr>
        <w:t>《</w:t>
      </w:r>
      <w:r>
        <w:rPr>
          <w:lang w:eastAsia="zh-CN"/>
        </w:rPr>
        <w:t>易</w:t>
      </w:r>
      <w:r>
        <w:rPr>
          <w:rFonts w:eastAsia="宋体" w:hint="eastAsia"/>
          <w:lang w:eastAsia="zh-CN"/>
        </w:rPr>
        <w:t>》</w:t>
      </w:r>
      <w:r>
        <w:rPr>
          <w:lang w:eastAsia="zh-CN"/>
        </w:rPr>
        <w:t>韻</w:t>
      </w:r>
    </w:p>
    <w:p w14:paraId="77D7446B" w14:textId="77777777" w:rsidR="007A29CB" w:rsidRDefault="00000000">
      <w:proofErr w:type="spellStart"/>
      <w:r>
        <w:t>之見</w:t>
      </w:r>
      <w:proofErr w:type="gramStart"/>
      <w:r>
        <w:t>於彖</w:t>
      </w:r>
      <w:proofErr w:type="gramEnd"/>
      <w:r>
        <w:t>辭者，若</w:t>
      </w:r>
      <w:proofErr w:type="spellEnd"/>
      <w:r>
        <w:rPr>
          <w:rFonts w:eastAsia="宋体" w:hint="eastAsia"/>
          <w:lang w:eastAsia="zh-CN"/>
        </w:rPr>
        <w:t>“</w:t>
      </w:r>
      <w:proofErr w:type="spellStart"/>
      <w:r>
        <w:t>初</w:t>
      </w:r>
      <w:proofErr w:type="gramStart"/>
      <w:r>
        <w:t>筮</w:t>
      </w:r>
      <w:proofErr w:type="gramEnd"/>
      <w:r>
        <w:t>告，再三瀆，瀆則不告</w:t>
      </w:r>
      <w:proofErr w:type="spellEnd"/>
      <w:r>
        <w:rPr>
          <w:rFonts w:eastAsia="宋体" w:hint="eastAsia"/>
          <w:lang w:eastAsia="zh-CN"/>
        </w:rPr>
        <w:t>”</w:t>
      </w:r>
      <w:proofErr w:type="gramStart"/>
      <w:r>
        <w:rPr>
          <w:rFonts w:eastAsia="宋体" w:hint="eastAsia"/>
          <w:lang w:eastAsia="zh-CN"/>
        </w:rPr>
        <w:t>【</w:t>
      </w:r>
      <w:proofErr w:type="gramEnd"/>
      <w:r>
        <w:t>A</w:t>
      </w:r>
      <w:r>
        <w:t>、</w:t>
      </w:r>
      <w:r>
        <w:rPr>
          <w:rFonts w:eastAsia="宋体" w:hint="eastAsia"/>
          <w:lang w:eastAsia="zh-CN"/>
        </w:rPr>
        <w:t>“</w:t>
      </w:r>
      <w:proofErr w:type="spellStart"/>
      <w:r>
        <w:t>震</w:t>
      </w:r>
      <w:proofErr w:type="gramStart"/>
      <w:r>
        <w:t>來</w:t>
      </w:r>
      <w:proofErr w:type="gramEnd"/>
      <w:r>
        <w:t>虩</w:t>
      </w:r>
      <w:proofErr w:type="gramStart"/>
      <w:r>
        <w:t>虩</w:t>
      </w:r>
      <w:proofErr w:type="gramEnd"/>
      <w:r>
        <w:t>，笑言啞</w:t>
      </w:r>
      <w:proofErr w:type="gramStart"/>
      <w:r>
        <w:t>啞</w:t>
      </w:r>
      <w:proofErr w:type="spellEnd"/>
      <w:proofErr w:type="gramEnd"/>
      <w:r>
        <w:rPr>
          <w:rFonts w:eastAsia="宋体" w:hint="eastAsia"/>
          <w:lang w:eastAsia="zh-CN"/>
        </w:rPr>
        <w:t>”</w:t>
      </w:r>
      <w:proofErr w:type="spellStart"/>
      <w:r>
        <w:t>之類是也</w:t>
      </w:r>
      <w:proofErr w:type="spellEnd"/>
    </w:p>
    <w:p w14:paraId="1868C505" w14:textId="77777777" w:rsidR="007A29CB" w:rsidRDefault="00000000">
      <w:proofErr w:type="spellStart"/>
      <w:r>
        <w:t>見</w:t>
      </w:r>
      <w:proofErr w:type="gramStart"/>
      <w:r>
        <w:t>於爻</w:t>
      </w:r>
      <w:proofErr w:type="gramEnd"/>
      <w:r>
        <w:t>辭者</w:t>
      </w:r>
      <w:proofErr w:type="spellEnd"/>
      <w:r>
        <w:t>，</w:t>
      </w:r>
      <w:r>
        <w:rPr>
          <w:rFonts w:eastAsia="宋体" w:hint="eastAsia"/>
          <w:lang w:eastAsia="zh-CN"/>
        </w:rPr>
        <w:t>“</w:t>
      </w:r>
      <w:proofErr w:type="spellStart"/>
      <w:proofErr w:type="gramStart"/>
      <w:r>
        <w:t>復</w:t>
      </w:r>
      <w:proofErr w:type="gramEnd"/>
      <w:r>
        <w:t>自道，何其</w:t>
      </w:r>
      <w:proofErr w:type="gramStart"/>
      <w:r>
        <w:t>咎</w:t>
      </w:r>
      <w:proofErr w:type="spellEnd"/>
      <w:proofErr w:type="gramEnd"/>
      <w:r>
        <w:rPr>
          <w:rFonts w:eastAsia="宋体" w:hint="eastAsia"/>
          <w:lang w:eastAsia="zh-CN"/>
        </w:rPr>
        <w:t>”</w:t>
      </w:r>
      <w:proofErr w:type="spellStart"/>
      <w:r>
        <w:t>nlol</w:t>
      </w:r>
      <w:proofErr w:type="spellEnd"/>
      <w:r>
        <w:t>、</w:t>
      </w:r>
      <w:r>
        <w:rPr>
          <w:rFonts w:eastAsia="宋体" w:hint="eastAsia"/>
          <w:lang w:eastAsia="zh-CN"/>
        </w:rPr>
        <w:t>“</w:t>
      </w:r>
      <w:proofErr w:type="spellStart"/>
      <w:proofErr w:type="gramStart"/>
      <w:r>
        <w:t>眇</w:t>
      </w:r>
      <w:proofErr w:type="gramEnd"/>
      <w:r>
        <w:t>能視，跛能履</w:t>
      </w:r>
      <w:proofErr w:type="spellEnd"/>
      <w:r>
        <w:rPr>
          <w:rFonts w:eastAsia="宋体" w:hint="eastAsia"/>
          <w:lang w:eastAsia="zh-CN"/>
        </w:rPr>
        <w:t>”</w:t>
      </w:r>
      <w:proofErr w:type="spellStart"/>
      <w:r>
        <w:t>之類是也</w:t>
      </w:r>
      <w:proofErr w:type="spellEnd"/>
      <w:proofErr w:type="gramStart"/>
      <w:r>
        <w:rPr>
          <w:rFonts w:eastAsia="宋体" w:hint="eastAsia"/>
          <w:lang w:eastAsia="zh-CN"/>
        </w:rPr>
        <w:t>【</w:t>
      </w:r>
      <w:proofErr w:type="spellStart"/>
      <w:proofErr w:type="gramEnd"/>
      <w:r>
        <w:t>llu</w:t>
      </w:r>
      <w:r>
        <w:t>。見</w:t>
      </w:r>
      <w:proofErr w:type="gramStart"/>
      <w:r>
        <w:t>於</w:t>
      </w:r>
      <w:proofErr w:type="spellEnd"/>
      <w:proofErr w:type="gramEnd"/>
      <w:r>
        <w:rPr>
          <w:rFonts w:eastAsia="宋体" w:hint="eastAsia"/>
          <w:lang w:eastAsia="zh-CN"/>
        </w:rPr>
        <w:t>《</w:t>
      </w:r>
      <w:proofErr w:type="spellStart"/>
      <w:r>
        <w:t>繫辭</w:t>
      </w:r>
      <w:proofErr w:type="spellEnd"/>
      <w:r>
        <w:rPr>
          <w:rFonts w:eastAsia="宋体" w:hint="eastAsia"/>
          <w:lang w:eastAsia="zh-CN"/>
        </w:rPr>
        <w:t>》</w:t>
      </w:r>
      <w:r>
        <w:t>、</w:t>
      </w:r>
      <w:proofErr w:type="gramStart"/>
      <w:r>
        <w:rPr>
          <w:rFonts w:eastAsia="宋体" w:hint="eastAsia"/>
          <w:lang w:eastAsia="zh-CN"/>
        </w:rPr>
        <w:t>《</w:t>
      </w:r>
      <w:proofErr w:type="gramEnd"/>
      <w:r>
        <w:t>説</w:t>
      </w:r>
    </w:p>
    <w:p w14:paraId="065B05F2" w14:textId="77777777" w:rsidR="007A29CB" w:rsidRDefault="00000000">
      <w:r>
        <w:t>卦</w:t>
      </w:r>
      <w:proofErr w:type="gramStart"/>
      <w:r>
        <w:rPr>
          <w:rFonts w:eastAsia="宋体" w:hint="eastAsia"/>
          <w:lang w:eastAsia="zh-CN"/>
        </w:rPr>
        <w:t>》</w:t>
      </w:r>
      <w:proofErr w:type="gramEnd"/>
      <w:r>
        <w:t>者，</w:t>
      </w:r>
      <w:r>
        <w:rPr>
          <w:rFonts w:eastAsia="宋体" w:hint="eastAsia"/>
          <w:lang w:eastAsia="zh-CN"/>
        </w:rPr>
        <w:t>“</w:t>
      </w:r>
      <w:proofErr w:type="spellStart"/>
      <w:r>
        <w:t>皷之㠯雷霆，潤之㠯風雨；日月運行，一寒一暑。乾道成男，</w:t>
      </w:r>
      <w:proofErr w:type="gramStart"/>
      <w:r>
        <w:t>坤道成女</w:t>
      </w:r>
      <w:proofErr w:type="spellEnd"/>
      <w:r>
        <w:rPr>
          <w:rFonts w:eastAsia="宋体" w:hint="eastAsia"/>
          <w:lang w:eastAsia="zh-CN"/>
        </w:rPr>
        <w:t>”</w:t>
      </w:r>
      <w:proofErr w:type="spellStart"/>
      <w:r>
        <w:t>rlD</w:t>
      </w:r>
      <w:proofErr w:type="spellEnd"/>
      <w:proofErr w:type="gramEnd"/>
      <w:r>
        <w:t>、</w:t>
      </w:r>
      <w:r>
        <w:rPr>
          <w:rFonts w:eastAsia="宋体" w:hint="eastAsia"/>
          <w:lang w:eastAsia="zh-CN"/>
        </w:rPr>
        <w:t>“</w:t>
      </w:r>
      <w:r>
        <w:t>天</w:t>
      </w:r>
    </w:p>
    <w:p w14:paraId="6CFFC012" w14:textId="77777777" w:rsidR="007A29CB" w:rsidRDefault="00000000">
      <w:proofErr w:type="spellStart"/>
      <w:r>
        <w:t>地定位，山</w:t>
      </w:r>
      <w:proofErr w:type="gramStart"/>
      <w:r>
        <w:t>澤</w:t>
      </w:r>
      <w:proofErr w:type="gramEnd"/>
      <w:r>
        <w:t>通</w:t>
      </w:r>
      <w:proofErr w:type="gramStart"/>
      <w:r>
        <w:t>氣</w:t>
      </w:r>
      <w:proofErr w:type="spellEnd"/>
      <w:r>
        <w:rPr>
          <w:rFonts w:eastAsia="宋体" w:hint="eastAsia"/>
          <w:lang w:eastAsia="zh-CN"/>
        </w:rPr>
        <w:t>”</w:t>
      </w:r>
      <w:proofErr w:type="spellStart"/>
      <w:proofErr w:type="gramEnd"/>
      <w:r>
        <w:t>之類是也</w:t>
      </w:r>
      <w:proofErr w:type="spellEnd"/>
    </w:p>
    <w:p w14:paraId="2A78645B" w14:textId="77777777" w:rsidR="007A29CB" w:rsidRDefault="00000000">
      <w:proofErr w:type="spellStart"/>
      <w:r>
        <w:t>nla</w:t>
      </w:r>
      <w:r>
        <w:t>。至於</w:t>
      </w:r>
      <w:proofErr w:type="spellEnd"/>
      <w:r>
        <w:rPr>
          <w:rFonts w:eastAsia="宋体" w:hint="eastAsia"/>
          <w:lang w:eastAsia="zh-CN"/>
        </w:rPr>
        <w:t>《</w:t>
      </w:r>
      <w:proofErr w:type="spellStart"/>
      <w:r>
        <w:t>彖傳</w:t>
      </w:r>
      <w:proofErr w:type="spellEnd"/>
      <w:r>
        <w:rPr>
          <w:rFonts w:eastAsia="宋体" w:hint="eastAsia"/>
          <w:lang w:eastAsia="zh-CN"/>
        </w:rPr>
        <w:t>》</w:t>
      </w:r>
      <w:r>
        <w:t>、</w:t>
      </w:r>
      <w:r>
        <w:rPr>
          <w:rFonts w:eastAsia="宋体" w:hint="eastAsia"/>
          <w:lang w:eastAsia="zh-CN"/>
        </w:rPr>
        <w:t>《</w:t>
      </w:r>
      <w:proofErr w:type="spellStart"/>
      <w:r>
        <w:t>象傳</w:t>
      </w:r>
      <w:proofErr w:type="spellEnd"/>
      <w:r>
        <w:rPr>
          <w:rFonts w:eastAsia="宋体" w:hint="eastAsia"/>
          <w:lang w:eastAsia="zh-CN"/>
        </w:rPr>
        <w:t>》</w:t>
      </w:r>
      <w:r>
        <w:t>、</w:t>
      </w:r>
      <w:r>
        <w:rPr>
          <w:rFonts w:eastAsia="宋体" w:hint="eastAsia"/>
          <w:lang w:eastAsia="zh-CN"/>
        </w:rPr>
        <w:t>《</w:t>
      </w:r>
      <w:proofErr w:type="spellStart"/>
      <w:r>
        <w:t>雜卦</w:t>
      </w:r>
      <w:proofErr w:type="spellEnd"/>
      <w:r>
        <w:rPr>
          <w:rFonts w:eastAsia="宋体" w:hint="eastAsia"/>
          <w:lang w:eastAsia="zh-CN"/>
        </w:rPr>
        <w:t>》</w:t>
      </w:r>
      <w:proofErr w:type="spellStart"/>
      <w:r>
        <w:t>用韻者，不可枝舉矣</w:t>
      </w:r>
      <w:proofErr w:type="spellEnd"/>
      <w:r>
        <w:t>。</w:t>
      </w:r>
    </w:p>
    <w:p w14:paraId="67AECD99" w14:textId="77777777" w:rsidR="007A29CB" w:rsidRDefault="00000000">
      <w:pPr>
        <w:rPr>
          <w:lang w:eastAsia="zh-CN"/>
        </w:rPr>
      </w:pPr>
      <w:r>
        <w:rPr>
          <w:lang w:eastAsia="zh-CN"/>
        </w:rPr>
        <w:lastRenderedPageBreak/>
        <w:t>【第</w:t>
      </w:r>
      <w:r>
        <w:rPr>
          <w:lang w:eastAsia="zh-CN"/>
        </w:rPr>
        <w:t>195</w:t>
      </w:r>
      <w:r>
        <w:rPr>
          <w:lang w:eastAsia="zh-CN"/>
        </w:rPr>
        <w:t>页】</w:t>
      </w:r>
    </w:p>
    <w:p w14:paraId="38125EEB" w14:textId="77777777" w:rsidR="007A29CB" w:rsidRDefault="00000000">
      <w:pPr>
        <w:rPr>
          <w:lang w:eastAsia="zh-CN"/>
        </w:rPr>
      </w:pPr>
      <w:r>
        <w:rPr>
          <w:rFonts w:eastAsia="宋体" w:hint="eastAsia"/>
          <w:lang w:eastAsia="zh-CN"/>
        </w:rPr>
        <w:t>《</w:t>
      </w:r>
      <w:r>
        <w:rPr>
          <w:lang w:eastAsia="zh-CN"/>
        </w:rPr>
        <w:t>書</w:t>
      </w:r>
      <w:r>
        <w:rPr>
          <w:rFonts w:eastAsia="宋体" w:hint="eastAsia"/>
          <w:lang w:eastAsia="zh-CN"/>
        </w:rPr>
        <w:t>》</w:t>
      </w:r>
      <w:r>
        <w:rPr>
          <w:lang w:eastAsia="zh-CN"/>
        </w:rPr>
        <w:t>韻自</w:t>
      </w:r>
      <w:r>
        <w:rPr>
          <w:rFonts w:eastAsia="宋体" w:hint="eastAsia"/>
          <w:lang w:eastAsia="zh-CN"/>
        </w:rPr>
        <w:t>《</w:t>
      </w:r>
      <w:r>
        <w:rPr>
          <w:lang w:eastAsia="zh-CN"/>
        </w:rPr>
        <w:t>皋陶謨</w:t>
      </w:r>
      <w:r>
        <w:rPr>
          <w:rFonts w:eastAsia="宋体" w:hint="eastAsia"/>
          <w:lang w:eastAsia="zh-CN"/>
        </w:rPr>
        <w:t>》“</w:t>
      </w:r>
      <w:r>
        <w:rPr>
          <w:lang w:eastAsia="zh-CN"/>
        </w:rPr>
        <w:t>喜</w:t>
      </w:r>
      <w:r>
        <w:rPr>
          <w:rFonts w:eastAsia="宋体" w:hint="eastAsia"/>
          <w:lang w:eastAsia="zh-CN"/>
        </w:rPr>
        <w:t>”“</w:t>
      </w:r>
      <w:r>
        <w:rPr>
          <w:lang w:eastAsia="zh-CN"/>
        </w:rPr>
        <w:t>起</w:t>
      </w:r>
      <w:r>
        <w:rPr>
          <w:rFonts w:eastAsia="宋体" w:hint="eastAsia"/>
          <w:lang w:eastAsia="zh-CN"/>
        </w:rPr>
        <w:t>”</w:t>
      </w:r>
      <w:r>
        <w:rPr>
          <w:lang w:eastAsia="zh-CN"/>
        </w:rPr>
        <w:t>、</w:t>
      </w:r>
      <w:r>
        <w:rPr>
          <w:rFonts w:eastAsia="宋体" w:hint="eastAsia"/>
          <w:lang w:eastAsia="zh-CN"/>
        </w:rPr>
        <w:t>“</w:t>
      </w:r>
      <w:r>
        <w:rPr>
          <w:lang w:eastAsia="zh-CN"/>
        </w:rPr>
        <w:t>明</w:t>
      </w:r>
      <w:r>
        <w:rPr>
          <w:rFonts w:eastAsia="宋体" w:hint="eastAsia"/>
          <w:lang w:eastAsia="zh-CN"/>
        </w:rPr>
        <w:t>”“</w:t>
      </w:r>
      <w:r>
        <w:rPr>
          <w:lang w:eastAsia="zh-CN"/>
        </w:rPr>
        <w:t>良</w:t>
      </w:r>
      <w:r>
        <w:rPr>
          <w:rFonts w:eastAsia="宋体" w:hint="eastAsia"/>
          <w:lang w:eastAsia="zh-CN"/>
        </w:rPr>
        <w:t>”</w:t>
      </w:r>
      <w:r>
        <w:rPr>
          <w:lang w:eastAsia="zh-CN"/>
        </w:rPr>
        <w:t>爲千古用韻之祖，其它亦閒有用韻之文，而惟</w:t>
      </w:r>
      <w:proofErr w:type="gramStart"/>
      <w:r>
        <w:rPr>
          <w:rFonts w:eastAsia="宋体" w:hint="eastAsia"/>
          <w:lang w:eastAsia="zh-CN"/>
        </w:rPr>
        <w:t>《</w:t>
      </w:r>
      <w:proofErr w:type="gramEnd"/>
      <w:r>
        <w:rPr>
          <w:lang w:eastAsia="zh-CN"/>
        </w:rPr>
        <w:t>禹</w:t>
      </w:r>
    </w:p>
    <w:p w14:paraId="33D02C46" w14:textId="77777777" w:rsidR="007A29CB" w:rsidRDefault="00000000">
      <w:r>
        <w:t>貢</w:t>
      </w:r>
      <w:proofErr w:type="gramStart"/>
      <w:r>
        <w:rPr>
          <w:rFonts w:eastAsia="宋体" w:hint="eastAsia"/>
          <w:lang w:eastAsia="zh-CN"/>
        </w:rPr>
        <w:t>》</w:t>
      </w:r>
      <w:proofErr w:type="gramEnd"/>
      <w:r>
        <w:t>、</w:t>
      </w:r>
      <w:r>
        <w:rPr>
          <w:rFonts w:eastAsia="宋体" w:hint="eastAsia"/>
          <w:lang w:eastAsia="zh-CN"/>
        </w:rPr>
        <w:t>《</w:t>
      </w:r>
      <w:proofErr w:type="spellStart"/>
      <w:r>
        <w:t>洪範</w:t>
      </w:r>
      <w:proofErr w:type="spellEnd"/>
      <w:r>
        <w:rPr>
          <w:rFonts w:eastAsia="宋体" w:hint="eastAsia"/>
          <w:lang w:eastAsia="zh-CN"/>
        </w:rPr>
        <w:t>》</w:t>
      </w:r>
      <w:proofErr w:type="spellStart"/>
      <w:r>
        <w:t>爲最密</w:t>
      </w:r>
      <w:proofErr w:type="spellEnd"/>
      <w:r>
        <w:t>。</w:t>
      </w:r>
      <w:r>
        <w:rPr>
          <w:rFonts w:eastAsia="宋体" w:hint="eastAsia"/>
          <w:lang w:eastAsia="zh-CN"/>
        </w:rPr>
        <w:t>《</w:t>
      </w:r>
      <w:proofErr w:type="spellStart"/>
      <w:r>
        <w:t>禹貢</w:t>
      </w:r>
      <w:proofErr w:type="spellEnd"/>
      <w:r>
        <w:rPr>
          <w:rFonts w:eastAsia="宋体" w:hint="eastAsia"/>
          <w:lang w:eastAsia="zh-CN"/>
        </w:rPr>
        <w:t>》</w:t>
      </w:r>
      <w:proofErr w:type="spellStart"/>
      <w:r>
        <w:t>之韻若</w:t>
      </w:r>
      <w:proofErr w:type="spellEnd"/>
      <w:r>
        <w:rPr>
          <w:rFonts w:eastAsia="宋体" w:hint="eastAsia"/>
          <w:lang w:eastAsia="zh-CN"/>
        </w:rPr>
        <w:t>“</w:t>
      </w:r>
      <w:proofErr w:type="spellStart"/>
      <w:r>
        <w:t>至</w:t>
      </w:r>
      <w:proofErr w:type="gramStart"/>
      <w:r>
        <w:t>於</w:t>
      </w:r>
      <w:proofErr w:type="gramEnd"/>
      <w:r>
        <w:t>岳陽</w:t>
      </w:r>
      <w:proofErr w:type="spellEnd"/>
      <w:r>
        <w:rPr>
          <w:rFonts w:eastAsia="宋体" w:hint="eastAsia"/>
          <w:lang w:eastAsia="zh-CN"/>
        </w:rPr>
        <w:t>”</w:t>
      </w:r>
      <w:r>
        <w:t>、</w:t>
      </w:r>
      <w:r>
        <w:rPr>
          <w:rFonts w:eastAsia="宋体" w:hint="eastAsia"/>
          <w:lang w:eastAsia="zh-CN"/>
        </w:rPr>
        <w:t>“</w:t>
      </w:r>
      <w:proofErr w:type="spellStart"/>
      <w:r>
        <w:t>至</w:t>
      </w:r>
      <w:proofErr w:type="gramStart"/>
      <w:r>
        <w:t>於</w:t>
      </w:r>
      <w:proofErr w:type="gramEnd"/>
      <w:r>
        <w:t>衡</w:t>
      </w:r>
      <w:proofErr w:type="gramStart"/>
      <w:r>
        <w:t>漳</w:t>
      </w:r>
      <w:proofErr w:type="spellEnd"/>
      <w:proofErr w:type="gramEnd"/>
      <w:r>
        <w:rPr>
          <w:rFonts w:eastAsia="宋体" w:hint="eastAsia"/>
          <w:lang w:eastAsia="zh-CN"/>
        </w:rPr>
        <w:t>”“</w:t>
      </w:r>
      <w:proofErr w:type="spellStart"/>
      <w:proofErr w:type="gramStart"/>
      <w:r>
        <w:t>厥</w:t>
      </w:r>
      <w:proofErr w:type="gramEnd"/>
      <w:r>
        <w:t>艸惟</w:t>
      </w:r>
      <w:proofErr w:type="gramStart"/>
      <w:r>
        <w:t>繇厥</w:t>
      </w:r>
      <w:proofErr w:type="gramEnd"/>
      <w:r>
        <w:t>木惟條</w:t>
      </w:r>
      <w:proofErr w:type="spellEnd"/>
      <w:r>
        <w:rPr>
          <w:rFonts w:eastAsia="宋体" w:hint="eastAsia"/>
          <w:lang w:eastAsia="zh-CN"/>
        </w:rPr>
        <w:t>”</w:t>
      </w:r>
      <w:r>
        <w:t>，</w:t>
      </w:r>
      <w:r>
        <w:rPr>
          <w:rFonts w:eastAsia="宋体" w:hint="eastAsia"/>
          <w:lang w:eastAsia="zh-CN"/>
        </w:rPr>
        <w:t>“</w:t>
      </w:r>
      <w:r>
        <w:t>淮</w:t>
      </w:r>
    </w:p>
    <w:p w14:paraId="543F372B" w14:textId="77777777" w:rsidR="007A29CB" w:rsidRDefault="00000000">
      <w:pPr>
        <w:rPr>
          <w:lang w:eastAsia="zh-CN"/>
        </w:rPr>
      </w:pPr>
      <w:proofErr w:type="spellStart"/>
      <w:proofErr w:type="gramStart"/>
      <w:r>
        <w:t>沂</w:t>
      </w:r>
      <w:proofErr w:type="gramEnd"/>
      <w:r>
        <w:t>其乂，</w:t>
      </w:r>
      <w:proofErr w:type="gramStart"/>
      <w:r>
        <w:t>蒙羽其</w:t>
      </w:r>
      <w:proofErr w:type="gramEnd"/>
      <w:r>
        <w:t>藝</w:t>
      </w:r>
      <w:proofErr w:type="spellEnd"/>
      <w:proofErr w:type="gramStart"/>
      <w:r>
        <w:rPr>
          <w:rFonts w:eastAsia="宋体" w:hint="eastAsia"/>
          <w:lang w:eastAsia="zh-CN"/>
        </w:rPr>
        <w:t>”</w:t>
      </w:r>
      <w:proofErr w:type="gramEnd"/>
      <w:r>
        <w:t>，</w:t>
      </w:r>
      <w:r>
        <w:rPr>
          <w:rFonts w:eastAsia="宋体" w:hint="eastAsia"/>
          <w:lang w:eastAsia="zh-CN"/>
        </w:rPr>
        <w:t>“</w:t>
      </w:r>
      <w:proofErr w:type="spellStart"/>
      <w:r>
        <w:t>彭蠡既豬，陽鳥</w:t>
      </w:r>
      <w:proofErr w:type="gramStart"/>
      <w:r>
        <w:t>攸</w:t>
      </w:r>
      <w:proofErr w:type="gramEnd"/>
      <w:r>
        <w:t>居</w:t>
      </w:r>
      <w:proofErr w:type="spellEnd"/>
      <w:r>
        <w:rPr>
          <w:rFonts w:eastAsia="宋体" w:hint="eastAsia"/>
          <w:lang w:eastAsia="zh-CN"/>
        </w:rPr>
        <w:t>”</w:t>
      </w:r>
      <w:r>
        <w:t>，</w:t>
      </w:r>
      <w:r>
        <w:rPr>
          <w:rFonts w:eastAsia="宋体" w:hint="eastAsia"/>
          <w:lang w:eastAsia="zh-CN"/>
        </w:rPr>
        <w:t>“</w:t>
      </w:r>
      <w:proofErr w:type="spellStart"/>
      <w:r>
        <w:t>漆</w:t>
      </w:r>
      <w:proofErr w:type="gramStart"/>
      <w:r>
        <w:t>沮</w:t>
      </w:r>
      <w:proofErr w:type="gramEnd"/>
      <w:r>
        <w:t>既</w:t>
      </w:r>
      <w:proofErr w:type="gramStart"/>
      <w:r>
        <w:t>從</w:t>
      </w:r>
      <w:proofErr w:type="gramEnd"/>
      <w:r>
        <w:t>，灃水</w:t>
      </w:r>
      <w:proofErr w:type="gramStart"/>
      <w:r>
        <w:t>攸</w:t>
      </w:r>
      <w:proofErr w:type="gramEnd"/>
      <w:r>
        <w:t>同</w:t>
      </w:r>
      <w:proofErr w:type="spellEnd"/>
      <w:r>
        <w:rPr>
          <w:rFonts w:eastAsia="宋体" w:hint="eastAsia"/>
          <w:lang w:eastAsia="zh-CN"/>
        </w:rPr>
        <w:t>”</w:t>
      </w:r>
      <w:r>
        <w:t>。</w:t>
      </w:r>
      <w:r>
        <w:rPr>
          <w:rFonts w:eastAsia="宋体" w:hint="eastAsia"/>
          <w:lang w:eastAsia="zh-CN"/>
        </w:rPr>
        <w:t>“</w:t>
      </w:r>
      <w:r>
        <w:rPr>
          <w:lang w:eastAsia="zh-CN"/>
        </w:rPr>
        <w:t>荆岐既旅，終南</w:t>
      </w:r>
      <w:proofErr w:type="gramStart"/>
      <w:r>
        <w:rPr>
          <w:lang w:eastAsia="zh-CN"/>
        </w:rPr>
        <w:t>惇</w:t>
      </w:r>
      <w:proofErr w:type="gramEnd"/>
    </w:p>
    <w:p w14:paraId="1834603D" w14:textId="77777777" w:rsidR="007A29CB" w:rsidRDefault="00000000">
      <w:pPr>
        <w:rPr>
          <w:lang w:eastAsia="zh-CN"/>
        </w:rPr>
      </w:pPr>
      <w:r>
        <w:rPr>
          <w:lang w:eastAsia="zh-CN"/>
        </w:rPr>
        <w:t>物，至</w:t>
      </w:r>
      <w:proofErr w:type="gramStart"/>
      <w:r>
        <w:rPr>
          <w:lang w:eastAsia="zh-CN"/>
        </w:rPr>
        <w:t>於</w:t>
      </w:r>
      <w:proofErr w:type="gramEnd"/>
      <w:r>
        <w:rPr>
          <w:lang w:eastAsia="zh-CN"/>
        </w:rPr>
        <w:t>鳥鼠。原</w:t>
      </w:r>
      <w:proofErr w:type="gramStart"/>
      <w:r>
        <w:rPr>
          <w:lang w:eastAsia="zh-CN"/>
        </w:rPr>
        <w:t>隰</w:t>
      </w:r>
      <w:proofErr w:type="gramEnd"/>
      <w:r>
        <w:rPr>
          <w:lang w:eastAsia="zh-CN"/>
        </w:rPr>
        <w:t>底績，至</w:t>
      </w:r>
      <w:proofErr w:type="gramStart"/>
      <w:r>
        <w:rPr>
          <w:lang w:eastAsia="zh-CN"/>
        </w:rPr>
        <w:t>於</w:t>
      </w:r>
      <w:proofErr w:type="gramEnd"/>
      <w:r>
        <w:rPr>
          <w:lang w:eastAsia="zh-CN"/>
        </w:rPr>
        <w:t>猪野</w:t>
      </w:r>
      <w:proofErr w:type="gramStart"/>
      <w:r>
        <w:rPr>
          <w:rFonts w:eastAsia="宋体" w:hint="eastAsia"/>
          <w:lang w:eastAsia="zh-CN"/>
        </w:rPr>
        <w:t>”</w:t>
      </w:r>
      <w:proofErr w:type="gramEnd"/>
      <w:r>
        <w:rPr>
          <w:lang w:eastAsia="zh-CN"/>
        </w:rPr>
        <w:t>之類是也。</w:t>
      </w:r>
      <w:r>
        <w:rPr>
          <w:rFonts w:eastAsia="宋体" w:hint="eastAsia"/>
          <w:lang w:eastAsia="zh-CN"/>
        </w:rPr>
        <w:t>《</w:t>
      </w:r>
      <w:r>
        <w:rPr>
          <w:lang w:eastAsia="zh-CN"/>
        </w:rPr>
        <w:t>洪範</w:t>
      </w:r>
      <w:r>
        <w:rPr>
          <w:rFonts w:eastAsia="宋体" w:hint="eastAsia"/>
          <w:lang w:eastAsia="zh-CN"/>
        </w:rPr>
        <w:t>》</w:t>
      </w:r>
      <w:r>
        <w:rPr>
          <w:lang w:eastAsia="zh-CN"/>
        </w:rPr>
        <w:t>之韻，有字異而爲韻者，</w:t>
      </w:r>
      <w:r>
        <w:rPr>
          <w:rFonts w:eastAsia="宋体" w:hint="eastAsia"/>
          <w:lang w:eastAsia="zh-CN"/>
        </w:rPr>
        <w:t>“</w:t>
      </w:r>
      <w:r>
        <w:rPr>
          <w:lang w:eastAsia="zh-CN"/>
        </w:rPr>
        <w:t>木曰曲</w:t>
      </w:r>
    </w:p>
    <w:p w14:paraId="2C5CC20D" w14:textId="77777777" w:rsidR="007A29CB" w:rsidRDefault="00000000">
      <w:proofErr w:type="spellStart"/>
      <w:proofErr w:type="gramStart"/>
      <w:r>
        <w:t>直金曰從</w:t>
      </w:r>
      <w:proofErr w:type="gramEnd"/>
      <w:r>
        <w:t>革土</w:t>
      </w:r>
      <w:proofErr w:type="gramStart"/>
      <w:r>
        <w:t>爰稼</w:t>
      </w:r>
      <w:proofErr w:type="gramEnd"/>
      <w:r>
        <w:t>穡</w:t>
      </w:r>
      <w:proofErr w:type="spellEnd"/>
      <w:proofErr w:type="gramStart"/>
      <w:r>
        <w:rPr>
          <w:rFonts w:eastAsia="宋体" w:hint="eastAsia"/>
          <w:lang w:eastAsia="zh-CN"/>
        </w:rPr>
        <w:t>”</w:t>
      </w:r>
      <w:proofErr w:type="spellStart"/>
      <w:proofErr w:type="gramEnd"/>
      <w:r>
        <w:t>之類是也有字同而爲韻者</w:t>
      </w:r>
      <w:proofErr w:type="spellEnd"/>
      <w:r>
        <w:rPr>
          <w:rFonts w:eastAsia="宋体" w:hint="eastAsia"/>
          <w:lang w:eastAsia="zh-CN"/>
        </w:rPr>
        <w:t>“</w:t>
      </w:r>
      <w:proofErr w:type="spellStart"/>
      <w:r>
        <w:t>惟時</w:t>
      </w:r>
      <w:proofErr w:type="gramStart"/>
      <w:r>
        <w:t>厥</w:t>
      </w:r>
      <w:proofErr w:type="gramEnd"/>
      <w:r>
        <w:t>庶民于汝極，錫汝保極</w:t>
      </w:r>
      <w:proofErr w:type="spellEnd"/>
      <w:r>
        <w:rPr>
          <w:rFonts w:eastAsia="宋体" w:hint="eastAsia"/>
          <w:lang w:eastAsia="zh-CN"/>
        </w:rPr>
        <w:t>”</w:t>
      </w:r>
      <w:r>
        <w:t>之</w:t>
      </w:r>
    </w:p>
    <w:p w14:paraId="7D8D47E8" w14:textId="77777777" w:rsidR="007A29CB" w:rsidRDefault="00000000">
      <w:pPr>
        <w:rPr>
          <w:lang w:eastAsia="zh-CN"/>
        </w:rPr>
      </w:pPr>
      <w:proofErr w:type="spellStart"/>
      <w:r>
        <w:t>類是也有隔句爲韻者</w:t>
      </w:r>
      <w:proofErr w:type="spellEnd"/>
      <w:r>
        <w:t>，</w:t>
      </w:r>
      <w:r>
        <w:rPr>
          <w:rFonts w:eastAsia="宋体" w:hint="eastAsia"/>
          <w:lang w:eastAsia="zh-CN"/>
        </w:rPr>
        <w:t>“</w:t>
      </w:r>
      <w:proofErr w:type="spellStart"/>
      <w:r>
        <w:t>有</w:t>
      </w:r>
      <w:proofErr w:type="gramStart"/>
      <w:r>
        <w:t>猷</w:t>
      </w:r>
      <w:proofErr w:type="gramEnd"/>
      <w:r>
        <w:t>有爲有守</w:t>
      </w:r>
      <w:proofErr w:type="spellEnd"/>
      <w:r>
        <w:rPr>
          <w:rFonts w:eastAsia="宋体" w:hint="eastAsia"/>
          <w:lang w:eastAsia="zh-CN"/>
        </w:rPr>
        <w:t>”</w:t>
      </w:r>
      <w:r>
        <w:t>、</w:t>
      </w:r>
      <w:r>
        <w:rPr>
          <w:rFonts w:eastAsia="宋体" w:hint="eastAsia"/>
          <w:lang w:eastAsia="zh-CN"/>
        </w:rPr>
        <w:t>“</w:t>
      </w:r>
      <w:proofErr w:type="spellStart"/>
      <w:r>
        <w:t>不協于極、不</w:t>
      </w:r>
      <w:proofErr w:type="gramStart"/>
      <w:r>
        <w:t>罹</w:t>
      </w:r>
      <w:proofErr w:type="gramEnd"/>
      <w:r>
        <w:t>于</w:t>
      </w:r>
      <w:proofErr w:type="gramStart"/>
      <w:r>
        <w:t>咎</w:t>
      </w:r>
      <w:proofErr w:type="spellEnd"/>
      <w:proofErr w:type="gramEnd"/>
      <w:r>
        <w:rPr>
          <w:rFonts w:eastAsia="宋体" w:hint="eastAsia"/>
          <w:lang w:eastAsia="zh-CN"/>
        </w:rPr>
        <w:t>”</w:t>
      </w:r>
      <w:proofErr w:type="spellStart"/>
      <w:r>
        <w:t>之類是也</w:t>
      </w:r>
      <w:proofErr w:type="spellEnd"/>
      <w:r>
        <w:t>。</w:t>
      </w:r>
      <w:r>
        <w:rPr>
          <w:lang w:eastAsia="zh-CN"/>
        </w:rPr>
        <w:t>若其古有韻</w:t>
      </w:r>
    </w:p>
    <w:p w14:paraId="300C91A8" w14:textId="77777777" w:rsidR="007A29CB" w:rsidRDefault="00000000">
      <w:pPr>
        <w:rPr>
          <w:lang w:eastAsia="zh-CN"/>
        </w:rPr>
      </w:pPr>
      <w:r>
        <w:rPr>
          <w:lang w:eastAsia="zh-CN"/>
        </w:rPr>
        <w:t>而今誤讀者</w:t>
      </w:r>
      <w:r>
        <w:rPr>
          <w:rFonts w:eastAsia="宋体" w:hint="eastAsia"/>
          <w:lang w:eastAsia="zh-CN"/>
        </w:rPr>
        <w:t>“</w:t>
      </w:r>
      <w:r>
        <w:rPr>
          <w:lang w:eastAsia="zh-CN"/>
        </w:rPr>
        <w:t>子孙其</w:t>
      </w:r>
      <w:r>
        <w:rPr>
          <w:rFonts w:eastAsia="宋体" w:hint="eastAsia"/>
          <w:lang w:eastAsia="zh-CN"/>
        </w:rPr>
        <w:t>（</w:t>
      </w:r>
      <w:r>
        <w:rPr>
          <w:lang w:eastAsia="zh-CN"/>
        </w:rPr>
        <w:t>逢</w:t>
      </w:r>
      <w:r>
        <w:rPr>
          <w:rFonts w:eastAsia="宋体" w:hint="eastAsia"/>
          <w:lang w:eastAsia="zh-CN"/>
        </w:rPr>
        <w:t>）【</w:t>
      </w:r>
      <w:r>
        <w:rPr>
          <w:lang w:eastAsia="zh-CN"/>
        </w:rPr>
        <w:t>逢</w:t>
      </w:r>
      <w:r>
        <w:rPr>
          <w:rFonts w:eastAsia="宋体" w:hint="eastAsia"/>
          <w:lang w:eastAsia="zh-CN"/>
        </w:rPr>
        <w:t>】</w:t>
      </w:r>
      <w:r>
        <w:rPr>
          <w:lang w:eastAsia="zh-CN"/>
        </w:rPr>
        <w:t>，吉</w:t>
      </w:r>
      <w:r>
        <w:rPr>
          <w:rFonts w:eastAsia="宋体" w:hint="eastAsia"/>
          <w:lang w:eastAsia="zh-CN"/>
        </w:rPr>
        <w:t>”</w:t>
      </w:r>
      <w:r>
        <w:rPr>
          <w:lang w:eastAsia="zh-CN"/>
        </w:rPr>
        <w:t>，</w:t>
      </w:r>
      <w:proofErr w:type="gramStart"/>
      <w:r>
        <w:rPr>
          <w:lang w:eastAsia="zh-CN"/>
        </w:rPr>
        <w:t>傳</w:t>
      </w:r>
      <w:proofErr w:type="gramEnd"/>
      <w:r>
        <w:rPr>
          <w:lang w:eastAsia="zh-CN"/>
        </w:rPr>
        <w:t>㠯</w:t>
      </w:r>
      <w:r>
        <w:rPr>
          <w:rFonts w:eastAsia="宋体" w:hint="eastAsia"/>
          <w:lang w:eastAsia="zh-CN"/>
        </w:rPr>
        <w:t>“（</w:t>
      </w:r>
      <w:proofErr w:type="gramStart"/>
      <w:r>
        <w:rPr>
          <w:lang w:eastAsia="zh-CN"/>
        </w:rPr>
        <w:t>逄</w:t>
      </w:r>
      <w:proofErr w:type="gramEnd"/>
      <w:r>
        <w:rPr>
          <w:rFonts w:eastAsia="宋体" w:hint="eastAsia"/>
          <w:lang w:eastAsia="zh-CN"/>
        </w:rPr>
        <w:t>）【</w:t>
      </w:r>
      <w:r>
        <w:rPr>
          <w:lang w:eastAsia="zh-CN"/>
        </w:rPr>
        <w:t>逢</w:t>
      </w:r>
      <w:r>
        <w:rPr>
          <w:rFonts w:eastAsia="宋体" w:hint="eastAsia"/>
          <w:lang w:eastAsia="zh-CN"/>
        </w:rPr>
        <w:t>】</w:t>
      </w:r>
      <w:r>
        <w:rPr>
          <w:lang w:eastAsia="zh-CN"/>
        </w:rPr>
        <w:t>吉</w:t>
      </w:r>
      <w:r>
        <w:rPr>
          <w:rFonts w:eastAsia="宋体" w:hint="eastAsia"/>
          <w:lang w:eastAsia="zh-CN"/>
        </w:rPr>
        <w:t>”</w:t>
      </w:r>
      <w:r>
        <w:rPr>
          <w:lang w:eastAsia="zh-CN"/>
        </w:rPr>
        <w:t>連讀而解</w:t>
      </w:r>
      <w:r>
        <w:rPr>
          <w:rFonts w:eastAsia="宋体" w:hint="eastAsia"/>
          <w:lang w:eastAsia="zh-CN"/>
        </w:rPr>
        <w:t>“</w:t>
      </w:r>
      <w:r>
        <w:rPr>
          <w:lang w:eastAsia="zh-CN"/>
        </w:rPr>
        <w:t>逢</w:t>
      </w:r>
      <w:r>
        <w:rPr>
          <w:rFonts w:eastAsia="宋体" w:hint="eastAsia"/>
          <w:lang w:eastAsia="zh-CN"/>
        </w:rPr>
        <w:t>”</w:t>
      </w:r>
      <w:r>
        <w:rPr>
          <w:lang w:eastAsia="zh-CN"/>
        </w:rPr>
        <w:t>爲</w:t>
      </w:r>
      <w:r>
        <w:rPr>
          <w:rFonts w:eastAsia="宋体" w:hint="eastAsia"/>
          <w:lang w:eastAsia="zh-CN"/>
        </w:rPr>
        <w:t>“</w:t>
      </w:r>
      <w:r>
        <w:rPr>
          <w:lang w:eastAsia="zh-CN"/>
        </w:rPr>
        <w:t>遇</w:t>
      </w:r>
      <w:r>
        <w:rPr>
          <w:rFonts w:eastAsia="宋体" w:hint="eastAsia"/>
          <w:lang w:eastAsia="zh-CN"/>
        </w:rPr>
        <w:t>”</w:t>
      </w:r>
      <w:r>
        <w:rPr>
          <w:lang w:eastAsia="zh-CN"/>
        </w:rPr>
        <w:t>，不知</w:t>
      </w:r>
    </w:p>
    <w:p w14:paraId="6D3CB5F7" w14:textId="77777777" w:rsidR="007A29CB" w:rsidRDefault="00000000">
      <w:pPr>
        <w:rPr>
          <w:lang w:eastAsia="zh-CN"/>
        </w:rPr>
      </w:pPr>
      <w:r>
        <w:rPr>
          <w:rFonts w:eastAsia="宋体" w:hint="eastAsia"/>
          <w:lang w:eastAsia="zh-CN"/>
        </w:rPr>
        <w:t>“</w:t>
      </w:r>
      <w:r>
        <w:t>逢</w:t>
      </w:r>
      <w:r>
        <w:rPr>
          <w:rFonts w:eastAsia="宋体" w:hint="eastAsia"/>
          <w:lang w:eastAsia="zh-CN"/>
        </w:rPr>
        <w:t>”</w:t>
      </w:r>
      <w:proofErr w:type="spellStart"/>
      <w:r>
        <w:t>字與下文五</w:t>
      </w:r>
      <w:proofErr w:type="spellEnd"/>
      <w:r>
        <w:rPr>
          <w:rFonts w:eastAsia="宋体" w:hint="eastAsia"/>
          <w:lang w:eastAsia="zh-CN"/>
        </w:rPr>
        <w:t>“</w:t>
      </w:r>
      <w:r>
        <w:t>從</w:t>
      </w:r>
      <w:r>
        <w:rPr>
          <w:rFonts w:eastAsia="宋体" w:hint="eastAsia"/>
          <w:lang w:eastAsia="zh-CN"/>
        </w:rPr>
        <w:t>”</w:t>
      </w:r>
      <w:proofErr w:type="spellStart"/>
      <w:r>
        <w:t>字、</w:t>
      </w:r>
      <w:proofErr w:type="gramStart"/>
      <w:r>
        <w:t>一</w:t>
      </w:r>
      <w:proofErr w:type="spellEnd"/>
      <w:proofErr w:type="gramEnd"/>
      <w:r>
        <w:rPr>
          <w:rFonts w:eastAsia="宋体" w:hint="eastAsia"/>
          <w:lang w:eastAsia="zh-CN"/>
        </w:rPr>
        <w:t>“</w:t>
      </w:r>
      <w:r>
        <w:t>同</w:t>
      </w:r>
      <w:r>
        <w:rPr>
          <w:rFonts w:eastAsia="宋体" w:hint="eastAsia"/>
          <w:lang w:eastAsia="zh-CN"/>
        </w:rPr>
        <w:t>”</w:t>
      </w:r>
      <w:proofErr w:type="spellStart"/>
      <w:r>
        <w:t>字爲韻</w:t>
      </w:r>
      <w:proofErr w:type="spellEnd"/>
      <w:r>
        <w:t>。</w:t>
      </w:r>
      <w:r>
        <w:rPr>
          <w:lang w:eastAsia="zh-CN"/>
        </w:rPr>
        <w:t>逢，大也。</w:t>
      </w:r>
      <w:r>
        <w:rPr>
          <w:rFonts w:eastAsia="宋体" w:hint="eastAsia"/>
          <w:lang w:eastAsia="zh-CN"/>
        </w:rPr>
        <w:t>“</w:t>
      </w:r>
      <w:r>
        <w:rPr>
          <w:lang w:eastAsia="zh-CN"/>
        </w:rPr>
        <w:t>子孙其逢</w:t>
      </w:r>
      <w:r>
        <w:rPr>
          <w:rFonts w:eastAsia="宋体" w:hint="eastAsia"/>
          <w:lang w:eastAsia="zh-CN"/>
        </w:rPr>
        <w:t>”</w:t>
      </w:r>
      <w:r>
        <w:rPr>
          <w:lang w:eastAsia="zh-CN"/>
        </w:rPr>
        <w:t>，猶云其</w:t>
      </w:r>
      <w:proofErr w:type="gramStart"/>
      <w:r>
        <w:rPr>
          <w:lang w:eastAsia="zh-CN"/>
        </w:rPr>
        <w:t>後</w:t>
      </w:r>
      <w:proofErr w:type="gramEnd"/>
      <w:r>
        <w:rPr>
          <w:lang w:eastAsia="zh-CN"/>
        </w:rPr>
        <w:t>必大，此當據馬</w:t>
      </w:r>
    </w:p>
    <w:p w14:paraId="4D1DC010" w14:textId="77777777" w:rsidR="007A29CB" w:rsidRDefault="00000000">
      <w:proofErr w:type="spellStart"/>
      <w:r>
        <w:t>融注㠯正之者也</w:t>
      </w:r>
      <w:proofErr w:type="spellEnd"/>
      <w:proofErr w:type="gramStart"/>
      <w:r>
        <w:t>。</w:t>
      </w:r>
      <w:r>
        <w:rPr>
          <w:rFonts w:eastAsia="宋体" w:hint="eastAsia"/>
          <w:lang w:eastAsia="zh-CN"/>
        </w:rPr>
        <w:t>“</w:t>
      </w:r>
      <w:proofErr w:type="spellStart"/>
      <w:proofErr w:type="gramEnd"/>
      <w:r>
        <w:t>于其無好</w:t>
      </w:r>
      <w:proofErr w:type="spellEnd"/>
      <w:r>
        <w:rPr>
          <w:rFonts w:eastAsia="宋体" w:hint="eastAsia"/>
          <w:lang w:eastAsia="zh-CN"/>
        </w:rPr>
        <w:t>”</w:t>
      </w:r>
      <w:proofErr w:type="spellStart"/>
      <w:r>
        <w:t>與下文</w:t>
      </w:r>
      <w:proofErr w:type="spellEnd"/>
      <w:r>
        <w:rPr>
          <w:rFonts w:eastAsia="宋体" w:hint="eastAsia"/>
          <w:lang w:eastAsia="zh-CN"/>
        </w:rPr>
        <w:t>“</w:t>
      </w:r>
      <w:r>
        <w:t>咎</w:t>
      </w:r>
      <w:r>
        <w:rPr>
          <w:rFonts w:eastAsia="宋体" w:hint="eastAsia"/>
          <w:lang w:eastAsia="zh-CN"/>
        </w:rPr>
        <w:t>”</w:t>
      </w:r>
      <w:proofErr w:type="spellStart"/>
      <w:r>
        <w:t>字爲韻自唐石經</w:t>
      </w:r>
      <w:proofErr w:type="spellEnd"/>
      <w:r>
        <w:rPr>
          <w:rFonts w:eastAsia="宋体" w:hint="eastAsia"/>
          <w:lang w:eastAsia="zh-CN"/>
        </w:rPr>
        <w:t>“</w:t>
      </w:r>
      <w:r>
        <w:t>好</w:t>
      </w:r>
      <w:r>
        <w:rPr>
          <w:rFonts w:eastAsia="宋体" w:hint="eastAsia"/>
          <w:lang w:eastAsia="zh-CN"/>
        </w:rPr>
        <w:t>”</w:t>
      </w:r>
      <w:proofErr w:type="spellStart"/>
      <w:r>
        <w:t>下衍</w:t>
      </w:r>
      <w:proofErr w:type="spellEnd"/>
      <w:r>
        <w:rPr>
          <w:rFonts w:eastAsia="宋体" w:hint="eastAsia"/>
          <w:lang w:eastAsia="zh-CN"/>
        </w:rPr>
        <w:t>“</w:t>
      </w:r>
      <w:r>
        <w:t>德</w:t>
      </w:r>
      <w:r>
        <w:rPr>
          <w:rFonts w:eastAsia="宋体" w:hint="eastAsia"/>
          <w:lang w:eastAsia="zh-CN"/>
        </w:rPr>
        <w:t>”</w:t>
      </w:r>
      <w:proofErr w:type="spellStart"/>
      <w:r>
        <w:t>字遂失其韻</w:t>
      </w:r>
      <w:proofErr w:type="spellEnd"/>
    </w:p>
    <w:p w14:paraId="095DFF0E" w14:textId="77777777" w:rsidR="007A29CB" w:rsidRDefault="00000000">
      <w:pPr>
        <w:rPr>
          <w:lang w:eastAsia="zh-CN"/>
        </w:rPr>
      </w:pPr>
      <w:proofErr w:type="spellStart"/>
      <w:r>
        <w:t>此當</w:t>
      </w:r>
      <w:proofErr w:type="gramStart"/>
      <w:r>
        <w:t>據</w:t>
      </w:r>
      <w:proofErr w:type="spellEnd"/>
      <w:proofErr w:type="gramEnd"/>
      <w:r>
        <w:rPr>
          <w:rFonts w:eastAsia="宋体" w:hint="eastAsia"/>
          <w:lang w:eastAsia="zh-CN"/>
        </w:rPr>
        <w:t>《</w:t>
      </w:r>
      <w:proofErr w:type="spellStart"/>
      <w:r>
        <w:t>史記集解</w:t>
      </w:r>
      <w:proofErr w:type="spellEnd"/>
      <w:r>
        <w:rPr>
          <w:rFonts w:eastAsia="宋体" w:hint="eastAsia"/>
          <w:lang w:eastAsia="zh-CN"/>
        </w:rPr>
        <w:t>》</w:t>
      </w:r>
      <w:proofErr w:type="spellStart"/>
      <w:r>
        <w:t>所引鄭注㠯正之者也</w:t>
      </w:r>
      <w:proofErr w:type="spellEnd"/>
      <w:r>
        <w:t>。</w:t>
      </w:r>
      <w:r>
        <w:rPr>
          <w:rFonts w:eastAsia="宋体" w:hint="eastAsia"/>
          <w:lang w:eastAsia="zh-CN"/>
        </w:rPr>
        <w:t>《</w:t>
      </w:r>
      <w:r>
        <w:rPr>
          <w:lang w:eastAsia="zh-CN"/>
        </w:rPr>
        <w:t>易</w:t>
      </w:r>
      <w:r>
        <w:rPr>
          <w:rFonts w:eastAsia="宋体" w:hint="eastAsia"/>
          <w:lang w:eastAsia="zh-CN"/>
        </w:rPr>
        <w:t>•（</w:t>
      </w:r>
      <w:r>
        <w:rPr>
          <w:lang w:eastAsia="zh-CN"/>
        </w:rPr>
        <w:t>大畜</w:t>
      </w:r>
      <w:r>
        <w:rPr>
          <w:rFonts w:eastAsia="宋体" w:hint="eastAsia"/>
          <w:lang w:eastAsia="zh-CN"/>
        </w:rPr>
        <w:t>）【</w:t>
      </w:r>
      <w:r>
        <w:rPr>
          <w:lang w:eastAsia="zh-CN"/>
        </w:rPr>
        <w:t>无妄</w:t>
      </w:r>
      <w:r>
        <w:rPr>
          <w:rFonts w:eastAsia="宋体" w:hint="eastAsia"/>
          <w:lang w:eastAsia="zh-CN"/>
        </w:rPr>
        <w:t>】•（</w:t>
      </w:r>
      <w:r>
        <w:rPr>
          <w:lang w:eastAsia="zh-CN"/>
        </w:rPr>
        <w:t>九</w:t>
      </w:r>
      <w:r>
        <w:rPr>
          <w:rFonts w:eastAsia="宋体" w:hint="eastAsia"/>
          <w:lang w:eastAsia="zh-CN"/>
        </w:rPr>
        <w:t>）【</w:t>
      </w:r>
      <w:r>
        <w:rPr>
          <w:lang w:eastAsia="zh-CN"/>
        </w:rPr>
        <w:t>六</w:t>
      </w:r>
      <w:r>
        <w:rPr>
          <w:rFonts w:eastAsia="宋体" w:hint="eastAsia"/>
          <w:lang w:eastAsia="zh-CN"/>
        </w:rPr>
        <w:t>】</w:t>
      </w:r>
      <w:r>
        <w:rPr>
          <w:lang w:eastAsia="zh-CN"/>
        </w:rPr>
        <w:t>二</w:t>
      </w:r>
      <w:r>
        <w:rPr>
          <w:rFonts w:eastAsia="宋体" w:hint="eastAsia"/>
          <w:lang w:eastAsia="zh-CN"/>
        </w:rPr>
        <w:t>》</w:t>
      </w:r>
      <w:r>
        <w:rPr>
          <w:lang w:eastAsia="zh-CN"/>
        </w:rPr>
        <w:t>：</w:t>
      </w:r>
      <w:r>
        <w:rPr>
          <w:rFonts w:eastAsia="宋体" w:hint="eastAsia"/>
          <w:lang w:eastAsia="zh-CN"/>
        </w:rPr>
        <w:t>“</w:t>
      </w:r>
      <w:r>
        <w:rPr>
          <w:lang w:eastAsia="zh-CN"/>
        </w:rPr>
        <w:t>不耕</w:t>
      </w:r>
    </w:p>
    <w:p w14:paraId="760E7C5F" w14:textId="77777777" w:rsidR="007A29CB" w:rsidRDefault="00000000">
      <w:proofErr w:type="spellStart"/>
      <w:r>
        <w:t>穫不菑畬則利有</w:t>
      </w:r>
      <w:proofErr w:type="gramStart"/>
      <w:r>
        <w:t>攸</w:t>
      </w:r>
      <w:proofErr w:type="gramEnd"/>
      <w:r>
        <w:t>往</w:t>
      </w:r>
      <w:proofErr w:type="spellEnd"/>
      <w:r>
        <w:t>。</w:t>
      </w:r>
      <w:r>
        <w:rPr>
          <w:rFonts w:eastAsia="宋体" w:hint="eastAsia"/>
          <w:lang w:eastAsia="zh-CN"/>
        </w:rPr>
        <w:t>”《</w:t>
      </w:r>
      <w:proofErr w:type="spellStart"/>
      <w:r>
        <w:t>坊記</w:t>
      </w:r>
      <w:proofErr w:type="spellEnd"/>
      <w:r>
        <w:rPr>
          <w:rFonts w:eastAsia="宋体" w:hint="eastAsia"/>
          <w:lang w:eastAsia="zh-CN"/>
        </w:rPr>
        <w:t>》</w:t>
      </w:r>
      <w:proofErr w:type="spellStart"/>
      <w:r>
        <w:t>引作</w:t>
      </w:r>
      <w:proofErr w:type="spellEnd"/>
      <w:r>
        <w:rPr>
          <w:rFonts w:eastAsia="宋体" w:hint="eastAsia"/>
          <w:lang w:eastAsia="zh-CN"/>
        </w:rPr>
        <w:t>“</w:t>
      </w:r>
      <w:proofErr w:type="spellStart"/>
      <w:r>
        <w:t>不耕穫不菑畬凶</w:t>
      </w:r>
      <w:proofErr w:type="spellEnd"/>
      <w:r>
        <w:rPr>
          <w:rFonts w:eastAsia="宋体" w:hint="eastAsia"/>
          <w:lang w:eastAsia="zh-CN"/>
        </w:rPr>
        <w:t>”</w:t>
      </w:r>
      <w:r>
        <w:t>。</w:t>
      </w:r>
      <w:r>
        <w:rPr>
          <w:rFonts w:eastAsia="宋体" w:hint="eastAsia"/>
          <w:lang w:eastAsia="zh-CN"/>
        </w:rPr>
        <w:t>《</w:t>
      </w:r>
      <w:r>
        <w:t>恒</w:t>
      </w:r>
      <w:r>
        <w:rPr>
          <w:rFonts w:eastAsia="宋体" w:hint="eastAsia"/>
          <w:lang w:eastAsia="zh-CN"/>
        </w:rPr>
        <w:t>•</w:t>
      </w:r>
      <w:proofErr w:type="spellStart"/>
      <w:r>
        <w:t>六五</w:t>
      </w:r>
      <w:proofErr w:type="spellEnd"/>
      <w:r>
        <w:rPr>
          <w:rFonts w:eastAsia="宋体" w:hint="eastAsia"/>
          <w:lang w:eastAsia="zh-CN"/>
        </w:rPr>
        <w:t>》“</w:t>
      </w:r>
      <w:proofErr w:type="spellStart"/>
      <w:r>
        <w:t>恒其</w:t>
      </w:r>
      <w:proofErr w:type="spellEnd"/>
    </w:p>
    <w:p w14:paraId="24C642DF" w14:textId="77777777" w:rsidR="007A29CB" w:rsidRDefault="00000000">
      <w:proofErr w:type="spellStart"/>
      <w:r>
        <w:t>德，貞</w:t>
      </w:r>
      <w:proofErr w:type="spellEnd"/>
      <w:r>
        <w:t>。</w:t>
      </w:r>
      <w:r>
        <w:rPr>
          <w:rFonts w:eastAsia="宋体" w:hint="eastAsia"/>
          <w:lang w:eastAsia="zh-CN"/>
        </w:rPr>
        <w:t>”《</w:t>
      </w:r>
      <w:proofErr w:type="spellStart"/>
      <w:r>
        <w:t>緇衣</w:t>
      </w:r>
      <w:proofErr w:type="spellEnd"/>
      <w:r>
        <w:rPr>
          <w:rFonts w:eastAsia="宋体" w:hint="eastAsia"/>
          <w:lang w:eastAsia="zh-CN"/>
        </w:rPr>
        <w:t>》</w:t>
      </w:r>
      <w:r>
        <w:t>引</w:t>
      </w:r>
      <w:r>
        <w:rPr>
          <w:rFonts w:eastAsia="宋体" w:hint="eastAsia"/>
          <w:lang w:eastAsia="zh-CN"/>
        </w:rPr>
        <w:t>“</w:t>
      </w:r>
      <w:r>
        <w:t>貞</w:t>
      </w:r>
      <w:r>
        <w:rPr>
          <w:rFonts w:eastAsia="宋体" w:hint="eastAsia"/>
          <w:lang w:eastAsia="zh-CN"/>
        </w:rPr>
        <w:t>”</w:t>
      </w:r>
      <w:r>
        <w:t>作</w:t>
      </w:r>
      <w:r>
        <w:rPr>
          <w:rFonts w:eastAsia="宋体" w:hint="eastAsia"/>
          <w:lang w:eastAsia="zh-CN"/>
        </w:rPr>
        <w:t>“</w:t>
      </w:r>
      <w:r>
        <w:t>偵</w:t>
      </w:r>
      <w:r>
        <w:rPr>
          <w:rFonts w:eastAsia="宋体" w:hint="eastAsia"/>
          <w:lang w:eastAsia="zh-CN"/>
        </w:rPr>
        <w:t>”</w:t>
      </w:r>
      <w:r>
        <w:t>。此</w:t>
      </w:r>
      <w:r>
        <w:rPr>
          <w:rFonts w:eastAsia="宋体" w:hint="eastAsia"/>
          <w:lang w:eastAsia="zh-CN"/>
        </w:rPr>
        <w:t>《</w:t>
      </w:r>
      <w:proofErr w:type="spellStart"/>
      <w:r>
        <w:t>禮記</w:t>
      </w:r>
      <w:proofErr w:type="spellEnd"/>
      <w:r>
        <w:rPr>
          <w:rFonts w:eastAsia="宋体" w:hint="eastAsia"/>
          <w:lang w:eastAsia="zh-CN"/>
        </w:rPr>
        <w:t>》</w:t>
      </w:r>
      <w:r>
        <w:t>引</w:t>
      </w:r>
      <w:r>
        <w:rPr>
          <w:rFonts w:eastAsia="宋体" w:hint="eastAsia"/>
          <w:lang w:eastAsia="zh-CN"/>
        </w:rPr>
        <w:t>《</w:t>
      </w:r>
      <w:r>
        <w:t>易</w:t>
      </w:r>
      <w:r>
        <w:rPr>
          <w:rFonts w:eastAsia="宋体" w:hint="eastAsia"/>
          <w:lang w:eastAsia="zh-CN"/>
        </w:rPr>
        <w:t>》</w:t>
      </w:r>
      <w:proofErr w:type="spellStart"/>
      <w:r>
        <w:t>之異文也</w:t>
      </w:r>
      <w:proofErr w:type="spellEnd"/>
      <w:r>
        <w:t>。</w:t>
      </w:r>
      <w:r>
        <w:rPr>
          <w:rFonts w:eastAsia="宋体" w:hint="eastAsia"/>
          <w:lang w:eastAsia="zh-CN"/>
        </w:rPr>
        <w:t>《</w:t>
      </w:r>
      <w:proofErr w:type="spellStart"/>
      <w:r>
        <w:t>君奭</w:t>
      </w:r>
      <w:proofErr w:type="spellEnd"/>
      <w:r>
        <w:rPr>
          <w:rFonts w:eastAsia="宋体" w:hint="eastAsia"/>
          <w:lang w:eastAsia="zh-CN"/>
        </w:rPr>
        <w:t>》“</w:t>
      </w:r>
      <w:proofErr w:type="spellStart"/>
      <w:r>
        <w:t>在昔上帝割申</w:t>
      </w:r>
      <w:proofErr w:type="gramStart"/>
      <w:r>
        <w:t>勸</w:t>
      </w:r>
      <w:proofErr w:type="gramEnd"/>
      <w:r>
        <w:t>寧王</w:t>
      </w:r>
      <w:proofErr w:type="spellEnd"/>
    </w:p>
    <w:p w14:paraId="65003050" w14:textId="77777777" w:rsidR="007A29CB" w:rsidRDefault="00000000">
      <w:pPr>
        <w:rPr>
          <w:lang w:eastAsia="zh-CN"/>
        </w:rPr>
      </w:pPr>
      <w:r>
        <w:rPr>
          <w:lang w:eastAsia="zh-CN"/>
        </w:rPr>
        <w:t>之德</w:t>
      </w:r>
      <w:proofErr w:type="gramStart"/>
      <w:r>
        <w:rPr>
          <w:rFonts w:eastAsia="宋体" w:hint="eastAsia"/>
          <w:lang w:eastAsia="zh-CN"/>
        </w:rPr>
        <w:t>”</w:t>
      </w:r>
      <w:proofErr w:type="gramEnd"/>
      <w:r>
        <w:rPr>
          <w:rFonts w:eastAsia="宋体" w:hint="eastAsia"/>
          <w:lang w:eastAsia="zh-CN"/>
        </w:rPr>
        <w:t>《</w:t>
      </w:r>
      <w:r>
        <w:rPr>
          <w:lang w:eastAsia="zh-CN"/>
        </w:rPr>
        <w:t>緇衣</w:t>
      </w:r>
      <w:r>
        <w:rPr>
          <w:rFonts w:eastAsia="宋体" w:hint="eastAsia"/>
          <w:lang w:eastAsia="zh-CN"/>
        </w:rPr>
        <w:t>》</w:t>
      </w:r>
      <w:r>
        <w:rPr>
          <w:lang w:eastAsia="zh-CN"/>
        </w:rPr>
        <w:t>引</w:t>
      </w:r>
      <w:r>
        <w:rPr>
          <w:rFonts w:eastAsia="宋体" w:hint="eastAsia"/>
          <w:lang w:eastAsia="zh-CN"/>
        </w:rPr>
        <w:t>“</w:t>
      </w:r>
      <w:r>
        <w:rPr>
          <w:lang w:eastAsia="zh-CN"/>
        </w:rPr>
        <w:t>割</w:t>
      </w:r>
      <w:r>
        <w:rPr>
          <w:rFonts w:eastAsia="宋体" w:hint="eastAsia"/>
          <w:lang w:eastAsia="zh-CN"/>
        </w:rPr>
        <w:t>”</w:t>
      </w:r>
      <w:r>
        <w:rPr>
          <w:lang w:eastAsia="zh-CN"/>
        </w:rPr>
        <w:t>作</w:t>
      </w:r>
      <w:r>
        <w:rPr>
          <w:rFonts w:eastAsia="宋体" w:hint="eastAsia"/>
          <w:lang w:eastAsia="zh-CN"/>
        </w:rPr>
        <w:t>“</w:t>
      </w:r>
      <w:r>
        <w:rPr>
          <w:lang w:eastAsia="zh-CN"/>
        </w:rPr>
        <w:t>周</w:t>
      </w:r>
      <w:r>
        <w:rPr>
          <w:rFonts w:eastAsia="宋体" w:hint="eastAsia"/>
          <w:lang w:eastAsia="zh-CN"/>
        </w:rPr>
        <w:t>”“</w:t>
      </w:r>
      <w:r>
        <w:rPr>
          <w:lang w:eastAsia="zh-CN"/>
        </w:rPr>
        <w:t>申勸</w:t>
      </w:r>
      <w:r>
        <w:rPr>
          <w:rFonts w:eastAsia="宋体" w:hint="eastAsia"/>
          <w:lang w:eastAsia="zh-CN"/>
        </w:rPr>
        <w:t>”</w:t>
      </w:r>
      <w:r>
        <w:rPr>
          <w:lang w:eastAsia="zh-CN"/>
        </w:rPr>
        <w:t>作</w:t>
      </w:r>
      <w:r>
        <w:rPr>
          <w:rFonts w:eastAsia="宋体" w:hint="eastAsia"/>
          <w:lang w:eastAsia="zh-CN"/>
        </w:rPr>
        <w:t>“</w:t>
      </w:r>
      <w:r>
        <w:rPr>
          <w:lang w:eastAsia="zh-CN"/>
        </w:rPr>
        <w:t>田觀</w:t>
      </w:r>
      <w:r>
        <w:rPr>
          <w:rFonts w:eastAsia="宋体" w:hint="eastAsia"/>
          <w:lang w:eastAsia="zh-CN"/>
        </w:rPr>
        <w:t>”</w:t>
      </w:r>
      <w:r>
        <w:rPr>
          <w:lang w:eastAsia="zh-CN"/>
        </w:rPr>
        <w:t>又引</w:t>
      </w:r>
      <w:r>
        <w:rPr>
          <w:rFonts w:eastAsia="宋体" w:hint="eastAsia"/>
          <w:lang w:eastAsia="zh-CN"/>
        </w:rPr>
        <w:t>《</w:t>
      </w:r>
      <w:r>
        <w:rPr>
          <w:lang w:eastAsia="zh-CN"/>
        </w:rPr>
        <w:t>吕刑</w:t>
      </w:r>
      <w:r>
        <w:rPr>
          <w:rFonts w:eastAsia="宋体" w:hint="eastAsia"/>
          <w:lang w:eastAsia="zh-CN"/>
        </w:rPr>
        <w:t>》“</w:t>
      </w:r>
      <w:r>
        <w:rPr>
          <w:lang w:eastAsia="zh-CN"/>
        </w:rPr>
        <w:t>播刑之迪</w:t>
      </w:r>
      <w:r>
        <w:rPr>
          <w:rFonts w:eastAsia="宋体" w:hint="eastAsia"/>
          <w:lang w:eastAsia="zh-CN"/>
        </w:rPr>
        <w:t>”</w:t>
      </w:r>
      <w:r>
        <w:rPr>
          <w:lang w:eastAsia="zh-CN"/>
        </w:rPr>
        <w:t>，</w:t>
      </w:r>
      <w:r>
        <w:rPr>
          <w:rFonts w:eastAsia="宋体" w:hint="eastAsia"/>
          <w:lang w:eastAsia="zh-CN"/>
        </w:rPr>
        <w:t>“</w:t>
      </w:r>
      <w:r>
        <w:rPr>
          <w:lang w:eastAsia="zh-CN"/>
        </w:rPr>
        <w:t>迪</w:t>
      </w:r>
      <w:r>
        <w:rPr>
          <w:rFonts w:eastAsia="宋体" w:hint="eastAsia"/>
          <w:lang w:eastAsia="zh-CN"/>
        </w:rPr>
        <w:t>”</w:t>
      </w:r>
      <w:r>
        <w:rPr>
          <w:lang w:eastAsia="zh-CN"/>
        </w:rPr>
        <w:t>上有</w:t>
      </w:r>
      <w:r>
        <w:rPr>
          <w:rFonts w:eastAsia="宋体" w:hint="eastAsia"/>
          <w:lang w:eastAsia="zh-CN"/>
        </w:rPr>
        <w:t>“</w:t>
      </w:r>
      <w:r>
        <w:rPr>
          <w:lang w:eastAsia="zh-CN"/>
        </w:rPr>
        <w:t>不</w:t>
      </w:r>
    </w:p>
    <w:p w14:paraId="534A5BF5" w14:textId="77777777" w:rsidR="007A29CB" w:rsidRDefault="00000000">
      <w:r>
        <w:t>字</w:t>
      </w:r>
      <w:r>
        <w:rPr>
          <w:rFonts w:eastAsia="宋体" w:hint="eastAsia"/>
          <w:lang w:eastAsia="zh-CN"/>
        </w:rPr>
        <w:t>“</w:t>
      </w:r>
      <w:proofErr w:type="spellStart"/>
      <w:r>
        <w:t>苗民</w:t>
      </w:r>
      <w:proofErr w:type="gramStart"/>
      <w:r>
        <w:t>弗</w:t>
      </w:r>
      <w:proofErr w:type="gramEnd"/>
      <w:r>
        <w:t>用靈</w:t>
      </w:r>
      <w:proofErr w:type="spellEnd"/>
      <w:r>
        <w:rPr>
          <w:rFonts w:eastAsia="宋体" w:hint="eastAsia"/>
          <w:lang w:eastAsia="zh-CN"/>
        </w:rPr>
        <w:t>”</w:t>
      </w:r>
      <w:r>
        <w:t>作</w:t>
      </w:r>
      <w:r>
        <w:rPr>
          <w:rFonts w:eastAsia="宋体" w:hint="eastAsia"/>
          <w:lang w:eastAsia="zh-CN"/>
        </w:rPr>
        <w:t>“</w:t>
      </w:r>
      <w:proofErr w:type="spellStart"/>
      <w:r>
        <w:t>匪用命</w:t>
      </w:r>
      <w:proofErr w:type="spellEnd"/>
      <w:r>
        <w:rPr>
          <w:rFonts w:eastAsia="宋体" w:hint="eastAsia"/>
          <w:lang w:eastAsia="zh-CN"/>
        </w:rPr>
        <w:t>”</w:t>
      </w:r>
      <w:r>
        <w:t>。</w:t>
      </w:r>
      <w:proofErr w:type="spellStart"/>
      <w:r>
        <w:t>此引</w:t>
      </w:r>
      <w:proofErr w:type="spellEnd"/>
      <w:r>
        <w:rPr>
          <w:rFonts w:eastAsia="宋体" w:hint="eastAsia"/>
          <w:lang w:eastAsia="zh-CN"/>
        </w:rPr>
        <w:t>《</w:t>
      </w:r>
      <w:r>
        <w:t>書</w:t>
      </w:r>
      <w:r>
        <w:rPr>
          <w:rFonts w:eastAsia="宋体" w:hint="eastAsia"/>
          <w:lang w:eastAsia="zh-CN"/>
        </w:rPr>
        <w:t>》</w:t>
      </w:r>
      <w:proofErr w:type="spellStart"/>
      <w:r>
        <w:t>之異文也</w:t>
      </w:r>
      <w:proofErr w:type="spellEnd"/>
      <w:r>
        <w:rPr>
          <w:rFonts w:eastAsia="宋体" w:hint="eastAsia"/>
          <w:lang w:eastAsia="zh-CN"/>
        </w:rPr>
        <w:t>《</w:t>
      </w:r>
      <w:proofErr w:type="spellStart"/>
      <w:r>
        <w:t>表記</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彼其</w:t>
      </w:r>
      <w:proofErr w:type="gramStart"/>
      <w:r>
        <w:t>之</w:t>
      </w:r>
      <w:proofErr w:type="gramEnd"/>
      <w:r>
        <w:t>子</w:t>
      </w:r>
      <w:proofErr w:type="spellEnd"/>
      <w:r>
        <w:rPr>
          <w:rFonts w:eastAsia="宋体" w:hint="eastAsia"/>
          <w:lang w:eastAsia="zh-CN"/>
        </w:rPr>
        <w:t>”“</w:t>
      </w:r>
      <w:r>
        <w:t>其</w:t>
      </w:r>
      <w:r>
        <w:rPr>
          <w:rFonts w:eastAsia="宋体" w:hint="eastAsia"/>
          <w:lang w:eastAsia="zh-CN"/>
        </w:rPr>
        <w:t>”</w:t>
      </w:r>
      <w:r>
        <w:t>作</w:t>
      </w:r>
    </w:p>
    <w:p w14:paraId="66B6993F" w14:textId="77777777" w:rsidR="007A29CB" w:rsidRDefault="00000000">
      <w:r>
        <w:rPr>
          <w:rFonts w:eastAsia="宋体" w:hint="eastAsia"/>
          <w:lang w:eastAsia="zh-CN"/>
        </w:rPr>
        <w:lastRenderedPageBreak/>
        <w:t>“</w:t>
      </w:r>
      <w:r>
        <w:t>記</w:t>
      </w:r>
      <w:r>
        <w:rPr>
          <w:rFonts w:eastAsia="宋体" w:hint="eastAsia"/>
          <w:lang w:eastAsia="zh-CN"/>
        </w:rPr>
        <w:t>”</w:t>
      </w:r>
      <w:r>
        <w:t>。</w:t>
      </w:r>
      <w:r>
        <w:rPr>
          <w:rFonts w:eastAsia="宋体" w:hint="eastAsia"/>
          <w:lang w:eastAsia="zh-CN"/>
        </w:rPr>
        <w:t>《</w:t>
      </w:r>
      <w:proofErr w:type="spellStart"/>
      <w:r>
        <w:t>禮器</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匪</w:t>
      </w:r>
      <w:proofErr w:type="gramStart"/>
      <w:r>
        <w:t>棘</w:t>
      </w:r>
      <w:proofErr w:type="gramEnd"/>
      <w:r>
        <w:t>其欲</w:t>
      </w:r>
      <w:proofErr w:type="spellEnd"/>
      <w:r>
        <w:rPr>
          <w:rFonts w:eastAsia="宋体" w:hint="eastAsia"/>
          <w:lang w:eastAsia="zh-CN"/>
        </w:rPr>
        <w:t>”</w:t>
      </w:r>
      <w:r>
        <w:t>，</w:t>
      </w:r>
      <w:r>
        <w:rPr>
          <w:rFonts w:eastAsia="宋体" w:hint="eastAsia"/>
          <w:lang w:eastAsia="zh-CN"/>
        </w:rPr>
        <w:t>“</w:t>
      </w:r>
      <w:r>
        <w:t>欲</w:t>
      </w:r>
      <w:r>
        <w:rPr>
          <w:rFonts w:eastAsia="宋体" w:hint="eastAsia"/>
          <w:lang w:eastAsia="zh-CN"/>
        </w:rPr>
        <w:t>”</w:t>
      </w:r>
      <w:r>
        <w:t>作</w:t>
      </w:r>
      <w:r>
        <w:rPr>
          <w:rFonts w:eastAsia="宋体" w:hint="eastAsia"/>
          <w:lang w:eastAsia="zh-CN"/>
        </w:rPr>
        <w:t>“</w:t>
      </w:r>
      <w:r>
        <w:t>猶</w:t>
      </w:r>
      <w:r>
        <w:rPr>
          <w:rFonts w:eastAsia="宋体" w:hint="eastAsia"/>
          <w:lang w:eastAsia="zh-CN"/>
        </w:rPr>
        <w:t>”</w:t>
      </w:r>
      <w:r>
        <w:t>。</w:t>
      </w:r>
      <w:r>
        <w:rPr>
          <w:rFonts w:eastAsia="宋体" w:hint="eastAsia"/>
          <w:lang w:eastAsia="zh-CN"/>
        </w:rPr>
        <w:t>《</w:t>
      </w:r>
      <w:proofErr w:type="spellStart"/>
      <w:r>
        <w:t>緇衣</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誰能</w:t>
      </w:r>
      <w:proofErr w:type="gramStart"/>
      <w:r>
        <w:t>秉國</w:t>
      </w:r>
      <w:proofErr w:type="gramEnd"/>
      <w:r>
        <w:t>成</w:t>
      </w:r>
      <w:proofErr w:type="spellEnd"/>
      <w:r>
        <w:rPr>
          <w:rFonts w:eastAsia="宋体" w:hint="eastAsia"/>
          <w:lang w:eastAsia="zh-CN"/>
        </w:rPr>
        <w:t>”</w:t>
      </w:r>
      <w:proofErr w:type="spellStart"/>
      <w:r>
        <w:t>云云，今</w:t>
      </w:r>
      <w:proofErr w:type="spellEnd"/>
      <w:proofErr w:type="gramStart"/>
      <w:r>
        <w:rPr>
          <w:rFonts w:eastAsia="宋体" w:hint="eastAsia"/>
          <w:lang w:eastAsia="zh-CN"/>
        </w:rPr>
        <w:t>《</w:t>
      </w:r>
      <w:proofErr w:type="gramEnd"/>
      <w:r>
        <w:t>詩</w:t>
      </w:r>
    </w:p>
    <w:p w14:paraId="0621FE86" w14:textId="77777777" w:rsidR="007A29CB" w:rsidRDefault="00000000">
      <w:pPr>
        <w:rPr>
          <w:lang w:eastAsia="zh-CN"/>
        </w:rPr>
      </w:pPr>
      <w:r>
        <w:rPr>
          <w:lang w:eastAsia="zh-CN"/>
        </w:rPr>
        <w:t>【第</w:t>
      </w:r>
      <w:r>
        <w:rPr>
          <w:lang w:eastAsia="zh-CN"/>
        </w:rPr>
        <w:t>196</w:t>
      </w:r>
      <w:r>
        <w:rPr>
          <w:lang w:eastAsia="zh-CN"/>
        </w:rPr>
        <w:t>页】</w:t>
      </w:r>
    </w:p>
    <w:p w14:paraId="612E1F16" w14:textId="77777777" w:rsidR="007A29CB" w:rsidRDefault="00000000">
      <w:pPr>
        <w:rPr>
          <w:lang w:eastAsia="zh-CN"/>
        </w:rPr>
      </w:pPr>
      <w:r>
        <w:rPr>
          <w:lang w:eastAsia="zh-CN"/>
        </w:rPr>
        <w:t>所有；其上文</w:t>
      </w:r>
      <w:r>
        <w:rPr>
          <w:rFonts w:eastAsia="宋体" w:hint="eastAsia"/>
          <w:lang w:eastAsia="zh-CN"/>
        </w:rPr>
        <w:t>“</w:t>
      </w:r>
      <w:r>
        <w:rPr>
          <w:lang w:eastAsia="zh-CN"/>
        </w:rPr>
        <w:t>昔吾有先正</w:t>
      </w:r>
      <w:r>
        <w:rPr>
          <w:rFonts w:eastAsia="宋体" w:hint="eastAsia"/>
          <w:lang w:eastAsia="zh-CN"/>
        </w:rPr>
        <w:t>”</w:t>
      </w:r>
      <w:r>
        <w:rPr>
          <w:lang w:eastAsia="zh-CN"/>
        </w:rPr>
        <w:t>云云，今</w:t>
      </w:r>
      <w:r>
        <w:rPr>
          <w:rFonts w:eastAsia="宋体" w:hint="eastAsia"/>
          <w:lang w:eastAsia="zh-CN"/>
        </w:rPr>
        <w:t>《</w:t>
      </w:r>
      <w:r>
        <w:rPr>
          <w:lang w:eastAsia="zh-CN"/>
        </w:rPr>
        <w:t>詩</w:t>
      </w:r>
      <w:r>
        <w:rPr>
          <w:rFonts w:eastAsia="宋体" w:hint="eastAsia"/>
          <w:lang w:eastAsia="zh-CN"/>
        </w:rPr>
        <w:t>》</w:t>
      </w:r>
      <w:r>
        <w:rPr>
          <w:lang w:eastAsia="zh-CN"/>
        </w:rPr>
        <w:t>所無。此引</w:t>
      </w:r>
      <w:r>
        <w:rPr>
          <w:rFonts w:eastAsia="宋体" w:hint="eastAsia"/>
          <w:lang w:eastAsia="zh-CN"/>
        </w:rPr>
        <w:t>《</w:t>
      </w:r>
      <w:r>
        <w:rPr>
          <w:lang w:eastAsia="zh-CN"/>
        </w:rPr>
        <w:t>詩</w:t>
      </w:r>
      <w:r>
        <w:rPr>
          <w:rFonts w:eastAsia="宋体" w:hint="eastAsia"/>
          <w:lang w:eastAsia="zh-CN"/>
        </w:rPr>
        <w:t>》</w:t>
      </w:r>
      <w:r>
        <w:rPr>
          <w:lang w:eastAsia="zh-CN"/>
        </w:rPr>
        <w:t>之異文也。恭讀御</w:t>
      </w:r>
      <w:proofErr w:type="gramStart"/>
      <w:r>
        <w:rPr>
          <w:lang w:eastAsia="zh-CN"/>
        </w:rPr>
        <w:t>纂</w:t>
      </w:r>
      <w:proofErr w:type="gramEnd"/>
      <w:r>
        <w:rPr>
          <w:lang w:eastAsia="zh-CN"/>
        </w:rPr>
        <w:t>四</w:t>
      </w:r>
    </w:p>
    <w:p w14:paraId="416B88FA" w14:textId="77777777" w:rsidR="007A29CB" w:rsidRDefault="00000000">
      <w:r>
        <w:t>經</w:t>
      </w:r>
    </w:p>
    <w:p w14:paraId="5572AD92" w14:textId="77777777" w:rsidR="007A29CB" w:rsidRDefault="00000000">
      <w:pPr>
        <w:rPr>
          <w:rFonts w:eastAsia="宋体"/>
          <w:lang w:eastAsia="zh-CN"/>
        </w:rPr>
      </w:pPr>
      <w:r>
        <w:rPr>
          <w:rFonts w:eastAsia="宋体" w:hint="eastAsia"/>
          <w:lang w:eastAsia="zh-CN"/>
        </w:rPr>
        <w:t>《</w:t>
      </w:r>
      <w:proofErr w:type="spellStart"/>
      <w:r>
        <w:t>欽定三禮</w:t>
      </w:r>
      <w:proofErr w:type="spellEnd"/>
      <w:r>
        <w:rPr>
          <w:rFonts w:eastAsia="宋体" w:hint="eastAsia"/>
          <w:lang w:eastAsia="zh-CN"/>
        </w:rPr>
        <w:t>》</w:t>
      </w:r>
    </w:p>
    <w:p w14:paraId="2B799035" w14:textId="77777777" w:rsidR="007A29CB" w:rsidRDefault="00000000">
      <w:proofErr w:type="spellStart"/>
      <w:r>
        <w:t>如日月經天，江河行地。生斯世者，得㠯服膺聖訓，折衷羣言</w:t>
      </w:r>
      <w:proofErr w:type="spellEnd"/>
    </w:p>
    <w:p w14:paraId="719E16BF" w14:textId="77777777" w:rsidR="007A29CB" w:rsidRDefault="00000000">
      <w:proofErr w:type="spellStart"/>
      <w:r>
        <w:t>豈非厚幸哉</w:t>
      </w:r>
      <w:proofErr w:type="spellEnd"/>
      <w:r>
        <w:t>？</w:t>
      </w:r>
    </w:p>
    <w:p w14:paraId="58DB80E4"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77EC8D0E" w14:textId="77777777" w:rsidR="007A29CB" w:rsidRDefault="00000000">
      <w:proofErr w:type="spellStart"/>
      <w:r>
        <w:t>此卷原載</w:t>
      </w:r>
      <w:proofErr w:type="spellEnd"/>
      <w:r>
        <w:rPr>
          <w:rFonts w:eastAsia="宋体" w:hint="eastAsia"/>
          <w:lang w:eastAsia="zh-CN"/>
        </w:rPr>
        <w:t>《</w:t>
      </w:r>
      <w:proofErr w:type="spellStart"/>
      <w:r>
        <w:t>高郵王氏家集</w:t>
      </w:r>
      <w:proofErr w:type="spellEnd"/>
      <w:r>
        <w:rPr>
          <w:rFonts w:eastAsia="宋体" w:hint="eastAsia"/>
          <w:lang w:eastAsia="zh-CN"/>
        </w:rPr>
        <w:t>•</w:t>
      </w:r>
      <w:proofErr w:type="spellStart"/>
      <w:r>
        <w:t>王文簡公文集</w:t>
      </w:r>
      <w:proofErr w:type="spellEnd"/>
      <w:r>
        <w:rPr>
          <w:rFonts w:eastAsia="宋体" w:hint="eastAsia"/>
          <w:lang w:eastAsia="zh-CN"/>
        </w:rPr>
        <w:t>》</w:t>
      </w:r>
      <w:r>
        <w:t>，</w:t>
      </w:r>
      <w:proofErr w:type="spellStart"/>
      <w:r>
        <w:t>撰</w:t>
      </w:r>
      <w:proofErr w:type="gramStart"/>
      <w:r>
        <w:t>於</w:t>
      </w:r>
      <w:proofErr w:type="gramEnd"/>
      <w:r>
        <w:t>乾隆六十年乙卯。是年八月初九日，王引之應順</w:t>
      </w:r>
      <w:proofErr w:type="spellEnd"/>
    </w:p>
    <w:p w14:paraId="48EC574F" w14:textId="77777777" w:rsidR="007A29CB" w:rsidRDefault="00000000">
      <w:proofErr w:type="spellStart"/>
      <w:r>
        <w:t>天鄉試，中舉。王壽昌等</w:t>
      </w:r>
      <w:proofErr w:type="spellEnd"/>
      <w:r>
        <w:rPr>
          <w:rFonts w:eastAsia="宋体" w:hint="eastAsia"/>
          <w:lang w:eastAsia="zh-CN"/>
        </w:rPr>
        <w:t>《</w:t>
      </w:r>
      <w:proofErr w:type="spellStart"/>
      <w:r>
        <w:t>伯申府君行狀</w:t>
      </w:r>
      <w:proofErr w:type="spellEnd"/>
      <w:r>
        <w:rPr>
          <w:rFonts w:eastAsia="宋体" w:hint="eastAsia"/>
          <w:lang w:eastAsia="zh-CN"/>
        </w:rPr>
        <w:t>》</w:t>
      </w:r>
      <w:r>
        <w:t>云</w:t>
      </w:r>
      <w:proofErr w:type="gramStart"/>
      <w:r>
        <w:t>：</w:t>
      </w:r>
      <w:r>
        <w:rPr>
          <w:rFonts w:eastAsia="宋体" w:hint="eastAsia"/>
          <w:lang w:eastAsia="zh-CN"/>
        </w:rPr>
        <w:t>“</w:t>
      </w:r>
      <w:proofErr w:type="spellStart"/>
      <w:proofErr w:type="gramEnd"/>
      <w:r>
        <w:t>是科策問五經小學、古韻部分異同</w:t>
      </w:r>
      <w:proofErr w:type="spellEnd"/>
      <w:r>
        <w:t>。</w:t>
      </w:r>
      <w:r>
        <w:rPr>
          <w:rFonts w:eastAsia="宋体" w:hint="eastAsia"/>
          <w:lang w:eastAsia="zh-CN"/>
        </w:rPr>
        <w:t>”</w:t>
      </w:r>
      <w:proofErr w:type="spellStart"/>
      <w:r>
        <w:t>與此卷正合。標</w:t>
      </w:r>
      <w:proofErr w:type="spellEnd"/>
    </w:p>
    <w:p w14:paraId="2DDE4A0B" w14:textId="77777777" w:rsidR="007A29CB" w:rsidRDefault="00000000">
      <w:proofErr w:type="spellStart"/>
      <w:r>
        <w:t>題係整理者所加</w:t>
      </w:r>
      <w:proofErr w:type="spellEnd"/>
      <w:r>
        <w:t>。</w:t>
      </w:r>
    </w:p>
    <w:p w14:paraId="43CB4164" w14:textId="77777777" w:rsidR="007A29CB" w:rsidRDefault="00000000">
      <w:r>
        <w:t>︻</w:t>
      </w:r>
      <w:proofErr w:type="spellStart"/>
      <w:r>
        <w:t>校注</w:t>
      </w:r>
      <w:proofErr w:type="spellEnd"/>
      <w:r>
        <w:t>︼</w:t>
      </w:r>
    </w:p>
    <w:p w14:paraId="67987869" w14:textId="77777777" w:rsidR="007A29CB" w:rsidRDefault="00000000">
      <w:r>
        <w:rPr>
          <w:rFonts w:eastAsia="宋体" w:hint="eastAsia"/>
          <w:lang w:eastAsia="zh-CN"/>
        </w:rPr>
        <w:t>【</w:t>
      </w:r>
      <w:r>
        <w:t>一</w:t>
      </w:r>
      <w:r>
        <w:rPr>
          <w:rFonts w:eastAsia="宋体" w:hint="eastAsia"/>
          <w:lang w:eastAsia="zh-CN"/>
        </w:rPr>
        <w:t>】</w:t>
      </w:r>
      <w:proofErr w:type="spellStart"/>
      <w:r>
        <w:t>歐陽永叔説，見歐陽修</w:t>
      </w:r>
      <w:proofErr w:type="spellEnd"/>
      <w:r>
        <w:rPr>
          <w:rFonts w:eastAsia="宋体" w:hint="eastAsia"/>
          <w:lang w:eastAsia="zh-CN"/>
        </w:rPr>
        <w:t>《</w:t>
      </w:r>
      <w:proofErr w:type="spellStart"/>
      <w:r>
        <w:t>易或問</w:t>
      </w:r>
      <w:proofErr w:type="spellEnd"/>
      <w:r>
        <w:rPr>
          <w:rFonts w:eastAsia="宋体" w:hint="eastAsia"/>
          <w:lang w:eastAsia="zh-CN"/>
        </w:rPr>
        <w:t>》</w:t>
      </w:r>
      <w:proofErr w:type="spellStart"/>
      <w:r>
        <w:t>其二</w:t>
      </w:r>
      <w:proofErr w:type="spellEnd"/>
    </w:p>
    <w:p w14:paraId="5F50413D" w14:textId="77777777" w:rsidR="007A29CB" w:rsidRDefault="00000000">
      <w:r>
        <w:rPr>
          <w:rFonts w:eastAsia="宋体" w:hint="eastAsia"/>
          <w:lang w:eastAsia="zh-CN"/>
        </w:rPr>
        <w:t>【</w:t>
      </w:r>
      <w:r>
        <w:t>二</w:t>
      </w:r>
      <w:r>
        <w:rPr>
          <w:rFonts w:eastAsia="宋体" w:hint="eastAsia"/>
          <w:lang w:eastAsia="zh-CN"/>
        </w:rPr>
        <w:t>】</w:t>
      </w:r>
      <w:proofErr w:type="spellStart"/>
      <w:r>
        <w:t>李清臣説，未詳</w:t>
      </w:r>
      <w:proofErr w:type="spellEnd"/>
    </w:p>
    <w:p w14:paraId="24E3ACFC" w14:textId="77777777" w:rsidR="007A29CB" w:rsidRDefault="00000000">
      <w:pPr>
        <w:rPr>
          <w:rFonts w:eastAsia="宋体"/>
          <w:lang w:eastAsia="zh-CN"/>
        </w:rPr>
      </w:pPr>
      <w:r>
        <w:rPr>
          <w:rFonts w:eastAsia="宋体" w:hint="eastAsia"/>
          <w:lang w:eastAsia="zh-CN"/>
        </w:rPr>
        <w:t>【</w:t>
      </w:r>
      <w:r>
        <w:t>三</w:t>
      </w:r>
      <w:r>
        <w:rPr>
          <w:rFonts w:eastAsia="宋体" w:hint="eastAsia"/>
          <w:lang w:eastAsia="zh-CN"/>
        </w:rPr>
        <w:t>】</w:t>
      </w:r>
      <w:proofErr w:type="spellStart"/>
      <w:r>
        <w:t>葉適説，見</w:t>
      </w:r>
      <w:proofErr w:type="spellEnd"/>
      <w:r>
        <w:rPr>
          <w:rFonts w:eastAsia="宋体" w:hint="eastAsia"/>
          <w:lang w:eastAsia="zh-CN"/>
        </w:rPr>
        <w:t>《</w:t>
      </w:r>
      <w:proofErr w:type="spellStart"/>
      <w:r>
        <w:t>習學紀言</w:t>
      </w:r>
      <w:proofErr w:type="spellEnd"/>
      <w:r>
        <w:rPr>
          <w:rFonts w:eastAsia="宋体" w:hint="eastAsia"/>
          <w:lang w:eastAsia="zh-CN"/>
        </w:rPr>
        <w:t>》</w:t>
      </w:r>
      <w:r>
        <w:t>、</w:t>
      </w:r>
      <w:r>
        <w:rPr>
          <w:rFonts w:eastAsia="宋体" w:hint="eastAsia"/>
          <w:lang w:eastAsia="zh-CN"/>
        </w:rPr>
        <w:t>《</w:t>
      </w:r>
      <w:proofErr w:type="spellStart"/>
      <w:r>
        <w:t>水心先生文集</w:t>
      </w:r>
      <w:proofErr w:type="spellEnd"/>
      <w:r>
        <w:rPr>
          <w:rFonts w:eastAsia="宋体" w:hint="eastAsia"/>
          <w:lang w:eastAsia="zh-CN"/>
        </w:rPr>
        <w:t>》</w:t>
      </w:r>
      <w:r>
        <w:t>，在</w:t>
      </w:r>
      <w:r>
        <w:rPr>
          <w:rFonts w:eastAsia="宋体" w:hint="eastAsia"/>
          <w:lang w:eastAsia="zh-CN"/>
        </w:rPr>
        <w:t>《</w:t>
      </w:r>
      <w:proofErr w:type="spellStart"/>
      <w:r>
        <w:t>四庫全書</w:t>
      </w:r>
      <w:proofErr w:type="spellEnd"/>
      <w:r>
        <w:rPr>
          <w:rFonts w:eastAsia="宋体" w:hint="eastAsia"/>
          <w:lang w:eastAsia="zh-CN"/>
        </w:rPr>
        <w:t>》</w:t>
      </w:r>
    </w:p>
    <w:p w14:paraId="4D7001A2" w14:textId="77777777" w:rsidR="007A29C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鄭</w:t>
      </w:r>
      <w:proofErr w:type="gramStart"/>
      <w:r>
        <w:rPr>
          <w:lang w:eastAsia="zh-CN"/>
        </w:rPr>
        <w:t>樵</w:t>
      </w:r>
      <w:proofErr w:type="gramEnd"/>
      <w:r>
        <w:rPr>
          <w:lang w:eastAsia="zh-CN"/>
        </w:rPr>
        <w:t>説，見鄭</w:t>
      </w:r>
      <w:proofErr w:type="gramStart"/>
      <w:r>
        <w:rPr>
          <w:lang w:eastAsia="zh-CN"/>
        </w:rPr>
        <w:t>樵</w:t>
      </w:r>
      <w:proofErr w:type="gramEnd"/>
      <w:r>
        <w:rPr>
          <w:rFonts w:eastAsia="宋体" w:hint="eastAsia"/>
          <w:lang w:eastAsia="zh-CN"/>
        </w:rPr>
        <w:t>《</w:t>
      </w:r>
      <w:r>
        <w:rPr>
          <w:lang w:eastAsia="zh-CN"/>
        </w:rPr>
        <w:t>六經奥論</w:t>
      </w:r>
      <w:r>
        <w:rPr>
          <w:rFonts w:eastAsia="宋体" w:hint="eastAsia"/>
          <w:lang w:eastAsia="zh-CN"/>
        </w:rPr>
        <w:t>》</w:t>
      </w:r>
      <w:r>
        <w:rPr>
          <w:lang w:eastAsia="zh-CN"/>
        </w:rPr>
        <w:t>、</w:t>
      </w:r>
      <w:r>
        <w:rPr>
          <w:rFonts w:eastAsia="宋体" w:hint="eastAsia"/>
          <w:lang w:eastAsia="zh-CN"/>
        </w:rPr>
        <w:t>《</w:t>
      </w:r>
      <w:r>
        <w:rPr>
          <w:lang w:eastAsia="zh-CN"/>
        </w:rPr>
        <w:t>詩辨妄</w:t>
      </w:r>
      <w:r>
        <w:rPr>
          <w:rFonts w:eastAsia="宋体" w:hint="eastAsia"/>
          <w:lang w:eastAsia="zh-CN"/>
        </w:rPr>
        <w:t>》</w:t>
      </w:r>
      <w:r>
        <w:rPr>
          <w:lang w:eastAsia="zh-CN"/>
        </w:rPr>
        <w:t>。朱熹</w:t>
      </w:r>
      <w:r>
        <w:rPr>
          <w:rFonts w:eastAsia="宋体" w:hint="eastAsia"/>
          <w:lang w:eastAsia="zh-CN"/>
        </w:rPr>
        <w:t>《</w:t>
      </w:r>
      <w:r>
        <w:rPr>
          <w:lang w:eastAsia="zh-CN"/>
        </w:rPr>
        <w:t>詩綱領</w:t>
      </w:r>
      <w:r>
        <w:rPr>
          <w:rFonts w:eastAsia="宋体" w:hint="eastAsia"/>
          <w:lang w:eastAsia="zh-CN"/>
        </w:rPr>
        <w:t>》</w:t>
      </w:r>
      <w:r>
        <w:rPr>
          <w:lang w:eastAsia="zh-CN"/>
        </w:rPr>
        <w:t>引。</w:t>
      </w:r>
      <w:r>
        <w:rPr>
          <w:rFonts w:eastAsia="宋体" w:hint="eastAsia"/>
          <w:lang w:eastAsia="zh-CN"/>
        </w:rPr>
        <w:t>《</w:t>
      </w:r>
      <w:r>
        <w:rPr>
          <w:lang w:eastAsia="zh-CN"/>
        </w:rPr>
        <w:t>六經奥論</w:t>
      </w:r>
      <w:r>
        <w:rPr>
          <w:rFonts w:eastAsia="宋体" w:hint="eastAsia"/>
          <w:lang w:eastAsia="zh-CN"/>
        </w:rPr>
        <w:t>》</w:t>
      </w:r>
      <w:r>
        <w:rPr>
          <w:lang w:eastAsia="zh-CN"/>
        </w:rPr>
        <w:t>有通志堂經解本＄</w:t>
      </w:r>
      <w:proofErr w:type="gramStart"/>
      <w:r>
        <w:rPr>
          <w:rFonts w:eastAsia="宋体" w:hint="eastAsia"/>
          <w:lang w:eastAsia="zh-CN"/>
        </w:rPr>
        <w:t>《</w:t>
      </w:r>
      <w:proofErr w:type="gramEnd"/>
      <w:r>
        <w:rPr>
          <w:lang w:eastAsia="zh-CN"/>
        </w:rPr>
        <w:t>詩辨</w:t>
      </w:r>
    </w:p>
    <w:p w14:paraId="5CFB85A2" w14:textId="77777777" w:rsidR="007A29CB" w:rsidRDefault="00000000">
      <w:proofErr w:type="gramStart"/>
      <w:r>
        <w:t>妄</w:t>
      </w:r>
      <w:r>
        <w:rPr>
          <w:rFonts w:eastAsia="宋体" w:hint="eastAsia"/>
          <w:lang w:eastAsia="zh-CN"/>
        </w:rPr>
        <w:t>》</w:t>
      </w:r>
      <w:proofErr w:type="spellStart"/>
      <w:proofErr w:type="gramEnd"/>
      <w:r>
        <w:t>有顧頡剛輯本</w:t>
      </w:r>
      <w:proofErr w:type="spellEnd"/>
      <w:r>
        <w:t>。</w:t>
      </w:r>
    </w:p>
    <w:p w14:paraId="38427344" w14:textId="77777777" w:rsidR="007A29CB" w:rsidRDefault="00000000">
      <w:r>
        <w:rPr>
          <w:rFonts w:eastAsia="宋体" w:hint="eastAsia"/>
          <w:lang w:eastAsia="zh-CN"/>
        </w:rPr>
        <w:t>【</w:t>
      </w:r>
      <w:proofErr w:type="spellStart"/>
      <w:r>
        <w:t>五</w:t>
      </w:r>
      <w:r>
        <w:t>ur</w:t>
      </w:r>
      <w:r>
        <w:t>六</w:t>
      </w:r>
      <w:proofErr w:type="spellEnd"/>
      <w:r>
        <w:rPr>
          <w:rFonts w:eastAsia="宋体" w:hint="eastAsia"/>
          <w:lang w:eastAsia="zh-CN"/>
        </w:rPr>
        <w:t>】</w:t>
      </w:r>
      <w:proofErr w:type="spellStart"/>
      <w:r>
        <w:t>又見</w:t>
      </w:r>
      <w:proofErr w:type="spellEnd"/>
      <w:r>
        <w:rPr>
          <w:rFonts w:eastAsia="宋体" w:hint="eastAsia"/>
          <w:lang w:eastAsia="zh-CN"/>
        </w:rPr>
        <w:t>《</w:t>
      </w:r>
      <w:proofErr w:type="spellStart"/>
      <w:r>
        <w:t>尚書</w:t>
      </w:r>
      <w:proofErr w:type="spellEnd"/>
      <w:r>
        <w:rPr>
          <w:rFonts w:eastAsia="宋体" w:hint="eastAsia"/>
          <w:lang w:eastAsia="zh-CN"/>
        </w:rPr>
        <w:t>•</w:t>
      </w:r>
      <w:r>
        <w:t>序</w:t>
      </w:r>
      <w:r>
        <w:rPr>
          <w:rFonts w:eastAsia="宋体" w:hint="eastAsia"/>
          <w:lang w:eastAsia="zh-CN"/>
        </w:rPr>
        <w:t>》</w:t>
      </w:r>
      <w:proofErr w:type="spellStart"/>
      <w:r>
        <w:t>孔穎達正義</w:t>
      </w:r>
      <w:proofErr w:type="spellEnd"/>
    </w:p>
    <w:p w14:paraId="684CC241" w14:textId="77777777" w:rsidR="007A29CB" w:rsidRDefault="00000000">
      <w:pPr>
        <w:rPr>
          <w:lang w:eastAsia="zh-CN"/>
        </w:rPr>
      </w:pPr>
      <w:r>
        <w:rPr>
          <w:rFonts w:eastAsia="宋体" w:hint="eastAsia"/>
          <w:lang w:eastAsia="zh-CN"/>
        </w:rPr>
        <w:t>【</w:t>
      </w:r>
      <w:r>
        <w:t>七</w:t>
      </w:r>
      <w:r>
        <w:rPr>
          <w:rFonts w:eastAsia="宋体" w:hint="eastAsia"/>
          <w:lang w:eastAsia="zh-CN"/>
        </w:rPr>
        <w:t>】</w:t>
      </w:r>
      <w:proofErr w:type="spellStart"/>
      <w:r>
        <w:t>朱子，見朱熹</w:t>
      </w:r>
      <w:proofErr w:type="spellEnd"/>
      <w:r>
        <w:rPr>
          <w:rFonts w:eastAsia="宋体" w:hint="eastAsia"/>
          <w:lang w:eastAsia="zh-CN"/>
        </w:rPr>
        <w:t>《</w:t>
      </w:r>
      <w:proofErr w:type="spellStart"/>
      <w:r>
        <w:t>詩集傳</w:t>
      </w:r>
      <w:proofErr w:type="spellEnd"/>
      <w:r>
        <w:rPr>
          <w:rFonts w:eastAsia="宋体" w:hint="eastAsia"/>
          <w:lang w:eastAsia="zh-CN"/>
        </w:rPr>
        <w:t>》</w:t>
      </w:r>
      <w:r>
        <w:t>。</w:t>
      </w:r>
      <w:r>
        <w:rPr>
          <w:lang w:eastAsia="zh-CN"/>
        </w:rPr>
        <w:t>吴才老，見宋吴</w:t>
      </w:r>
      <w:proofErr w:type="gramStart"/>
      <w:r>
        <w:rPr>
          <w:lang w:eastAsia="zh-CN"/>
        </w:rPr>
        <w:t>棫</w:t>
      </w:r>
      <w:proofErr w:type="gramEnd"/>
      <w:r>
        <w:rPr>
          <w:rFonts w:eastAsia="宋体" w:hint="eastAsia"/>
          <w:lang w:eastAsia="zh-CN"/>
        </w:rPr>
        <w:t>《</w:t>
      </w:r>
      <w:r>
        <w:rPr>
          <w:lang w:eastAsia="zh-CN"/>
        </w:rPr>
        <w:t>韻補</w:t>
      </w:r>
      <w:r>
        <w:rPr>
          <w:rFonts w:eastAsia="宋体" w:hint="eastAsia"/>
          <w:lang w:eastAsia="zh-CN"/>
        </w:rPr>
        <w:t>》</w:t>
      </w:r>
      <w:r>
        <w:rPr>
          <w:lang w:eastAsia="zh-CN"/>
        </w:rPr>
        <w:t>，朱子叶音説實</w:t>
      </w:r>
      <w:proofErr w:type="gramStart"/>
      <w:r>
        <w:rPr>
          <w:lang w:eastAsia="zh-CN"/>
        </w:rPr>
        <w:t>採</w:t>
      </w:r>
      <w:proofErr w:type="gramEnd"/>
      <w:r>
        <w:rPr>
          <w:lang w:eastAsia="zh-CN"/>
        </w:rPr>
        <w:t>自吴</w:t>
      </w:r>
      <w:proofErr w:type="gramStart"/>
      <w:r>
        <w:rPr>
          <w:lang w:eastAsia="zh-CN"/>
        </w:rPr>
        <w:t>棫</w:t>
      </w:r>
      <w:proofErr w:type="gramEnd"/>
      <w:r>
        <w:rPr>
          <w:lang w:eastAsia="zh-CN"/>
        </w:rPr>
        <w:t>。戴侗，</w:t>
      </w:r>
    </w:p>
    <w:p w14:paraId="63C52D8C" w14:textId="77777777" w:rsidR="007A29CB" w:rsidRDefault="00000000">
      <w:pPr>
        <w:rPr>
          <w:lang w:eastAsia="zh-CN"/>
        </w:rPr>
      </w:pPr>
      <w:r>
        <w:rPr>
          <w:lang w:eastAsia="zh-CN"/>
        </w:rPr>
        <w:t>見所著</w:t>
      </w:r>
      <w:r>
        <w:rPr>
          <w:rFonts w:eastAsia="宋体" w:hint="eastAsia"/>
          <w:lang w:eastAsia="zh-CN"/>
        </w:rPr>
        <w:t>《</w:t>
      </w:r>
      <w:r>
        <w:rPr>
          <w:lang w:eastAsia="zh-CN"/>
        </w:rPr>
        <w:t>六書故</w:t>
      </w:r>
      <w:r>
        <w:rPr>
          <w:rFonts w:eastAsia="宋体" w:hint="eastAsia"/>
          <w:lang w:eastAsia="zh-CN"/>
        </w:rPr>
        <w:t>》</w:t>
      </w:r>
      <w:r>
        <w:rPr>
          <w:lang w:eastAsia="zh-CN"/>
        </w:rPr>
        <w:t>。陳季立，見明陳第</w:t>
      </w:r>
      <w:r>
        <w:rPr>
          <w:rFonts w:eastAsia="宋体" w:hint="eastAsia"/>
          <w:lang w:eastAsia="zh-CN"/>
        </w:rPr>
        <w:t>《</w:t>
      </w:r>
      <w:r>
        <w:rPr>
          <w:lang w:eastAsia="zh-CN"/>
        </w:rPr>
        <w:t>毛詩古音考</w:t>
      </w:r>
      <w:r>
        <w:rPr>
          <w:rFonts w:eastAsia="宋体" w:hint="eastAsia"/>
          <w:lang w:eastAsia="zh-CN"/>
        </w:rPr>
        <w:t>》</w:t>
      </w:r>
      <w:r>
        <w:rPr>
          <w:lang w:eastAsia="zh-CN"/>
        </w:rPr>
        <w:t>。</w:t>
      </w:r>
    </w:p>
    <w:p w14:paraId="1E715051" w14:textId="77777777" w:rsidR="007A29CB" w:rsidRDefault="00000000">
      <w:pPr>
        <w:rPr>
          <w:lang w:eastAsia="zh-CN"/>
        </w:rPr>
      </w:pPr>
      <w:r>
        <w:rPr>
          <w:rFonts w:eastAsia="宋体" w:hint="eastAsia"/>
          <w:lang w:eastAsia="zh-CN"/>
        </w:rPr>
        <w:t>【</w:t>
      </w:r>
      <w:r>
        <w:t>八</w:t>
      </w:r>
      <w:r>
        <w:rPr>
          <w:rFonts w:eastAsia="宋体" w:hint="eastAsia"/>
          <w:lang w:eastAsia="zh-CN"/>
        </w:rPr>
        <w:t>】</w:t>
      </w:r>
      <w:r>
        <w:t>見</w:t>
      </w:r>
      <w:r>
        <w:rPr>
          <w:rFonts w:eastAsia="宋体" w:hint="eastAsia"/>
          <w:lang w:eastAsia="zh-CN"/>
        </w:rPr>
        <w:t>《</w:t>
      </w:r>
      <w:proofErr w:type="spellStart"/>
      <w:r>
        <w:t>易。蒙</w:t>
      </w:r>
      <w:proofErr w:type="spellEnd"/>
      <w:r>
        <w:rPr>
          <w:rFonts w:eastAsia="宋体" w:hint="eastAsia"/>
          <w:lang w:eastAsia="zh-CN"/>
        </w:rPr>
        <w:t>》</w:t>
      </w:r>
      <w:proofErr w:type="spellStart"/>
      <w:r>
        <w:t>卦辭</w:t>
      </w:r>
      <w:proofErr w:type="spellEnd"/>
      <w:r>
        <w:t>。</w:t>
      </w:r>
      <w:r>
        <w:rPr>
          <w:lang w:eastAsia="zh-CN"/>
        </w:rPr>
        <w:t>卦辭亦稱</w:t>
      </w:r>
      <w:proofErr w:type="gramStart"/>
      <w:r>
        <w:rPr>
          <w:lang w:eastAsia="zh-CN"/>
        </w:rPr>
        <w:t>彖</w:t>
      </w:r>
      <w:proofErr w:type="gramEnd"/>
      <w:r>
        <w:rPr>
          <w:lang w:eastAsia="zh-CN"/>
        </w:rPr>
        <w:t>辭</w:t>
      </w:r>
    </w:p>
    <w:p w14:paraId="7C2301F3" w14:textId="77777777" w:rsidR="007A29CB" w:rsidRDefault="00000000">
      <w:pPr>
        <w:rPr>
          <w:lang w:eastAsia="zh-CN"/>
        </w:rPr>
      </w:pPr>
      <w:r>
        <w:rPr>
          <w:lang w:eastAsia="zh-CN"/>
        </w:rPr>
        <w:lastRenderedPageBreak/>
        <w:t>【第</w:t>
      </w:r>
      <w:r>
        <w:rPr>
          <w:lang w:eastAsia="zh-CN"/>
        </w:rPr>
        <w:t>197</w:t>
      </w:r>
      <w:r>
        <w:rPr>
          <w:lang w:eastAsia="zh-CN"/>
        </w:rPr>
        <w:t>页】</w:t>
      </w:r>
    </w:p>
    <w:p w14:paraId="660EAEE7" w14:textId="77777777" w:rsidR="007A29CB" w:rsidRDefault="00000000">
      <w:pPr>
        <w:rPr>
          <w:lang w:eastAsia="zh-CN"/>
        </w:rPr>
      </w:pPr>
      <w:r>
        <w:rPr>
          <w:rFonts w:eastAsia="宋体" w:hint="eastAsia"/>
          <w:lang w:eastAsia="zh-CN"/>
        </w:rPr>
        <w:t>【</w:t>
      </w:r>
      <w:r>
        <w:rPr>
          <w:lang w:eastAsia="zh-CN"/>
        </w:rPr>
        <w:t>九</w:t>
      </w:r>
      <w:r>
        <w:rPr>
          <w:rFonts w:eastAsia="宋体" w:hint="eastAsia"/>
          <w:lang w:eastAsia="zh-CN"/>
        </w:rPr>
        <w:t>】</w:t>
      </w:r>
      <w:r>
        <w:rPr>
          <w:lang w:eastAsia="zh-CN"/>
        </w:rPr>
        <w:t>見</w:t>
      </w:r>
      <w:proofErr w:type="gramStart"/>
      <w:r>
        <w:rPr>
          <w:rFonts w:eastAsia="宋体" w:hint="eastAsia"/>
          <w:lang w:eastAsia="zh-CN"/>
        </w:rPr>
        <w:t>《</w:t>
      </w:r>
      <w:proofErr w:type="gramEnd"/>
      <w:r>
        <w:rPr>
          <w:lang w:eastAsia="zh-CN"/>
        </w:rPr>
        <w:t>易</w:t>
      </w:r>
      <w:proofErr w:type="gramStart"/>
      <w:r>
        <w:rPr>
          <w:lang w:eastAsia="zh-CN"/>
        </w:rPr>
        <w:t>《</w:t>
      </w:r>
      <w:proofErr w:type="gramEnd"/>
      <w:r>
        <w:rPr>
          <w:lang w:eastAsia="zh-CN"/>
        </w:rPr>
        <w:t>震</w:t>
      </w:r>
      <w:proofErr w:type="gramStart"/>
      <w:r>
        <w:rPr>
          <w:rFonts w:eastAsia="宋体" w:hint="eastAsia"/>
          <w:lang w:eastAsia="zh-CN"/>
        </w:rPr>
        <w:t>》</w:t>
      </w:r>
      <w:proofErr w:type="gramEnd"/>
      <w:r>
        <w:rPr>
          <w:lang w:eastAsia="zh-CN"/>
        </w:rPr>
        <w:t>卦辭。</w:t>
      </w:r>
    </w:p>
    <w:p w14:paraId="5C58B5D9" w14:textId="77777777" w:rsidR="007A29CB" w:rsidRDefault="00000000">
      <w:r>
        <w:rPr>
          <w:rFonts w:eastAsia="宋体" w:hint="eastAsia"/>
          <w:lang w:eastAsia="zh-CN"/>
        </w:rPr>
        <w:t>【</w:t>
      </w:r>
      <w:proofErr w:type="spellStart"/>
      <w:r>
        <w:t>一〇</w:t>
      </w:r>
      <w:proofErr w:type="spellEnd"/>
      <w:r>
        <w:rPr>
          <w:rFonts w:eastAsia="宋体" w:hint="eastAsia"/>
          <w:lang w:eastAsia="zh-CN"/>
        </w:rPr>
        <w:t>】</w:t>
      </w:r>
      <w:r>
        <w:t>見</w:t>
      </w:r>
      <w:r>
        <w:rPr>
          <w:rFonts w:eastAsia="宋体" w:hint="eastAsia"/>
          <w:lang w:eastAsia="zh-CN"/>
        </w:rPr>
        <w:t>《</w:t>
      </w:r>
      <w:proofErr w:type="spellStart"/>
      <w:r>
        <w:t>小畜。初九</w:t>
      </w:r>
      <w:proofErr w:type="spellEnd"/>
      <w:r>
        <w:rPr>
          <w:rFonts w:eastAsia="宋体" w:hint="eastAsia"/>
          <w:lang w:eastAsia="zh-CN"/>
        </w:rPr>
        <w:t>》</w:t>
      </w:r>
      <w:proofErr w:type="spellStart"/>
      <w:proofErr w:type="gramStart"/>
      <w:r>
        <w:t>爻</w:t>
      </w:r>
      <w:proofErr w:type="gramEnd"/>
      <w:r>
        <w:t>辭</w:t>
      </w:r>
      <w:proofErr w:type="spellEnd"/>
      <w:r>
        <w:t>。</w:t>
      </w:r>
    </w:p>
    <w:p w14:paraId="52452F2E" w14:textId="77777777" w:rsidR="007A29CB" w:rsidRDefault="00000000">
      <w:r>
        <w:rPr>
          <w:rFonts w:eastAsia="宋体" w:hint="eastAsia"/>
          <w:lang w:eastAsia="zh-CN"/>
        </w:rPr>
        <w:t>【</w:t>
      </w:r>
      <w:proofErr w:type="spellStart"/>
      <w:r>
        <w:t>一一</w:t>
      </w:r>
      <w:proofErr w:type="spellEnd"/>
      <w:r>
        <w:rPr>
          <w:rFonts w:eastAsia="宋体" w:hint="eastAsia"/>
          <w:lang w:eastAsia="zh-CN"/>
        </w:rPr>
        <w:t>】</w:t>
      </w:r>
      <w:r>
        <w:t>見</w:t>
      </w:r>
      <w:r>
        <w:rPr>
          <w:rFonts w:eastAsia="宋体" w:hint="eastAsia"/>
          <w:lang w:eastAsia="zh-CN"/>
        </w:rPr>
        <w:t>《</w:t>
      </w:r>
      <w:proofErr w:type="spellStart"/>
      <w:r>
        <w:t>履。六三</w:t>
      </w:r>
      <w:proofErr w:type="spellEnd"/>
      <w:r>
        <w:rPr>
          <w:rFonts w:eastAsia="宋体" w:hint="eastAsia"/>
          <w:lang w:eastAsia="zh-CN"/>
        </w:rPr>
        <w:t>》</w:t>
      </w:r>
      <w:proofErr w:type="spellStart"/>
      <w:proofErr w:type="gramStart"/>
      <w:r>
        <w:t>爻</w:t>
      </w:r>
      <w:proofErr w:type="gramEnd"/>
      <w:r>
        <w:t>辭</w:t>
      </w:r>
      <w:proofErr w:type="spellEnd"/>
    </w:p>
    <w:p w14:paraId="432FE063" w14:textId="77777777" w:rsidR="007A29CB" w:rsidRDefault="00000000">
      <w:r>
        <w:rPr>
          <w:rFonts w:eastAsia="宋体" w:hint="eastAsia"/>
          <w:lang w:eastAsia="zh-CN"/>
        </w:rPr>
        <w:t>【</w:t>
      </w:r>
      <w:proofErr w:type="spellStart"/>
      <w:r>
        <w:t>一二</w:t>
      </w:r>
      <w:proofErr w:type="spellEnd"/>
      <w:r>
        <w:rPr>
          <w:rFonts w:eastAsia="宋体" w:hint="eastAsia"/>
          <w:lang w:eastAsia="zh-CN"/>
        </w:rPr>
        <w:t>】</w:t>
      </w:r>
      <w:r>
        <w:t>見</w:t>
      </w:r>
      <w:r>
        <w:rPr>
          <w:rFonts w:eastAsia="宋体" w:hint="eastAsia"/>
          <w:lang w:eastAsia="zh-CN"/>
        </w:rPr>
        <w:t>《</w:t>
      </w:r>
      <w:proofErr w:type="spellStart"/>
      <w:r>
        <w:t>繫辭上</w:t>
      </w:r>
      <w:proofErr w:type="spellEnd"/>
      <w:r>
        <w:rPr>
          <w:rFonts w:eastAsia="宋体" w:hint="eastAsia"/>
          <w:lang w:eastAsia="zh-CN"/>
        </w:rPr>
        <w:t>》</w:t>
      </w:r>
      <w:r>
        <w:t>。</w:t>
      </w:r>
    </w:p>
    <w:p w14:paraId="1EC0064A" w14:textId="77777777" w:rsidR="007A29CB" w:rsidRDefault="00000000">
      <w:r>
        <w:rPr>
          <w:rFonts w:eastAsia="宋体" w:hint="eastAsia"/>
          <w:lang w:eastAsia="zh-CN"/>
        </w:rPr>
        <w:t>【</w:t>
      </w:r>
      <w:proofErr w:type="spellStart"/>
      <w:r>
        <w:t>一三</w:t>
      </w:r>
      <w:proofErr w:type="spellEnd"/>
      <w:r>
        <w:rPr>
          <w:rFonts w:eastAsia="宋体" w:hint="eastAsia"/>
          <w:lang w:eastAsia="zh-CN"/>
        </w:rPr>
        <w:t>】</w:t>
      </w:r>
      <w:r>
        <w:t>見</w:t>
      </w:r>
      <w:r>
        <w:rPr>
          <w:rFonts w:eastAsia="宋体" w:hint="eastAsia"/>
          <w:lang w:eastAsia="zh-CN"/>
        </w:rPr>
        <w:t>《</w:t>
      </w:r>
      <w:proofErr w:type="spellStart"/>
      <w:r>
        <w:t>説卦</w:t>
      </w:r>
      <w:proofErr w:type="spellEnd"/>
      <w:r>
        <w:rPr>
          <w:rFonts w:eastAsia="宋体" w:hint="eastAsia"/>
          <w:lang w:eastAsia="zh-CN"/>
        </w:rPr>
        <w:t>》</w:t>
      </w:r>
      <w:r>
        <w:t>。</w:t>
      </w:r>
    </w:p>
    <w:p w14:paraId="47BE13EF" w14:textId="77777777" w:rsidR="007A29CB" w:rsidRDefault="00000000">
      <w:r>
        <w:rPr>
          <w:rFonts w:eastAsia="宋体" w:hint="eastAsia"/>
          <w:lang w:eastAsia="zh-CN"/>
        </w:rPr>
        <w:t>【</w:t>
      </w:r>
      <w:proofErr w:type="spellStart"/>
      <w:r>
        <w:t>一四</w:t>
      </w:r>
      <w:proofErr w:type="spellEnd"/>
      <w:r>
        <w:rPr>
          <w:rFonts w:eastAsia="宋体" w:hint="eastAsia"/>
          <w:lang w:eastAsia="zh-CN"/>
        </w:rPr>
        <w:t>】</w:t>
      </w:r>
      <w:proofErr w:type="spellStart"/>
      <w:r>
        <w:t>御</w:t>
      </w:r>
      <w:proofErr w:type="gramStart"/>
      <w:r>
        <w:t>纂</w:t>
      </w:r>
      <w:proofErr w:type="gramEnd"/>
      <w:r>
        <w:t>四經</w:t>
      </w:r>
      <w:proofErr w:type="spellEnd"/>
      <w:r>
        <w:t>：</w:t>
      </w:r>
      <w:r>
        <w:rPr>
          <w:rFonts w:eastAsia="宋体" w:hint="eastAsia"/>
          <w:lang w:eastAsia="zh-CN"/>
        </w:rPr>
        <w:t>《</w:t>
      </w:r>
      <w:proofErr w:type="spellStart"/>
      <w:r>
        <w:t>御纂詩義折中</w:t>
      </w:r>
      <w:proofErr w:type="spellEnd"/>
      <w:r>
        <w:rPr>
          <w:rFonts w:eastAsia="宋体" w:hint="eastAsia"/>
          <w:lang w:eastAsia="zh-CN"/>
        </w:rPr>
        <w:t>》</w:t>
      </w:r>
      <w:r>
        <w:t>，</w:t>
      </w:r>
      <w:proofErr w:type="spellStart"/>
      <w:proofErr w:type="gramStart"/>
      <w:r>
        <w:t>清傅恒撰</w:t>
      </w:r>
      <w:proofErr w:type="spellEnd"/>
      <w:proofErr w:type="gramEnd"/>
      <w:r>
        <w:t>；</w:t>
      </w:r>
      <w:r>
        <w:rPr>
          <w:rFonts w:eastAsia="宋体" w:hint="eastAsia"/>
          <w:lang w:eastAsia="zh-CN"/>
        </w:rPr>
        <w:t>《</w:t>
      </w:r>
      <w:proofErr w:type="spellStart"/>
      <w:r>
        <w:t>御纂春秋直解</w:t>
      </w:r>
      <w:proofErr w:type="spellEnd"/>
      <w:r>
        <w:rPr>
          <w:rFonts w:eastAsia="宋体" w:hint="eastAsia"/>
          <w:lang w:eastAsia="zh-CN"/>
        </w:rPr>
        <w:t>》</w:t>
      </w:r>
      <w:r>
        <w:t>，</w:t>
      </w:r>
      <w:proofErr w:type="spellStart"/>
      <w:proofErr w:type="gramStart"/>
      <w:r>
        <w:t>傅恒撰</w:t>
      </w:r>
      <w:proofErr w:type="spellEnd"/>
      <w:proofErr w:type="gramEnd"/>
      <w:r>
        <w:t>；</w:t>
      </w:r>
      <w:r>
        <w:rPr>
          <w:rFonts w:eastAsia="宋体" w:hint="eastAsia"/>
          <w:lang w:eastAsia="zh-CN"/>
        </w:rPr>
        <w:t>《</w:t>
      </w:r>
      <w:proofErr w:type="spellStart"/>
      <w:r>
        <w:t>御纂周易折中</w:t>
      </w:r>
      <w:proofErr w:type="spellEnd"/>
      <w:r>
        <w:rPr>
          <w:rFonts w:eastAsia="宋体" w:hint="eastAsia"/>
          <w:lang w:eastAsia="zh-CN"/>
        </w:rPr>
        <w:t>》</w:t>
      </w:r>
      <w:r>
        <w:t>，清</w:t>
      </w:r>
    </w:p>
    <w:p w14:paraId="620F8380" w14:textId="77777777" w:rsidR="007A29CB" w:rsidRDefault="00000000">
      <w:proofErr w:type="spellStart"/>
      <w:r>
        <w:t>李光地等撰</w:t>
      </w:r>
      <w:proofErr w:type="spellEnd"/>
      <w:r>
        <w:rPr>
          <w:rFonts w:eastAsia="宋体" w:hint="eastAsia"/>
          <w:lang w:eastAsia="zh-CN"/>
        </w:rPr>
        <w:t>《</w:t>
      </w:r>
      <w:proofErr w:type="spellStart"/>
      <w:r>
        <w:t>御纂周易述義</w:t>
      </w:r>
      <w:proofErr w:type="spellEnd"/>
      <w:r>
        <w:rPr>
          <w:rFonts w:eastAsia="宋体" w:hint="eastAsia"/>
          <w:lang w:eastAsia="zh-CN"/>
        </w:rPr>
        <w:t>》</w:t>
      </w:r>
      <w:proofErr w:type="spellStart"/>
      <w:proofErr w:type="gramStart"/>
      <w:r>
        <w:t>傅恒撰</w:t>
      </w:r>
      <w:proofErr w:type="spellEnd"/>
      <w:proofErr w:type="gramEnd"/>
    </w:p>
    <w:p w14:paraId="0834B0E0" w14:textId="77777777" w:rsidR="007A29CB" w:rsidRDefault="00000000">
      <w:r>
        <w:rPr>
          <w:rFonts w:eastAsia="宋体" w:hint="eastAsia"/>
          <w:lang w:eastAsia="zh-CN"/>
        </w:rPr>
        <w:t>【</w:t>
      </w:r>
      <w:proofErr w:type="spellStart"/>
      <w:r>
        <w:t>一五</w:t>
      </w:r>
      <w:proofErr w:type="spellEnd"/>
      <w:r>
        <w:rPr>
          <w:rFonts w:eastAsia="宋体" w:hint="eastAsia"/>
          <w:lang w:eastAsia="zh-CN"/>
        </w:rPr>
        <w:t>】《</w:t>
      </w:r>
      <w:proofErr w:type="spellStart"/>
      <w:r>
        <w:t>欽定三禮</w:t>
      </w:r>
      <w:proofErr w:type="spellEnd"/>
      <w:r>
        <w:rPr>
          <w:rFonts w:eastAsia="宋体" w:hint="eastAsia"/>
          <w:lang w:eastAsia="zh-CN"/>
        </w:rPr>
        <w:t>》</w:t>
      </w:r>
      <w:r>
        <w:t>，即</w:t>
      </w:r>
      <w:r>
        <w:rPr>
          <w:rFonts w:eastAsia="宋体" w:hint="eastAsia"/>
          <w:lang w:eastAsia="zh-CN"/>
        </w:rPr>
        <w:t>《</w:t>
      </w:r>
      <w:proofErr w:type="spellStart"/>
      <w:r>
        <w:t>欽定三禮義疏</w:t>
      </w:r>
      <w:proofErr w:type="spellEnd"/>
      <w:r>
        <w:rPr>
          <w:rFonts w:eastAsia="宋体" w:hint="eastAsia"/>
          <w:lang w:eastAsia="zh-CN"/>
        </w:rPr>
        <w:t>》</w:t>
      </w:r>
      <w:r>
        <w:t>，</w:t>
      </w:r>
      <w:proofErr w:type="spellStart"/>
      <w:r>
        <w:t>乾隆十三年敕撰</w:t>
      </w:r>
      <w:proofErr w:type="spellEnd"/>
    </w:p>
    <w:p w14:paraId="68724003" w14:textId="77777777" w:rsidR="007A29CB" w:rsidRDefault="00000000">
      <w:proofErr w:type="spellStart"/>
      <w:r>
        <w:t>試帖詩</w:t>
      </w:r>
      <w:proofErr w:type="spellEnd"/>
    </w:p>
    <w:p w14:paraId="020EAD9A" w14:textId="77777777" w:rsidR="007A29CB" w:rsidRDefault="00000000">
      <w:proofErr w:type="spellStart"/>
      <w:r>
        <w:t>賦得燈右觀書</w:t>
      </w:r>
      <w:proofErr w:type="spellEnd"/>
    </w:p>
    <w:p w14:paraId="08269FC0" w14:textId="77777777" w:rsidR="007A29CB" w:rsidRDefault="00000000">
      <w:r>
        <w:t>得</w:t>
      </w:r>
      <w:r>
        <w:rPr>
          <w:rFonts w:eastAsia="宋体" w:hint="eastAsia"/>
          <w:lang w:eastAsia="zh-CN"/>
        </w:rPr>
        <w:t>“</w:t>
      </w:r>
      <w:r>
        <w:t>風</w:t>
      </w:r>
      <w:r>
        <w:rPr>
          <w:rFonts w:eastAsia="宋体" w:hint="eastAsia"/>
          <w:lang w:eastAsia="zh-CN"/>
        </w:rPr>
        <w:t>”</w:t>
      </w:r>
      <w:r>
        <w:t>字。，</w:t>
      </w:r>
      <w:proofErr w:type="spellStart"/>
      <w:r>
        <w:t>五言八韻</w:t>
      </w:r>
      <w:proofErr w:type="spellEnd"/>
      <w:r>
        <w:t>。</w:t>
      </w:r>
    </w:p>
    <w:p w14:paraId="4CCB4212" w14:textId="77777777" w:rsidR="007A29CB" w:rsidRDefault="00000000">
      <w:proofErr w:type="spellStart"/>
      <w:r>
        <w:t>書愛編蒲緑，燈看吐蘂紅。位同居貴左，時值夜方中</w:t>
      </w:r>
      <w:proofErr w:type="spellEnd"/>
      <w:r>
        <w:t>。</w:t>
      </w:r>
      <w:r>
        <w:rPr>
          <w:lang w:eastAsia="zh-CN"/>
        </w:rPr>
        <w:t>虚席安排巧，開函表裏融。</w:t>
      </w:r>
      <w:r>
        <w:t>光</w:t>
      </w:r>
    </w:p>
    <w:p w14:paraId="2CB29BA6" w14:textId="77777777" w:rsidR="007A29CB" w:rsidRDefault="00000000">
      <w:pPr>
        <w:rPr>
          <w:lang w:eastAsia="zh-CN"/>
        </w:rPr>
      </w:pPr>
      <w:r>
        <w:rPr>
          <w:lang w:eastAsia="zh-CN"/>
        </w:rPr>
        <w:t>斜分半</w:t>
      </w:r>
      <w:proofErr w:type="gramStart"/>
      <w:r>
        <w:rPr>
          <w:lang w:eastAsia="zh-CN"/>
        </w:rPr>
        <w:t>榻</w:t>
      </w:r>
      <w:proofErr w:type="gramEnd"/>
      <w:r>
        <w:rPr>
          <w:lang w:eastAsia="zh-CN"/>
        </w:rPr>
        <w:t>，</w:t>
      </w:r>
      <w:proofErr w:type="gramStart"/>
      <w:r>
        <w:rPr>
          <w:lang w:eastAsia="zh-CN"/>
        </w:rPr>
        <w:t>影静豁雙瞳</w:t>
      </w:r>
      <w:proofErr w:type="gramEnd"/>
      <w:r>
        <w:rPr>
          <w:lang w:eastAsia="zh-CN"/>
        </w:rPr>
        <w:t>。豈慮披圖礙，猶</w:t>
      </w:r>
      <w:proofErr w:type="gramStart"/>
      <w:r>
        <w:rPr>
          <w:lang w:eastAsia="zh-CN"/>
        </w:rPr>
        <w:t>疑</w:t>
      </w:r>
      <w:proofErr w:type="gramEnd"/>
      <w:r>
        <w:rPr>
          <w:lang w:eastAsia="zh-CN"/>
        </w:rPr>
        <w:t>鑿壁通。簾疎邀落月，</w:t>
      </w:r>
      <w:proofErr w:type="gramStart"/>
      <w:r>
        <w:rPr>
          <w:lang w:eastAsia="zh-CN"/>
        </w:rPr>
        <w:t>屏曲障</w:t>
      </w:r>
      <w:proofErr w:type="gramEnd"/>
      <w:r>
        <w:rPr>
          <w:lang w:eastAsia="zh-CN"/>
        </w:rPr>
        <w:t>西風。萬卷藏何</w:t>
      </w:r>
    </w:p>
    <w:p w14:paraId="5B0A082B" w14:textId="77777777" w:rsidR="007A29CB" w:rsidRDefault="00000000">
      <w:pPr>
        <w:rPr>
          <w:lang w:eastAsia="zh-CN"/>
        </w:rPr>
      </w:pPr>
      <w:r>
        <w:rPr>
          <w:lang w:eastAsia="zh-CN"/>
        </w:rPr>
        <w:t>富，三商聽未終。右文明聖治，典學仰</w:t>
      </w:r>
      <w:proofErr w:type="gramStart"/>
      <w:r>
        <w:rPr>
          <w:lang w:eastAsia="zh-CN"/>
        </w:rPr>
        <w:t>宸衷</w:t>
      </w:r>
      <w:proofErr w:type="gramEnd"/>
    </w:p>
    <w:p w14:paraId="2AE843CC" w14:textId="77777777" w:rsidR="007A29CB" w:rsidRDefault="00000000">
      <w:pPr>
        <w:rPr>
          <w:lang w:eastAsia="zh-CN"/>
        </w:rPr>
      </w:pPr>
      <w:r>
        <w:rPr>
          <w:lang w:eastAsia="zh-CN"/>
        </w:rPr>
        <w:t>本房加批：</w:t>
      </w:r>
    </w:p>
    <w:p w14:paraId="2B7DAB59" w14:textId="77777777" w:rsidR="007A29CB" w:rsidRDefault="00000000">
      <w:pPr>
        <w:rPr>
          <w:lang w:eastAsia="zh-CN"/>
        </w:rPr>
      </w:pPr>
      <w:r>
        <w:rPr>
          <w:lang w:eastAsia="zh-CN"/>
        </w:rPr>
        <w:t>【第</w:t>
      </w:r>
      <w:r>
        <w:rPr>
          <w:lang w:eastAsia="zh-CN"/>
        </w:rPr>
        <w:t>198</w:t>
      </w:r>
      <w:r>
        <w:rPr>
          <w:lang w:eastAsia="zh-CN"/>
        </w:rPr>
        <w:t>页】</w:t>
      </w:r>
    </w:p>
    <w:p w14:paraId="0F233EB1" w14:textId="77777777" w:rsidR="007A29CB" w:rsidRDefault="00000000">
      <w:pPr>
        <w:rPr>
          <w:lang w:eastAsia="zh-CN"/>
        </w:rPr>
      </w:pPr>
      <w:r>
        <w:rPr>
          <w:lang w:eastAsia="zh-CN"/>
        </w:rPr>
        <w:t>處</w:t>
      </w:r>
      <w:proofErr w:type="gramStart"/>
      <w:r>
        <w:rPr>
          <w:lang w:eastAsia="zh-CN"/>
        </w:rPr>
        <w:t>處</w:t>
      </w:r>
      <w:proofErr w:type="gramEnd"/>
      <w:r>
        <w:rPr>
          <w:lang w:eastAsia="zh-CN"/>
        </w:rPr>
        <w:t>著眼燈右，遠致清神，耐人諷玩</w:t>
      </w:r>
    </w:p>
    <w:p w14:paraId="5628B91B" w14:textId="77777777" w:rsidR="007A29CB" w:rsidRDefault="00000000">
      <w:proofErr w:type="spellStart"/>
      <w:r>
        <w:t>賦得緣督爲經</w:t>
      </w:r>
      <w:proofErr w:type="spellEnd"/>
    </w:p>
    <w:p w14:paraId="73523279" w14:textId="77777777" w:rsidR="007A29CB" w:rsidRDefault="00000000">
      <w:r>
        <w:t>得</w:t>
      </w:r>
      <w:r>
        <w:rPr>
          <w:rFonts w:eastAsia="宋体" w:hint="eastAsia"/>
          <w:lang w:eastAsia="zh-CN"/>
        </w:rPr>
        <w:t>“</w:t>
      </w:r>
      <w:r>
        <w:t>中</w:t>
      </w:r>
      <w:r>
        <w:rPr>
          <w:rFonts w:eastAsia="宋体" w:hint="eastAsia"/>
          <w:lang w:eastAsia="zh-CN"/>
        </w:rPr>
        <w:t>”</w:t>
      </w:r>
      <w:proofErr w:type="spellStart"/>
      <w:r>
        <w:t>字，五言八韻</w:t>
      </w:r>
      <w:proofErr w:type="spellEnd"/>
      <w:r>
        <w:t>。</w:t>
      </w:r>
    </w:p>
    <w:p w14:paraId="33673ADA" w14:textId="77777777" w:rsidR="007A29CB" w:rsidRDefault="00000000">
      <w:proofErr w:type="spellStart"/>
      <w:r>
        <w:t>守經傳秘指，善惡境皆空。惟以心緣督，斯爲道集躬。動原安汝止，執必用其中。大</w:t>
      </w:r>
      <w:proofErr w:type="spellEnd"/>
    </w:p>
    <w:p w14:paraId="1A499071" w14:textId="77777777" w:rsidR="007A29CB" w:rsidRDefault="00000000">
      <w:proofErr w:type="spellStart"/>
      <w:r>
        <w:t>義憑商榷，羣情待折衷。無偏無黨協，是訓是行同。理本周常變，神還徹始終。順施源早</w:t>
      </w:r>
      <w:proofErr w:type="spellEnd"/>
    </w:p>
    <w:p w14:paraId="13371153" w14:textId="77777777" w:rsidR="007A29CB" w:rsidRDefault="00000000">
      <w:proofErr w:type="spellStart"/>
      <w:r>
        <w:t>正，久道量彌充。皇極探精一，謨猷仰至公</w:t>
      </w:r>
      <w:proofErr w:type="spellEnd"/>
    </w:p>
    <w:p w14:paraId="42A06190" w14:textId="77777777" w:rsidR="007A29CB" w:rsidRDefault="00000000">
      <w:proofErr w:type="spellStart"/>
      <w:r>
        <w:lastRenderedPageBreak/>
        <w:t>賦得辭尚體要得</w:t>
      </w:r>
      <w:proofErr w:type="spellEnd"/>
      <w:r>
        <w:rPr>
          <w:rFonts w:eastAsia="宋体" w:hint="eastAsia"/>
          <w:lang w:eastAsia="zh-CN"/>
        </w:rPr>
        <w:t>“</w:t>
      </w:r>
      <w:r>
        <w:t>尊</w:t>
      </w:r>
      <w:r>
        <w:rPr>
          <w:rFonts w:eastAsia="宋体" w:hint="eastAsia"/>
          <w:lang w:eastAsia="zh-CN"/>
        </w:rPr>
        <w:t>”</w:t>
      </w:r>
      <w:proofErr w:type="spellStart"/>
      <w:r>
        <w:t>字，五言八韻</w:t>
      </w:r>
      <w:proofErr w:type="spellEnd"/>
      <w:r>
        <w:t>。</w:t>
      </w:r>
    </w:p>
    <w:p w14:paraId="1DCBA4EF" w14:textId="77777777" w:rsidR="007A29CB" w:rsidRDefault="00000000">
      <w:proofErr w:type="spellStart"/>
      <w:r>
        <w:t>修辭宜握要，得體乃知言。漫許三端利，何如片語尊。有綱皆舉網，無葉不歸根。但</w:t>
      </w:r>
      <w:proofErr w:type="spellEnd"/>
    </w:p>
    <w:p w14:paraId="28833393" w14:textId="77777777" w:rsidR="007A29CB" w:rsidRDefault="00000000">
      <w:proofErr w:type="spellStart"/>
      <w:r>
        <w:t>使吭能㧖，奚憂舌莫捫。理常思窾導，説豈效瀾翻。返本方該末。窮流即溯源。簡明心可</w:t>
      </w:r>
      <w:proofErr w:type="spellEnd"/>
    </w:p>
    <w:p w14:paraId="4C5E6492" w14:textId="77777777" w:rsidR="007A29CB" w:rsidRDefault="00000000">
      <w:proofErr w:type="spellStart"/>
      <w:r>
        <w:t>會，約略緒寧繁。綸綍宣丹詔，文章重體玄</w:t>
      </w:r>
      <w:proofErr w:type="spellEnd"/>
    </w:p>
    <w:p w14:paraId="5C450A88" w14:textId="77777777" w:rsidR="007A29CB" w:rsidRDefault="00000000">
      <w:proofErr w:type="spellStart"/>
      <w:r>
        <w:t>賦得</w:t>
      </w:r>
      <w:proofErr w:type="gramStart"/>
      <w:r>
        <w:t>獸炭得</w:t>
      </w:r>
      <w:proofErr w:type="spellEnd"/>
      <w:r>
        <w:rPr>
          <w:rFonts w:eastAsia="宋体" w:hint="eastAsia"/>
          <w:lang w:eastAsia="zh-CN"/>
        </w:rPr>
        <w:t>“</w:t>
      </w:r>
      <w:r>
        <w:t>蒸</w:t>
      </w:r>
      <w:r>
        <w:rPr>
          <w:rFonts w:eastAsia="宋体" w:hint="eastAsia"/>
          <w:lang w:eastAsia="zh-CN"/>
        </w:rPr>
        <w:t>”</w:t>
      </w:r>
      <w:proofErr w:type="spellStart"/>
      <w:proofErr w:type="gramEnd"/>
      <w:r>
        <w:t>字，五言八韻</w:t>
      </w:r>
      <w:proofErr w:type="spellEnd"/>
      <w:r>
        <w:t>。</w:t>
      </w:r>
    </w:p>
    <w:p w14:paraId="5FB1E6E9" w14:textId="77777777" w:rsidR="007A29CB" w:rsidRDefault="00000000">
      <w:proofErr w:type="spellStart"/>
      <w:r>
        <w:t>巧製傳羊琇，豪華亦足稱</w:t>
      </w:r>
      <w:proofErr w:type="spellEnd"/>
      <w:r>
        <w:t>。</w:t>
      </w:r>
      <w:r>
        <w:rPr>
          <w:lang w:eastAsia="zh-CN"/>
        </w:rPr>
        <w:t>鴨鑪温乍蓄，</w:t>
      </w:r>
      <w:r>
        <w:rPr>
          <w:lang w:eastAsia="zh-CN"/>
        </w:rPr>
        <w:t>—</w:t>
      </w:r>
      <w:r>
        <w:rPr>
          <w:lang w:eastAsia="zh-CN"/>
        </w:rPr>
        <w:t>獸炭煖全蒸。赤口噴初遍，㺜毛燎未曾。</w:t>
      </w:r>
      <w:r>
        <w:t>火</w:t>
      </w:r>
    </w:p>
    <w:p w14:paraId="46F45AE0" w14:textId="77777777" w:rsidR="007A29CB" w:rsidRDefault="00000000">
      <w:pPr>
        <w:rPr>
          <w:lang w:eastAsia="zh-CN"/>
        </w:rPr>
      </w:pPr>
      <w:r>
        <w:rPr>
          <w:lang w:eastAsia="zh-CN"/>
        </w:rPr>
        <w:t>牛看</w:t>
      </w:r>
      <w:proofErr w:type="gramStart"/>
      <w:r>
        <w:rPr>
          <w:lang w:eastAsia="zh-CN"/>
        </w:rPr>
        <w:t>燄</w:t>
      </w:r>
      <w:proofErr w:type="gramEnd"/>
      <w:r>
        <w:rPr>
          <w:lang w:eastAsia="zh-CN"/>
        </w:rPr>
        <w:t>吐，</w:t>
      </w:r>
      <w:proofErr w:type="gramStart"/>
      <w:r>
        <w:rPr>
          <w:lang w:eastAsia="zh-CN"/>
        </w:rPr>
        <w:t>燧象</w:t>
      </w:r>
      <w:proofErr w:type="gramEnd"/>
      <w:r>
        <w:rPr>
          <w:lang w:eastAsia="zh-CN"/>
        </w:rPr>
        <w:t>訝烟升。然角</w:t>
      </w:r>
      <w:proofErr w:type="gramStart"/>
      <w:r>
        <w:rPr>
          <w:lang w:eastAsia="zh-CN"/>
        </w:rPr>
        <w:t>犀</w:t>
      </w:r>
      <w:proofErr w:type="gramEnd"/>
      <w:r>
        <w:rPr>
          <w:lang w:eastAsia="zh-CN"/>
        </w:rPr>
        <w:t>同照，嘗鹽虎並騰。血脣明似</w:t>
      </w:r>
      <w:proofErr w:type="gramStart"/>
      <w:r>
        <w:rPr>
          <w:lang w:eastAsia="zh-CN"/>
        </w:rPr>
        <w:t>炬</w:t>
      </w:r>
      <w:proofErr w:type="gramEnd"/>
      <w:r>
        <w:rPr>
          <w:lang w:eastAsia="zh-CN"/>
        </w:rPr>
        <w:t>，隅目</w:t>
      </w:r>
      <w:proofErr w:type="gramStart"/>
      <w:r>
        <w:rPr>
          <w:lang w:eastAsia="zh-CN"/>
        </w:rPr>
        <w:t>炯</w:t>
      </w:r>
      <w:proofErr w:type="gramEnd"/>
      <w:r>
        <w:rPr>
          <w:lang w:eastAsia="zh-CN"/>
        </w:rPr>
        <w:t>如</w:t>
      </w:r>
      <w:proofErr w:type="gramStart"/>
      <w:r>
        <w:rPr>
          <w:lang w:eastAsia="zh-CN"/>
        </w:rPr>
        <w:t>燈</w:t>
      </w:r>
      <w:proofErr w:type="gramEnd"/>
      <w:r>
        <w:rPr>
          <w:lang w:eastAsia="zh-CN"/>
        </w:rPr>
        <w:t>。散</w:t>
      </w:r>
      <w:proofErr w:type="gramStart"/>
      <w:r>
        <w:rPr>
          <w:lang w:eastAsia="zh-CN"/>
        </w:rPr>
        <w:t>燠</w:t>
      </w:r>
      <w:proofErr w:type="gramEnd"/>
      <w:r>
        <w:rPr>
          <w:lang w:eastAsia="zh-CN"/>
        </w:rPr>
        <w:t>寒光</w:t>
      </w:r>
    </w:p>
    <w:p w14:paraId="274F223C" w14:textId="77777777" w:rsidR="007A29CB" w:rsidRDefault="00000000">
      <w:pPr>
        <w:rPr>
          <w:lang w:eastAsia="zh-CN"/>
        </w:rPr>
      </w:pPr>
      <w:r>
        <w:rPr>
          <w:lang w:eastAsia="zh-CN"/>
        </w:rPr>
        <w:t>【第</w:t>
      </w:r>
      <w:r>
        <w:rPr>
          <w:lang w:eastAsia="zh-CN"/>
        </w:rPr>
        <w:t>199</w:t>
      </w:r>
      <w:r>
        <w:rPr>
          <w:lang w:eastAsia="zh-CN"/>
        </w:rPr>
        <w:t>页】</w:t>
      </w:r>
    </w:p>
    <w:p w14:paraId="21E12FFD" w14:textId="77777777" w:rsidR="007A29CB" w:rsidRDefault="00000000">
      <w:pPr>
        <w:rPr>
          <w:lang w:eastAsia="zh-CN"/>
        </w:rPr>
      </w:pPr>
      <w:r>
        <w:rPr>
          <w:lang w:eastAsia="zh-CN"/>
        </w:rPr>
        <w:t>歛，含威猛</w:t>
      </w:r>
      <w:proofErr w:type="gramStart"/>
      <w:r>
        <w:rPr>
          <w:lang w:eastAsia="zh-CN"/>
        </w:rPr>
        <w:t>氣</w:t>
      </w:r>
      <w:proofErr w:type="gramEnd"/>
      <w:r>
        <w:rPr>
          <w:lang w:eastAsia="zh-CN"/>
        </w:rPr>
        <w:t>增。</w:t>
      </w:r>
      <w:proofErr w:type="gramStart"/>
      <w:r>
        <w:rPr>
          <w:lang w:eastAsia="zh-CN"/>
        </w:rPr>
        <w:t>樽</w:t>
      </w:r>
      <w:proofErr w:type="gramEnd"/>
      <w:r>
        <w:rPr>
          <w:lang w:eastAsia="zh-CN"/>
        </w:rPr>
        <w:t>開金殿日，率舞</w:t>
      </w:r>
      <w:proofErr w:type="gramStart"/>
      <w:r>
        <w:rPr>
          <w:lang w:eastAsia="zh-CN"/>
        </w:rPr>
        <w:t>勢</w:t>
      </w:r>
      <w:proofErr w:type="gramEnd"/>
      <w:r>
        <w:rPr>
          <w:lang w:eastAsia="zh-CN"/>
        </w:rPr>
        <w:t>齊興</w:t>
      </w:r>
    </w:p>
    <w:p w14:paraId="56FACEBB" w14:textId="77777777" w:rsidR="007A29CB" w:rsidRDefault="00000000">
      <w:proofErr w:type="spellStart"/>
      <w:r>
        <w:t>賦得記事珠得</w:t>
      </w:r>
      <w:proofErr w:type="spellEnd"/>
      <w:r>
        <w:rPr>
          <w:rFonts w:eastAsia="宋体" w:hint="eastAsia"/>
          <w:lang w:eastAsia="zh-CN"/>
        </w:rPr>
        <w:t>“</w:t>
      </w:r>
      <w:r>
        <w:t>珠</w:t>
      </w:r>
      <w:r>
        <w:rPr>
          <w:rFonts w:eastAsia="宋体" w:hint="eastAsia"/>
          <w:lang w:eastAsia="zh-CN"/>
        </w:rPr>
        <w:t>”</w:t>
      </w:r>
      <w:proofErr w:type="spellStart"/>
      <w:r>
        <w:t>字，五言八韻</w:t>
      </w:r>
      <w:proofErr w:type="spellEnd"/>
      <w:r>
        <w:t>。</w:t>
      </w:r>
    </w:p>
    <w:p w14:paraId="6ED9C342" w14:textId="77777777" w:rsidR="007A29CB" w:rsidRDefault="00000000">
      <w:proofErr w:type="spellStart"/>
      <w:r>
        <w:t>往事從何記？尋源藉慧珠。因心原不隔，在手適相符。乍以三隅反，如穿九曲紆</w:t>
      </w:r>
      <w:proofErr w:type="spellEnd"/>
    </w:p>
    <w:p w14:paraId="3324A753" w14:textId="77777777" w:rsidR="007A29CB" w:rsidRDefault="00000000">
      <w:proofErr w:type="spellStart"/>
      <w:r>
        <w:t>星羅真可數，月印總無殊。象罔求何易？牟尼照已輸。探疑明鏡徹，藏合智囊俱。寶氣</w:t>
      </w:r>
      <w:proofErr w:type="spellEnd"/>
    </w:p>
    <w:p w14:paraId="2033E7CE" w14:textId="77777777" w:rsidR="007A29CB" w:rsidRDefault="00000000">
      <w:proofErr w:type="spellStart"/>
      <w:r>
        <w:t>觀原朗，圓光鑒不孤。燕公多碩畫，曠代仰訏謨</w:t>
      </w:r>
      <w:proofErr w:type="spellEnd"/>
    </w:p>
    <w:p w14:paraId="02509CB6" w14:textId="77777777" w:rsidR="007A29CB" w:rsidRDefault="00000000">
      <w:proofErr w:type="spellStart"/>
      <w:r>
        <w:t>賦得竹聲兼</w:t>
      </w:r>
      <w:proofErr w:type="gramStart"/>
      <w:r>
        <w:t>夜泉得</w:t>
      </w:r>
      <w:proofErr w:type="spellEnd"/>
      <w:proofErr w:type="gramEnd"/>
      <w:r>
        <w:rPr>
          <w:rFonts w:eastAsia="宋体" w:hint="eastAsia"/>
          <w:lang w:eastAsia="zh-CN"/>
        </w:rPr>
        <w:t>“</w:t>
      </w:r>
      <w:r>
        <w:t>清</w:t>
      </w:r>
      <w:r>
        <w:rPr>
          <w:rFonts w:eastAsia="宋体" w:hint="eastAsia"/>
          <w:lang w:eastAsia="zh-CN"/>
        </w:rPr>
        <w:t>”</w:t>
      </w:r>
      <w:proofErr w:type="spellStart"/>
      <w:r>
        <w:t>字，五言八韻</w:t>
      </w:r>
      <w:proofErr w:type="spellEnd"/>
      <w:r>
        <w:t>。</w:t>
      </w:r>
    </w:p>
    <w:p w14:paraId="6998A18B" w14:textId="77777777" w:rsidR="007A29CB" w:rsidRDefault="00000000">
      <w:proofErr w:type="spellStart"/>
      <w:r>
        <w:t>夢裏琤瑽響，林泉正月明</w:t>
      </w:r>
      <w:proofErr w:type="spellEnd"/>
      <w:r>
        <w:t>。</w:t>
      </w:r>
      <w:r>
        <w:rPr>
          <w:lang w:eastAsia="zh-CN"/>
        </w:rPr>
        <w:t>輕風吹竹葉，遥夜雜波聲。濤豈如松遠，音原共水清。</w:t>
      </w:r>
      <w:r>
        <w:t>暗</w:t>
      </w:r>
    </w:p>
    <w:p w14:paraId="1F7A50E1" w14:textId="77777777" w:rsidR="007A29CB" w:rsidRDefault="00000000">
      <w:pPr>
        <w:rPr>
          <w:lang w:eastAsia="zh-CN"/>
        </w:rPr>
      </w:pPr>
      <w:r>
        <w:rPr>
          <w:lang w:eastAsia="zh-CN"/>
        </w:rPr>
        <w:t>摇宣爽籟，低咽間疎更。瑟瑟</w:t>
      </w:r>
      <w:proofErr w:type="gramStart"/>
      <w:r>
        <w:rPr>
          <w:lang w:eastAsia="zh-CN"/>
        </w:rPr>
        <w:t>疑</w:t>
      </w:r>
      <w:proofErr w:type="gramEnd"/>
      <w:r>
        <w:rPr>
          <w:lang w:eastAsia="zh-CN"/>
        </w:rPr>
        <w:t>交奏，涓涓自迭鳴。幽篁聽未寂，碧</w:t>
      </w:r>
      <w:proofErr w:type="gramStart"/>
      <w:r>
        <w:rPr>
          <w:lang w:eastAsia="zh-CN"/>
        </w:rPr>
        <w:t>澗</w:t>
      </w:r>
      <w:proofErr w:type="gramEnd"/>
      <w:r>
        <w:rPr>
          <w:lang w:eastAsia="zh-CN"/>
        </w:rPr>
        <w:t>韻仍生。支枕心逾</w:t>
      </w:r>
    </w:p>
    <w:p w14:paraId="327D8A20" w14:textId="77777777" w:rsidR="007A29CB" w:rsidRDefault="00000000">
      <w:pPr>
        <w:rPr>
          <w:lang w:eastAsia="zh-CN"/>
        </w:rPr>
      </w:pPr>
      <w:r>
        <w:rPr>
          <w:lang w:eastAsia="zh-CN"/>
        </w:rPr>
        <w:t>静，披衣</w:t>
      </w:r>
      <w:proofErr w:type="gramStart"/>
      <w:r>
        <w:rPr>
          <w:lang w:eastAsia="zh-CN"/>
        </w:rPr>
        <w:t>耳乍盈</w:t>
      </w:r>
      <w:proofErr w:type="gramEnd"/>
      <w:r>
        <w:rPr>
          <w:lang w:eastAsia="zh-CN"/>
        </w:rPr>
        <w:t>。</w:t>
      </w:r>
      <w:proofErr w:type="gramStart"/>
      <w:r>
        <w:rPr>
          <w:lang w:eastAsia="zh-CN"/>
        </w:rPr>
        <w:t>絲桐如可</w:t>
      </w:r>
      <w:proofErr w:type="gramEnd"/>
      <w:r>
        <w:rPr>
          <w:lang w:eastAsia="zh-CN"/>
        </w:rPr>
        <w:t>寫，一曲寄高情</w:t>
      </w:r>
    </w:p>
    <w:p w14:paraId="1528C4EB" w14:textId="77777777" w:rsidR="007A29CB" w:rsidRDefault="00000000">
      <w:proofErr w:type="spellStart"/>
      <w:r>
        <w:t>賦得潤下作鹹</w:t>
      </w:r>
      <w:proofErr w:type="spellEnd"/>
    </w:p>
    <w:p w14:paraId="5817364C" w14:textId="77777777" w:rsidR="007A29CB" w:rsidRDefault="00000000">
      <w:r>
        <w:t>得</w:t>
      </w:r>
      <w:r>
        <w:rPr>
          <w:rFonts w:eastAsia="宋体" w:hint="eastAsia"/>
          <w:lang w:eastAsia="zh-CN"/>
        </w:rPr>
        <w:t>“</w:t>
      </w:r>
      <w:r>
        <w:t>鹹</w:t>
      </w:r>
      <w:r>
        <w:rPr>
          <w:rFonts w:eastAsia="宋体" w:hint="eastAsia"/>
          <w:lang w:eastAsia="zh-CN"/>
        </w:rPr>
        <w:t>”</w:t>
      </w:r>
      <w:proofErr w:type="spellStart"/>
      <w:r>
        <w:t>字，五言八韻</w:t>
      </w:r>
      <w:proofErr w:type="spellEnd"/>
      <w:r>
        <w:t>。</w:t>
      </w:r>
    </w:p>
    <w:p w14:paraId="0D8AF407" w14:textId="77777777" w:rsidR="007A29CB" w:rsidRDefault="00000000">
      <w:proofErr w:type="spellStart"/>
      <w:r>
        <w:t>水泉原卜坎，山澤亦占咸。就下常含潤，成功乃作鹹。熬波同雪白，佐食應冬嚴。海</w:t>
      </w:r>
      <w:proofErr w:type="spellEnd"/>
    </w:p>
    <w:p w14:paraId="26C07208" w14:textId="77777777" w:rsidR="007A29CB" w:rsidRDefault="00000000">
      <w:proofErr w:type="spellStart"/>
      <w:r>
        <w:t>客新嘗味，鹽人舊設監。釜湘傾萬斛，舟運轉千帆</w:t>
      </w:r>
      <w:proofErr w:type="spellEnd"/>
      <w:r>
        <w:t>。</w:t>
      </w:r>
      <w:r>
        <w:rPr>
          <w:lang w:eastAsia="zh-CN"/>
        </w:rPr>
        <w:t>與鐵供征税，偕絺入貢函。</w:t>
      </w:r>
      <w:proofErr w:type="spellStart"/>
      <w:r>
        <w:t>地原名以</w:t>
      </w:r>
      <w:proofErr w:type="spellEnd"/>
    </w:p>
    <w:p w14:paraId="3FE36D4E" w14:textId="77777777" w:rsidR="007A29CB" w:rsidRDefault="00000000">
      <w:pPr>
        <w:rPr>
          <w:lang w:eastAsia="zh-CN"/>
        </w:rPr>
      </w:pPr>
      <w:r>
        <w:rPr>
          <w:lang w:eastAsia="zh-CN"/>
        </w:rPr>
        <w:t>【第</w:t>
      </w:r>
      <w:r>
        <w:rPr>
          <w:lang w:eastAsia="zh-CN"/>
        </w:rPr>
        <w:t>200</w:t>
      </w:r>
      <w:r>
        <w:rPr>
          <w:lang w:eastAsia="zh-CN"/>
        </w:rPr>
        <w:t>页】</w:t>
      </w:r>
    </w:p>
    <w:p w14:paraId="12E51F5B" w14:textId="77777777" w:rsidR="007A29CB" w:rsidRDefault="00000000">
      <w:pPr>
        <w:rPr>
          <w:lang w:eastAsia="zh-CN"/>
        </w:rPr>
      </w:pPr>
      <w:r>
        <w:rPr>
          <w:lang w:eastAsia="zh-CN"/>
        </w:rPr>
        <w:t>鹵，義合訓爲銜。鼎</w:t>
      </w:r>
      <w:proofErr w:type="gramStart"/>
      <w:r>
        <w:rPr>
          <w:lang w:eastAsia="zh-CN"/>
        </w:rPr>
        <w:t>鼐</w:t>
      </w:r>
      <w:proofErr w:type="gramEnd"/>
      <w:r>
        <w:rPr>
          <w:lang w:eastAsia="zh-CN"/>
        </w:rPr>
        <w:t>調元化，和羮定不凡</w:t>
      </w:r>
    </w:p>
    <w:p w14:paraId="7AF0AD9D" w14:textId="77777777" w:rsidR="007A29CB" w:rsidRDefault="00000000">
      <w:pPr>
        <w:rPr>
          <w:lang w:eastAsia="zh-CN"/>
        </w:rPr>
      </w:pPr>
      <w:r>
        <w:rPr>
          <w:lang w:eastAsia="zh-CN"/>
        </w:rPr>
        <w:lastRenderedPageBreak/>
        <w:t>賦得遊絲横路</w:t>
      </w:r>
    </w:p>
    <w:p w14:paraId="7E414BC7" w14:textId="77777777" w:rsidR="007A29CB" w:rsidRDefault="00000000">
      <w:pPr>
        <w:rPr>
          <w:lang w:eastAsia="zh-CN"/>
        </w:rPr>
      </w:pPr>
      <w:r>
        <w:rPr>
          <w:lang w:eastAsia="zh-CN"/>
        </w:rPr>
        <w:t>得</w:t>
      </w:r>
      <w:r>
        <w:rPr>
          <w:rFonts w:eastAsia="宋体" w:hint="eastAsia"/>
          <w:lang w:eastAsia="zh-CN"/>
        </w:rPr>
        <w:t>“</w:t>
      </w:r>
      <w:r>
        <w:rPr>
          <w:lang w:eastAsia="zh-CN"/>
        </w:rPr>
        <w:t>留</w:t>
      </w:r>
      <w:r>
        <w:rPr>
          <w:rFonts w:eastAsia="宋体" w:hint="eastAsia"/>
          <w:lang w:eastAsia="zh-CN"/>
        </w:rPr>
        <w:t>”</w:t>
      </w:r>
      <w:r>
        <w:rPr>
          <w:lang w:eastAsia="zh-CN"/>
        </w:rPr>
        <w:t>字，五言八韻</w:t>
      </w:r>
    </w:p>
    <w:p w14:paraId="2A05194A" w14:textId="77777777" w:rsidR="007A29CB" w:rsidRDefault="00000000">
      <w:proofErr w:type="spellStart"/>
      <w:r>
        <w:t>何客異鄉遊，春暉靄若流</w:t>
      </w:r>
      <w:proofErr w:type="spellEnd"/>
      <w:r>
        <w:t>。</w:t>
      </w:r>
      <w:r>
        <w:rPr>
          <w:lang w:eastAsia="zh-CN"/>
        </w:rPr>
        <w:t>晴絲横裊裊，别路去悠悠。無力隨舒卷多情暫逗遛。</w:t>
      </w:r>
      <w:r>
        <w:t>日</w:t>
      </w:r>
    </w:p>
    <w:p w14:paraId="20A7F970" w14:textId="77777777" w:rsidR="007A29CB" w:rsidRDefault="00000000">
      <w:pPr>
        <w:rPr>
          <w:lang w:eastAsia="zh-CN"/>
        </w:rPr>
      </w:pPr>
      <w:proofErr w:type="spellStart"/>
      <w:r>
        <w:t>暄南浦外，風軟灞橋頭</w:t>
      </w:r>
      <w:proofErr w:type="spellEnd"/>
      <w:r>
        <w:t>。</w:t>
      </w:r>
      <w:r>
        <w:rPr>
          <w:lang w:eastAsia="zh-CN"/>
        </w:rPr>
        <w:t>爲惜行踪急，還憐道里修。故將維縶意，聊解别離愁。戀戀如相</w:t>
      </w:r>
    </w:p>
    <w:p w14:paraId="6718F116" w14:textId="77777777" w:rsidR="007A29CB" w:rsidRDefault="00000000">
      <w:pPr>
        <w:rPr>
          <w:lang w:eastAsia="zh-CN"/>
        </w:rPr>
      </w:pPr>
      <w:r>
        <w:rPr>
          <w:lang w:eastAsia="zh-CN"/>
        </w:rPr>
        <w:t>阻，依依似欲留。征塵終莫挽，空自</w:t>
      </w:r>
      <w:proofErr w:type="gramStart"/>
      <w:r>
        <w:rPr>
          <w:lang w:eastAsia="zh-CN"/>
        </w:rPr>
        <w:t>逐烟浮</w:t>
      </w:r>
      <w:proofErr w:type="gramEnd"/>
    </w:p>
    <w:p w14:paraId="42E5CA0F" w14:textId="77777777" w:rsidR="007A29CB" w:rsidRDefault="00000000">
      <w:proofErr w:type="spellStart"/>
      <w:r>
        <w:t>其二</w:t>
      </w:r>
      <w:proofErr w:type="spellEnd"/>
    </w:p>
    <w:p w14:paraId="04857EF7" w14:textId="77777777" w:rsidR="007A29CB" w:rsidRDefault="00000000">
      <w:proofErr w:type="spellStart"/>
      <w:r>
        <w:t>頗有纏綿意悠然一縷浮。正憑羸馬度忽似故人留。細引榆錢貫，低隨柳帶抽。時</w:t>
      </w:r>
      <w:proofErr w:type="spellEnd"/>
    </w:p>
    <w:p w14:paraId="10647139" w14:textId="77777777" w:rsidR="007A29CB" w:rsidRDefault="00000000">
      <w:proofErr w:type="spellStart"/>
      <w:r>
        <w:t>拖三兩尺，畫出淺深愁。原草碧方長，野花紅更稠。此心同縹緲，極目自夷猶。繞轡情難</w:t>
      </w:r>
      <w:proofErr w:type="spellEnd"/>
    </w:p>
    <w:p w14:paraId="7858409D" w14:textId="77777777" w:rsidR="007A29CB" w:rsidRDefault="00000000">
      <w:proofErr w:type="spellStart"/>
      <w:r>
        <w:t>已，牽衣思轉柔。不知東逝水，何自急長流</w:t>
      </w:r>
      <w:proofErr w:type="spellEnd"/>
      <w:r>
        <w:t>？</w:t>
      </w:r>
    </w:p>
    <w:p w14:paraId="6CB3CDFB" w14:textId="77777777" w:rsidR="007A29CB" w:rsidRDefault="00000000">
      <w:proofErr w:type="spellStart"/>
      <w:r>
        <w:t>賦得日色明桑枝得</w:t>
      </w:r>
      <w:proofErr w:type="spellEnd"/>
      <w:r>
        <w:rPr>
          <w:rFonts w:eastAsia="宋体" w:hint="eastAsia"/>
          <w:lang w:eastAsia="zh-CN"/>
        </w:rPr>
        <w:t>“</w:t>
      </w:r>
      <w:r>
        <w:t>宜</w:t>
      </w:r>
      <w:r>
        <w:rPr>
          <w:rFonts w:eastAsia="宋体" w:hint="eastAsia"/>
          <w:lang w:eastAsia="zh-CN"/>
        </w:rPr>
        <w:t>”</w:t>
      </w:r>
      <w:proofErr w:type="spellStart"/>
      <w:r>
        <w:t>字，五言八韻</w:t>
      </w:r>
      <w:proofErr w:type="spellEnd"/>
    </w:p>
    <w:p w14:paraId="48F1F544" w14:textId="77777777" w:rsidR="007A29CB" w:rsidRDefault="00000000">
      <w:proofErr w:type="spellStart"/>
      <w:r>
        <w:t>桑陰相接處日色正暄時。錯認陽烏影來棲若木枝。九華昇自滿五畝種偏宜。緑</w:t>
      </w:r>
      <w:proofErr w:type="spellEnd"/>
    </w:p>
    <w:p w14:paraId="055B1EE1" w14:textId="77777777" w:rsidR="007A29CB" w:rsidRDefault="00000000">
      <w:proofErr w:type="spellStart"/>
      <w:r>
        <w:t>葉林間秀，圓光隴上移。試看清影動，知有惠風吹。朗潤」芳陌</w:t>
      </w:r>
      <w:r>
        <w:t>Qu</w:t>
      </w:r>
      <w:r>
        <w:t>，青蔥蔭短籬。柳殊</w:t>
      </w:r>
      <w:proofErr w:type="spellEnd"/>
    </w:p>
    <w:p w14:paraId="13BC43CE" w14:textId="77777777" w:rsidR="007A29CB" w:rsidRDefault="00000000">
      <w:pPr>
        <w:rPr>
          <w:lang w:eastAsia="zh-CN"/>
        </w:rPr>
      </w:pPr>
      <w:r>
        <w:rPr>
          <w:lang w:eastAsia="zh-CN"/>
        </w:rPr>
        <w:t>【第</w:t>
      </w:r>
      <w:r>
        <w:rPr>
          <w:lang w:eastAsia="zh-CN"/>
        </w:rPr>
        <w:t>201</w:t>
      </w:r>
      <w:r>
        <w:rPr>
          <w:lang w:eastAsia="zh-CN"/>
        </w:rPr>
        <w:t>页】</w:t>
      </w:r>
    </w:p>
    <w:p w14:paraId="3881F3CD" w14:textId="77777777" w:rsidR="007A29CB" w:rsidRDefault="00000000">
      <w:pPr>
        <w:rPr>
          <w:rFonts w:eastAsia="宋体"/>
          <w:lang w:eastAsia="zh-CN"/>
        </w:rPr>
      </w:pPr>
      <w:r>
        <w:rPr>
          <w:lang w:eastAsia="zh-CN"/>
        </w:rPr>
        <w:t>新月照，花異夕陽遲。戴</w:t>
      </w:r>
      <w:proofErr w:type="gramStart"/>
      <w:r>
        <w:rPr>
          <w:lang w:eastAsia="zh-CN"/>
        </w:rPr>
        <w:t>勝</w:t>
      </w:r>
      <w:proofErr w:type="gramEnd"/>
      <w:r>
        <w:rPr>
          <w:lang w:eastAsia="zh-CN"/>
        </w:rPr>
        <w:t>方占候，</w:t>
      </w:r>
      <w:proofErr w:type="gramStart"/>
      <w:r>
        <w:rPr>
          <w:lang w:eastAsia="zh-CN"/>
        </w:rPr>
        <w:t>爰求正</w:t>
      </w:r>
      <w:proofErr w:type="gramEnd"/>
      <w:r>
        <w:rPr>
          <w:lang w:eastAsia="zh-CN"/>
        </w:rPr>
        <w:t>及</w:t>
      </w:r>
      <w:r>
        <w:rPr>
          <w:rFonts w:eastAsia="宋体" w:hint="eastAsia"/>
          <w:lang w:eastAsia="zh-CN"/>
        </w:rPr>
        <w:t>•</w:t>
      </w:r>
    </w:p>
    <w:p w14:paraId="6C72E1A0" w14:textId="77777777" w:rsidR="007A29CB" w:rsidRDefault="00000000">
      <w:proofErr w:type="spellStart"/>
      <w:r>
        <w:t>其二</w:t>
      </w:r>
      <w:proofErr w:type="spellEnd"/>
    </w:p>
    <w:p w14:paraId="0E46B562" w14:textId="77777777" w:rsidR="007A29CB" w:rsidRDefault="00000000">
      <w:pPr>
        <w:rPr>
          <w:lang w:eastAsia="zh-CN"/>
        </w:rPr>
      </w:pPr>
      <w:proofErr w:type="spellStart"/>
      <w:r>
        <w:t>皎皎清光透，紛紛翠葉披</w:t>
      </w:r>
      <w:proofErr w:type="spellEnd"/>
      <w:r>
        <w:t>。</w:t>
      </w:r>
      <w:r>
        <w:rPr>
          <w:lang w:eastAsia="zh-CN"/>
        </w:rPr>
        <w:t>乍摇千樹影，如暖萬年枝。蠶箔來何早，烏踆到轉遲。寒</w:t>
      </w:r>
    </w:p>
    <w:p w14:paraId="49A926A0" w14:textId="77777777" w:rsidR="007A29CB" w:rsidRDefault="00000000">
      <w:pPr>
        <w:rPr>
          <w:lang w:eastAsia="zh-CN"/>
        </w:rPr>
      </w:pPr>
      <w:r>
        <w:rPr>
          <w:lang w:eastAsia="zh-CN"/>
        </w:rPr>
        <w:t>煙消綺</w:t>
      </w:r>
      <w:proofErr w:type="gramStart"/>
      <w:r>
        <w:rPr>
          <w:lang w:eastAsia="zh-CN"/>
        </w:rPr>
        <w:t>陌</w:t>
      </w:r>
      <w:proofErr w:type="gramEnd"/>
      <w:r>
        <w:rPr>
          <w:lang w:eastAsia="zh-CN"/>
        </w:rPr>
        <w:t>新緑滿疎籬。草際風浮日松間月挂時。每當</w:t>
      </w:r>
      <w:proofErr w:type="gramStart"/>
      <w:r>
        <w:rPr>
          <w:lang w:eastAsia="zh-CN"/>
        </w:rPr>
        <w:t>斜景射</w:t>
      </w:r>
      <w:proofErr w:type="gramEnd"/>
      <w:r>
        <w:rPr>
          <w:lang w:eastAsia="zh-CN"/>
        </w:rPr>
        <w:t>，恰見午陰移。嘉</w:t>
      </w:r>
      <w:proofErr w:type="gramStart"/>
      <w:r>
        <w:rPr>
          <w:lang w:eastAsia="zh-CN"/>
        </w:rPr>
        <w:t>木盈蓬</w:t>
      </w:r>
      <w:proofErr w:type="gramEnd"/>
    </w:p>
    <w:p w14:paraId="793BA08A" w14:textId="77777777" w:rsidR="007A29CB" w:rsidRDefault="00000000">
      <w:pPr>
        <w:rPr>
          <w:lang w:eastAsia="zh-CN"/>
        </w:rPr>
      </w:pPr>
      <w:r>
        <w:rPr>
          <w:lang w:eastAsia="zh-CN"/>
        </w:rPr>
        <w:t>島，芳林繞鳳池。智臨欽普照，羣仰大君宜</w:t>
      </w:r>
    </w:p>
    <w:p w14:paraId="7F8AB4DB" w14:textId="77777777" w:rsidR="007A29CB" w:rsidRDefault="00000000">
      <w:proofErr w:type="spellStart"/>
      <w:r>
        <w:t>賦得平秩西成</w:t>
      </w:r>
      <w:proofErr w:type="spellEnd"/>
    </w:p>
    <w:p w14:paraId="074936F7" w14:textId="77777777" w:rsidR="007A29CB" w:rsidRDefault="00000000">
      <w:r>
        <w:t>得</w:t>
      </w:r>
      <w:r>
        <w:rPr>
          <w:rFonts w:eastAsia="宋体" w:hint="eastAsia"/>
          <w:lang w:eastAsia="zh-CN"/>
        </w:rPr>
        <w:t>“</w:t>
      </w:r>
      <w:r>
        <w:t>成</w:t>
      </w:r>
      <w:r>
        <w:rPr>
          <w:rFonts w:eastAsia="宋体" w:hint="eastAsia"/>
          <w:lang w:eastAsia="zh-CN"/>
        </w:rPr>
        <w:t>”</w:t>
      </w:r>
      <w:proofErr w:type="spellStart"/>
      <w:r>
        <w:t>字，五言八韻</w:t>
      </w:r>
      <w:proofErr w:type="spellEnd"/>
      <w:r>
        <w:t>。</w:t>
      </w:r>
    </w:p>
    <w:p w14:paraId="1ECE4985" w14:textId="77777777" w:rsidR="007A29CB" w:rsidRDefault="00000000">
      <w:proofErr w:type="spellStart"/>
      <w:r>
        <w:t>宅西隆帝命。萬寶及時成</w:t>
      </w:r>
      <w:proofErr w:type="spellEnd"/>
      <w:r>
        <w:t>。</w:t>
      </w:r>
      <w:r>
        <w:rPr>
          <w:lang w:eastAsia="zh-CN"/>
        </w:rPr>
        <w:t>政以平均洽功緣秩叙明。裁衣金落剪，薦稻玉炊秔。</w:t>
      </w:r>
      <w:r>
        <w:t>公</w:t>
      </w:r>
    </w:p>
    <w:p w14:paraId="6AE73819" w14:textId="77777777" w:rsidR="007A29CB" w:rsidRDefault="00000000">
      <w:pPr>
        <w:rPr>
          <w:lang w:eastAsia="zh-CN"/>
        </w:rPr>
      </w:pPr>
      <w:proofErr w:type="spellStart"/>
      <w:r>
        <w:t>子裳初整，曾孫稼早盈。辨辰逢酉就，占日協庚更</w:t>
      </w:r>
      <w:proofErr w:type="spellEnd"/>
      <w:r>
        <w:t>。</w:t>
      </w:r>
      <w:r>
        <w:rPr>
          <w:lang w:eastAsia="zh-CN"/>
        </w:rPr>
        <w:t>兑説方宜正，秋揫義益精。絪緼諧物</w:t>
      </w:r>
    </w:p>
    <w:p w14:paraId="43600D8B" w14:textId="77777777" w:rsidR="007A29CB" w:rsidRDefault="00000000">
      <w:pPr>
        <w:rPr>
          <w:lang w:eastAsia="zh-CN"/>
        </w:rPr>
      </w:pPr>
      <w:r>
        <w:rPr>
          <w:lang w:eastAsia="zh-CN"/>
        </w:rPr>
        <w:t>化，次第合天行。敬</w:t>
      </w:r>
      <w:proofErr w:type="gramStart"/>
      <w:r>
        <w:rPr>
          <w:lang w:eastAsia="zh-CN"/>
        </w:rPr>
        <w:t>授勤民事</w:t>
      </w:r>
      <w:proofErr w:type="gramEnd"/>
      <w:r>
        <w:rPr>
          <w:lang w:eastAsia="zh-CN"/>
        </w:rPr>
        <w:t>，</w:t>
      </w:r>
      <w:proofErr w:type="gramStart"/>
      <w:r>
        <w:rPr>
          <w:lang w:eastAsia="zh-CN"/>
        </w:rPr>
        <w:t>調元治道</w:t>
      </w:r>
      <w:proofErr w:type="gramEnd"/>
      <w:r>
        <w:rPr>
          <w:lang w:eastAsia="zh-CN"/>
        </w:rPr>
        <w:t>亨</w:t>
      </w:r>
    </w:p>
    <w:p w14:paraId="56F46E14" w14:textId="77777777" w:rsidR="007A29CB" w:rsidRDefault="00000000">
      <w:proofErr w:type="spellStart"/>
      <w:r>
        <w:lastRenderedPageBreak/>
        <w:t>賦得同人于野得</w:t>
      </w:r>
      <w:proofErr w:type="spellEnd"/>
      <w:r>
        <w:rPr>
          <w:rFonts w:eastAsia="宋体" w:hint="eastAsia"/>
          <w:lang w:eastAsia="zh-CN"/>
        </w:rPr>
        <w:t>“</w:t>
      </w:r>
      <w:r>
        <w:t>人</w:t>
      </w:r>
      <w:r>
        <w:rPr>
          <w:rFonts w:eastAsia="宋体" w:hint="eastAsia"/>
          <w:lang w:eastAsia="zh-CN"/>
        </w:rPr>
        <w:t>”</w:t>
      </w:r>
      <w:proofErr w:type="spellStart"/>
      <w:r>
        <w:t>字，五言八韻</w:t>
      </w:r>
      <w:proofErr w:type="spellEnd"/>
    </w:p>
    <w:p w14:paraId="7A2FD445" w14:textId="77777777" w:rsidR="007A29CB" w:rsidRDefault="00000000">
      <w:pPr>
        <w:rPr>
          <w:lang w:eastAsia="zh-CN"/>
        </w:rPr>
      </w:pPr>
      <w:proofErr w:type="spellStart"/>
      <w:r>
        <w:t>集益資三友，同心協二人。涉川行乃順，于野愛還均。上下聯交廣，西南得助神</w:t>
      </w:r>
      <w:proofErr w:type="spellEnd"/>
      <w:r>
        <w:t>。</w:t>
      </w:r>
      <w:r>
        <w:rPr>
          <w:lang w:eastAsia="zh-CN"/>
        </w:rPr>
        <w:t>天</w:t>
      </w:r>
    </w:p>
    <w:p w14:paraId="17EF678F" w14:textId="77777777" w:rsidR="007A29CB" w:rsidRDefault="00000000">
      <w:r>
        <w:rPr>
          <w:lang w:eastAsia="zh-CN"/>
        </w:rPr>
        <w:t>高聞鶴</w:t>
      </w:r>
      <w:proofErr w:type="gramStart"/>
      <w:r>
        <w:rPr>
          <w:lang w:eastAsia="zh-CN"/>
        </w:rPr>
        <w:t>唳</w:t>
      </w:r>
      <w:proofErr w:type="gramEnd"/>
      <w:r>
        <w:rPr>
          <w:lang w:eastAsia="zh-CN"/>
        </w:rPr>
        <w:t>海闊引鷗馴。</w:t>
      </w:r>
      <w:proofErr w:type="gramStart"/>
      <w:r>
        <w:rPr>
          <w:lang w:eastAsia="zh-CN"/>
        </w:rPr>
        <w:t>彖</w:t>
      </w:r>
      <w:proofErr w:type="gramEnd"/>
      <w:r>
        <w:rPr>
          <w:lang w:eastAsia="zh-CN"/>
        </w:rPr>
        <w:t>卜來无咎爻占富以鄰。似蘭芬自遠如水</w:t>
      </w:r>
      <w:proofErr w:type="gramStart"/>
      <w:r>
        <w:rPr>
          <w:lang w:eastAsia="zh-CN"/>
        </w:rPr>
        <w:t>味逾醇</w:t>
      </w:r>
      <w:proofErr w:type="gramEnd"/>
      <w:r>
        <w:rPr>
          <w:lang w:eastAsia="zh-CN"/>
        </w:rPr>
        <w:t>。</w:t>
      </w:r>
      <w:proofErr w:type="spellStart"/>
      <w:r>
        <w:t>拇解朋斯</w:t>
      </w:r>
      <w:proofErr w:type="spellEnd"/>
    </w:p>
    <w:p w14:paraId="5664A29A" w14:textId="77777777" w:rsidR="007A29CB" w:rsidRDefault="00000000">
      <w:pPr>
        <w:rPr>
          <w:lang w:eastAsia="zh-CN"/>
        </w:rPr>
      </w:pPr>
      <w:r>
        <w:rPr>
          <w:lang w:eastAsia="zh-CN"/>
        </w:rPr>
        <w:t>【第</w:t>
      </w:r>
      <w:r>
        <w:rPr>
          <w:lang w:eastAsia="zh-CN"/>
        </w:rPr>
        <w:t>202</w:t>
      </w:r>
      <w:r>
        <w:rPr>
          <w:lang w:eastAsia="zh-CN"/>
        </w:rPr>
        <w:t>页】</w:t>
      </w:r>
    </w:p>
    <w:p w14:paraId="6DBEDCFD" w14:textId="77777777" w:rsidR="007A29CB" w:rsidRDefault="00000000">
      <w:pPr>
        <w:rPr>
          <w:lang w:eastAsia="zh-CN"/>
        </w:rPr>
      </w:pPr>
      <w:r>
        <w:rPr>
          <w:lang w:eastAsia="zh-CN"/>
        </w:rPr>
        <w:t>至，</w:t>
      </w:r>
      <w:proofErr w:type="gramStart"/>
      <w:r>
        <w:rPr>
          <w:lang w:eastAsia="zh-CN"/>
        </w:rPr>
        <w:t>筐承信早伸</w:t>
      </w:r>
      <w:proofErr w:type="gramEnd"/>
      <w:r>
        <w:rPr>
          <w:lang w:eastAsia="zh-CN"/>
        </w:rPr>
        <w:t>。無私</w:t>
      </w:r>
      <w:proofErr w:type="gramStart"/>
      <w:r>
        <w:rPr>
          <w:lang w:eastAsia="zh-CN"/>
        </w:rPr>
        <w:t>參</w:t>
      </w:r>
      <w:proofErr w:type="gramEnd"/>
      <w:r>
        <w:rPr>
          <w:lang w:eastAsia="zh-CN"/>
        </w:rPr>
        <w:t>覆載，萬類荷陶鈞</w:t>
      </w:r>
    </w:p>
    <w:p w14:paraId="4E30B717" w14:textId="77777777" w:rsidR="007A29CB" w:rsidRDefault="00000000">
      <w:proofErr w:type="spellStart"/>
      <w:r>
        <w:t>賦得百川赴巨海</w:t>
      </w:r>
      <w:proofErr w:type="spellEnd"/>
    </w:p>
    <w:p w14:paraId="3DECDDD3" w14:textId="77777777" w:rsidR="007A29CB" w:rsidRDefault="00000000">
      <w:r>
        <w:t>得</w:t>
      </w:r>
      <w:r>
        <w:rPr>
          <w:rFonts w:eastAsia="宋体" w:hint="eastAsia"/>
          <w:lang w:eastAsia="zh-CN"/>
        </w:rPr>
        <w:t>“</w:t>
      </w:r>
      <w:r>
        <w:t>收</w:t>
      </w:r>
      <w:r>
        <w:rPr>
          <w:rFonts w:eastAsia="宋体" w:hint="eastAsia"/>
          <w:lang w:eastAsia="zh-CN"/>
        </w:rPr>
        <w:t>”</w:t>
      </w:r>
      <w:proofErr w:type="spellStart"/>
      <w:r>
        <w:t>字，五言八韻</w:t>
      </w:r>
      <w:proofErr w:type="spellEnd"/>
    </w:p>
    <w:p w14:paraId="4306B3C8" w14:textId="77777777" w:rsidR="007A29CB" w:rsidRDefault="00000000">
      <w:proofErr w:type="spellStart"/>
      <w:r>
        <w:t>北極羣星拱，南溟衆派收。百川趨渤澥，萬里赴瀛洲。向若河名伯，朝宗瀆視侯。黄</w:t>
      </w:r>
      <w:proofErr w:type="spellEnd"/>
    </w:p>
    <w:p w14:paraId="732BC81C" w14:textId="77777777" w:rsidR="007A29CB" w:rsidRDefault="00000000">
      <w:pPr>
        <w:rPr>
          <w:lang w:eastAsia="zh-CN"/>
        </w:rPr>
      </w:pPr>
      <w:proofErr w:type="spellStart"/>
      <w:r>
        <w:t>牛辭渡口，白馬入潮頭。觀本難爲水，歸應不擇流</w:t>
      </w:r>
      <w:proofErr w:type="spellEnd"/>
      <w:r>
        <w:t>。</w:t>
      </w:r>
      <w:r>
        <w:rPr>
          <w:lang w:eastAsia="zh-CN"/>
        </w:rPr>
        <w:t>决來三既入，播處九皆投。浪繞蓬山</w:t>
      </w:r>
    </w:p>
    <w:p w14:paraId="71A8CCCF" w14:textId="77777777" w:rsidR="007A29CB" w:rsidRDefault="00000000">
      <w:pPr>
        <w:rPr>
          <w:lang w:eastAsia="zh-CN"/>
        </w:rPr>
      </w:pPr>
      <w:r>
        <w:rPr>
          <w:lang w:eastAsia="zh-CN"/>
        </w:rPr>
        <w:t>闊，詩聞鄴郡留。海涵惟聖度，</w:t>
      </w:r>
      <w:proofErr w:type="gramStart"/>
      <w:r>
        <w:rPr>
          <w:lang w:eastAsia="zh-CN"/>
        </w:rPr>
        <w:t>蠡</w:t>
      </w:r>
      <w:proofErr w:type="gramEnd"/>
      <w:r>
        <w:rPr>
          <w:lang w:eastAsia="zh-CN"/>
        </w:rPr>
        <w:t>測陋推求</w:t>
      </w:r>
    </w:p>
    <w:p w14:paraId="73C61E1A" w14:textId="77777777" w:rsidR="007A29CB" w:rsidRDefault="00000000">
      <w:proofErr w:type="spellStart"/>
      <w:r>
        <w:t>賦得夜雨剪春韭</w:t>
      </w:r>
      <w:proofErr w:type="spellEnd"/>
    </w:p>
    <w:p w14:paraId="127DC3DC" w14:textId="77777777" w:rsidR="007A29CB" w:rsidRDefault="00000000">
      <w:r>
        <w:t>得</w:t>
      </w:r>
      <w:r>
        <w:rPr>
          <w:rFonts w:eastAsia="宋体" w:hint="eastAsia"/>
          <w:lang w:eastAsia="zh-CN"/>
        </w:rPr>
        <w:t>“</w:t>
      </w:r>
      <w:r>
        <w:t>盤</w:t>
      </w:r>
      <w:r>
        <w:rPr>
          <w:rFonts w:eastAsia="宋体" w:hint="eastAsia"/>
          <w:lang w:eastAsia="zh-CN"/>
        </w:rPr>
        <w:t>”</w:t>
      </w:r>
      <w:proofErr w:type="spellStart"/>
      <w:r>
        <w:t>字，五言八韻</w:t>
      </w:r>
      <w:proofErr w:type="spellEnd"/>
    </w:p>
    <w:p w14:paraId="7DCF7E7F" w14:textId="77777777" w:rsidR="007A29CB" w:rsidRDefault="00000000">
      <w:proofErr w:type="spellStart"/>
      <w:r>
        <w:t>處士方留客，嘉殽可接歡。繞畦過夜雨，剪韭入春盤。濕泛光千點，濃裁緑一團。好</w:t>
      </w:r>
      <w:proofErr w:type="spellEnd"/>
    </w:p>
    <w:p w14:paraId="1C34DB74" w14:textId="77777777" w:rsidR="007A29CB" w:rsidRDefault="00000000">
      <w:pPr>
        <w:rPr>
          <w:lang w:eastAsia="zh-CN"/>
        </w:rPr>
      </w:pPr>
      <w:proofErr w:type="spellStart"/>
      <w:r>
        <w:t>將挑菜比，錯作獻羔看。嫩葉抽初遍，香根潤未乾。截來雙刃薄，灑徹五更寒</w:t>
      </w:r>
      <w:proofErr w:type="spellEnd"/>
      <w:r>
        <w:t>。</w:t>
      </w:r>
      <w:r>
        <w:rPr>
          <w:lang w:eastAsia="zh-CN"/>
        </w:rPr>
        <w:t>翠釜知先</w:t>
      </w:r>
    </w:p>
    <w:p w14:paraId="32D3BACC" w14:textId="77777777" w:rsidR="007A29CB" w:rsidRDefault="00000000">
      <w:pPr>
        <w:rPr>
          <w:lang w:eastAsia="zh-CN"/>
        </w:rPr>
      </w:pPr>
      <w:r>
        <w:rPr>
          <w:lang w:eastAsia="zh-CN"/>
        </w:rPr>
        <w:t>熟，黄梁擬並餐。七</w:t>
      </w:r>
      <w:proofErr w:type="gramStart"/>
      <w:r>
        <w:rPr>
          <w:lang w:eastAsia="zh-CN"/>
        </w:rPr>
        <w:t>菹</w:t>
      </w:r>
      <w:proofErr w:type="gramEnd"/>
      <w:r>
        <w:rPr>
          <w:lang w:eastAsia="zh-CN"/>
        </w:rPr>
        <w:t>供御膳，疏食念艱難</w:t>
      </w:r>
    </w:p>
    <w:p w14:paraId="7FB1ECC9" w14:textId="77777777" w:rsidR="007A29CB" w:rsidRDefault="00000000">
      <w:proofErr w:type="spellStart"/>
      <w:r>
        <w:t>賦得疎雨滴梧桐得</w:t>
      </w:r>
      <w:proofErr w:type="spellEnd"/>
      <w:r>
        <w:rPr>
          <w:rFonts w:eastAsia="宋体" w:hint="eastAsia"/>
          <w:lang w:eastAsia="zh-CN"/>
        </w:rPr>
        <w:t>“</w:t>
      </w:r>
      <w:r>
        <w:t>聲</w:t>
      </w:r>
      <w:r>
        <w:rPr>
          <w:rFonts w:eastAsia="宋体" w:hint="eastAsia"/>
          <w:lang w:eastAsia="zh-CN"/>
        </w:rPr>
        <w:t>”</w:t>
      </w:r>
      <w:proofErr w:type="spellStart"/>
      <w:r>
        <w:t>字，五言八韻</w:t>
      </w:r>
      <w:proofErr w:type="spellEnd"/>
      <w:r>
        <w:t>。</w:t>
      </w:r>
    </w:p>
    <w:p w14:paraId="67D5E290" w14:textId="77777777" w:rsidR="007A29CB" w:rsidRDefault="00000000">
      <w:proofErr w:type="spellStart"/>
      <w:r>
        <w:t>何處廉纖響？高桐百尺盈。微雲收樹影，疎雨弄秋聲。滴葉微微濕，垂絲點點輕</w:t>
      </w:r>
      <w:proofErr w:type="spellEnd"/>
    </w:p>
    <w:p w14:paraId="13619EC8" w14:textId="77777777" w:rsidR="007A29CB" w:rsidRDefault="00000000">
      <w:proofErr w:type="spellStart"/>
      <w:r>
        <w:t>數行珠錯落，一片玉瑽琤。林外斜陽照，窗前曉夢驚。蕉心同帶潤，松籟共含清。淺緑多</w:t>
      </w:r>
      <w:proofErr w:type="spellEnd"/>
    </w:p>
    <w:p w14:paraId="23152AC9" w14:textId="77777777" w:rsidR="007A29CB" w:rsidRDefault="00000000">
      <w:pPr>
        <w:rPr>
          <w:lang w:eastAsia="zh-CN"/>
        </w:rPr>
      </w:pPr>
      <w:r>
        <w:rPr>
          <w:lang w:eastAsia="zh-CN"/>
        </w:rPr>
        <w:t>【第</w:t>
      </w:r>
      <w:r>
        <w:rPr>
          <w:lang w:eastAsia="zh-CN"/>
        </w:rPr>
        <w:t>203</w:t>
      </w:r>
      <w:r>
        <w:rPr>
          <w:lang w:eastAsia="zh-CN"/>
        </w:rPr>
        <w:t>页】</w:t>
      </w:r>
    </w:p>
    <w:p w14:paraId="7E172979" w14:textId="77777777" w:rsidR="007A29CB" w:rsidRDefault="00000000">
      <w:pPr>
        <w:rPr>
          <w:lang w:eastAsia="zh-CN"/>
        </w:rPr>
      </w:pPr>
      <w:r>
        <w:rPr>
          <w:lang w:eastAsia="zh-CN"/>
        </w:rPr>
        <w:t>時换，新</w:t>
      </w:r>
      <w:proofErr w:type="gramStart"/>
      <w:r>
        <w:rPr>
          <w:lang w:eastAsia="zh-CN"/>
        </w:rPr>
        <w:t>涼</w:t>
      </w:r>
      <w:proofErr w:type="gramEnd"/>
      <w:r>
        <w:rPr>
          <w:lang w:eastAsia="zh-CN"/>
        </w:rPr>
        <w:t>幾處生。襄陽</w:t>
      </w:r>
      <w:proofErr w:type="gramStart"/>
      <w:r>
        <w:rPr>
          <w:lang w:eastAsia="zh-CN"/>
        </w:rPr>
        <w:t>懷</w:t>
      </w:r>
      <w:proofErr w:type="gramEnd"/>
      <w:r>
        <w:rPr>
          <w:lang w:eastAsia="zh-CN"/>
        </w:rPr>
        <w:t>逸思，佳句快先成</w:t>
      </w:r>
    </w:p>
    <w:p w14:paraId="599EF999" w14:textId="77777777" w:rsidR="007A29CB" w:rsidRDefault="00000000">
      <w:proofErr w:type="spellStart"/>
      <w:r>
        <w:t>賦得秋草含緑滋</w:t>
      </w:r>
      <w:proofErr w:type="spellEnd"/>
    </w:p>
    <w:p w14:paraId="42DA3920" w14:textId="77777777" w:rsidR="007A29CB" w:rsidRDefault="00000000">
      <w:r>
        <w:t>得</w:t>
      </w:r>
      <w:r>
        <w:rPr>
          <w:rFonts w:eastAsia="宋体" w:hint="eastAsia"/>
          <w:lang w:eastAsia="zh-CN"/>
        </w:rPr>
        <w:t>“</w:t>
      </w:r>
      <w:r>
        <w:t>滋</w:t>
      </w:r>
      <w:r>
        <w:rPr>
          <w:rFonts w:eastAsia="宋体" w:hint="eastAsia"/>
          <w:lang w:eastAsia="zh-CN"/>
        </w:rPr>
        <w:t>”</w:t>
      </w:r>
      <w:proofErr w:type="spellStart"/>
      <w:r>
        <w:t>字，五言八韻</w:t>
      </w:r>
      <w:proofErr w:type="spellEnd"/>
      <w:r>
        <w:t>。</w:t>
      </w:r>
    </w:p>
    <w:p w14:paraId="48CE5299" w14:textId="77777777" w:rsidR="007A29CB" w:rsidRDefault="00000000">
      <w:proofErr w:type="spellStart"/>
      <w:r>
        <w:t>靃靡春緑砌，芊眠夏滿池</w:t>
      </w:r>
      <w:proofErr w:type="spellEnd"/>
      <w:r>
        <w:t>。</w:t>
      </w:r>
      <w:r>
        <w:rPr>
          <w:lang w:eastAsia="zh-CN"/>
        </w:rPr>
        <w:t>却逢秋色麗，猶帶緑痕滋。南浦今朝望，西風昨夜吹。</w:t>
      </w:r>
      <w:r>
        <w:t>誰</w:t>
      </w:r>
    </w:p>
    <w:p w14:paraId="2E43867C" w14:textId="77777777" w:rsidR="007A29CB" w:rsidRDefault="00000000">
      <w:pPr>
        <w:rPr>
          <w:lang w:eastAsia="zh-CN"/>
        </w:rPr>
      </w:pPr>
      <w:proofErr w:type="spellStart"/>
      <w:r>
        <w:t>將清露染，都似碧雲垂</w:t>
      </w:r>
      <w:proofErr w:type="spellEnd"/>
      <w:r>
        <w:t>。</w:t>
      </w:r>
      <w:r>
        <w:rPr>
          <w:lang w:eastAsia="zh-CN"/>
        </w:rPr>
        <w:t>丹映楓千樹，黄分菊一枝。柔茵舒冉冉，翠帶展遲遲。涼意侵書</w:t>
      </w:r>
    </w:p>
    <w:p w14:paraId="6F8B00C9" w14:textId="77777777" w:rsidR="007A29CB" w:rsidRDefault="00000000">
      <w:pPr>
        <w:rPr>
          <w:lang w:eastAsia="zh-CN"/>
        </w:rPr>
      </w:pPr>
      <w:proofErr w:type="gramStart"/>
      <w:r>
        <w:rPr>
          <w:lang w:eastAsia="zh-CN"/>
        </w:rPr>
        <w:lastRenderedPageBreak/>
        <w:t>幌</w:t>
      </w:r>
      <w:proofErr w:type="gramEnd"/>
      <w:r>
        <w:rPr>
          <w:lang w:eastAsia="zh-CN"/>
        </w:rPr>
        <w:t>，濃陽到綺帷。入簾新得句爲和</w:t>
      </w:r>
      <w:proofErr w:type="gramStart"/>
      <w:r>
        <w:rPr>
          <w:lang w:eastAsia="zh-CN"/>
        </w:rPr>
        <w:t>景陽</w:t>
      </w:r>
      <w:proofErr w:type="gramEnd"/>
      <w:r>
        <w:rPr>
          <w:lang w:eastAsia="zh-CN"/>
        </w:rPr>
        <w:t>詩</w:t>
      </w:r>
    </w:p>
    <w:p w14:paraId="42AA12A2" w14:textId="77777777" w:rsidR="007A29CB" w:rsidRDefault="00000000">
      <w:proofErr w:type="spellStart"/>
      <w:r>
        <w:t>賦得螳螂向蟬</w:t>
      </w:r>
      <w:proofErr w:type="spellEnd"/>
    </w:p>
    <w:p w14:paraId="1199B52F" w14:textId="77777777" w:rsidR="007A29CB" w:rsidRDefault="00000000">
      <w:r>
        <w:t>得</w:t>
      </w:r>
      <w:r>
        <w:rPr>
          <w:rFonts w:eastAsia="宋体" w:hint="eastAsia"/>
          <w:lang w:eastAsia="zh-CN"/>
        </w:rPr>
        <w:t>“</w:t>
      </w:r>
      <w:r>
        <w:t>琴</w:t>
      </w:r>
      <w:r>
        <w:rPr>
          <w:rFonts w:eastAsia="宋体" w:hint="eastAsia"/>
          <w:lang w:eastAsia="zh-CN"/>
        </w:rPr>
        <w:t>”</w:t>
      </w:r>
      <w:proofErr w:type="spellStart"/>
      <w:r>
        <w:t>字，五言八韻</w:t>
      </w:r>
      <w:proofErr w:type="spellEnd"/>
      <w:r>
        <w:t>。</w:t>
      </w:r>
    </w:p>
    <w:p w14:paraId="50C887DE" w14:textId="77777777" w:rsidR="007A29CB" w:rsidRDefault="00000000">
      <w:proofErr w:type="spellStart"/>
      <w:r>
        <w:t>高樹螳螂集，閒亭客撫琴。每當傾耳處，知有向蟬心。斧利乘風運，緌長帶露吟。乍</w:t>
      </w:r>
      <w:proofErr w:type="spellEnd"/>
    </w:p>
    <w:p w14:paraId="3811278A" w14:textId="77777777" w:rsidR="007A29CB" w:rsidRDefault="00000000">
      <w:pPr>
        <w:rPr>
          <w:lang w:eastAsia="zh-CN"/>
        </w:rPr>
      </w:pPr>
      <w:r>
        <w:rPr>
          <w:lang w:eastAsia="zh-CN"/>
        </w:rPr>
        <w:t>前</w:t>
      </w:r>
      <w:proofErr w:type="gramStart"/>
      <w:r>
        <w:rPr>
          <w:lang w:eastAsia="zh-CN"/>
        </w:rPr>
        <w:t>仍乍却</w:t>
      </w:r>
      <w:proofErr w:type="gramEnd"/>
      <w:r>
        <w:rPr>
          <w:lang w:eastAsia="zh-CN"/>
        </w:rPr>
        <w:t>，</w:t>
      </w:r>
      <w:proofErr w:type="gramStart"/>
      <w:r>
        <w:rPr>
          <w:lang w:eastAsia="zh-CN"/>
        </w:rPr>
        <w:t>相伺已相</w:t>
      </w:r>
      <w:proofErr w:type="gramEnd"/>
      <w:r>
        <w:rPr>
          <w:lang w:eastAsia="zh-CN"/>
        </w:rPr>
        <w:t>侵。細聽揮絃急，真如奮臂臨。偶同貍捕鼠，</w:t>
      </w:r>
      <w:proofErr w:type="gramStart"/>
      <w:r>
        <w:rPr>
          <w:lang w:eastAsia="zh-CN"/>
        </w:rPr>
        <w:t>幾</w:t>
      </w:r>
      <w:proofErr w:type="gramEnd"/>
      <w:r>
        <w:rPr>
          <w:lang w:eastAsia="zh-CN"/>
        </w:rPr>
        <w:t>忘雀窺林。焦尾聲何</w:t>
      </w:r>
    </w:p>
    <w:p w14:paraId="0526B573" w14:textId="77777777" w:rsidR="007A29CB" w:rsidRDefault="00000000">
      <w:pPr>
        <w:rPr>
          <w:lang w:eastAsia="zh-CN"/>
        </w:rPr>
      </w:pPr>
      <w:r>
        <w:rPr>
          <w:lang w:eastAsia="zh-CN"/>
        </w:rPr>
        <w:t>猛昂頭志欲擒。中郎通妙解，千載歎知音</w:t>
      </w:r>
    </w:p>
    <w:p w14:paraId="390BA7DD" w14:textId="77777777" w:rsidR="007A29CB" w:rsidRDefault="00000000">
      <w:proofErr w:type="spellStart"/>
      <w:r>
        <w:t>賦得天道如張弓得</w:t>
      </w:r>
      <w:proofErr w:type="spellEnd"/>
      <w:r>
        <w:rPr>
          <w:rFonts w:eastAsia="宋体" w:hint="eastAsia"/>
          <w:lang w:eastAsia="zh-CN"/>
        </w:rPr>
        <w:t>“</w:t>
      </w:r>
      <w:r>
        <w:t>平</w:t>
      </w:r>
      <w:r>
        <w:rPr>
          <w:rFonts w:eastAsia="宋体" w:hint="eastAsia"/>
          <w:lang w:eastAsia="zh-CN"/>
        </w:rPr>
        <w:t>”</w:t>
      </w:r>
      <w:proofErr w:type="spellStart"/>
      <w:r>
        <w:t>字，五言八韻</w:t>
      </w:r>
      <w:proofErr w:type="spellEnd"/>
      <w:r>
        <w:t>。</w:t>
      </w:r>
    </w:p>
    <w:p w14:paraId="0F338DC6" w14:textId="77777777" w:rsidR="007A29CB" w:rsidRDefault="00000000">
      <w:proofErr w:type="spellStart"/>
      <w:r>
        <w:t>結網疎寧失，張弧滿不傾。道原如矢直，象乃似弓平。多寡從民欲，高卑準物情</w:t>
      </w:r>
      <w:proofErr w:type="spellEnd"/>
    </w:p>
    <w:p w14:paraId="47D29928" w14:textId="77777777" w:rsidR="007A29CB" w:rsidRDefault="00000000">
      <w:proofErr w:type="spellStart"/>
      <w:r>
        <w:t>取諸弦上下驗以月虧盈</w:t>
      </w:r>
      <w:proofErr w:type="spellEnd"/>
      <w:r>
        <w:t>。</w:t>
      </w:r>
      <w:r>
        <w:rPr>
          <w:lang w:eastAsia="zh-CN"/>
        </w:rPr>
        <w:t>勢以憑虚審，功由入彀成。試觀謙受益，何異射無争。</w:t>
      </w:r>
      <w:proofErr w:type="spellStart"/>
      <w:r>
        <w:t>宥器殊</w:t>
      </w:r>
      <w:proofErr w:type="spellEnd"/>
    </w:p>
    <w:p w14:paraId="754A5E28" w14:textId="77777777" w:rsidR="007A29CB" w:rsidRDefault="00000000">
      <w:pPr>
        <w:rPr>
          <w:lang w:eastAsia="zh-CN"/>
        </w:rPr>
      </w:pPr>
      <w:r>
        <w:rPr>
          <w:lang w:eastAsia="zh-CN"/>
        </w:rPr>
        <w:t>【第</w:t>
      </w:r>
      <w:r>
        <w:rPr>
          <w:lang w:eastAsia="zh-CN"/>
        </w:rPr>
        <w:t>204</w:t>
      </w:r>
      <w:r>
        <w:rPr>
          <w:lang w:eastAsia="zh-CN"/>
        </w:rPr>
        <w:t>页】</w:t>
      </w:r>
    </w:p>
    <w:p w14:paraId="410B2170" w14:textId="77777777" w:rsidR="007A29CB" w:rsidRDefault="00000000">
      <w:pPr>
        <w:rPr>
          <w:lang w:eastAsia="zh-CN"/>
        </w:rPr>
      </w:pPr>
      <w:proofErr w:type="gramStart"/>
      <w:r>
        <w:rPr>
          <w:lang w:eastAsia="zh-CN"/>
        </w:rPr>
        <w:t>欹</w:t>
      </w:r>
      <w:proofErr w:type="gramEnd"/>
      <w:r>
        <w:rPr>
          <w:lang w:eastAsia="zh-CN"/>
        </w:rPr>
        <w:t>側，持衡等重輕。無私</w:t>
      </w:r>
      <w:proofErr w:type="gramStart"/>
      <w:r>
        <w:rPr>
          <w:lang w:eastAsia="zh-CN"/>
        </w:rPr>
        <w:t>參</w:t>
      </w:r>
      <w:proofErr w:type="gramEnd"/>
      <w:r>
        <w:rPr>
          <w:lang w:eastAsia="zh-CN"/>
        </w:rPr>
        <w:t>覆載，大化協光亨</w:t>
      </w:r>
    </w:p>
    <w:p w14:paraId="630E97BB" w14:textId="77777777" w:rsidR="007A29CB" w:rsidRDefault="00000000">
      <w:proofErr w:type="spellStart"/>
      <w:r>
        <w:t>賦得金在鎔得</w:t>
      </w:r>
      <w:proofErr w:type="spellEnd"/>
      <w:r>
        <w:rPr>
          <w:rFonts w:eastAsia="宋体" w:hint="eastAsia"/>
          <w:lang w:eastAsia="zh-CN"/>
        </w:rPr>
        <w:t>“</w:t>
      </w:r>
      <w:r>
        <w:t>金</w:t>
      </w:r>
      <w:r>
        <w:rPr>
          <w:rFonts w:eastAsia="宋体" w:hint="eastAsia"/>
          <w:lang w:eastAsia="zh-CN"/>
        </w:rPr>
        <w:t>”</w:t>
      </w:r>
      <w:proofErr w:type="spellStart"/>
      <w:r>
        <w:t>字，五言八韻</w:t>
      </w:r>
      <w:proofErr w:type="spellEnd"/>
      <w:r>
        <w:t>。</w:t>
      </w:r>
    </w:p>
    <w:p w14:paraId="41DFDD2A" w14:textId="77777777" w:rsidR="007A29CB" w:rsidRDefault="00000000">
      <w:proofErr w:type="spellStart"/>
      <w:r>
        <w:t>六工名重冶，三品貢惟金。鼓橐歸鎔鑄，披沙憶揀尋。爐開疑雪點，鼎煖訝丹臨。價</w:t>
      </w:r>
      <w:proofErr w:type="spellEnd"/>
    </w:p>
    <w:p w14:paraId="4434743E" w14:textId="77777777" w:rsidR="007A29CB" w:rsidRDefault="00000000">
      <w:proofErr w:type="spellStart"/>
      <w:r>
        <w:t>擬雙南貴，功經百鍊深。江雲騰藹藹，紫霧鬱森森。影耀星芒射，光融火氣沈。甄如陶正</w:t>
      </w:r>
      <w:proofErr w:type="spellEnd"/>
    </w:p>
    <w:p w14:paraId="2B5C3C27" w14:textId="77777777" w:rsidR="007A29CB" w:rsidRDefault="00000000">
      <w:proofErr w:type="spellStart"/>
      <w:r>
        <w:t>巧，琢比玉人心。作礪崇廷訓，裁成德共欽</w:t>
      </w:r>
      <w:proofErr w:type="spellEnd"/>
    </w:p>
    <w:p w14:paraId="0C7C5E8A" w14:textId="77777777" w:rsidR="007A29CB" w:rsidRDefault="00000000">
      <w:proofErr w:type="spellStart"/>
      <w:r>
        <w:t>賦得江南江北青山多得</w:t>
      </w:r>
      <w:proofErr w:type="spellEnd"/>
      <w:r>
        <w:rPr>
          <w:rFonts w:eastAsia="宋体" w:hint="eastAsia"/>
          <w:lang w:eastAsia="zh-CN"/>
        </w:rPr>
        <w:t>“</w:t>
      </w:r>
      <w:r>
        <w:t>秋</w:t>
      </w:r>
      <w:r>
        <w:rPr>
          <w:rFonts w:eastAsia="宋体" w:hint="eastAsia"/>
          <w:lang w:eastAsia="zh-CN"/>
        </w:rPr>
        <w:t>”</w:t>
      </w:r>
      <w:proofErr w:type="spellStart"/>
      <w:r>
        <w:t>字，五言八韻</w:t>
      </w:r>
      <w:proofErr w:type="spellEnd"/>
      <w:r>
        <w:t>。</w:t>
      </w:r>
    </w:p>
    <w:p w14:paraId="1A439AB8" w14:textId="77777777" w:rsidR="007A29CB" w:rsidRDefault="00000000">
      <w:proofErr w:type="spellStart"/>
      <w:r>
        <w:t>振策金山頂，山光入望收。看來南北岸，畫出淺深秋</w:t>
      </w:r>
      <w:proofErr w:type="spellEnd"/>
      <w:r>
        <w:t>。</w:t>
      </w:r>
      <w:r>
        <w:rPr>
          <w:lang w:eastAsia="zh-CN"/>
        </w:rPr>
        <w:t>翠夾屏千幅，寒摇荻一洲。</w:t>
      </w:r>
      <w:r>
        <w:t>黛</w:t>
      </w:r>
    </w:p>
    <w:p w14:paraId="2E933C5E" w14:textId="77777777" w:rsidR="007A29CB" w:rsidRDefault="00000000">
      <w:proofErr w:type="spellStart"/>
      <w:r>
        <w:t>痕分兩道，練影曳中流。無數晴嵐映，相隨雪浪浮。蒼茫連海嶠，指點上漁舟。赤壁他年</w:t>
      </w:r>
      <w:proofErr w:type="spellEnd"/>
    </w:p>
    <w:p w14:paraId="617FAC7A" w14:textId="77777777" w:rsidR="007A29CB" w:rsidRDefault="00000000">
      <w:proofErr w:type="spellStart"/>
      <w:r>
        <w:t>賦，高臺此日遊。何如蓬島峙，青滿鳳池頭</w:t>
      </w:r>
      <w:proofErr w:type="spellEnd"/>
    </w:p>
    <w:p w14:paraId="7A08A559" w14:textId="77777777" w:rsidR="007A29CB" w:rsidRDefault="00000000">
      <w:proofErr w:type="spellStart"/>
      <w:r>
        <w:t>賦得風泉滿清聽</w:t>
      </w:r>
      <w:proofErr w:type="spellEnd"/>
    </w:p>
    <w:p w14:paraId="38BC5027" w14:textId="77777777" w:rsidR="007A29CB" w:rsidRDefault="00000000">
      <w:r>
        <w:t>得</w:t>
      </w:r>
      <w:r>
        <w:rPr>
          <w:rFonts w:eastAsia="宋体" w:hint="eastAsia"/>
          <w:lang w:eastAsia="zh-CN"/>
        </w:rPr>
        <w:t>“</w:t>
      </w:r>
      <w:r>
        <w:t>清</w:t>
      </w:r>
      <w:r>
        <w:rPr>
          <w:rFonts w:eastAsia="宋体" w:hint="eastAsia"/>
          <w:lang w:eastAsia="zh-CN"/>
        </w:rPr>
        <w:t>”</w:t>
      </w:r>
      <w:proofErr w:type="spellStart"/>
      <w:r>
        <w:t>字，五言八韻</w:t>
      </w:r>
      <w:proofErr w:type="spellEnd"/>
    </w:p>
    <w:p w14:paraId="2B5BB5B8" w14:textId="77777777" w:rsidR="007A29CB" w:rsidRDefault="00000000">
      <w:proofErr w:type="spellStart"/>
      <w:r>
        <w:t>野樹連山暗，流泉徹夜鳴。隨風纔送響，入聽最怡情</w:t>
      </w:r>
      <w:proofErr w:type="spellEnd"/>
      <w:r>
        <w:t>。</w:t>
      </w:r>
      <w:r>
        <w:rPr>
          <w:lang w:eastAsia="zh-CN"/>
        </w:rPr>
        <w:t>院静松生籟，崖高月有聲。</w:t>
      </w:r>
      <w:r>
        <w:t>愛</w:t>
      </w:r>
    </w:p>
    <w:p w14:paraId="78572D9B" w14:textId="77777777" w:rsidR="007A29CB" w:rsidRDefault="00000000">
      <w:proofErr w:type="spellStart"/>
      <w:r>
        <w:t>他寒吹滿，助我道心清。㶁㶁波常注，泠泠耳乍盈。嫩涼無限好，幽夢幾回驚。曲折來層</w:t>
      </w:r>
      <w:proofErr w:type="spellEnd"/>
    </w:p>
    <w:p w14:paraId="437D8460" w14:textId="77777777" w:rsidR="007A29CB" w:rsidRDefault="00000000">
      <w:pPr>
        <w:rPr>
          <w:lang w:eastAsia="zh-CN"/>
        </w:rPr>
      </w:pPr>
      <w:r>
        <w:rPr>
          <w:lang w:eastAsia="zh-CN"/>
        </w:rPr>
        <w:t>【第</w:t>
      </w:r>
      <w:r>
        <w:rPr>
          <w:lang w:eastAsia="zh-CN"/>
        </w:rPr>
        <w:t>205</w:t>
      </w:r>
      <w:r>
        <w:rPr>
          <w:lang w:eastAsia="zh-CN"/>
        </w:rPr>
        <w:t>页】</w:t>
      </w:r>
    </w:p>
    <w:p w14:paraId="414C3476" w14:textId="77777777" w:rsidR="007A29CB" w:rsidRDefault="00000000">
      <w:pPr>
        <w:rPr>
          <w:lang w:eastAsia="zh-CN"/>
        </w:rPr>
      </w:pPr>
      <w:r>
        <w:rPr>
          <w:lang w:eastAsia="zh-CN"/>
        </w:rPr>
        <w:lastRenderedPageBreak/>
        <w:t>嶂，</w:t>
      </w:r>
      <w:proofErr w:type="gramStart"/>
      <w:r>
        <w:rPr>
          <w:lang w:eastAsia="zh-CN"/>
        </w:rPr>
        <w:t>潺</w:t>
      </w:r>
      <w:proofErr w:type="gramEnd"/>
      <w:r>
        <w:rPr>
          <w:lang w:eastAsia="zh-CN"/>
        </w:rPr>
        <w:t>湲到五更。西園邀</w:t>
      </w:r>
      <w:proofErr w:type="gramStart"/>
      <w:r>
        <w:rPr>
          <w:lang w:eastAsia="zh-CN"/>
        </w:rPr>
        <w:t>睿</w:t>
      </w:r>
      <w:proofErr w:type="gramEnd"/>
      <w:r>
        <w:rPr>
          <w:lang w:eastAsia="zh-CN"/>
        </w:rPr>
        <w:t>賞，珠玉瀉昆明</w:t>
      </w:r>
    </w:p>
    <w:p w14:paraId="238567B0" w14:textId="77777777" w:rsidR="007A29CB" w:rsidRDefault="00000000">
      <w:pPr>
        <w:rPr>
          <w:lang w:eastAsia="zh-CN"/>
        </w:rPr>
      </w:pPr>
      <w:r>
        <w:rPr>
          <w:lang w:eastAsia="zh-CN"/>
        </w:rPr>
        <w:t>其二</w:t>
      </w:r>
    </w:p>
    <w:p w14:paraId="4FE79617" w14:textId="77777777" w:rsidR="007A29CB" w:rsidRDefault="00000000">
      <w:pPr>
        <w:rPr>
          <w:lang w:eastAsia="zh-CN"/>
        </w:rPr>
      </w:pPr>
      <w:proofErr w:type="gramStart"/>
      <w:r>
        <w:rPr>
          <w:lang w:eastAsia="zh-CN"/>
        </w:rPr>
        <w:t>拂座凉先</w:t>
      </w:r>
      <w:proofErr w:type="gramEnd"/>
      <w:r>
        <w:rPr>
          <w:lang w:eastAsia="zh-CN"/>
        </w:rPr>
        <w:t>到，披衣聽更明。</w:t>
      </w:r>
      <w:proofErr w:type="gramStart"/>
      <w:r>
        <w:rPr>
          <w:lang w:eastAsia="zh-CN"/>
        </w:rPr>
        <w:t>月依丹嶂</w:t>
      </w:r>
      <w:proofErr w:type="gramEnd"/>
      <w:r>
        <w:rPr>
          <w:lang w:eastAsia="zh-CN"/>
        </w:rPr>
        <w:t>出，風與珠泉鳴。</w:t>
      </w:r>
      <w:proofErr w:type="gramStart"/>
      <w:r>
        <w:rPr>
          <w:lang w:eastAsia="zh-CN"/>
        </w:rPr>
        <w:t>爽入千</w:t>
      </w:r>
      <w:proofErr w:type="gramEnd"/>
      <w:r>
        <w:rPr>
          <w:lang w:eastAsia="zh-CN"/>
        </w:rPr>
        <w:t>崖滿，音</w:t>
      </w:r>
      <w:proofErr w:type="gramStart"/>
      <w:r>
        <w:rPr>
          <w:lang w:eastAsia="zh-CN"/>
        </w:rPr>
        <w:t>傳</w:t>
      </w:r>
      <w:proofErr w:type="gramEnd"/>
      <w:r>
        <w:rPr>
          <w:lang w:eastAsia="zh-CN"/>
        </w:rPr>
        <w:t>萬壑清。每</w:t>
      </w:r>
    </w:p>
    <w:p w14:paraId="0275D151" w14:textId="77777777" w:rsidR="007A29CB" w:rsidRDefault="00000000">
      <w:pPr>
        <w:rPr>
          <w:lang w:eastAsia="zh-CN"/>
        </w:rPr>
      </w:pPr>
      <w:r>
        <w:rPr>
          <w:lang w:eastAsia="zh-CN"/>
        </w:rPr>
        <w:t>當傾耳處，都是躍波聲。</w:t>
      </w:r>
      <w:proofErr w:type="gramStart"/>
      <w:r>
        <w:rPr>
          <w:lang w:eastAsia="zh-CN"/>
        </w:rPr>
        <w:t>應</w:t>
      </w:r>
      <w:proofErr w:type="gramEnd"/>
      <w:r>
        <w:rPr>
          <w:lang w:eastAsia="zh-CN"/>
        </w:rPr>
        <w:t>識池添漲，渾忘漏轉更。半山流水曲，一夜小</w:t>
      </w:r>
      <w:proofErr w:type="gramStart"/>
      <w:r>
        <w:rPr>
          <w:lang w:eastAsia="zh-CN"/>
        </w:rPr>
        <w:t>樓</w:t>
      </w:r>
      <w:proofErr w:type="gramEnd"/>
      <w:r>
        <w:rPr>
          <w:lang w:eastAsia="zh-CN"/>
        </w:rPr>
        <w:t>情。玉笛吟還</w:t>
      </w:r>
    </w:p>
    <w:p w14:paraId="7CEBC58C" w14:textId="77777777" w:rsidR="007A29CB" w:rsidRDefault="00000000">
      <w:pPr>
        <w:rPr>
          <w:lang w:eastAsia="zh-CN"/>
        </w:rPr>
      </w:pPr>
      <w:r>
        <w:rPr>
          <w:lang w:eastAsia="zh-CN"/>
        </w:rPr>
        <w:t>似，瑶琴寫未成。南</w:t>
      </w:r>
      <w:proofErr w:type="gramStart"/>
      <w:r>
        <w:rPr>
          <w:lang w:eastAsia="zh-CN"/>
        </w:rPr>
        <w:t>薰</w:t>
      </w:r>
      <w:proofErr w:type="gramEnd"/>
      <w:r>
        <w:rPr>
          <w:lang w:eastAsia="zh-CN"/>
        </w:rPr>
        <w:t>聞雅奏，佳</w:t>
      </w:r>
      <w:proofErr w:type="gramStart"/>
      <w:r>
        <w:rPr>
          <w:lang w:eastAsia="zh-CN"/>
        </w:rPr>
        <w:t>氣</w:t>
      </w:r>
      <w:proofErr w:type="gramEnd"/>
      <w:r>
        <w:rPr>
          <w:lang w:eastAsia="zh-CN"/>
        </w:rPr>
        <w:t>繞蓬</w:t>
      </w:r>
      <w:proofErr w:type="gramStart"/>
      <w:r>
        <w:rPr>
          <w:lang w:eastAsia="zh-CN"/>
        </w:rPr>
        <w:t>瀛</w:t>
      </w:r>
      <w:proofErr w:type="gramEnd"/>
    </w:p>
    <w:p w14:paraId="7C0683BE" w14:textId="77777777" w:rsidR="007A29CB" w:rsidRDefault="00000000">
      <w:proofErr w:type="spellStart"/>
      <w:r>
        <w:t>賦得鴻毛遇順風得</w:t>
      </w:r>
      <w:proofErr w:type="spellEnd"/>
      <w:r>
        <w:rPr>
          <w:rFonts w:eastAsia="宋体" w:hint="eastAsia"/>
          <w:lang w:eastAsia="zh-CN"/>
        </w:rPr>
        <w:t>“</w:t>
      </w:r>
      <w:r>
        <w:t>毛</w:t>
      </w:r>
      <w:r>
        <w:rPr>
          <w:rFonts w:eastAsia="宋体" w:hint="eastAsia"/>
          <w:lang w:eastAsia="zh-CN"/>
        </w:rPr>
        <w:t>”</w:t>
      </w:r>
      <w:proofErr w:type="spellStart"/>
      <w:r>
        <w:t>字，五言八韻</w:t>
      </w:r>
      <w:proofErr w:type="spellEnd"/>
      <w:r>
        <w:t>。</w:t>
      </w:r>
    </w:p>
    <w:p w14:paraId="20F918EB" w14:textId="77777777" w:rsidR="007A29CB" w:rsidRDefault="00000000">
      <w:proofErr w:type="spellStart"/>
      <w:r>
        <w:t>縱壑魚焦尾，沖天雁刷毛。風聲吹習習，雲路上高高。但喜銜蘆便，渾忘舉翮勞。快</w:t>
      </w:r>
      <w:proofErr w:type="spellEnd"/>
    </w:p>
    <w:p w14:paraId="0F3DC3D2" w14:textId="77777777" w:rsidR="007A29CB" w:rsidRDefault="00000000">
      <w:pPr>
        <w:rPr>
          <w:lang w:eastAsia="zh-CN"/>
        </w:rPr>
      </w:pPr>
      <w:proofErr w:type="spellStart"/>
      <w:r>
        <w:t>哉欣得助，善也適相遭。羊角千尋轉，鵬程萬里翱</w:t>
      </w:r>
      <w:proofErr w:type="spellEnd"/>
      <w:r>
        <w:t>。</w:t>
      </w:r>
      <w:r>
        <w:rPr>
          <w:lang w:eastAsia="zh-CN"/>
        </w:rPr>
        <w:t>奮飛憑羽翼，决起笑蓬蒿。鷺序民登</w:t>
      </w:r>
    </w:p>
    <w:p w14:paraId="4F8DF79A" w14:textId="77777777" w:rsidR="007A29CB" w:rsidRDefault="00000000">
      <w:pPr>
        <w:rPr>
          <w:lang w:eastAsia="zh-CN"/>
        </w:rPr>
      </w:pPr>
      <w:r>
        <w:rPr>
          <w:lang w:eastAsia="zh-CN"/>
        </w:rPr>
        <w:t>俊，鵷行士列</w:t>
      </w:r>
      <w:proofErr w:type="gramStart"/>
      <w:r>
        <w:rPr>
          <w:lang w:eastAsia="zh-CN"/>
        </w:rPr>
        <w:t>髦</w:t>
      </w:r>
      <w:proofErr w:type="gramEnd"/>
      <w:r>
        <w:rPr>
          <w:lang w:eastAsia="zh-CN"/>
        </w:rPr>
        <w:t>。南</w:t>
      </w:r>
      <w:proofErr w:type="gramStart"/>
      <w:r>
        <w:rPr>
          <w:lang w:eastAsia="zh-CN"/>
        </w:rPr>
        <w:t>薰恩共沐</w:t>
      </w:r>
      <w:proofErr w:type="gramEnd"/>
      <w:r>
        <w:rPr>
          <w:lang w:eastAsia="zh-CN"/>
        </w:rPr>
        <w:t>，作頌繼王褒</w:t>
      </w:r>
    </w:p>
    <w:p w14:paraId="14609E26" w14:textId="77777777" w:rsidR="007A29CB" w:rsidRDefault="00000000">
      <w:proofErr w:type="spellStart"/>
      <w:r>
        <w:t>賦得從善如流</w:t>
      </w:r>
      <w:proofErr w:type="spellEnd"/>
    </w:p>
    <w:p w14:paraId="599FCB0E" w14:textId="77777777" w:rsidR="007A29CB" w:rsidRDefault="00000000">
      <w:r>
        <w:t>得</w:t>
      </w:r>
      <w:r>
        <w:rPr>
          <w:rFonts w:eastAsia="宋体" w:hint="eastAsia"/>
          <w:lang w:eastAsia="zh-CN"/>
        </w:rPr>
        <w:t>“</w:t>
      </w:r>
      <w:r>
        <w:t>功</w:t>
      </w:r>
      <w:r>
        <w:rPr>
          <w:rFonts w:eastAsia="宋体" w:hint="eastAsia"/>
          <w:lang w:eastAsia="zh-CN"/>
        </w:rPr>
        <w:t>”</w:t>
      </w:r>
      <w:proofErr w:type="spellStart"/>
      <w:r>
        <w:t>字，五言八韻</w:t>
      </w:r>
      <w:proofErr w:type="spellEnd"/>
    </w:p>
    <w:p w14:paraId="623DBB37" w14:textId="77777777" w:rsidR="007A29CB" w:rsidRDefault="00000000">
      <w:pPr>
        <w:rPr>
          <w:lang w:eastAsia="zh-CN"/>
        </w:rPr>
      </w:pPr>
      <w:proofErr w:type="spellStart"/>
      <w:r>
        <w:t>晉卿能聽納，薄伐奏膚功。好善從偏易，如流應不窮。盈科機莫禦，受責量原同</w:t>
      </w:r>
      <w:proofErr w:type="spellEnd"/>
      <w:r>
        <w:t>。</w:t>
      </w:r>
      <w:r>
        <w:rPr>
          <w:lang w:eastAsia="zh-CN"/>
        </w:rPr>
        <w:t>籌</w:t>
      </w:r>
    </w:p>
    <w:p w14:paraId="754412BB" w14:textId="77777777" w:rsidR="007A29CB" w:rsidRDefault="00000000">
      <w:r>
        <w:rPr>
          <w:lang w:eastAsia="zh-CN"/>
        </w:rPr>
        <w:t>策探</w:t>
      </w:r>
      <w:proofErr w:type="gramStart"/>
      <w:r>
        <w:rPr>
          <w:lang w:eastAsia="zh-CN"/>
        </w:rPr>
        <w:t>來</w:t>
      </w:r>
      <w:proofErr w:type="gramEnd"/>
      <w:r>
        <w:rPr>
          <w:lang w:eastAsia="zh-CN"/>
        </w:rPr>
        <w:t>正江河决後通。溯</w:t>
      </w:r>
      <w:proofErr w:type="gramStart"/>
      <w:r>
        <w:rPr>
          <w:lang w:eastAsia="zh-CN"/>
        </w:rPr>
        <w:t>洄</w:t>
      </w:r>
      <w:proofErr w:type="gramEnd"/>
      <w:r>
        <w:rPr>
          <w:lang w:eastAsia="zh-CN"/>
        </w:rPr>
        <w:t>徵雅意涵</w:t>
      </w:r>
      <w:proofErr w:type="gramStart"/>
      <w:r>
        <w:rPr>
          <w:lang w:eastAsia="zh-CN"/>
        </w:rPr>
        <w:t>泳本虚衷</w:t>
      </w:r>
      <w:proofErr w:type="gramEnd"/>
      <w:r>
        <w:rPr>
          <w:lang w:eastAsia="zh-CN"/>
        </w:rPr>
        <w:t>。</w:t>
      </w:r>
      <w:proofErr w:type="gramStart"/>
      <w:r>
        <w:rPr>
          <w:lang w:eastAsia="zh-CN"/>
        </w:rPr>
        <w:t>浩浩心</w:t>
      </w:r>
      <w:proofErr w:type="gramEnd"/>
      <w:r>
        <w:rPr>
          <w:lang w:eastAsia="zh-CN"/>
        </w:rPr>
        <w:t>常洽淵</w:t>
      </w:r>
      <w:proofErr w:type="gramStart"/>
      <w:r>
        <w:rPr>
          <w:lang w:eastAsia="zh-CN"/>
        </w:rPr>
        <w:t>淵度益</w:t>
      </w:r>
      <w:proofErr w:type="gramEnd"/>
      <w:r>
        <w:rPr>
          <w:lang w:eastAsia="zh-CN"/>
        </w:rPr>
        <w:t>洪。</w:t>
      </w:r>
      <w:proofErr w:type="spellStart"/>
      <w:r>
        <w:t>衆情真在</w:t>
      </w:r>
      <w:proofErr w:type="spellEnd"/>
    </w:p>
    <w:p w14:paraId="4F8F8366" w14:textId="77777777" w:rsidR="007A29CB" w:rsidRDefault="00000000">
      <w:pPr>
        <w:rPr>
          <w:lang w:eastAsia="zh-CN"/>
        </w:rPr>
      </w:pPr>
      <w:r>
        <w:rPr>
          <w:lang w:eastAsia="zh-CN"/>
        </w:rPr>
        <w:t>【第</w:t>
      </w:r>
      <w:r>
        <w:rPr>
          <w:lang w:eastAsia="zh-CN"/>
        </w:rPr>
        <w:t>206</w:t>
      </w:r>
      <w:r>
        <w:rPr>
          <w:lang w:eastAsia="zh-CN"/>
        </w:rPr>
        <w:t>页】</w:t>
      </w:r>
    </w:p>
    <w:p w14:paraId="4FB0B672" w14:textId="77777777" w:rsidR="007A29CB" w:rsidRDefault="00000000">
      <w:pPr>
        <w:rPr>
          <w:lang w:eastAsia="zh-CN"/>
        </w:rPr>
      </w:pPr>
      <w:proofErr w:type="gramStart"/>
      <w:r>
        <w:rPr>
          <w:lang w:eastAsia="zh-CN"/>
        </w:rPr>
        <w:t>囿</w:t>
      </w:r>
      <w:proofErr w:type="gramEnd"/>
      <w:r>
        <w:rPr>
          <w:lang w:eastAsia="zh-CN"/>
        </w:rPr>
        <w:t>，成見已全空。察邇</w:t>
      </w:r>
      <w:proofErr w:type="gramStart"/>
      <w:r>
        <w:rPr>
          <w:lang w:eastAsia="zh-CN"/>
        </w:rPr>
        <w:t>推虞帝</w:t>
      </w:r>
      <w:proofErr w:type="gramEnd"/>
      <w:r>
        <w:rPr>
          <w:lang w:eastAsia="zh-CN"/>
        </w:rPr>
        <w:t>，羣欣</w:t>
      </w:r>
      <w:proofErr w:type="gramStart"/>
      <w:r>
        <w:rPr>
          <w:lang w:eastAsia="zh-CN"/>
        </w:rPr>
        <w:t>執厥</w:t>
      </w:r>
      <w:proofErr w:type="gramEnd"/>
      <w:r>
        <w:rPr>
          <w:lang w:eastAsia="zh-CN"/>
        </w:rPr>
        <w:t>中</w:t>
      </w:r>
    </w:p>
    <w:p w14:paraId="49541DD0" w14:textId="77777777" w:rsidR="007A29CB" w:rsidRDefault="00000000">
      <w:proofErr w:type="spellStart"/>
      <w:r>
        <w:t>賦得清風來故人</w:t>
      </w:r>
      <w:proofErr w:type="spellEnd"/>
    </w:p>
    <w:p w14:paraId="3B088BB4" w14:textId="77777777" w:rsidR="007A29CB" w:rsidRDefault="00000000">
      <w:r>
        <w:t>得</w:t>
      </w:r>
      <w:r>
        <w:rPr>
          <w:rFonts w:eastAsia="宋体" w:hint="eastAsia"/>
          <w:lang w:eastAsia="zh-CN"/>
        </w:rPr>
        <w:t>“</w:t>
      </w:r>
      <w:r>
        <w:t>時</w:t>
      </w:r>
      <w:r>
        <w:rPr>
          <w:rFonts w:eastAsia="宋体" w:hint="eastAsia"/>
          <w:lang w:eastAsia="zh-CN"/>
        </w:rPr>
        <w:t>”</w:t>
      </w:r>
      <w:proofErr w:type="spellStart"/>
      <w:r>
        <w:t>字，五言八韻</w:t>
      </w:r>
      <w:proofErr w:type="spellEnd"/>
    </w:p>
    <w:p w14:paraId="51E45BBF" w14:textId="77777777" w:rsidR="007A29CB" w:rsidRDefault="00000000">
      <w:proofErr w:type="spellStart"/>
      <w:r>
        <w:t>爽籟披襟受，歡然若故知</w:t>
      </w:r>
      <w:proofErr w:type="spellEnd"/>
      <w:r>
        <w:t>。</w:t>
      </w:r>
      <w:r>
        <w:rPr>
          <w:lang w:eastAsia="zh-CN"/>
        </w:rPr>
        <w:t>新凉招甫到，舊約踐非遲。迎向花陰後，邀來水面時。</w:t>
      </w:r>
      <w:r>
        <w:t>伴</w:t>
      </w:r>
    </w:p>
    <w:p w14:paraId="40A082AE" w14:textId="77777777" w:rsidR="007A29CB" w:rsidRDefault="00000000">
      <w:pPr>
        <w:rPr>
          <w:lang w:eastAsia="zh-CN"/>
        </w:rPr>
      </w:pPr>
      <w:proofErr w:type="spellStart"/>
      <w:r>
        <w:t>予琴共響，和汝籜先吹</w:t>
      </w:r>
      <w:proofErr w:type="spellEnd"/>
      <w:r>
        <w:t>。</w:t>
      </w:r>
      <w:r>
        <w:rPr>
          <w:lang w:eastAsia="zh-CN"/>
        </w:rPr>
        <w:t>入座通懷抱，開軒話别離。與俱誠不厭，肆好更堪思。聲氣求還</w:t>
      </w:r>
    </w:p>
    <w:p w14:paraId="68C2344F" w14:textId="77777777" w:rsidR="007A29CB" w:rsidRDefault="00000000">
      <w:pPr>
        <w:rPr>
          <w:lang w:eastAsia="zh-CN"/>
        </w:rPr>
      </w:pPr>
      <w:r>
        <w:rPr>
          <w:lang w:eastAsia="zh-CN"/>
        </w:rPr>
        <w:t>易，寒温叙</w:t>
      </w:r>
      <w:proofErr w:type="gramStart"/>
      <w:r>
        <w:rPr>
          <w:lang w:eastAsia="zh-CN"/>
        </w:rPr>
        <w:t>最</w:t>
      </w:r>
      <w:proofErr w:type="gramEnd"/>
      <w:r>
        <w:rPr>
          <w:lang w:eastAsia="zh-CN"/>
        </w:rPr>
        <w:t>宜。</w:t>
      </w:r>
      <w:proofErr w:type="gramStart"/>
      <w:r>
        <w:rPr>
          <w:lang w:eastAsia="zh-CN"/>
        </w:rPr>
        <w:t>感</w:t>
      </w:r>
      <w:proofErr w:type="gramEnd"/>
      <w:r>
        <w:rPr>
          <w:lang w:eastAsia="zh-CN"/>
        </w:rPr>
        <w:t>君嘘拂意，</w:t>
      </w:r>
      <w:proofErr w:type="gramStart"/>
      <w:r>
        <w:rPr>
          <w:lang w:eastAsia="zh-CN"/>
        </w:rPr>
        <w:t>莫咏</w:t>
      </w:r>
      <w:r>
        <w:rPr>
          <w:rFonts w:eastAsia="宋体" w:hint="eastAsia"/>
          <w:lang w:eastAsia="zh-CN"/>
        </w:rPr>
        <w:t>《</w:t>
      </w:r>
      <w:r>
        <w:rPr>
          <w:lang w:eastAsia="zh-CN"/>
        </w:rPr>
        <w:t>谷風</w:t>
      </w:r>
      <w:r>
        <w:rPr>
          <w:rFonts w:eastAsia="宋体" w:hint="eastAsia"/>
          <w:lang w:eastAsia="zh-CN"/>
        </w:rPr>
        <w:t>》</w:t>
      </w:r>
      <w:proofErr w:type="gramEnd"/>
      <w:r>
        <w:rPr>
          <w:lang w:eastAsia="zh-CN"/>
        </w:rPr>
        <w:t>詩</w:t>
      </w:r>
    </w:p>
    <w:p w14:paraId="7D5DB880" w14:textId="77777777" w:rsidR="007A29CB" w:rsidRDefault="00000000">
      <w:proofErr w:type="spellStart"/>
      <w:r>
        <w:t>賦得良田無晚歲得</w:t>
      </w:r>
      <w:proofErr w:type="spellEnd"/>
      <w:r>
        <w:rPr>
          <w:rFonts w:eastAsia="宋体" w:hint="eastAsia"/>
          <w:lang w:eastAsia="zh-CN"/>
        </w:rPr>
        <w:t>“</w:t>
      </w:r>
      <w:r>
        <w:t>成</w:t>
      </w:r>
      <w:r>
        <w:t>1</w:t>
      </w:r>
      <w:r>
        <w:t>字，五言八韻</w:t>
      </w:r>
    </w:p>
    <w:p w14:paraId="0F7C05BB" w14:textId="77777777" w:rsidR="007A29CB" w:rsidRDefault="00000000">
      <w:r>
        <w:rPr>
          <w:rFonts w:eastAsia="宋体" w:hint="eastAsia"/>
          <w:lang w:eastAsia="zh-CN"/>
        </w:rPr>
        <w:t>《</w:t>
      </w:r>
      <w:proofErr w:type="spellStart"/>
      <w:r>
        <w:t>大有</w:t>
      </w:r>
      <w:proofErr w:type="spellEnd"/>
      <w:r>
        <w:rPr>
          <w:rFonts w:eastAsia="宋体" w:hint="eastAsia"/>
          <w:lang w:eastAsia="zh-CN"/>
        </w:rPr>
        <w:t>》</w:t>
      </w:r>
      <w:proofErr w:type="spellStart"/>
      <w:proofErr w:type="gramStart"/>
      <w:r>
        <w:t>書</w:t>
      </w:r>
      <w:proofErr w:type="gramEnd"/>
      <w:r>
        <w:t>何早</w:t>
      </w:r>
      <w:proofErr w:type="spellEnd"/>
    </w:p>
    <w:p w14:paraId="23F49AE5" w14:textId="77777777" w:rsidR="007A29CB" w:rsidRDefault="00000000">
      <w:proofErr w:type="spellStart"/>
      <w:r>
        <w:t>嘉禾萬畝盈。定知田不易，乃使榖先成。沃壤如膏潤，新畬似罫</w:t>
      </w:r>
      <w:proofErr w:type="spellEnd"/>
    </w:p>
    <w:p w14:paraId="79E7135D" w14:textId="77777777" w:rsidR="007A29CB" w:rsidRDefault="00000000">
      <w:proofErr w:type="spellStart"/>
      <w:r>
        <w:t>平。氣方溥玉露，穗已擢金莖。直訝穜爲稑，還疑稬化秔。白誇雲子熟，青見稻孫生。得</w:t>
      </w:r>
      <w:proofErr w:type="spellEnd"/>
    </w:p>
    <w:p w14:paraId="30DEBE43" w14:textId="77777777" w:rsidR="007A29CB" w:rsidRDefault="00000000">
      <w:proofErr w:type="spellStart"/>
      <w:r>
        <w:lastRenderedPageBreak/>
        <w:t>地應多稼，逢年在力耕。降康歌聖世，長此協豐亨</w:t>
      </w:r>
      <w:proofErr w:type="spellEnd"/>
    </w:p>
    <w:p w14:paraId="6C35E455" w14:textId="77777777" w:rsidR="007A29CB" w:rsidRDefault="00000000">
      <w:proofErr w:type="spellStart"/>
      <w:r>
        <w:t>賦得</w:t>
      </w:r>
      <w:proofErr w:type="gramStart"/>
      <w:r>
        <w:t>斵</w:t>
      </w:r>
      <w:proofErr w:type="gramEnd"/>
      <w:r>
        <w:t>雕爲</w:t>
      </w:r>
      <w:proofErr w:type="gramStart"/>
      <w:r>
        <w:t>樸</w:t>
      </w:r>
      <w:proofErr w:type="gramEnd"/>
      <w:r>
        <w:t>得</w:t>
      </w:r>
      <w:proofErr w:type="spellEnd"/>
      <w:r>
        <w:rPr>
          <w:rFonts w:eastAsia="宋体" w:hint="eastAsia"/>
          <w:lang w:eastAsia="zh-CN"/>
        </w:rPr>
        <w:t>“</w:t>
      </w:r>
      <w:r>
        <w:t>初</w:t>
      </w:r>
      <w:r>
        <w:rPr>
          <w:rFonts w:eastAsia="宋体" w:hint="eastAsia"/>
          <w:lang w:eastAsia="zh-CN"/>
        </w:rPr>
        <w:t>”</w:t>
      </w:r>
      <w:proofErr w:type="spellStart"/>
      <w:r>
        <w:t>字，五言八韻</w:t>
      </w:r>
      <w:proofErr w:type="spellEnd"/>
      <w:r>
        <w:t>。</w:t>
      </w:r>
    </w:p>
    <w:p w14:paraId="6A858278" w14:textId="77777777" w:rsidR="007A29CB" w:rsidRDefault="00000000">
      <w:proofErr w:type="spellStart"/>
      <w:r>
        <w:t>太素原無色，雕鎪竟爛如。何須丹雘染，應借斧斤除。豈以文爲貴，毋寧質有餘。八</w:t>
      </w:r>
      <w:proofErr w:type="spellEnd"/>
    </w:p>
    <w:p w14:paraId="1EEB1D86" w14:textId="77777777" w:rsidR="007A29CB" w:rsidRDefault="00000000">
      <w:proofErr w:type="spellStart"/>
      <w:r>
        <w:t>材留渾樸，五采謝紛挐。止與觚同破，誰言藻妄攄。陶匏誠並著，杞梓用先儲。郅治崇修</w:t>
      </w:r>
      <w:proofErr w:type="spellEnd"/>
    </w:p>
    <w:p w14:paraId="3CD84EAF" w14:textId="77777777" w:rsidR="007A29CB" w:rsidRDefault="00000000">
      <w:pPr>
        <w:rPr>
          <w:lang w:eastAsia="zh-CN"/>
        </w:rPr>
      </w:pPr>
      <w:r>
        <w:rPr>
          <w:lang w:eastAsia="zh-CN"/>
        </w:rPr>
        <w:t>【第</w:t>
      </w:r>
      <w:r>
        <w:rPr>
          <w:lang w:eastAsia="zh-CN"/>
        </w:rPr>
        <w:t>207</w:t>
      </w:r>
      <w:r>
        <w:rPr>
          <w:lang w:eastAsia="zh-CN"/>
        </w:rPr>
        <w:t>页】</w:t>
      </w:r>
    </w:p>
    <w:p w14:paraId="514F6178" w14:textId="77777777" w:rsidR="007A29CB" w:rsidRDefault="00000000">
      <w:pPr>
        <w:rPr>
          <w:lang w:eastAsia="zh-CN"/>
        </w:rPr>
      </w:pPr>
      <w:r>
        <w:rPr>
          <w:lang w:eastAsia="zh-CN"/>
        </w:rPr>
        <w:t>古，</w:t>
      </w:r>
      <w:proofErr w:type="gramStart"/>
      <w:r>
        <w:rPr>
          <w:lang w:eastAsia="zh-CN"/>
        </w:rPr>
        <w:t>淳</w:t>
      </w:r>
      <w:proofErr w:type="gramEnd"/>
      <w:r>
        <w:rPr>
          <w:lang w:eastAsia="zh-CN"/>
        </w:rPr>
        <w:t>風重復初。</w:t>
      </w:r>
      <w:proofErr w:type="gramStart"/>
      <w:r>
        <w:rPr>
          <w:lang w:eastAsia="zh-CN"/>
        </w:rPr>
        <w:t>茅茨</w:t>
      </w:r>
      <w:proofErr w:type="gramEnd"/>
      <w:r>
        <w:rPr>
          <w:lang w:eastAsia="zh-CN"/>
        </w:rPr>
        <w:t>知不</w:t>
      </w:r>
      <w:proofErr w:type="gramStart"/>
      <w:r>
        <w:rPr>
          <w:lang w:eastAsia="zh-CN"/>
        </w:rPr>
        <w:t>翦</w:t>
      </w:r>
      <w:proofErr w:type="gramEnd"/>
      <w:r>
        <w:rPr>
          <w:lang w:eastAsia="zh-CN"/>
        </w:rPr>
        <w:t>，儉德仰</w:t>
      </w:r>
      <w:proofErr w:type="gramStart"/>
      <w:r>
        <w:rPr>
          <w:lang w:eastAsia="zh-CN"/>
        </w:rPr>
        <w:t>宸</w:t>
      </w:r>
      <w:proofErr w:type="gramEnd"/>
      <w:r>
        <w:rPr>
          <w:lang w:eastAsia="zh-CN"/>
        </w:rPr>
        <w:t>居。</w:t>
      </w:r>
    </w:p>
    <w:p w14:paraId="6D5B26E3" w14:textId="77777777" w:rsidR="007A29CB" w:rsidRDefault="00000000">
      <w:proofErr w:type="spellStart"/>
      <w:r>
        <w:t>賦得飛蓬不賓</w:t>
      </w:r>
      <w:proofErr w:type="spellEnd"/>
    </w:p>
    <w:p w14:paraId="5CEFBAB0" w14:textId="77777777" w:rsidR="007A29CB" w:rsidRDefault="00000000">
      <w:r>
        <w:t>得</w:t>
      </w:r>
      <w:r>
        <w:rPr>
          <w:rFonts w:eastAsia="宋体" w:hint="eastAsia"/>
          <w:lang w:eastAsia="zh-CN"/>
        </w:rPr>
        <w:t>“</w:t>
      </w:r>
      <w:r>
        <w:t>真</w:t>
      </w:r>
      <w:r>
        <w:rPr>
          <w:rFonts w:eastAsia="宋体" w:hint="eastAsia"/>
          <w:lang w:eastAsia="zh-CN"/>
        </w:rPr>
        <w:t>”</w:t>
      </w:r>
      <w:proofErr w:type="spellStart"/>
      <w:r>
        <w:t>字，五言八韻</w:t>
      </w:r>
      <w:proofErr w:type="spellEnd"/>
    </w:p>
    <w:p w14:paraId="73D9E540" w14:textId="77777777" w:rsidR="007A29CB" w:rsidRDefault="00000000">
      <w:pPr>
        <w:rPr>
          <w:lang w:eastAsia="zh-CN"/>
        </w:rPr>
      </w:pPr>
      <w:r>
        <w:rPr>
          <w:lang w:eastAsia="zh-CN"/>
        </w:rPr>
        <w:t>虚譽</w:t>
      </w:r>
      <w:proofErr w:type="gramStart"/>
      <w:r>
        <w:rPr>
          <w:lang w:eastAsia="zh-CN"/>
        </w:rPr>
        <w:t>應</w:t>
      </w:r>
      <w:proofErr w:type="gramEnd"/>
      <w:r>
        <w:rPr>
          <w:lang w:eastAsia="zh-CN"/>
        </w:rPr>
        <w:t>何似？</w:t>
      </w:r>
      <w:proofErr w:type="gramStart"/>
      <w:r>
        <w:rPr>
          <w:lang w:eastAsia="zh-CN"/>
        </w:rPr>
        <w:t>飛蓬足比</w:t>
      </w:r>
      <w:proofErr w:type="gramEnd"/>
      <w:r>
        <w:rPr>
          <w:lang w:eastAsia="zh-CN"/>
        </w:rPr>
        <w:t>倫。跡雖行萬里，材豈過千人？愧異麻中直，難言席上珍</w:t>
      </w:r>
    </w:p>
    <w:p w14:paraId="093CB6FF" w14:textId="77777777" w:rsidR="007A29CB" w:rsidRDefault="00000000">
      <w:proofErr w:type="spellStart"/>
      <w:r>
        <w:t>圭璋寗共選，蕭艾竟爲鄰。乍覺游揚切，誰期賞鑑真。質仍同草芥，品未絶風塵。始悟聲</w:t>
      </w:r>
      <w:proofErr w:type="spellEnd"/>
    </w:p>
    <w:p w14:paraId="79451A18" w14:textId="77777777" w:rsidR="007A29CB" w:rsidRDefault="00000000">
      <w:proofErr w:type="spellStart"/>
      <w:r>
        <w:t>稱美，惟欽道德純。聖朝崇實學，更納四門賓</w:t>
      </w:r>
      <w:proofErr w:type="spellEnd"/>
      <w:r>
        <w:t>。</w:t>
      </w:r>
    </w:p>
    <w:p w14:paraId="6B06F32B" w14:textId="77777777" w:rsidR="007A29CB" w:rsidRDefault="00000000">
      <w:proofErr w:type="spellStart"/>
      <w:r>
        <w:t>賦得桐葉知閏</w:t>
      </w:r>
      <w:proofErr w:type="spellEnd"/>
    </w:p>
    <w:p w14:paraId="04AB9A8E" w14:textId="77777777" w:rsidR="007A29CB" w:rsidRDefault="00000000">
      <w:r>
        <w:t>得</w:t>
      </w:r>
      <w:r>
        <w:rPr>
          <w:rFonts w:eastAsia="宋体" w:hint="eastAsia"/>
          <w:lang w:eastAsia="zh-CN"/>
        </w:rPr>
        <w:t>“</w:t>
      </w:r>
      <w:r>
        <w:t>桐</w:t>
      </w:r>
      <w:r>
        <w:rPr>
          <w:rFonts w:eastAsia="宋体" w:hint="eastAsia"/>
          <w:lang w:eastAsia="zh-CN"/>
        </w:rPr>
        <w:t>”</w:t>
      </w:r>
      <w:proofErr w:type="spellStart"/>
      <w:r>
        <w:t>字，七言十二韻</w:t>
      </w:r>
      <w:proofErr w:type="spellEnd"/>
      <w:r>
        <w:t>。</w:t>
      </w:r>
    </w:p>
    <w:p w14:paraId="4654FCA6" w14:textId="77777777" w:rsidR="007A29CB" w:rsidRDefault="00000000">
      <w:proofErr w:type="spellStart"/>
      <w:r>
        <w:t>指辰柄轉天時著，遁甲經傳物象通</w:t>
      </w:r>
      <w:proofErr w:type="spellEnd"/>
      <w:r>
        <w:t>。</w:t>
      </w:r>
      <w:r>
        <w:rPr>
          <w:lang w:eastAsia="zh-CN"/>
        </w:rPr>
        <w:t>欲識盈虚生閏月，試將消息問孤桐。</w:t>
      </w:r>
      <w:proofErr w:type="spellStart"/>
      <w:r>
        <w:t>輕花朵朵</w:t>
      </w:r>
      <w:proofErr w:type="spellEnd"/>
    </w:p>
    <w:p w14:paraId="456D3596" w14:textId="77777777" w:rsidR="007A29CB" w:rsidRDefault="00000000">
      <w:proofErr w:type="spellStart"/>
      <w:r>
        <w:t>瓊爲蘂，嫩葉雙雙翠作叢。影小忽添金井上，氣靈潛應玉衡中。一珪剪就形偏異，五歲占</w:t>
      </w:r>
      <w:proofErr w:type="spellEnd"/>
    </w:p>
    <w:p w14:paraId="09AD87B3" w14:textId="77777777" w:rsidR="007A29CB" w:rsidRDefault="00000000">
      <w:proofErr w:type="gramStart"/>
      <w:r>
        <w:rPr>
          <w:lang w:eastAsia="zh-CN"/>
        </w:rPr>
        <w:t>來</w:t>
      </w:r>
      <w:proofErr w:type="gramEnd"/>
      <w:r>
        <w:rPr>
          <w:lang w:eastAsia="zh-CN"/>
        </w:rPr>
        <w:t>數正同。</w:t>
      </w:r>
      <w:proofErr w:type="gramStart"/>
      <w:r>
        <w:rPr>
          <w:lang w:eastAsia="zh-CN"/>
        </w:rPr>
        <w:t>淅</w:t>
      </w:r>
      <w:proofErr w:type="gramEnd"/>
      <w:r>
        <w:rPr>
          <w:lang w:eastAsia="zh-CN"/>
        </w:rPr>
        <w:t>瀝窗前曾滴雨，枎疎</w:t>
      </w:r>
      <w:proofErr w:type="gramStart"/>
      <w:r>
        <w:rPr>
          <w:lang w:eastAsia="zh-CN"/>
        </w:rPr>
        <w:t>檻外自摇</w:t>
      </w:r>
      <w:proofErr w:type="gramEnd"/>
      <w:r>
        <w:rPr>
          <w:lang w:eastAsia="zh-CN"/>
        </w:rPr>
        <w:t>風。誰知小</w:t>
      </w:r>
      <w:proofErr w:type="gramStart"/>
      <w:r>
        <w:rPr>
          <w:lang w:eastAsia="zh-CN"/>
        </w:rPr>
        <w:t>圃</w:t>
      </w:r>
      <w:proofErr w:type="gramEnd"/>
      <w:r>
        <w:rPr>
          <w:lang w:eastAsia="zh-CN"/>
        </w:rPr>
        <w:t>開神算，竟向芳枝測化工。</w:t>
      </w:r>
      <w:r>
        <w:t>池</w:t>
      </w:r>
    </w:p>
    <w:p w14:paraId="613B8716" w14:textId="77777777" w:rsidR="007A29CB" w:rsidRDefault="00000000">
      <w:pPr>
        <w:rPr>
          <w:lang w:eastAsia="zh-CN"/>
        </w:rPr>
      </w:pPr>
      <w:proofErr w:type="spellStart"/>
      <w:r>
        <w:t>藕驗時靈並著，階蓂長處瑞俱隆。雲排百尺清陰滿，日紀三旬暖律融</w:t>
      </w:r>
      <w:proofErr w:type="spellEnd"/>
      <w:r>
        <w:t>。</w:t>
      </w:r>
      <w:r>
        <w:rPr>
          <w:lang w:eastAsia="zh-CN"/>
        </w:rPr>
        <w:t>認罷奇零真不爽</w:t>
      </w:r>
    </w:p>
    <w:p w14:paraId="43BA4583" w14:textId="77777777" w:rsidR="007A29CB" w:rsidRDefault="00000000">
      <w:pPr>
        <w:rPr>
          <w:lang w:eastAsia="zh-CN"/>
        </w:rPr>
      </w:pPr>
      <w:r>
        <w:rPr>
          <w:lang w:eastAsia="zh-CN"/>
        </w:rPr>
        <w:t>積</w:t>
      </w:r>
      <w:proofErr w:type="gramStart"/>
      <w:r>
        <w:rPr>
          <w:lang w:eastAsia="zh-CN"/>
        </w:rPr>
        <w:t>從</w:t>
      </w:r>
      <w:proofErr w:type="gramEnd"/>
      <w:r>
        <w:rPr>
          <w:lang w:eastAsia="zh-CN"/>
        </w:rPr>
        <w:t>章蔀更難窮。華林</w:t>
      </w:r>
      <w:proofErr w:type="gramStart"/>
      <w:r>
        <w:rPr>
          <w:lang w:eastAsia="zh-CN"/>
        </w:rPr>
        <w:t>曉</w:t>
      </w:r>
      <w:proofErr w:type="gramEnd"/>
      <w:r>
        <w:rPr>
          <w:lang w:eastAsia="zh-CN"/>
        </w:rPr>
        <w:t>入烟光麗，閬苑春開樹影籠。</w:t>
      </w:r>
      <w:proofErr w:type="gramStart"/>
      <w:r>
        <w:rPr>
          <w:lang w:eastAsia="zh-CN"/>
        </w:rPr>
        <w:t>敬授心原</w:t>
      </w:r>
      <w:proofErr w:type="gramEnd"/>
      <w:r>
        <w:rPr>
          <w:lang w:eastAsia="zh-CN"/>
        </w:rPr>
        <w:t>符化育，左扉駐驆典</w:t>
      </w:r>
    </w:p>
    <w:p w14:paraId="5C09895B" w14:textId="77777777" w:rsidR="007A29CB" w:rsidRDefault="00000000">
      <w:pPr>
        <w:rPr>
          <w:lang w:eastAsia="zh-CN"/>
        </w:rPr>
      </w:pPr>
      <w:proofErr w:type="gramStart"/>
      <w:r>
        <w:rPr>
          <w:lang w:eastAsia="zh-CN"/>
        </w:rPr>
        <w:t>攸</w:t>
      </w:r>
      <w:proofErr w:type="gramEnd"/>
      <w:r>
        <w:rPr>
          <w:lang w:eastAsia="zh-CN"/>
        </w:rPr>
        <w:t>崇。</w:t>
      </w:r>
    </w:p>
    <w:p w14:paraId="74E74EEF" w14:textId="77777777" w:rsidR="007A29CB" w:rsidRDefault="00000000">
      <w:pPr>
        <w:rPr>
          <w:lang w:eastAsia="zh-CN"/>
        </w:rPr>
      </w:pPr>
      <w:r>
        <w:rPr>
          <w:lang w:eastAsia="zh-CN"/>
        </w:rPr>
        <w:t>【第</w:t>
      </w:r>
      <w:r>
        <w:rPr>
          <w:lang w:eastAsia="zh-CN"/>
        </w:rPr>
        <w:t>208</w:t>
      </w:r>
      <w:r>
        <w:rPr>
          <w:lang w:eastAsia="zh-CN"/>
        </w:rPr>
        <w:t>页】</w:t>
      </w:r>
    </w:p>
    <w:p w14:paraId="68CC0FB9" w14:textId="77777777" w:rsidR="007A29CB" w:rsidRDefault="00000000">
      <w:pPr>
        <w:rPr>
          <w:lang w:eastAsia="zh-CN"/>
        </w:rPr>
      </w:pPr>
      <w:r>
        <w:rPr>
          <w:lang w:eastAsia="zh-CN"/>
        </w:rPr>
        <w:t>賦得哈密瓜得</w:t>
      </w:r>
      <w:r>
        <w:rPr>
          <w:rFonts w:eastAsia="宋体" w:hint="eastAsia"/>
          <w:lang w:eastAsia="zh-CN"/>
        </w:rPr>
        <w:t>“</w:t>
      </w:r>
      <w:r>
        <w:rPr>
          <w:lang w:eastAsia="zh-CN"/>
        </w:rPr>
        <w:t>甘</w:t>
      </w:r>
      <w:r>
        <w:rPr>
          <w:rFonts w:eastAsia="宋体" w:hint="eastAsia"/>
          <w:lang w:eastAsia="zh-CN"/>
        </w:rPr>
        <w:t>”</w:t>
      </w:r>
      <w:r>
        <w:rPr>
          <w:lang w:eastAsia="zh-CN"/>
        </w:rPr>
        <w:t>字，七言十二韻。</w:t>
      </w:r>
    </w:p>
    <w:p w14:paraId="7784116F" w14:textId="77777777" w:rsidR="007A29CB" w:rsidRDefault="00000000">
      <w:proofErr w:type="spellStart"/>
      <w:r>
        <w:t>燉煌古擅瓜州號，今日奇珍快遠探。植傍伊吾光漾碧，來從哈密味流甘。月氏引蔓</w:t>
      </w:r>
      <w:proofErr w:type="spellEnd"/>
    </w:p>
    <w:p w14:paraId="209DB860" w14:textId="77777777" w:rsidR="007A29CB" w:rsidRDefault="00000000">
      <w:proofErr w:type="spellStart"/>
      <w:r>
        <w:t>添膏渥星海浮波助澤涵。播種時過張掖郡傳芳直到李陵龕。寒分沙磧千重雪緑染天</w:t>
      </w:r>
      <w:proofErr w:type="spellEnd"/>
    </w:p>
    <w:p w14:paraId="5DB707D3" w14:textId="77777777" w:rsidR="007A29CB" w:rsidRDefault="00000000">
      <w:proofErr w:type="spellStart"/>
      <w:r>
        <w:lastRenderedPageBreak/>
        <w:t>山一片嵐。絶塞也應知戊日，中田幾度課丁男。濃咀玉液疑藏蜜輕試銀刀勝剖柑。馬</w:t>
      </w:r>
      <w:proofErr w:type="spellEnd"/>
    </w:p>
    <w:p w14:paraId="51B41865" w14:textId="77777777" w:rsidR="007A29CB" w:rsidRDefault="00000000">
      <w:proofErr w:type="spellStart"/>
      <w:r>
        <w:t>首香盈浮碧盌，駝峯裝解瀉筠籃。榮依沃土還超五，瑞軼靈芝不數三。素蘂全如冰谷浄</w:t>
      </w:r>
      <w:proofErr w:type="spellEnd"/>
    </w:p>
    <w:p w14:paraId="0518C65E" w14:textId="77777777" w:rsidR="007A29CB" w:rsidRDefault="00000000">
      <w:proofErr w:type="spellStart"/>
      <w:r>
        <w:t>仙漿半帶酒泉酣。名齊蒟蒻來關外，價敵蒲桃獻漠南。正似厥包蒙錫貢，絺巾曲禮舊</w:t>
      </w:r>
      <w:proofErr w:type="spellEnd"/>
    </w:p>
    <w:p w14:paraId="227EB84D" w14:textId="77777777" w:rsidR="007A29CB" w:rsidRDefault="00000000">
      <w:proofErr w:type="spellStart"/>
      <w:r>
        <w:t>曾諳</w:t>
      </w:r>
      <w:proofErr w:type="spellEnd"/>
      <w:r>
        <w:t>。</w:t>
      </w:r>
    </w:p>
    <w:p w14:paraId="727125A1" w14:textId="77777777" w:rsidR="007A29CB" w:rsidRDefault="00000000">
      <w:proofErr w:type="spellStart"/>
      <w:r>
        <w:t>賦得敦俗勸農桑</w:t>
      </w:r>
      <w:proofErr w:type="spellEnd"/>
    </w:p>
    <w:p w14:paraId="79BD9283" w14:textId="77777777" w:rsidR="007A29CB" w:rsidRDefault="00000000">
      <w:r>
        <w:t>得</w:t>
      </w:r>
      <w:r>
        <w:rPr>
          <w:rFonts w:eastAsia="宋体" w:hint="eastAsia"/>
          <w:lang w:eastAsia="zh-CN"/>
        </w:rPr>
        <w:t>“</w:t>
      </w:r>
      <w:r>
        <w:t>敦</w:t>
      </w:r>
      <w:r>
        <w:rPr>
          <w:rFonts w:eastAsia="宋体" w:hint="eastAsia"/>
          <w:lang w:eastAsia="zh-CN"/>
        </w:rPr>
        <w:t>”</w:t>
      </w:r>
      <w:proofErr w:type="spellStart"/>
      <w:r>
        <w:t>字，七言</w:t>
      </w:r>
      <w:proofErr w:type="spellEnd"/>
      <w:r>
        <w:rPr>
          <w:rFonts w:eastAsia="宋体" w:hint="eastAsia"/>
          <w:lang w:eastAsia="zh-CN"/>
        </w:rPr>
        <w:t>（</w:t>
      </w:r>
      <w:r>
        <w:t>八</w:t>
      </w:r>
      <w:r>
        <w:rPr>
          <w:rFonts w:eastAsia="宋体" w:hint="eastAsia"/>
          <w:lang w:eastAsia="zh-CN"/>
        </w:rPr>
        <w:t>）</w:t>
      </w:r>
      <w:proofErr w:type="gramStart"/>
      <w:r>
        <w:rPr>
          <w:rFonts w:eastAsia="宋体" w:hint="eastAsia"/>
          <w:lang w:eastAsia="zh-CN"/>
        </w:rPr>
        <w:t>【</w:t>
      </w:r>
      <w:proofErr w:type="spellStart"/>
      <w:proofErr w:type="gramEnd"/>
      <w:r>
        <w:t>十三韻</w:t>
      </w:r>
      <w:proofErr w:type="spellEnd"/>
      <w:r>
        <w:t>。</w:t>
      </w:r>
    </w:p>
    <w:p w14:paraId="78AAA3B2" w14:textId="77777777" w:rsidR="007A29CB" w:rsidRDefault="00000000">
      <w:proofErr w:type="spellStart"/>
      <w:r>
        <w:t>聖念殷勤崇本務羣欽實政被黎元旁咨耆艾風咸播首勸農桑俗自敦。處處秧針</w:t>
      </w:r>
      <w:proofErr w:type="spellEnd"/>
    </w:p>
    <w:p w14:paraId="4556EA76" w14:textId="77777777" w:rsidR="007A29CB" w:rsidRDefault="00000000">
      <w:proofErr w:type="spellStart"/>
      <w:r>
        <w:t>纔出水家家蠶箔已盈門。隴頭叱犢晴雲滿陌上攜筐曉日暄。作苦相安無逸志，先勞罔</w:t>
      </w:r>
      <w:proofErr w:type="spellEnd"/>
    </w:p>
    <w:p w14:paraId="326D8204" w14:textId="77777777" w:rsidR="007A29CB" w:rsidRDefault="00000000">
      <w:proofErr w:type="spellStart"/>
      <w:r>
        <w:t>倦荷恩深。藉田一撥躬扶耒繭館三繅早築垣</w:t>
      </w:r>
      <w:proofErr w:type="spellEnd"/>
      <w:r>
        <w:t>。</w:t>
      </w:r>
      <w:r>
        <w:rPr>
          <w:lang w:eastAsia="zh-CN"/>
        </w:rPr>
        <w:t>禁奉野虞籌本預命宣保介語何温。</w:t>
      </w:r>
      <w:r>
        <w:t>丁</w:t>
      </w:r>
    </w:p>
    <w:p w14:paraId="2E21A26E" w14:textId="77777777" w:rsidR="007A29CB" w:rsidRDefault="00000000">
      <w:proofErr w:type="spellStart"/>
      <w:r>
        <w:t>寧惟慮慆淫長，辰告奚辭教誡煩。臺笠影斜看四野紡車聲遠聽千村。嬉遊那復來城市</w:t>
      </w:r>
      <w:proofErr w:type="spellEnd"/>
    </w:p>
    <w:p w14:paraId="5B611AAB" w14:textId="77777777" w:rsidR="007A29CB" w:rsidRDefault="00000000">
      <w:proofErr w:type="spellStart"/>
      <w:r>
        <w:t>淳樸猶將示子孫。始信恒心堪復古應知雅化在探原。太行早度詩言志不及唐虞治</w:t>
      </w:r>
      <w:proofErr w:type="spellEnd"/>
    </w:p>
    <w:p w14:paraId="3749019E" w14:textId="77777777" w:rsidR="007A29CB" w:rsidRDefault="00000000">
      <w:pPr>
        <w:rPr>
          <w:lang w:eastAsia="zh-CN"/>
        </w:rPr>
      </w:pPr>
      <w:r>
        <w:rPr>
          <w:lang w:eastAsia="zh-CN"/>
        </w:rPr>
        <w:t>道尊。</w:t>
      </w:r>
    </w:p>
    <w:p w14:paraId="06CFC8AB" w14:textId="77777777" w:rsidR="007A29CB" w:rsidRDefault="00000000">
      <w:pPr>
        <w:rPr>
          <w:lang w:eastAsia="zh-CN"/>
        </w:rPr>
      </w:pPr>
      <w:r>
        <w:rPr>
          <w:lang w:eastAsia="zh-CN"/>
        </w:rPr>
        <w:t>【第</w:t>
      </w:r>
      <w:r>
        <w:rPr>
          <w:lang w:eastAsia="zh-CN"/>
        </w:rPr>
        <w:t>209</w:t>
      </w:r>
      <w:r>
        <w:rPr>
          <w:lang w:eastAsia="zh-CN"/>
        </w:rPr>
        <w:t>页】</w:t>
      </w:r>
    </w:p>
    <w:p w14:paraId="6C51F96C" w14:textId="77777777" w:rsidR="007A29CB" w:rsidRDefault="00000000">
      <w:pPr>
        <w:rPr>
          <w:lang w:eastAsia="zh-CN"/>
        </w:rPr>
      </w:pPr>
      <w:r>
        <w:rPr>
          <w:lang w:eastAsia="zh-CN"/>
        </w:rPr>
        <w:t>賦得華桐發</w:t>
      </w:r>
      <w:proofErr w:type="gramStart"/>
      <w:r>
        <w:rPr>
          <w:lang w:eastAsia="zh-CN"/>
        </w:rPr>
        <w:t>岫</w:t>
      </w:r>
      <w:proofErr w:type="gramEnd"/>
      <w:r>
        <w:rPr>
          <w:lang w:eastAsia="zh-CN"/>
        </w:rPr>
        <w:t>得</w:t>
      </w:r>
      <w:r>
        <w:rPr>
          <w:rFonts w:eastAsia="宋体" w:hint="eastAsia"/>
          <w:lang w:eastAsia="zh-CN"/>
        </w:rPr>
        <w:t>“</w:t>
      </w:r>
      <w:r>
        <w:rPr>
          <w:lang w:eastAsia="zh-CN"/>
        </w:rPr>
        <w:t>華</w:t>
      </w:r>
      <w:r>
        <w:rPr>
          <w:rFonts w:eastAsia="宋体" w:hint="eastAsia"/>
          <w:lang w:eastAsia="zh-CN"/>
        </w:rPr>
        <w:t>”</w:t>
      </w:r>
      <w:r>
        <w:rPr>
          <w:lang w:eastAsia="zh-CN"/>
        </w:rPr>
        <w:t>字，七言八韻</w:t>
      </w:r>
    </w:p>
    <w:p w14:paraId="1FDA9202" w14:textId="77777777" w:rsidR="007A29CB" w:rsidRDefault="00000000">
      <w:proofErr w:type="spellStart"/>
      <w:r>
        <w:t>曲水詩成説作序元長賦物最堪誇。萍飄沚畔初生葉桐發山頭漸著華。碎蘂紛紛</w:t>
      </w:r>
      <w:proofErr w:type="spellEnd"/>
    </w:p>
    <w:p w14:paraId="1F200E40" w14:textId="77777777" w:rsidR="007A29CB" w:rsidRDefault="00000000">
      <w:proofErr w:type="spellStart"/>
      <w:r>
        <w:t>才半吐，晴嵐漠漠未全遮。香輕散遍峰前霧，色麗添成嶺外霞。翠隔千層螺乍染，素凝幾</w:t>
      </w:r>
      <w:proofErr w:type="spellEnd"/>
    </w:p>
    <w:p w14:paraId="2BCF7795" w14:textId="77777777" w:rsidR="007A29CB" w:rsidRDefault="00000000">
      <w:proofErr w:type="spellStart"/>
      <w:r>
        <w:t>點玉無瑕。鳥銜細乳朝煙護，人愛清暉夕照斜。檞徑開來春夜雨，松風吹落碧溪沙。未</w:t>
      </w:r>
      <w:proofErr w:type="spellEnd"/>
    </w:p>
    <w:p w14:paraId="512B49CC" w14:textId="77777777" w:rsidR="007A29CB" w:rsidRDefault="00000000">
      <w:proofErr w:type="spellStart"/>
      <w:r>
        <w:t>如蓬島多芳植，百尺龍門是帝家</w:t>
      </w:r>
      <w:proofErr w:type="spellEnd"/>
    </w:p>
    <w:p w14:paraId="04BAF992" w14:textId="77777777" w:rsidR="007A29CB" w:rsidRDefault="00000000">
      <w:proofErr w:type="spellStart"/>
      <w:r>
        <w:t>賦得朱</w:t>
      </w:r>
      <w:proofErr w:type="gramStart"/>
      <w:r>
        <w:t>櫻</w:t>
      </w:r>
      <w:proofErr w:type="gramEnd"/>
      <w:r>
        <w:t>春熟得</w:t>
      </w:r>
      <w:proofErr w:type="spellEnd"/>
      <w:r>
        <w:rPr>
          <w:rFonts w:eastAsia="宋体" w:hint="eastAsia"/>
          <w:lang w:eastAsia="zh-CN"/>
        </w:rPr>
        <w:t>“</w:t>
      </w:r>
      <w:r>
        <w:t>都</w:t>
      </w:r>
      <w:r>
        <w:rPr>
          <w:rFonts w:eastAsia="宋体" w:hint="eastAsia"/>
          <w:lang w:eastAsia="zh-CN"/>
        </w:rPr>
        <w:t>”</w:t>
      </w:r>
      <w:proofErr w:type="spellStart"/>
      <w:r>
        <w:t>字，七言十二韻</w:t>
      </w:r>
      <w:proofErr w:type="spellEnd"/>
    </w:p>
    <w:p w14:paraId="1404FD14" w14:textId="77777777" w:rsidR="007A29CB" w:rsidRDefault="00000000">
      <w:proofErr w:type="spellStart"/>
      <w:r>
        <w:t>太沖賦可參方志，佳果流甘羨蜀都。夏柰低垂如積素，春櫻早熟宛塗朱。分明染遍</w:t>
      </w:r>
      <w:proofErr w:type="spellEnd"/>
    </w:p>
    <w:p w14:paraId="1E6DB418" w14:textId="77777777" w:rsidR="007A29CB" w:rsidRDefault="00000000">
      <w:pPr>
        <w:rPr>
          <w:lang w:eastAsia="zh-CN"/>
        </w:rPr>
      </w:pPr>
      <w:proofErr w:type="spellStart"/>
      <w:r>
        <w:t>胭脂雨錯落排成火齊珠。最好瑛盤同帶赤，不隨野橘漫稱盧</w:t>
      </w:r>
      <w:proofErr w:type="spellEnd"/>
      <w:r>
        <w:t>。</w:t>
      </w:r>
      <w:r>
        <w:rPr>
          <w:lang w:eastAsia="zh-CN"/>
        </w:rPr>
        <w:t>枝多黄鳥銜來久，鞍控青</w:t>
      </w:r>
    </w:p>
    <w:p w14:paraId="71A2CFA9" w14:textId="77777777" w:rsidR="007A29CB" w:rsidRDefault="00000000">
      <w:proofErr w:type="spellStart"/>
      <w:r>
        <w:t>絲載去無。花霧結將真琥珀，麥風吹出碎珊瑚</w:t>
      </w:r>
      <w:proofErr w:type="spellEnd"/>
      <w:r>
        <w:t>。</w:t>
      </w:r>
      <w:r>
        <w:rPr>
          <w:lang w:eastAsia="zh-CN"/>
        </w:rPr>
        <w:t>火星个个穿雲見，翠籠聲聲隔巷呼。</w:t>
      </w:r>
      <w:r>
        <w:t>赢</w:t>
      </w:r>
    </w:p>
    <w:p w14:paraId="0E058986" w14:textId="77777777" w:rsidR="007A29CB" w:rsidRDefault="00000000">
      <w:pPr>
        <w:rPr>
          <w:lang w:eastAsia="zh-CN"/>
        </w:rPr>
      </w:pPr>
      <w:proofErr w:type="spellStart"/>
      <w:r>
        <w:t>得蔗漿千滴潤，釀成崖密十分腴。桐芭拂處光相映，萍實看時色豈殊</w:t>
      </w:r>
      <w:proofErr w:type="spellEnd"/>
      <w:r>
        <w:t>。</w:t>
      </w:r>
      <w:r>
        <w:rPr>
          <w:lang w:eastAsia="zh-CN"/>
        </w:rPr>
        <w:t>恰伴紅綾宵入宴</w:t>
      </w:r>
    </w:p>
    <w:p w14:paraId="0579885D" w14:textId="77777777" w:rsidR="007A29CB" w:rsidRDefault="00000000">
      <w:pPr>
        <w:rPr>
          <w:lang w:eastAsia="zh-CN"/>
        </w:rPr>
      </w:pPr>
      <w:r>
        <w:rPr>
          <w:lang w:eastAsia="zh-CN"/>
        </w:rPr>
        <w:t>試偕緑笋晝開厨。寢園初薦精誠著，御殿遥頒惠</w:t>
      </w:r>
      <w:proofErr w:type="gramStart"/>
      <w:r>
        <w:rPr>
          <w:lang w:eastAsia="zh-CN"/>
        </w:rPr>
        <w:t>澤</w:t>
      </w:r>
      <w:proofErr w:type="gramEnd"/>
      <w:r>
        <w:rPr>
          <w:lang w:eastAsia="zh-CN"/>
        </w:rPr>
        <w:t>敷。闕下</w:t>
      </w:r>
      <w:proofErr w:type="gramStart"/>
      <w:r>
        <w:rPr>
          <w:lang w:eastAsia="zh-CN"/>
        </w:rPr>
        <w:t>簪毫同作</w:t>
      </w:r>
      <w:proofErr w:type="gramEnd"/>
      <w:r>
        <w:rPr>
          <w:lang w:eastAsia="zh-CN"/>
        </w:rPr>
        <w:t>啓，拜恩願繼庾</w:t>
      </w:r>
    </w:p>
    <w:p w14:paraId="2271117B" w14:textId="77777777" w:rsidR="007A29CB" w:rsidRDefault="00000000">
      <w:pPr>
        <w:rPr>
          <w:lang w:eastAsia="zh-CN"/>
        </w:rPr>
      </w:pPr>
      <w:r>
        <w:rPr>
          <w:lang w:eastAsia="zh-CN"/>
        </w:rPr>
        <w:lastRenderedPageBreak/>
        <w:t>肩吾。</w:t>
      </w:r>
    </w:p>
    <w:p w14:paraId="66B87047" w14:textId="77777777" w:rsidR="007A29CB" w:rsidRDefault="00000000">
      <w:pPr>
        <w:rPr>
          <w:lang w:eastAsia="zh-CN"/>
        </w:rPr>
      </w:pPr>
      <w:r>
        <w:rPr>
          <w:lang w:eastAsia="zh-CN"/>
        </w:rPr>
        <w:t>【第</w:t>
      </w:r>
      <w:r>
        <w:rPr>
          <w:lang w:eastAsia="zh-CN"/>
        </w:rPr>
        <w:t>210</w:t>
      </w:r>
      <w:r>
        <w:rPr>
          <w:lang w:eastAsia="zh-CN"/>
        </w:rPr>
        <w:t>页】</w:t>
      </w:r>
    </w:p>
    <w:p w14:paraId="4CB83067" w14:textId="77777777" w:rsidR="007A29CB" w:rsidRDefault="00000000">
      <w:pPr>
        <w:rPr>
          <w:lang w:eastAsia="zh-CN"/>
        </w:rPr>
      </w:pPr>
      <w:r>
        <w:rPr>
          <w:lang w:eastAsia="zh-CN"/>
        </w:rPr>
        <w:t>賦得春</w:t>
      </w:r>
      <w:proofErr w:type="gramStart"/>
      <w:r>
        <w:rPr>
          <w:lang w:eastAsia="zh-CN"/>
        </w:rPr>
        <w:t>風扇微和</w:t>
      </w:r>
      <w:proofErr w:type="gramEnd"/>
      <w:r>
        <w:rPr>
          <w:lang w:eastAsia="zh-CN"/>
        </w:rPr>
        <w:t>得</w:t>
      </w:r>
      <w:r>
        <w:rPr>
          <w:rFonts w:eastAsia="宋体" w:hint="eastAsia"/>
          <w:lang w:eastAsia="zh-CN"/>
        </w:rPr>
        <w:t>“</w:t>
      </w:r>
      <w:r>
        <w:rPr>
          <w:lang w:eastAsia="zh-CN"/>
        </w:rPr>
        <w:t>和</w:t>
      </w:r>
      <w:r>
        <w:rPr>
          <w:rFonts w:eastAsia="宋体" w:hint="eastAsia"/>
          <w:lang w:eastAsia="zh-CN"/>
        </w:rPr>
        <w:t>”</w:t>
      </w:r>
      <w:r>
        <w:rPr>
          <w:lang w:eastAsia="zh-CN"/>
        </w:rPr>
        <w:t>字，七言八韻。</w:t>
      </w:r>
    </w:p>
    <w:p w14:paraId="5125CCBD" w14:textId="77777777" w:rsidR="007A29CB" w:rsidRDefault="00000000">
      <w:proofErr w:type="spellStart"/>
      <w:r>
        <w:t>淵明觸景添吟興，倚檻春風幾度過。日暮輕飄雲早散，天晴微扇氣偏和。柔條暗拂</w:t>
      </w:r>
      <w:proofErr w:type="spellEnd"/>
    </w:p>
    <w:p w14:paraId="322C4906" w14:textId="77777777" w:rsidR="007A29CB" w:rsidRDefault="00000000">
      <w:pPr>
        <w:rPr>
          <w:lang w:eastAsia="zh-CN"/>
        </w:rPr>
      </w:pPr>
      <w:r>
        <w:rPr>
          <w:lang w:eastAsia="zh-CN"/>
        </w:rPr>
        <w:t>鵝黄柳，細皺徐生鴨緑波。</w:t>
      </w:r>
      <w:proofErr w:type="gramStart"/>
      <w:r>
        <w:rPr>
          <w:lang w:eastAsia="zh-CN"/>
        </w:rPr>
        <w:t>汛遍草</w:t>
      </w:r>
      <w:proofErr w:type="gramEnd"/>
      <w:r>
        <w:rPr>
          <w:lang w:eastAsia="zh-CN"/>
        </w:rPr>
        <w:t>間痕繞岸，吹</w:t>
      </w:r>
      <w:proofErr w:type="gramStart"/>
      <w:r>
        <w:rPr>
          <w:lang w:eastAsia="zh-CN"/>
        </w:rPr>
        <w:t>來</w:t>
      </w:r>
      <w:proofErr w:type="gramEnd"/>
      <w:r>
        <w:rPr>
          <w:lang w:eastAsia="zh-CN"/>
        </w:rPr>
        <w:t>花上蘂盈</w:t>
      </w:r>
      <w:proofErr w:type="gramStart"/>
      <w:r>
        <w:rPr>
          <w:lang w:eastAsia="zh-CN"/>
        </w:rPr>
        <w:t>柯</w:t>
      </w:r>
      <w:proofErr w:type="gramEnd"/>
      <w:r>
        <w:rPr>
          <w:lang w:eastAsia="zh-CN"/>
        </w:rPr>
        <w:t>。披襟乍喜飄</w:t>
      </w:r>
      <w:proofErr w:type="gramStart"/>
      <w:r>
        <w:rPr>
          <w:lang w:eastAsia="zh-CN"/>
        </w:rPr>
        <w:t>從</w:t>
      </w:r>
      <w:proofErr w:type="gramEnd"/>
      <w:r>
        <w:rPr>
          <w:lang w:eastAsia="zh-CN"/>
        </w:rPr>
        <w:t>我，鼓䈉還</w:t>
      </w:r>
    </w:p>
    <w:p w14:paraId="67FA4744" w14:textId="77777777" w:rsidR="007A29CB" w:rsidRDefault="00000000">
      <w:proofErr w:type="spellStart"/>
      <w:r>
        <w:t>疑動自他。寒燠相兼光淡蕩，去來無定影婆娑</w:t>
      </w:r>
      <w:proofErr w:type="spellEnd"/>
      <w:r>
        <w:t>。</w:t>
      </w:r>
      <w:r>
        <w:rPr>
          <w:lang w:eastAsia="zh-CN"/>
        </w:rPr>
        <w:t>化宣堯陛初調律，愠解虞絃已作歌。</w:t>
      </w:r>
      <w:r>
        <w:t>正</w:t>
      </w:r>
    </w:p>
    <w:p w14:paraId="078CDE9D" w14:textId="77777777" w:rsidR="007A29CB" w:rsidRDefault="00000000">
      <w:proofErr w:type="spellStart"/>
      <w:r>
        <w:t>似仁心能育物，頌聲長願繼</w:t>
      </w:r>
      <w:proofErr w:type="spellEnd"/>
      <w:r>
        <w:rPr>
          <w:rFonts w:eastAsia="宋体" w:hint="eastAsia"/>
          <w:lang w:eastAsia="zh-CN"/>
        </w:rPr>
        <w:t>《</w:t>
      </w:r>
      <w:proofErr w:type="spellStart"/>
      <w:r>
        <w:t>卷阿</w:t>
      </w:r>
      <w:proofErr w:type="spellEnd"/>
      <w:r>
        <w:rPr>
          <w:rFonts w:eastAsia="宋体" w:hint="eastAsia"/>
          <w:lang w:eastAsia="zh-CN"/>
        </w:rPr>
        <w:t>》【</w:t>
      </w:r>
      <w:r>
        <w:t>H</w:t>
      </w:r>
      <w:r>
        <w:rPr>
          <w:rFonts w:eastAsia="宋体" w:hint="eastAsia"/>
          <w:lang w:eastAsia="zh-CN"/>
        </w:rPr>
        <w:t>】</w:t>
      </w:r>
      <w:r>
        <w:t>。</w:t>
      </w:r>
    </w:p>
    <w:p w14:paraId="4244D785" w14:textId="77777777" w:rsidR="007A29CB" w:rsidRDefault="00000000">
      <w:proofErr w:type="spellStart"/>
      <w:r>
        <w:t>賦得露下天高秋</w:t>
      </w:r>
      <w:proofErr w:type="gramStart"/>
      <w:r>
        <w:t>氣</w:t>
      </w:r>
      <w:proofErr w:type="gramEnd"/>
      <w:r>
        <w:t>清得</w:t>
      </w:r>
      <w:proofErr w:type="spellEnd"/>
      <w:r>
        <w:rPr>
          <w:rFonts w:eastAsia="宋体" w:hint="eastAsia"/>
          <w:lang w:eastAsia="zh-CN"/>
        </w:rPr>
        <w:t>“</w:t>
      </w:r>
      <w:r>
        <w:t>高</w:t>
      </w:r>
      <w:r>
        <w:rPr>
          <w:rFonts w:eastAsia="宋体" w:hint="eastAsia"/>
          <w:lang w:eastAsia="zh-CN"/>
        </w:rPr>
        <w:t>”</w:t>
      </w:r>
      <w:proofErr w:type="spellStart"/>
      <w:r>
        <w:t>字，七言六韻</w:t>
      </w:r>
      <w:proofErr w:type="spellEnd"/>
      <w:r>
        <w:t>。</w:t>
      </w:r>
    </w:p>
    <w:p w14:paraId="660CE2C7" w14:textId="77777777" w:rsidR="007A29CB" w:rsidRDefault="00000000">
      <w:proofErr w:type="spellStart"/>
      <w:r>
        <w:t>如許清光此夜遭，更逢秋露灑蘭皋。洗將碧靄千層逈，懸出銀河一線高。草濕尚聞</w:t>
      </w:r>
      <w:proofErr w:type="spellEnd"/>
    </w:p>
    <w:p w14:paraId="1764E7DA" w14:textId="77777777" w:rsidR="007A29CB" w:rsidRDefault="00000000">
      <w:proofErr w:type="spellStart"/>
      <w:r>
        <w:t>蟲自訴，雲消惟見雁來翱。潤含竹葉傳微響，爽入松風起翠濤。山下孤帆何處宿，月前雙</w:t>
      </w:r>
      <w:proofErr w:type="spellEnd"/>
    </w:p>
    <w:p w14:paraId="151F5DD4" w14:textId="77777777" w:rsidR="007A29CB" w:rsidRDefault="00000000">
      <w:proofErr w:type="spellStart"/>
      <w:r>
        <w:t>杵幾人操？步檐遠望情無極，南極詩成欲和陶</w:t>
      </w:r>
      <w:proofErr w:type="spellEnd"/>
      <w:r>
        <w:t>。</w:t>
      </w:r>
    </w:p>
    <w:p w14:paraId="6F5F5A5D" w14:textId="77777777" w:rsidR="007A29CB" w:rsidRDefault="00000000">
      <w:proofErr w:type="spellStart"/>
      <w:r>
        <w:t>賦得孚</w:t>
      </w:r>
      <w:proofErr w:type="gramStart"/>
      <w:r>
        <w:t>尹</w:t>
      </w:r>
      <w:proofErr w:type="gramEnd"/>
      <w:r>
        <w:t>旁達得</w:t>
      </w:r>
      <w:proofErr w:type="spellEnd"/>
      <w:r>
        <w:rPr>
          <w:rFonts w:eastAsia="宋体" w:hint="eastAsia"/>
          <w:lang w:eastAsia="zh-CN"/>
        </w:rPr>
        <w:t>“</w:t>
      </w:r>
      <w:r>
        <w:t>中</w:t>
      </w:r>
      <w:r>
        <w:rPr>
          <w:rFonts w:eastAsia="宋体" w:hint="eastAsia"/>
          <w:lang w:eastAsia="zh-CN"/>
        </w:rPr>
        <w:t>”</w:t>
      </w:r>
      <w:proofErr w:type="spellStart"/>
      <w:r>
        <w:t>字，五言八韻</w:t>
      </w:r>
      <w:proofErr w:type="spellEnd"/>
    </w:p>
    <w:p w14:paraId="381AA583" w14:textId="77777777" w:rsidR="007A29CB" w:rsidRDefault="00000000">
      <w:proofErr w:type="spellStart"/>
      <w:r>
        <w:t>寶玉孚忠信，流輝望不窮。即今筠似竹，憶昔氣如虹</w:t>
      </w:r>
      <w:proofErr w:type="spellEnd"/>
      <w:r>
        <w:t>。</w:t>
      </w:r>
      <w:r>
        <w:rPr>
          <w:lang w:eastAsia="zh-CN"/>
        </w:rPr>
        <w:t>乍覺温其色，從知美在中。</w:t>
      </w:r>
      <w:r>
        <w:t>澤</w:t>
      </w:r>
    </w:p>
    <w:p w14:paraId="714C52A7" w14:textId="77777777" w:rsidR="007A29CB" w:rsidRDefault="00000000">
      <w:proofErr w:type="spellStart"/>
      <w:r>
        <w:t>滋三采潤，光燿五重通。倘與明珠並，還疑照乘同。英華知盡發，和順己先充。有斐文全</w:t>
      </w:r>
      <w:proofErr w:type="spellEnd"/>
    </w:p>
    <w:p w14:paraId="180BB620" w14:textId="77777777" w:rsidR="007A29CB" w:rsidRDefault="00000000">
      <w:proofErr w:type="spellStart"/>
      <w:r>
        <w:t>著，無瑕德早豐。聖朝方輯瑞，典禮慶昭融</w:t>
      </w:r>
      <w:proofErr w:type="spellEnd"/>
    </w:p>
    <w:p w14:paraId="14569B01" w14:textId="77777777" w:rsidR="007A29CB" w:rsidRDefault="00000000">
      <w:pPr>
        <w:rPr>
          <w:lang w:eastAsia="zh-CN"/>
        </w:rPr>
      </w:pPr>
      <w:r>
        <w:rPr>
          <w:lang w:eastAsia="zh-CN"/>
        </w:rPr>
        <w:t>【第</w:t>
      </w:r>
      <w:r>
        <w:rPr>
          <w:lang w:eastAsia="zh-CN"/>
        </w:rPr>
        <w:t>211</w:t>
      </w:r>
      <w:r>
        <w:rPr>
          <w:lang w:eastAsia="zh-CN"/>
        </w:rPr>
        <w:t>页】</w:t>
      </w:r>
    </w:p>
    <w:p w14:paraId="598543BD" w14:textId="77777777" w:rsidR="007A29CB" w:rsidRDefault="00000000">
      <w:pPr>
        <w:rPr>
          <w:lang w:eastAsia="zh-CN"/>
        </w:rPr>
      </w:pPr>
      <w:r>
        <w:rPr>
          <w:lang w:eastAsia="zh-CN"/>
        </w:rPr>
        <w:t>賦得山桃發紅</w:t>
      </w:r>
      <w:proofErr w:type="gramStart"/>
      <w:r>
        <w:rPr>
          <w:lang w:eastAsia="zh-CN"/>
        </w:rPr>
        <w:t>萼</w:t>
      </w:r>
      <w:proofErr w:type="gramEnd"/>
      <w:r>
        <w:rPr>
          <w:lang w:eastAsia="zh-CN"/>
        </w:rPr>
        <w:t>得</w:t>
      </w:r>
      <w:r>
        <w:rPr>
          <w:rFonts w:eastAsia="宋体" w:hint="eastAsia"/>
          <w:lang w:eastAsia="zh-CN"/>
        </w:rPr>
        <w:t>“</w:t>
      </w:r>
      <w:r>
        <w:rPr>
          <w:lang w:eastAsia="zh-CN"/>
        </w:rPr>
        <w:t>紅</w:t>
      </w:r>
      <w:r>
        <w:rPr>
          <w:rFonts w:eastAsia="宋体" w:hint="eastAsia"/>
          <w:lang w:eastAsia="zh-CN"/>
        </w:rPr>
        <w:t>”</w:t>
      </w:r>
      <w:r>
        <w:rPr>
          <w:lang w:eastAsia="zh-CN"/>
        </w:rPr>
        <w:t>字，五言八韻。</w:t>
      </w:r>
    </w:p>
    <w:p w14:paraId="68848359" w14:textId="77777777" w:rsidR="007A29CB" w:rsidRDefault="00000000">
      <w:proofErr w:type="spellStart"/>
      <w:r>
        <w:t>春意盈山徑，桃林暖氣融。未看花綻蘂，先見蕚成叢。疊嶂千層碧，芳苞萬點紅。半</w:t>
      </w:r>
      <w:proofErr w:type="spellEnd"/>
    </w:p>
    <w:p w14:paraId="3EAFD76E" w14:textId="77777777" w:rsidR="007A29CB" w:rsidRDefault="00000000">
      <w:pPr>
        <w:rPr>
          <w:lang w:eastAsia="zh-CN"/>
        </w:rPr>
      </w:pPr>
      <w:proofErr w:type="spellStart"/>
      <w:r>
        <w:t>含朝露濕，斜帶夕陽烘。顆顆驪珠似，離離火齊同。欲開仍待雨，微吐更迎風</w:t>
      </w:r>
      <w:proofErr w:type="spellEnd"/>
      <w:r>
        <w:t>。</w:t>
      </w:r>
      <w:r>
        <w:rPr>
          <w:lang w:eastAsia="zh-CN"/>
        </w:rPr>
        <w:t>掩映羣峯</w:t>
      </w:r>
    </w:p>
    <w:p w14:paraId="7AE87897" w14:textId="77777777" w:rsidR="007A29CB" w:rsidRDefault="00000000">
      <w:pPr>
        <w:rPr>
          <w:lang w:eastAsia="zh-CN"/>
        </w:rPr>
      </w:pPr>
      <w:r>
        <w:rPr>
          <w:lang w:eastAsia="zh-CN"/>
        </w:rPr>
        <w:t>外</w:t>
      </w:r>
      <w:proofErr w:type="gramStart"/>
      <w:r>
        <w:rPr>
          <w:lang w:eastAsia="zh-CN"/>
        </w:rPr>
        <w:t>參</w:t>
      </w:r>
      <w:proofErr w:type="gramEnd"/>
      <w:r>
        <w:rPr>
          <w:lang w:eastAsia="zh-CN"/>
        </w:rPr>
        <w:t>差淡靄中。武陵知不隔，仙露</w:t>
      </w:r>
      <w:proofErr w:type="gramStart"/>
      <w:r>
        <w:rPr>
          <w:lang w:eastAsia="zh-CN"/>
        </w:rPr>
        <w:t>喜遥通</w:t>
      </w:r>
      <w:proofErr w:type="gramEnd"/>
    </w:p>
    <w:p w14:paraId="43672CB2" w14:textId="77777777" w:rsidR="007A29CB" w:rsidRDefault="00000000">
      <w:proofErr w:type="spellStart"/>
      <w:r>
        <w:t>賦得天雨洗兵</w:t>
      </w:r>
      <w:proofErr w:type="spellEnd"/>
    </w:p>
    <w:p w14:paraId="682A7B9C" w14:textId="77777777" w:rsidR="007A29CB" w:rsidRDefault="00000000">
      <w:r>
        <w:t>得</w:t>
      </w:r>
      <w:r>
        <w:rPr>
          <w:rFonts w:eastAsia="宋体" w:hint="eastAsia"/>
          <w:lang w:eastAsia="zh-CN"/>
        </w:rPr>
        <w:t>“</w:t>
      </w:r>
      <w:r>
        <w:t>天</w:t>
      </w:r>
      <w:r>
        <w:rPr>
          <w:rFonts w:eastAsia="宋体" w:hint="eastAsia"/>
          <w:lang w:eastAsia="zh-CN"/>
        </w:rPr>
        <w:t>”</w:t>
      </w:r>
      <w:proofErr w:type="spellStart"/>
      <w:r>
        <w:t>字，五言八韻</w:t>
      </w:r>
      <w:proofErr w:type="spellEnd"/>
    </w:p>
    <w:p w14:paraId="40D4EC6F" w14:textId="77777777" w:rsidR="007A29CB" w:rsidRDefault="00000000">
      <w:proofErr w:type="spellStart"/>
      <w:r>
        <w:t>王師原似雨，雨洗自從天。兆以</w:t>
      </w:r>
      <w:proofErr w:type="spellEnd"/>
      <w:r>
        <w:rPr>
          <w:rFonts w:eastAsia="宋体" w:hint="eastAsia"/>
          <w:lang w:eastAsia="zh-CN"/>
        </w:rPr>
        <w:t>《</w:t>
      </w:r>
      <w:proofErr w:type="spellStart"/>
      <w:r>
        <w:t>商郊</w:t>
      </w:r>
      <w:proofErr w:type="spellEnd"/>
      <w:r>
        <w:rPr>
          <w:rFonts w:eastAsia="宋体" w:hint="eastAsia"/>
          <w:lang w:eastAsia="zh-CN"/>
        </w:rPr>
        <w:t>》</w:t>
      </w:r>
      <w:proofErr w:type="spellStart"/>
      <w:r>
        <w:t>見，文惟</w:t>
      </w:r>
      <w:proofErr w:type="spellEnd"/>
      <w:r>
        <w:rPr>
          <w:rFonts w:eastAsia="宋体" w:hint="eastAsia"/>
          <w:lang w:eastAsia="zh-CN"/>
        </w:rPr>
        <w:t>《</w:t>
      </w:r>
      <w:proofErr w:type="spellStart"/>
      <w:r>
        <w:t>説苑</w:t>
      </w:r>
      <w:proofErr w:type="spellEnd"/>
      <w:r>
        <w:rPr>
          <w:rFonts w:eastAsia="宋体" w:hint="eastAsia"/>
          <w:lang w:eastAsia="zh-CN"/>
        </w:rPr>
        <w:t>》</w:t>
      </w:r>
      <w:proofErr w:type="spellStart"/>
      <w:r>
        <w:t>傳。雷聲聽帳下，風影送營</w:t>
      </w:r>
      <w:proofErr w:type="spellEnd"/>
    </w:p>
    <w:p w14:paraId="437F3338" w14:textId="77777777" w:rsidR="007A29CB" w:rsidRDefault="00000000">
      <w:proofErr w:type="spellStart"/>
      <w:r>
        <w:t>前。淅瀝仍隨霧，溟濛不帶煙。濕浮矛丈八，潤滿甲三千。寶劍秋霜浄，雕弓夜月懸。恰</w:t>
      </w:r>
      <w:proofErr w:type="spellEnd"/>
    </w:p>
    <w:p w14:paraId="01DCBD78" w14:textId="77777777" w:rsidR="007A29CB" w:rsidRDefault="00000000">
      <w:proofErr w:type="spellStart"/>
      <w:r>
        <w:lastRenderedPageBreak/>
        <w:t>符仁澤布，正值凱歌旋。壯士河同挽，昇平洽萬年</w:t>
      </w:r>
      <w:proofErr w:type="spellEnd"/>
    </w:p>
    <w:p w14:paraId="0C5D5B12" w14:textId="77777777" w:rsidR="007A29CB" w:rsidRDefault="00000000">
      <w:proofErr w:type="spellStart"/>
      <w:r>
        <w:t>賦得天臨海鏡得</w:t>
      </w:r>
      <w:proofErr w:type="spellEnd"/>
      <w:r>
        <w:rPr>
          <w:rFonts w:eastAsia="宋体" w:hint="eastAsia"/>
          <w:lang w:eastAsia="zh-CN"/>
        </w:rPr>
        <w:t>“</w:t>
      </w:r>
      <w:r>
        <w:t>天</w:t>
      </w:r>
      <w:r>
        <w:rPr>
          <w:rFonts w:eastAsia="宋体" w:hint="eastAsia"/>
          <w:lang w:eastAsia="zh-CN"/>
        </w:rPr>
        <w:t>”</w:t>
      </w:r>
      <w:proofErr w:type="spellStart"/>
      <w:r>
        <w:t>字，五言八韻</w:t>
      </w:r>
      <w:proofErr w:type="spellEnd"/>
      <w:r>
        <w:t>。</w:t>
      </w:r>
    </w:p>
    <w:p w14:paraId="747B770A" w14:textId="77777777" w:rsidR="007A29CB" w:rsidRDefault="00000000">
      <w:proofErr w:type="spellStart"/>
      <w:r>
        <w:t>太上隆居正，神明契物先。鏡清原似海，臨遠亦如天。蓋倚青霄逈，銅磨碧浪圓。覆</w:t>
      </w:r>
      <w:proofErr w:type="spellEnd"/>
    </w:p>
    <w:p w14:paraId="3F929FA1" w14:textId="77777777" w:rsidR="007A29CB" w:rsidRDefault="00000000">
      <w:proofErr w:type="spellStart"/>
      <w:r>
        <w:t>周人億兆涵澈界三千。象仰星環極，光超月印川。如雲瞻更逈，于水鑑斯全。體位誠符</w:t>
      </w:r>
      <w:proofErr w:type="spellEnd"/>
    </w:p>
    <w:p w14:paraId="7702A87F" w14:textId="77777777" w:rsidR="007A29CB" w:rsidRDefault="00000000">
      <w:pPr>
        <w:rPr>
          <w:lang w:eastAsia="zh-CN"/>
        </w:rPr>
      </w:pPr>
      <w:r>
        <w:rPr>
          <w:rFonts w:eastAsia="宋体" w:hint="eastAsia"/>
          <w:lang w:eastAsia="zh-CN"/>
        </w:rPr>
        <w:t>《</w:t>
      </w:r>
      <w:r>
        <w:t>坎</w:t>
      </w:r>
      <w:r>
        <w:rPr>
          <w:rFonts w:eastAsia="宋体" w:hint="eastAsia"/>
          <w:lang w:eastAsia="zh-CN"/>
        </w:rPr>
        <w:t>》</w:t>
      </w:r>
      <w:r>
        <w:t>，</w:t>
      </w:r>
      <w:proofErr w:type="spellStart"/>
      <w:proofErr w:type="gramStart"/>
      <w:r>
        <w:t>崇仁久法</w:t>
      </w:r>
      <w:proofErr w:type="spellEnd"/>
      <w:r>
        <w:rPr>
          <w:rFonts w:eastAsia="宋体" w:hint="eastAsia"/>
          <w:lang w:eastAsia="zh-CN"/>
        </w:rPr>
        <w:t>《</w:t>
      </w:r>
      <w:r>
        <w:t>乾</w:t>
      </w:r>
      <w:r>
        <w:rPr>
          <w:rFonts w:eastAsia="宋体" w:hint="eastAsia"/>
          <w:lang w:eastAsia="zh-CN"/>
        </w:rPr>
        <w:t>》</w:t>
      </w:r>
      <w:proofErr w:type="gramEnd"/>
      <w:r>
        <w:t>。</w:t>
      </w:r>
      <w:r>
        <w:rPr>
          <w:lang w:eastAsia="zh-CN"/>
        </w:rPr>
        <w:t>小臣恭獻頌敢以繼延年</w:t>
      </w:r>
    </w:p>
    <w:p w14:paraId="3C06F524" w14:textId="77777777" w:rsidR="007A29CB" w:rsidRDefault="00000000">
      <w:pPr>
        <w:rPr>
          <w:lang w:eastAsia="zh-CN"/>
        </w:rPr>
      </w:pPr>
      <w:r>
        <w:rPr>
          <w:lang w:eastAsia="zh-CN"/>
        </w:rPr>
        <w:t>【第</w:t>
      </w:r>
      <w:r>
        <w:rPr>
          <w:lang w:eastAsia="zh-CN"/>
        </w:rPr>
        <w:t>212</w:t>
      </w:r>
      <w:r>
        <w:rPr>
          <w:lang w:eastAsia="zh-CN"/>
        </w:rPr>
        <w:t>页】</w:t>
      </w:r>
    </w:p>
    <w:p w14:paraId="71F73A38" w14:textId="77777777" w:rsidR="007A29CB" w:rsidRDefault="00000000">
      <w:proofErr w:type="spellStart"/>
      <w:r>
        <w:t>賦得戴</w:t>
      </w:r>
      <w:proofErr w:type="gramStart"/>
      <w:r>
        <w:t>勝</w:t>
      </w:r>
      <w:proofErr w:type="gramEnd"/>
      <w:r>
        <w:t>降于桑得</w:t>
      </w:r>
      <w:proofErr w:type="spellEnd"/>
      <w:r>
        <w:rPr>
          <w:rFonts w:eastAsia="宋体" w:hint="eastAsia"/>
          <w:lang w:eastAsia="zh-CN"/>
        </w:rPr>
        <w:t>“</w:t>
      </w:r>
      <w:r>
        <w:t>環</w:t>
      </w:r>
      <w:r>
        <w:rPr>
          <w:rFonts w:eastAsia="宋体" w:hint="eastAsia"/>
          <w:lang w:eastAsia="zh-CN"/>
        </w:rPr>
        <w:t>”</w:t>
      </w:r>
      <w:r>
        <w:t>字。</w:t>
      </w:r>
    </w:p>
    <w:p w14:paraId="348175DF" w14:textId="77777777" w:rsidR="007A29CB" w:rsidRDefault="00000000">
      <w:proofErr w:type="spellStart"/>
      <w:r>
        <w:t>有鳥翩然降，前村幾樹環。桑枝陰羃䍥，花勝綵斒斕。似自層霄外，來棲十畝間。柔</w:t>
      </w:r>
      <w:proofErr w:type="spellEnd"/>
    </w:p>
    <w:p w14:paraId="6593CBD8" w14:textId="77777777" w:rsidR="007A29CB" w:rsidRDefault="00000000">
      <w:pPr>
        <w:rPr>
          <w:lang w:eastAsia="zh-CN"/>
        </w:rPr>
      </w:pPr>
      <w:proofErr w:type="spellStart"/>
      <w:r>
        <w:t>條疎復密，繡翼往仍還。暮雨華冠濕，朝晴褐羽斑。數聲</w:t>
      </w:r>
      <w:proofErr w:type="spellEnd"/>
      <w:r>
        <w:rPr>
          <w:rFonts w:eastAsia="宋体" w:hint="eastAsia"/>
          <w:lang w:eastAsia="zh-CN"/>
        </w:rPr>
        <w:t>《</w:t>
      </w:r>
      <w:proofErr w:type="spellStart"/>
      <w:r>
        <w:t>金縷</w:t>
      </w:r>
      <w:proofErr w:type="spellEnd"/>
      <w:r>
        <w:rPr>
          <w:rFonts w:eastAsia="宋体" w:hint="eastAsia"/>
          <w:lang w:eastAsia="zh-CN"/>
        </w:rPr>
        <w:t>》</w:t>
      </w:r>
      <w:proofErr w:type="spellStart"/>
      <w:r>
        <w:t>伴，一片緑雲間</w:t>
      </w:r>
      <w:proofErr w:type="spellEnd"/>
      <w:r>
        <w:t>。</w:t>
      </w:r>
      <w:r>
        <w:rPr>
          <w:lang w:eastAsia="zh-CN"/>
        </w:rPr>
        <w:t>王建詞</w:t>
      </w:r>
    </w:p>
    <w:p w14:paraId="72000385" w14:textId="77777777" w:rsidR="007A29CB" w:rsidRDefault="00000000">
      <w:pPr>
        <w:rPr>
          <w:lang w:eastAsia="zh-CN"/>
        </w:rPr>
      </w:pPr>
      <w:r>
        <w:rPr>
          <w:lang w:eastAsia="zh-CN"/>
        </w:rPr>
        <w:t>誠雅，張</w:t>
      </w:r>
      <w:proofErr w:type="gramStart"/>
      <w:r>
        <w:rPr>
          <w:lang w:eastAsia="zh-CN"/>
        </w:rPr>
        <w:t>何咏亦嫻</w:t>
      </w:r>
      <w:proofErr w:type="gramEnd"/>
      <w:r>
        <w:rPr>
          <w:lang w:eastAsia="zh-CN"/>
        </w:rPr>
        <w:t>。未如天</w:t>
      </w:r>
      <w:proofErr w:type="gramStart"/>
      <w:r>
        <w:rPr>
          <w:lang w:eastAsia="zh-CN"/>
        </w:rPr>
        <w:t>翰</w:t>
      </w:r>
      <w:proofErr w:type="gramEnd"/>
      <w:r>
        <w:rPr>
          <w:lang w:eastAsia="zh-CN"/>
        </w:rPr>
        <w:t>重，織</w:t>
      </w:r>
      <w:proofErr w:type="gramStart"/>
      <w:r>
        <w:rPr>
          <w:lang w:eastAsia="zh-CN"/>
        </w:rPr>
        <w:t>事仰思</w:t>
      </w:r>
      <w:proofErr w:type="gramEnd"/>
      <w:r>
        <w:rPr>
          <w:lang w:eastAsia="zh-CN"/>
        </w:rPr>
        <w:t>難</w:t>
      </w:r>
    </w:p>
    <w:p w14:paraId="0593EE4B" w14:textId="77777777" w:rsidR="007A29CB" w:rsidRDefault="00000000">
      <w:proofErr w:type="spellStart"/>
      <w:r>
        <w:t>賦得天孫雲錦得</w:t>
      </w:r>
      <w:proofErr w:type="spellEnd"/>
      <w:r>
        <w:rPr>
          <w:rFonts w:eastAsia="宋体" w:hint="eastAsia"/>
          <w:lang w:eastAsia="zh-CN"/>
        </w:rPr>
        <w:t>“</w:t>
      </w:r>
      <w:r>
        <w:t>孫</w:t>
      </w:r>
      <w:r>
        <w:rPr>
          <w:rFonts w:eastAsia="宋体" w:hint="eastAsia"/>
          <w:lang w:eastAsia="zh-CN"/>
        </w:rPr>
        <w:t>”</w:t>
      </w:r>
      <w:proofErr w:type="spellStart"/>
      <w:r>
        <w:t>字，五言八韻</w:t>
      </w:r>
      <w:proofErr w:type="spellEnd"/>
    </w:p>
    <w:p w14:paraId="17297928" w14:textId="77777777" w:rsidR="007A29CB" w:rsidRDefault="00000000">
      <w:pPr>
        <w:rPr>
          <w:lang w:eastAsia="zh-CN"/>
        </w:rPr>
      </w:pPr>
      <w:r>
        <w:rPr>
          <w:lang w:eastAsia="zh-CN"/>
        </w:rPr>
        <w:t>秋雲真似錦，組</w:t>
      </w:r>
      <w:proofErr w:type="gramStart"/>
      <w:r>
        <w:rPr>
          <w:lang w:eastAsia="zh-CN"/>
        </w:rPr>
        <w:t>織藉天孙</w:t>
      </w:r>
      <w:proofErr w:type="gramEnd"/>
      <w:r>
        <w:rPr>
          <w:lang w:eastAsia="zh-CN"/>
        </w:rPr>
        <w:t>。</w:t>
      </w:r>
      <w:proofErr w:type="gramStart"/>
      <w:r>
        <w:rPr>
          <w:lang w:eastAsia="zh-CN"/>
        </w:rPr>
        <w:t>札札</w:t>
      </w:r>
      <w:proofErr w:type="gramEnd"/>
      <w:r>
        <w:rPr>
          <w:lang w:eastAsia="zh-CN"/>
        </w:rPr>
        <w:t>梭常運，纖</w:t>
      </w:r>
      <w:proofErr w:type="gramStart"/>
      <w:r>
        <w:rPr>
          <w:lang w:eastAsia="zh-CN"/>
        </w:rPr>
        <w:t>纖</w:t>
      </w:r>
      <w:proofErr w:type="gramEnd"/>
      <w:r>
        <w:rPr>
          <w:lang w:eastAsia="zh-CN"/>
        </w:rPr>
        <w:t>手自翻。遂成絲五色，不減帛千純。</w:t>
      </w:r>
      <w:proofErr w:type="gramStart"/>
      <w:r>
        <w:rPr>
          <w:lang w:eastAsia="zh-CN"/>
        </w:rPr>
        <w:t>濯</w:t>
      </w:r>
      <w:proofErr w:type="gramEnd"/>
    </w:p>
    <w:p w14:paraId="2D19B911" w14:textId="77777777" w:rsidR="007A29CB" w:rsidRDefault="00000000">
      <w:pPr>
        <w:rPr>
          <w:lang w:eastAsia="zh-CN"/>
        </w:rPr>
      </w:pPr>
      <w:proofErr w:type="gramStart"/>
      <w:r>
        <w:rPr>
          <w:lang w:eastAsia="zh-CN"/>
        </w:rPr>
        <w:t>漢摇波影</w:t>
      </w:r>
      <w:proofErr w:type="gramEnd"/>
      <w:r>
        <w:rPr>
          <w:lang w:eastAsia="zh-CN"/>
        </w:rPr>
        <w:t>，臨風</w:t>
      </w:r>
      <w:proofErr w:type="gramStart"/>
      <w:r>
        <w:rPr>
          <w:lang w:eastAsia="zh-CN"/>
        </w:rPr>
        <w:t>淡剪痕</w:t>
      </w:r>
      <w:proofErr w:type="gramEnd"/>
      <w:r>
        <w:rPr>
          <w:lang w:eastAsia="zh-CN"/>
        </w:rPr>
        <w:t>。何年操</w:t>
      </w:r>
      <w:proofErr w:type="gramStart"/>
      <w:r>
        <w:rPr>
          <w:lang w:eastAsia="zh-CN"/>
        </w:rPr>
        <w:t>杼</w:t>
      </w:r>
      <w:proofErr w:type="gramEnd"/>
      <w:r>
        <w:rPr>
          <w:lang w:eastAsia="zh-CN"/>
        </w:rPr>
        <w:t>柚，此日繡乾坤。經</w:t>
      </w:r>
      <w:proofErr w:type="gramStart"/>
      <w:r>
        <w:rPr>
          <w:lang w:eastAsia="zh-CN"/>
        </w:rPr>
        <w:t>緯文偏密</w:t>
      </w:r>
      <w:proofErr w:type="gramEnd"/>
      <w:r>
        <w:rPr>
          <w:lang w:eastAsia="zh-CN"/>
        </w:rPr>
        <w:t>，裁縫迹不存。</w:t>
      </w:r>
      <w:proofErr w:type="gramStart"/>
      <w:r>
        <w:rPr>
          <w:lang w:eastAsia="zh-CN"/>
        </w:rPr>
        <w:t>橋</w:t>
      </w:r>
      <w:proofErr w:type="gramEnd"/>
      <w:r>
        <w:rPr>
          <w:lang w:eastAsia="zh-CN"/>
        </w:rPr>
        <w:t>邊原藉</w:t>
      </w:r>
    </w:p>
    <w:p w14:paraId="4EDD8A3B" w14:textId="77777777" w:rsidR="007A29CB" w:rsidRDefault="00000000">
      <w:pPr>
        <w:rPr>
          <w:lang w:eastAsia="zh-CN"/>
        </w:rPr>
      </w:pPr>
      <w:r>
        <w:rPr>
          <w:lang w:eastAsia="zh-CN"/>
        </w:rPr>
        <w:t>鵲，機上又成鴛。恰羡爲</w:t>
      </w:r>
      <w:proofErr w:type="gramStart"/>
      <w:r>
        <w:rPr>
          <w:lang w:eastAsia="zh-CN"/>
        </w:rPr>
        <w:t>裳</w:t>
      </w:r>
      <w:proofErr w:type="gramEnd"/>
      <w:r>
        <w:rPr>
          <w:lang w:eastAsia="zh-CN"/>
        </w:rPr>
        <w:t>麗，文章吏部</w:t>
      </w:r>
      <w:proofErr w:type="gramStart"/>
      <w:r>
        <w:rPr>
          <w:lang w:eastAsia="zh-CN"/>
        </w:rPr>
        <w:t>傳</w:t>
      </w:r>
      <w:proofErr w:type="gramEnd"/>
    </w:p>
    <w:p w14:paraId="240CD719" w14:textId="77777777" w:rsidR="007A29CB" w:rsidRDefault="00000000">
      <w:proofErr w:type="spellStart"/>
      <w:r>
        <w:t>賦得信及翔泳</w:t>
      </w:r>
      <w:proofErr w:type="spellEnd"/>
    </w:p>
    <w:p w14:paraId="1BA48F82" w14:textId="77777777" w:rsidR="007A29CB" w:rsidRDefault="00000000">
      <w:r>
        <w:t>得</w:t>
      </w:r>
      <w:r>
        <w:rPr>
          <w:rFonts w:eastAsia="宋体" w:hint="eastAsia"/>
          <w:lang w:eastAsia="zh-CN"/>
        </w:rPr>
        <w:t>“</w:t>
      </w:r>
      <w:r>
        <w:t>孚</w:t>
      </w:r>
      <w:r>
        <w:rPr>
          <w:rFonts w:eastAsia="宋体" w:hint="eastAsia"/>
          <w:lang w:eastAsia="zh-CN"/>
        </w:rPr>
        <w:t>”</w:t>
      </w:r>
      <w:proofErr w:type="spellStart"/>
      <w:r>
        <w:t>字，五言八韻</w:t>
      </w:r>
      <w:proofErr w:type="spellEnd"/>
      <w:r>
        <w:t>。</w:t>
      </w:r>
    </w:p>
    <w:p w14:paraId="13223543" w14:textId="77777777" w:rsidR="007A29CB" w:rsidRDefault="00000000">
      <w:proofErr w:type="spellStart"/>
      <w:r>
        <w:t>淳信徵丕應羣生默感孚。天淵真遍及翔詠總無殊</w:t>
      </w:r>
      <w:proofErr w:type="spellEnd"/>
      <w:r>
        <w:t>。</w:t>
      </w:r>
      <w:r>
        <w:rPr>
          <w:lang w:eastAsia="zh-CN"/>
        </w:rPr>
        <w:t>浪静鯤鵬化書傳鯉雁俱。</w:t>
      </w:r>
      <w:r>
        <w:t>來</w:t>
      </w:r>
    </w:p>
    <w:p w14:paraId="2262064F" w14:textId="77777777" w:rsidR="007A29CB" w:rsidRDefault="00000000">
      <w:proofErr w:type="spellStart"/>
      <w:r>
        <w:t>儀多翽羽，報德有明珠。雅化歌維鵲，那居樂在蒲。鶼飛祥並鰈，魚躍瑞先烏。量闊鷗堪</w:t>
      </w:r>
      <w:proofErr w:type="spellEnd"/>
    </w:p>
    <w:p w14:paraId="2598DCAB" w14:textId="77777777" w:rsidR="007A29CB" w:rsidRDefault="00000000">
      <w:proofErr w:type="spellStart"/>
      <w:r>
        <w:t>狎，威宣鱷可驅。延年寧足數，大澤頌涵濡</w:t>
      </w:r>
      <w:proofErr w:type="spellEnd"/>
    </w:p>
    <w:p w14:paraId="74564909" w14:textId="77777777" w:rsidR="007A29CB" w:rsidRDefault="00000000">
      <w:pPr>
        <w:rPr>
          <w:lang w:eastAsia="zh-CN"/>
        </w:rPr>
      </w:pPr>
      <w:r>
        <w:rPr>
          <w:lang w:eastAsia="zh-CN"/>
        </w:rPr>
        <w:t>【第</w:t>
      </w:r>
      <w:r>
        <w:rPr>
          <w:lang w:eastAsia="zh-CN"/>
        </w:rPr>
        <w:t>213</w:t>
      </w:r>
      <w:r>
        <w:rPr>
          <w:lang w:eastAsia="zh-CN"/>
        </w:rPr>
        <w:t>页】</w:t>
      </w:r>
    </w:p>
    <w:p w14:paraId="2D3CD1F6" w14:textId="77777777" w:rsidR="007A29CB" w:rsidRDefault="00000000">
      <w:pPr>
        <w:rPr>
          <w:lang w:eastAsia="zh-CN"/>
        </w:rPr>
      </w:pPr>
      <w:r>
        <w:rPr>
          <w:lang w:eastAsia="zh-CN"/>
        </w:rPr>
        <w:t>賦得春風似剪刀得</w:t>
      </w:r>
      <w:r>
        <w:rPr>
          <w:rFonts w:eastAsia="宋体" w:hint="eastAsia"/>
          <w:lang w:eastAsia="zh-CN"/>
        </w:rPr>
        <w:t>“</w:t>
      </w:r>
      <w:r>
        <w:rPr>
          <w:lang w:eastAsia="zh-CN"/>
        </w:rPr>
        <w:t>刀</w:t>
      </w:r>
      <w:r>
        <w:rPr>
          <w:rFonts w:eastAsia="宋体" w:hint="eastAsia"/>
          <w:lang w:eastAsia="zh-CN"/>
        </w:rPr>
        <w:t>”</w:t>
      </w:r>
      <w:r>
        <w:rPr>
          <w:lang w:eastAsia="zh-CN"/>
        </w:rPr>
        <w:t>字，五言八韻。</w:t>
      </w:r>
    </w:p>
    <w:p w14:paraId="114F8F3B" w14:textId="77777777" w:rsidR="007A29CB" w:rsidRDefault="00000000">
      <w:pPr>
        <w:rPr>
          <w:lang w:eastAsia="zh-CN"/>
        </w:rPr>
      </w:pPr>
      <w:r>
        <w:rPr>
          <w:lang w:eastAsia="zh-CN"/>
        </w:rPr>
        <w:t>知</w:t>
      </w:r>
      <w:proofErr w:type="gramStart"/>
      <w:r>
        <w:rPr>
          <w:lang w:eastAsia="zh-CN"/>
        </w:rPr>
        <w:t>章工咏</w:t>
      </w:r>
      <w:proofErr w:type="gramEnd"/>
      <w:r>
        <w:rPr>
          <w:lang w:eastAsia="zh-CN"/>
        </w:rPr>
        <w:t>柳，吟興説詩豪。最</w:t>
      </w:r>
      <w:proofErr w:type="gramStart"/>
      <w:r>
        <w:rPr>
          <w:lang w:eastAsia="zh-CN"/>
        </w:rPr>
        <w:t>愛</w:t>
      </w:r>
      <w:proofErr w:type="gramEnd"/>
      <w:r>
        <w:rPr>
          <w:lang w:eastAsia="zh-CN"/>
        </w:rPr>
        <w:t>風徐度，還</w:t>
      </w:r>
      <w:proofErr w:type="gramStart"/>
      <w:r>
        <w:rPr>
          <w:lang w:eastAsia="zh-CN"/>
        </w:rPr>
        <w:t>疑剪乍操</w:t>
      </w:r>
      <w:proofErr w:type="gramEnd"/>
      <w:r>
        <w:rPr>
          <w:lang w:eastAsia="zh-CN"/>
        </w:rPr>
        <w:t>。</w:t>
      </w:r>
      <w:proofErr w:type="gramStart"/>
      <w:r>
        <w:rPr>
          <w:lang w:eastAsia="zh-CN"/>
        </w:rPr>
        <w:t>快哉功正巧</w:t>
      </w:r>
      <w:proofErr w:type="gramEnd"/>
      <w:r>
        <w:rPr>
          <w:lang w:eastAsia="zh-CN"/>
        </w:rPr>
        <w:t>，善也運非</w:t>
      </w:r>
      <w:proofErr w:type="gramStart"/>
      <w:r>
        <w:rPr>
          <w:lang w:eastAsia="zh-CN"/>
        </w:rPr>
        <w:t>勞</w:t>
      </w:r>
      <w:proofErr w:type="gramEnd"/>
      <w:r>
        <w:rPr>
          <w:lang w:eastAsia="zh-CN"/>
        </w:rPr>
        <w:t>。觸</w:t>
      </w:r>
    </w:p>
    <w:p w14:paraId="34367B23" w14:textId="77777777" w:rsidR="007A29CB" w:rsidRDefault="00000000">
      <w:pPr>
        <w:rPr>
          <w:lang w:eastAsia="zh-CN"/>
        </w:rPr>
      </w:pPr>
      <w:r>
        <w:rPr>
          <w:lang w:eastAsia="zh-CN"/>
        </w:rPr>
        <w:t>處皆成絮，裁</w:t>
      </w:r>
      <w:proofErr w:type="gramStart"/>
      <w:r>
        <w:rPr>
          <w:lang w:eastAsia="zh-CN"/>
        </w:rPr>
        <w:t>來</w:t>
      </w:r>
      <w:proofErr w:type="gramEnd"/>
      <w:r>
        <w:rPr>
          <w:lang w:eastAsia="zh-CN"/>
        </w:rPr>
        <w:t>早作縧。燕穿渾欲似，鶯織妙相遭。弱線和煙製，輕絲</w:t>
      </w:r>
      <w:proofErr w:type="gramStart"/>
      <w:r>
        <w:rPr>
          <w:lang w:eastAsia="zh-CN"/>
        </w:rPr>
        <w:t>帶</w:t>
      </w:r>
      <w:proofErr w:type="gramEnd"/>
      <w:r>
        <w:rPr>
          <w:lang w:eastAsia="zh-CN"/>
        </w:rPr>
        <w:t>雨繅。自然成翠</w:t>
      </w:r>
    </w:p>
    <w:p w14:paraId="291ECA1A" w14:textId="77777777" w:rsidR="007A29CB" w:rsidRDefault="00000000">
      <w:pPr>
        <w:rPr>
          <w:lang w:eastAsia="zh-CN"/>
        </w:rPr>
      </w:pPr>
      <w:r>
        <w:rPr>
          <w:lang w:eastAsia="zh-CN"/>
        </w:rPr>
        <w:lastRenderedPageBreak/>
        <w:t>纈，即此是并刀。吹到靈和</w:t>
      </w:r>
      <w:proofErr w:type="gramStart"/>
      <w:r>
        <w:rPr>
          <w:lang w:eastAsia="zh-CN"/>
        </w:rPr>
        <w:t>殿，</w:t>
      </w:r>
      <w:proofErr w:type="gramEnd"/>
      <w:r>
        <w:rPr>
          <w:lang w:eastAsia="zh-CN"/>
        </w:rPr>
        <w:t>行行拂</w:t>
      </w:r>
      <w:proofErr w:type="gramStart"/>
      <w:r>
        <w:rPr>
          <w:lang w:eastAsia="zh-CN"/>
        </w:rPr>
        <w:t>曙</w:t>
      </w:r>
      <w:proofErr w:type="gramEnd"/>
      <w:r>
        <w:rPr>
          <w:lang w:eastAsia="zh-CN"/>
        </w:rPr>
        <w:t>袍</w:t>
      </w:r>
    </w:p>
    <w:p w14:paraId="1D3C1FDD" w14:textId="77777777" w:rsidR="007A29CB" w:rsidRDefault="00000000">
      <w:proofErr w:type="spellStart"/>
      <w:r>
        <w:t>賦得守始治紀</w:t>
      </w:r>
      <w:proofErr w:type="spellEnd"/>
    </w:p>
    <w:p w14:paraId="269F21A7" w14:textId="77777777" w:rsidR="007A29CB" w:rsidRDefault="00000000">
      <w:r>
        <w:t>得</w:t>
      </w:r>
      <w:r>
        <w:rPr>
          <w:rFonts w:eastAsia="宋体" w:hint="eastAsia"/>
          <w:lang w:eastAsia="zh-CN"/>
        </w:rPr>
        <w:t>“</w:t>
      </w:r>
      <w:r>
        <w:t>韓</w:t>
      </w:r>
      <w:r>
        <w:rPr>
          <w:rFonts w:eastAsia="宋体" w:hint="eastAsia"/>
          <w:lang w:eastAsia="zh-CN"/>
        </w:rPr>
        <w:t>”</w:t>
      </w:r>
      <w:proofErr w:type="spellStart"/>
      <w:r>
        <w:t>字，五言八韻</w:t>
      </w:r>
      <w:proofErr w:type="spellEnd"/>
    </w:p>
    <w:p w14:paraId="41DAB845" w14:textId="77777777" w:rsidR="007A29CB" w:rsidRDefault="00000000">
      <w:proofErr w:type="spellStart"/>
      <w:r>
        <w:t>論道能知要，名言試憶韓。守常先建始，治紀重開端。竱本誠非易，提綱自不難。淵</w:t>
      </w:r>
      <w:proofErr w:type="spellEnd"/>
    </w:p>
    <w:p w14:paraId="7EDBF62B" w14:textId="77777777" w:rsidR="007A29CB" w:rsidRDefault="00000000">
      <w:proofErr w:type="spellStart"/>
      <w:proofErr w:type="gramStart"/>
      <w:r>
        <w:t>源通帝典</w:t>
      </w:r>
      <w:proofErr w:type="gramEnd"/>
      <w:r>
        <w:t>，條教肅</w:t>
      </w:r>
      <w:proofErr w:type="spellEnd"/>
      <w:r>
        <w:rPr>
          <w:rFonts w:eastAsia="宋体" w:hint="eastAsia"/>
          <w:lang w:eastAsia="zh-CN"/>
        </w:rPr>
        <w:t>《</w:t>
      </w:r>
      <w:proofErr w:type="spellStart"/>
      <w:r>
        <w:t>周官</w:t>
      </w:r>
      <w:proofErr w:type="spellEnd"/>
      <w:r>
        <w:rPr>
          <w:rFonts w:eastAsia="宋体" w:hint="eastAsia"/>
          <w:lang w:eastAsia="zh-CN"/>
        </w:rPr>
        <w:t>》</w:t>
      </w:r>
      <w:r>
        <w:t>。</w:t>
      </w:r>
      <w:proofErr w:type="spellStart"/>
      <w:r>
        <w:t>發軔真堪擬，棼絲莫並看。慎除千里謬，勉想四方安。極悟函</w:t>
      </w:r>
      <w:proofErr w:type="spellEnd"/>
    </w:p>
    <w:p w14:paraId="577FDE49" w14:textId="77777777" w:rsidR="007A29CB" w:rsidRDefault="00000000">
      <w:proofErr w:type="spellStart"/>
      <w:r>
        <w:t>三正，疇從協五觀。執中欽聖化，覆載布恩寬</w:t>
      </w:r>
      <w:proofErr w:type="spellEnd"/>
    </w:p>
    <w:p w14:paraId="5F7F6A5D" w14:textId="77777777" w:rsidR="007A29CB" w:rsidRDefault="00000000">
      <w:proofErr w:type="spellStart"/>
      <w:r>
        <w:t>賦得民生在勤得</w:t>
      </w:r>
      <w:proofErr w:type="spellEnd"/>
      <w:r>
        <w:rPr>
          <w:rFonts w:eastAsia="宋体" w:hint="eastAsia"/>
          <w:lang w:eastAsia="zh-CN"/>
        </w:rPr>
        <w:t>“</w:t>
      </w:r>
      <w:r>
        <w:t>民</w:t>
      </w:r>
      <w:r>
        <w:rPr>
          <w:rFonts w:eastAsia="宋体" w:hint="eastAsia"/>
          <w:lang w:eastAsia="zh-CN"/>
        </w:rPr>
        <w:t>”</w:t>
      </w:r>
      <w:proofErr w:type="spellStart"/>
      <w:r>
        <w:t>字，五言八韻</w:t>
      </w:r>
      <w:proofErr w:type="spellEnd"/>
      <w:r>
        <w:t>。</w:t>
      </w:r>
      <w:r>
        <w:t>/</w:t>
      </w:r>
    </w:p>
    <w:p w14:paraId="36205571" w14:textId="77777777" w:rsidR="007A29CB" w:rsidRDefault="00000000">
      <w:proofErr w:type="spellStart"/>
      <w:r>
        <w:t>聖德符天健，先勞示下民。遂令勤作苦，無敢避艱辛。衣食留長策，胼胝勵一身。蘭</w:t>
      </w:r>
      <w:proofErr w:type="spellEnd"/>
    </w:p>
    <w:p w14:paraId="117A99DC" w14:textId="77777777" w:rsidR="007A29CB" w:rsidRDefault="00000000">
      <w:proofErr w:type="spellStart"/>
      <w:r>
        <w:t>燈機下女，莎笠隴頭人。努力無時已，程功又日新。自然能補拙，從此不憂貧。武子箴規</w:t>
      </w:r>
      <w:proofErr w:type="spellEnd"/>
    </w:p>
    <w:p w14:paraId="276D3D2D" w14:textId="77777777" w:rsidR="007A29CB" w:rsidRDefault="00000000">
      <w:proofErr w:type="spellStart"/>
      <w:r>
        <w:t>切，莊王誥誡頻。何如崇敬授，東作遍三春</w:t>
      </w:r>
      <w:proofErr w:type="spellEnd"/>
    </w:p>
    <w:p w14:paraId="24D0C04A" w14:textId="77777777" w:rsidR="007A29CB" w:rsidRDefault="00000000">
      <w:pPr>
        <w:rPr>
          <w:lang w:eastAsia="zh-CN"/>
        </w:rPr>
      </w:pPr>
      <w:r>
        <w:rPr>
          <w:lang w:eastAsia="zh-CN"/>
        </w:rPr>
        <w:t>【第</w:t>
      </w:r>
      <w:r>
        <w:rPr>
          <w:lang w:eastAsia="zh-CN"/>
        </w:rPr>
        <w:t>214</w:t>
      </w:r>
      <w:r>
        <w:rPr>
          <w:lang w:eastAsia="zh-CN"/>
        </w:rPr>
        <w:t>页】</w:t>
      </w:r>
    </w:p>
    <w:p w14:paraId="776DA1A8" w14:textId="77777777" w:rsidR="007A29CB" w:rsidRDefault="00000000">
      <w:pPr>
        <w:rPr>
          <w:lang w:eastAsia="zh-CN"/>
        </w:rPr>
      </w:pPr>
      <w:r>
        <w:rPr>
          <w:lang w:eastAsia="zh-CN"/>
        </w:rPr>
        <w:t>賦得</w:t>
      </w:r>
      <w:proofErr w:type="gramStart"/>
      <w:r>
        <w:rPr>
          <w:lang w:eastAsia="zh-CN"/>
        </w:rPr>
        <w:t>摛</w:t>
      </w:r>
      <w:proofErr w:type="gramEnd"/>
      <w:r>
        <w:rPr>
          <w:lang w:eastAsia="zh-CN"/>
        </w:rPr>
        <w:t>藻爲春得</w:t>
      </w:r>
      <w:r>
        <w:rPr>
          <w:rFonts w:eastAsia="宋体" w:hint="eastAsia"/>
          <w:lang w:eastAsia="zh-CN"/>
        </w:rPr>
        <w:t>“</w:t>
      </w:r>
      <w:r>
        <w:rPr>
          <w:lang w:eastAsia="zh-CN"/>
        </w:rPr>
        <w:t>春</w:t>
      </w:r>
      <w:r>
        <w:rPr>
          <w:rFonts w:eastAsia="宋体" w:hint="eastAsia"/>
          <w:lang w:eastAsia="zh-CN"/>
        </w:rPr>
        <w:t>”</w:t>
      </w:r>
      <w:r>
        <w:rPr>
          <w:lang w:eastAsia="zh-CN"/>
        </w:rPr>
        <w:t>字，五言八韻。</w:t>
      </w:r>
    </w:p>
    <w:p w14:paraId="43DFB4E0" w14:textId="77777777" w:rsidR="007A29CB" w:rsidRDefault="00000000">
      <w:proofErr w:type="spellStart"/>
      <w:r>
        <w:t>近光瞻帝治，睿藻正敷陳。化滿三千界，華開九十春</w:t>
      </w:r>
      <w:proofErr w:type="spellEnd"/>
      <w:r>
        <w:t>。</w:t>
      </w:r>
      <w:r>
        <w:rPr>
          <w:lang w:eastAsia="zh-CN"/>
        </w:rPr>
        <w:t>風聲垂有象，烟景播無垠。</w:t>
      </w:r>
      <w:r>
        <w:t>禮</w:t>
      </w:r>
    </w:p>
    <w:p w14:paraId="782ABF2D" w14:textId="77777777" w:rsidR="007A29CB" w:rsidRDefault="00000000">
      <w:pPr>
        <w:rPr>
          <w:lang w:eastAsia="zh-CN"/>
        </w:rPr>
      </w:pPr>
      <w:proofErr w:type="spellStart"/>
      <w:r>
        <w:t>樂多時洽，乾坤此日親</w:t>
      </w:r>
      <w:proofErr w:type="spellEnd"/>
      <w:r>
        <w:t>。</w:t>
      </w:r>
      <w:r>
        <w:rPr>
          <w:lang w:eastAsia="zh-CN"/>
        </w:rPr>
        <w:t>焕乎文最麗，聖也用何神。月令開端早，天工設色均。發舒原用</w:t>
      </w:r>
    </w:p>
    <w:p w14:paraId="1AF51E55" w14:textId="77777777" w:rsidR="007A29CB" w:rsidRDefault="00000000">
      <w:pPr>
        <w:rPr>
          <w:lang w:eastAsia="zh-CN"/>
        </w:rPr>
      </w:pPr>
      <w:r>
        <w:rPr>
          <w:lang w:eastAsia="zh-CN"/>
        </w:rPr>
        <w:t>甲，引達必</w:t>
      </w:r>
      <w:proofErr w:type="gramStart"/>
      <w:r>
        <w:rPr>
          <w:lang w:eastAsia="zh-CN"/>
        </w:rPr>
        <w:t>於</w:t>
      </w:r>
      <w:proofErr w:type="gramEnd"/>
      <w:r>
        <w:rPr>
          <w:lang w:eastAsia="zh-CN"/>
        </w:rPr>
        <w:t>寅。至德調元</w:t>
      </w:r>
      <w:proofErr w:type="gramStart"/>
      <w:r>
        <w:rPr>
          <w:lang w:eastAsia="zh-CN"/>
        </w:rPr>
        <w:t>氣</w:t>
      </w:r>
      <w:proofErr w:type="gramEnd"/>
      <w:r>
        <w:rPr>
          <w:lang w:eastAsia="zh-CN"/>
        </w:rPr>
        <w:t>，陽和被萬民</w:t>
      </w:r>
    </w:p>
    <w:p w14:paraId="48995575" w14:textId="77777777" w:rsidR="007A29CB" w:rsidRDefault="00000000">
      <w:proofErr w:type="spellStart"/>
      <w:r>
        <w:t>賦得拔茅茹得</w:t>
      </w:r>
      <w:proofErr w:type="spellEnd"/>
      <w:r>
        <w:rPr>
          <w:rFonts w:eastAsia="宋体" w:hint="eastAsia"/>
          <w:lang w:eastAsia="zh-CN"/>
        </w:rPr>
        <w:t>“</w:t>
      </w:r>
      <w:r>
        <w:t>連</w:t>
      </w:r>
      <w:r>
        <w:rPr>
          <w:rFonts w:eastAsia="宋体" w:hint="eastAsia"/>
          <w:lang w:eastAsia="zh-CN"/>
        </w:rPr>
        <w:t>”</w:t>
      </w:r>
      <w:proofErr w:type="spellStart"/>
      <w:r>
        <w:t>字，五言八韻</w:t>
      </w:r>
      <w:proofErr w:type="spellEnd"/>
      <w:r>
        <w:t>。</w:t>
      </w:r>
    </w:p>
    <w:p w14:paraId="3D703448" w14:textId="77777777" w:rsidR="007A29CB" w:rsidRDefault="00000000">
      <w:proofErr w:type="spellStart"/>
      <w:r>
        <w:t>三陽方並進初九導其先。蘭臭聞原久茅茹拔自連。從羣占萃聚出類卜升遷。穎</w:t>
      </w:r>
      <w:proofErr w:type="spellEnd"/>
    </w:p>
    <w:p w14:paraId="149292A3" w14:textId="77777777" w:rsidR="007A29CB" w:rsidRDefault="00000000">
      <w:pPr>
        <w:rPr>
          <w:lang w:eastAsia="zh-CN"/>
        </w:rPr>
      </w:pPr>
      <w:proofErr w:type="spellStart"/>
      <w:r>
        <w:t>似嘉禾合，絲如碧藕牽。乃知根早茂，益信氣相聯</w:t>
      </w:r>
      <w:proofErr w:type="spellEnd"/>
      <w:r>
        <w:t>。</w:t>
      </w:r>
      <w:r>
        <w:rPr>
          <w:lang w:eastAsia="zh-CN"/>
        </w:rPr>
        <w:t>藉用徵无咎，朋來慶得全。榮華誇此</w:t>
      </w:r>
    </w:p>
    <w:p w14:paraId="561040F1" w14:textId="77777777" w:rsidR="007A29CB" w:rsidRDefault="00000000">
      <w:pPr>
        <w:rPr>
          <w:lang w:eastAsia="zh-CN"/>
        </w:rPr>
      </w:pPr>
      <w:r>
        <w:rPr>
          <w:lang w:eastAsia="zh-CN"/>
        </w:rPr>
        <w:t>日，草莽憶當年。聖德栽培厚，</w:t>
      </w:r>
      <w:r>
        <w:rPr>
          <w:rFonts w:eastAsia="宋体" w:hint="eastAsia"/>
          <w:lang w:eastAsia="zh-CN"/>
        </w:rPr>
        <w:t>《</w:t>
      </w:r>
      <w:r>
        <w:rPr>
          <w:lang w:eastAsia="zh-CN"/>
        </w:rPr>
        <w:t>菁莪</w:t>
      </w:r>
      <w:r>
        <w:rPr>
          <w:rFonts w:eastAsia="宋体" w:hint="eastAsia"/>
          <w:lang w:eastAsia="zh-CN"/>
        </w:rPr>
        <w:t>》</w:t>
      </w:r>
      <w:r>
        <w:rPr>
          <w:lang w:eastAsia="zh-CN"/>
        </w:rPr>
        <w:t>育衆賢</w:t>
      </w:r>
    </w:p>
    <w:p w14:paraId="48985390" w14:textId="77777777" w:rsidR="007A29CB" w:rsidRDefault="00000000">
      <w:proofErr w:type="spellStart"/>
      <w:r>
        <w:t>賦得</w:t>
      </w:r>
      <w:proofErr w:type="gramStart"/>
      <w:r>
        <w:t>卮</w:t>
      </w:r>
      <w:proofErr w:type="gramEnd"/>
      <w:r>
        <w:t>言日出得</w:t>
      </w:r>
      <w:proofErr w:type="spellEnd"/>
      <w:r>
        <w:rPr>
          <w:rFonts w:eastAsia="宋体" w:hint="eastAsia"/>
          <w:lang w:eastAsia="zh-CN"/>
        </w:rPr>
        <w:t>“</w:t>
      </w:r>
      <w:r>
        <w:t>新</w:t>
      </w:r>
      <w:r>
        <w:rPr>
          <w:rFonts w:eastAsia="宋体" w:hint="eastAsia"/>
          <w:lang w:eastAsia="zh-CN"/>
        </w:rPr>
        <w:t>”</w:t>
      </w:r>
      <w:proofErr w:type="spellStart"/>
      <w:r>
        <w:t>字，五言八韻</w:t>
      </w:r>
      <w:proofErr w:type="spellEnd"/>
      <w:r>
        <w:t>。</w:t>
      </w:r>
    </w:p>
    <w:p w14:paraId="16CA9860" w14:textId="77777777" w:rsidR="007A29CB" w:rsidRDefault="00000000">
      <w:proofErr w:type="spellStart"/>
      <w:r>
        <w:t>至理徵時出，名言重日新。妙原同轂轉，圓亦似卮陳。斟酌機相引，低昂應若神。每</w:t>
      </w:r>
      <w:proofErr w:type="spellEnd"/>
    </w:p>
    <w:p w14:paraId="75446547" w14:textId="77777777" w:rsidR="007A29CB" w:rsidRDefault="00000000">
      <w:pPr>
        <w:rPr>
          <w:lang w:eastAsia="zh-CN"/>
        </w:rPr>
      </w:pPr>
      <w:proofErr w:type="spellStart"/>
      <w:r>
        <w:t>當傾瀝液，長此味清醇。物論齊徧永，天倪騐甫真。支離方入世，曼衍更隨人</w:t>
      </w:r>
      <w:proofErr w:type="spellEnd"/>
      <w:r>
        <w:t>。</w:t>
      </w:r>
      <w:r>
        <w:rPr>
          <w:lang w:eastAsia="zh-CN"/>
        </w:rPr>
        <w:t>得間頤頻</w:t>
      </w:r>
    </w:p>
    <w:p w14:paraId="5BEE3CCB" w14:textId="77777777" w:rsidR="007A29CB" w:rsidRDefault="00000000">
      <w:pPr>
        <w:rPr>
          <w:lang w:eastAsia="zh-CN"/>
        </w:rPr>
      </w:pPr>
      <w:r>
        <w:rPr>
          <w:lang w:eastAsia="zh-CN"/>
        </w:rPr>
        <w:t>解，因端緒</w:t>
      </w:r>
      <w:proofErr w:type="gramStart"/>
      <w:r>
        <w:rPr>
          <w:lang w:eastAsia="zh-CN"/>
        </w:rPr>
        <w:t>屢</w:t>
      </w:r>
      <w:proofErr w:type="gramEnd"/>
      <w:r>
        <w:rPr>
          <w:lang w:eastAsia="zh-CN"/>
        </w:rPr>
        <w:t>申。聖謨垂萬載，</w:t>
      </w:r>
      <w:proofErr w:type="gramStart"/>
      <w:r>
        <w:rPr>
          <w:lang w:eastAsia="zh-CN"/>
        </w:rPr>
        <w:t>巍</w:t>
      </w:r>
      <w:proofErr w:type="gramEnd"/>
      <w:r>
        <w:rPr>
          <w:lang w:eastAsia="zh-CN"/>
        </w:rPr>
        <w:t>焕著絲綸</w:t>
      </w:r>
    </w:p>
    <w:p w14:paraId="5D9F1614" w14:textId="77777777" w:rsidR="007A29CB" w:rsidRDefault="00000000">
      <w:pPr>
        <w:rPr>
          <w:lang w:eastAsia="zh-CN"/>
        </w:rPr>
      </w:pPr>
      <w:r>
        <w:rPr>
          <w:lang w:eastAsia="zh-CN"/>
        </w:rPr>
        <w:lastRenderedPageBreak/>
        <w:t>【第</w:t>
      </w:r>
      <w:r>
        <w:rPr>
          <w:lang w:eastAsia="zh-CN"/>
        </w:rPr>
        <w:t>215</w:t>
      </w:r>
      <w:r>
        <w:rPr>
          <w:lang w:eastAsia="zh-CN"/>
        </w:rPr>
        <w:t>页】</w:t>
      </w:r>
    </w:p>
    <w:p w14:paraId="3B1EF168" w14:textId="77777777" w:rsidR="007A29CB" w:rsidRDefault="00000000">
      <w:pPr>
        <w:rPr>
          <w:lang w:eastAsia="zh-CN"/>
        </w:rPr>
      </w:pPr>
      <w:r>
        <w:rPr>
          <w:lang w:eastAsia="zh-CN"/>
        </w:rPr>
        <w:t>賦得正本而末</w:t>
      </w:r>
      <w:proofErr w:type="gramStart"/>
      <w:r>
        <w:rPr>
          <w:lang w:eastAsia="zh-CN"/>
        </w:rPr>
        <w:t>應</w:t>
      </w:r>
      <w:proofErr w:type="gramEnd"/>
      <w:r>
        <w:rPr>
          <w:lang w:eastAsia="zh-CN"/>
        </w:rPr>
        <w:t>得</w:t>
      </w:r>
      <w:r>
        <w:rPr>
          <w:rFonts w:eastAsia="宋体" w:hint="eastAsia"/>
          <w:lang w:eastAsia="zh-CN"/>
        </w:rPr>
        <w:t>“</w:t>
      </w:r>
      <w:r>
        <w:rPr>
          <w:lang w:eastAsia="zh-CN"/>
        </w:rPr>
        <w:t>元</w:t>
      </w:r>
      <w:r>
        <w:rPr>
          <w:rFonts w:eastAsia="宋体" w:hint="eastAsia"/>
          <w:lang w:eastAsia="zh-CN"/>
        </w:rPr>
        <w:t>”</w:t>
      </w:r>
      <w:r>
        <w:rPr>
          <w:lang w:eastAsia="zh-CN"/>
        </w:rPr>
        <w:t>字，五言八韻。</w:t>
      </w:r>
    </w:p>
    <w:p w14:paraId="2D1FEB17" w14:textId="77777777" w:rsidR="007A29CB" w:rsidRDefault="00000000">
      <w:r>
        <w:rPr>
          <w:rFonts w:eastAsia="宋体" w:hint="eastAsia"/>
          <w:lang w:eastAsia="zh-CN"/>
        </w:rPr>
        <w:t>《</w:t>
      </w:r>
      <w:proofErr w:type="spellStart"/>
      <w:r>
        <w:t>春秋</w:t>
      </w:r>
      <w:proofErr w:type="spellEnd"/>
      <w:r>
        <w:rPr>
          <w:rFonts w:eastAsia="宋体" w:hint="eastAsia"/>
          <w:lang w:eastAsia="zh-CN"/>
        </w:rPr>
        <w:t>》</w:t>
      </w:r>
      <w:proofErr w:type="spellStart"/>
      <w:proofErr w:type="gramStart"/>
      <w:r>
        <w:t>書</w:t>
      </w:r>
      <w:proofErr w:type="gramEnd"/>
      <w:r>
        <w:t>正月，本末道堪論。用自端三統，時維首一元。如星環太乙，似水導崑崙</w:t>
      </w:r>
      <w:proofErr w:type="spellEnd"/>
    </w:p>
    <w:p w14:paraId="3C8A8FB2" w14:textId="77777777" w:rsidR="007A29CB" w:rsidRDefault="00000000">
      <w:proofErr w:type="spellStart"/>
      <w:r>
        <w:t>有歲方能應，窮流必溯原。握樞符子丑，資始合乾坤。被化機誠速，居中理不煩。會歸斯</w:t>
      </w:r>
      <w:proofErr w:type="spellEnd"/>
    </w:p>
    <w:p w14:paraId="2AB77E4D" w14:textId="77777777" w:rsidR="007A29CB" w:rsidRDefault="00000000">
      <w:proofErr w:type="spellStart"/>
      <w:r>
        <w:t>錫極，恭默本無言。盛世平康協，巍巍帝德尊</w:t>
      </w:r>
      <w:proofErr w:type="spellEnd"/>
    </w:p>
    <w:p w14:paraId="5C751342" w14:textId="77777777" w:rsidR="007A29CB" w:rsidRDefault="00000000">
      <w:proofErr w:type="spellStart"/>
      <w:r>
        <w:t>賦得青草仍</w:t>
      </w:r>
      <w:proofErr w:type="gramStart"/>
      <w:r>
        <w:t>過雨得</w:t>
      </w:r>
      <w:proofErr w:type="spellEnd"/>
      <w:r>
        <w:rPr>
          <w:rFonts w:eastAsia="宋体" w:hint="eastAsia"/>
          <w:lang w:eastAsia="zh-CN"/>
        </w:rPr>
        <w:t>“</w:t>
      </w:r>
      <w:r>
        <w:t>青</w:t>
      </w:r>
      <w:r>
        <w:rPr>
          <w:rFonts w:eastAsia="宋体" w:hint="eastAsia"/>
          <w:lang w:eastAsia="zh-CN"/>
        </w:rPr>
        <w:t>”</w:t>
      </w:r>
      <w:proofErr w:type="spellStart"/>
      <w:proofErr w:type="gramEnd"/>
      <w:r>
        <w:t>字。五言八韻</w:t>
      </w:r>
      <w:proofErr w:type="spellEnd"/>
      <w:r>
        <w:t>。</w:t>
      </w:r>
    </w:p>
    <w:p w14:paraId="1270A92A" w14:textId="77777777" w:rsidR="007A29CB" w:rsidRDefault="00000000">
      <w:proofErr w:type="spellStart"/>
      <w:r>
        <w:t>芳草團新緑，郊原雨既零。淺深千里潤，高下一時青。靃靡隨風動，廉纖入夜聽。如</w:t>
      </w:r>
      <w:proofErr w:type="spellEnd"/>
    </w:p>
    <w:p w14:paraId="0716701A" w14:textId="77777777" w:rsidR="007A29CB" w:rsidRDefault="00000000">
      <w:proofErr w:type="spellStart"/>
      <w:r>
        <w:t>膏頻布澤，似帶久傳形。弱綬垂應濕，新袍染未停。墨雲拖遠岫，翠色映疎欞。淅瀝初侵</w:t>
      </w:r>
      <w:proofErr w:type="spellEnd"/>
    </w:p>
    <w:p w14:paraId="02D73FA2" w14:textId="77777777" w:rsidR="007A29CB" w:rsidRDefault="00000000">
      <w:proofErr w:type="spellStart"/>
      <w:r>
        <w:t>砌，芊眠舊滿庭。栽培欣已荷，大澤遍生靈</w:t>
      </w:r>
      <w:proofErr w:type="spellEnd"/>
    </w:p>
    <w:p w14:paraId="16B0E772" w14:textId="77777777" w:rsidR="007A29CB" w:rsidRDefault="00000000">
      <w:proofErr w:type="spellStart"/>
      <w:r>
        <w:t>賦得游絲映空轉得</w:t>
      </w:r>
      <w:proofErr w:type="spellEnd"/>
      <w:r>
        <w:rPr>
          <w:rFonts w:eastAsia="宋体" w:hint="eastAsia"/>
          <w:lang w:eastAsia="zh-CN"/>
        </w:rPr>
        <w:t>“</w:t>
      </w:r>
      <w:r>
        <w:t>文</w:t>
      </w:r>
      <w:r>
        <w:rPr>
          <w:rFonts w:eastAsia="宋体" w:hint="eastAsia"/>
          <w:lang w:eastAsia="zh-CN"/>
        </w:rPr>
        <w:t>”</w:t>
      </w:r>
      <w:proofErr w:type="spellStart"/>
      <w:r>
        <w:t>字，五言八韻</w:t>
      </w:r>
      <w:proofErr w:type="spellEnd"/>
    </w:p>
    <w:p w14:paraId="1BABBFBC" w14:textId="77777777" w:rsidR="007A29CB" w:rsidRDefault="00000000">
      <w:pPr>
        <w:rPr>
          <w:lang w:eastAsia="zh-CN"/>
        </w:rPr>
      </w:pPr>
      <w:r>
        <w:rPr>
          <w:lang w:eastAsia="zh-CN"/>
        </w:rPr>
        <w:t>嘉</w:t>
      </w:r>
      <w:proofErr w:type="gramStart"/>
      <w:r>
        <w:rPr>
          <w:lang w:eastAsia="zh-CN"/>
        </w:rPr>
        <w:t>禊</w:t>
      </w:r>
      <w:proofErr w:type="gramEnd"/>
      <w:r>
        <w:rPr>
          <w:lang w:eastAsia="zh-CN"/>
        </w:rPr>
        <w:t>多時咏，游絲</w:t>
      </w:r>
      <w:proofErr w:type="gramStart"/>
      <w:r>
        <w:rPr>
          <w:lang w:eastAsia="zh-CN"/>
        </w:rPr>
        <w:t>幾</w:t>
      </w:r>
      <w:proofErr w:type="gramEnd"/>
      <w:r>
        <w:rPr>
          <w:lang w:eastAsia="zh-CN"/>
        </w:rPr>
        <w:t>縷分。行空偏</w:t>
      </w:r>
      <w:proofErr w:type="gramStart"/>
      <w:r>
        <w:rPr>
          <w:lang w:eastAsia="zh-CN"/>
        </w:rPr>
        <w:t>宛</w:t>
      </w:r>
      <w:proofErr w:type="gramEnd"/>
      <w:r>
        <w:rPr>
          <w:lang w:eastAsia="zh-CN"/>
        </w:rPr>
        <w:t>轉，映日自繽紛。上下</w:t>
      </w:r>
      <w:proofErr w:type="gramStart"/>
      <w:r>
        <w:rPr>
          <w:lang w:eastAsia="zh-CN"/>
        </w:rPr>
        <w:t>明晴絮，欹斜宕夕曛</w:t>
      </w:r>
      <w:proofErr w:type="gramEnd"/>
      <w:r>
        <w:rPr>
          <w:lang w:eastAsia="zh-CN"/>
        </w:rPr>
        <w:t>。散</w:t>
      </w:r>
    </w:p>
    <w:p w14:paraId="26E74612" w14:textId="77777777" w:rsidR="007A29CB" w:rsidRDefault="00000000">
      <w:pPr>
        <w:rPr>
          <w:lang w:eastAsia="zh-CN"/>
        </w:rPr>
      </w:pPr>
      <w:r>
        <w:rPr>
          <w:lang w:eastAsia="zh-CN"/>
        </w:rPr>
        <w:t>隨花外雨，</w:t>
      </w:r>
      <w:proofErr w:type="gramStart"/>
      <w:r>
        <w:rPr>
          <w:lang w:eastAsia="zh-CN"/>
        </w:rPr>
        <w:t>捲</w:t>
      </w:r>
      <w:proofErr w:type="gramEnd"/>
      <w:r>
        <w:rPr>
          <w:lang w:eastAsia="zh-CN"/>
        </w:rPr>
        <w:t>逐樹頭雲。</w:t>
      </w:r>
      <w:proofErr w:type="gramStart"/>
      <w:r>
        <w:rPr>
          <w:lang w:eastAsia="zh-CN"/>
        </w:rPr>
        <w:t>高引浮</w:t>
      </w:r>
      <w:proofErr w:type="gramEnd"/>
      <w:r>
        <w:rPr>
          <w:lang w:eastAsia="zh-CN"/>
        </w:rPr>
        <w:t>烟暖，低翻</w:t>
      </w:r>
      <w:proofErr w:type="gramStart"/>
      <w:r>
        <w:rPr>
          <w:lang w:eastAsia="zh-CN"/>
        </w:rPr>
        <w:t>帶</w:t>
      </w:r>
      <w:proofErr w:type="gramEnd"/>
      <w:r>
        <w:rPr>
          <w:lang w:eastAsia="zh-CN"/>
        </w:rPr>
        <w:t>草</w:t>
      </w:r>
      <w:proofErr w:type="gramStart"/>
      <w:r>
        <w:rPr>
          <w:lang w:eastAsia="zh-CN"/>
        </w:rPr>
        <w:t>薰</w:t>
      </w:r>
      <w:proofErr w:type="gramEnd"/>
      <w:r>
        <w:rPr>
          <w:lang w:eastAsia="zh-CN"/>
        </w:rPr>
        <w:t>。飄摇垂柳影，變幻緑波紋。燕剪裁</w:t>
      </w:r>
      <w:proofErr w:type="gramStart"/>
      <w:r>
        <w:rPr>
          <w:lang w:eastAsia="zh-CN"/>
        </w:rPr>
        <w:t>應</w:t>
      </w:r>
      <w:proofErr w:type="gramEnd"/>
    </w:p>
    <w:p w14:paraId="1177F1EA" w14:textId="77777777" w:rsidR="007A29CB" w:rsidRDefault="00000000">
      <w:pPr>
        <w:rPr>
          <w:lang w:eastAsia="zh-CN"/>
        </w:rPr>
      </w:pPr>
      <w:r>
        <w:rPr>
          <w:lang w:eastAsia="zh-CN"/>
        </w:rPr>
        <w:t>密，鶯梭運更勤。蓬</w:t>
      </w:r>
      <w:proofErr w:type="gramStart"/>
      <w:r>
        <w:rPr>
          <w:lang w:eastAsia="zh-CN"/>
        </w:rPr>
        <w:t>山盈瑞</w:t>
      </w:r>
      <w:proofErr w:type="gramEnd"/>
      <w:r>
        <w:rPr>
          <w:lang w:eastAsia="zh-CN"/>
        </w:rPr>
        <w:t>靄，佳什繼休文</w:t>
      </w:r>
    </w:p>
    <w:p w14:paraId="41885B86" w14:textId="77777777" w:rsidR="007A29CB" w:rsidRDefault="00000000">
      <w:pPr>
        <w:rPr>
          <w:lang w:eastAsia="zh-CN"/>
        </w:rPr>
      </w:pPr>
      <w:r>
        <w:rPr>
          <w:lang w:eastAsia="zh-CN"/>
        </w:rPr>
        <w:t>【第</w:t>
      </w:r>
      <w:r>
        <w:rPr>
          <w:lang w:eastAsia="zh-CN"/>
        </w:rPr>
        <w:t>216</w:t>
      </w:r>
      <w:r>
        <w:rPr>
          <w:lang w:eastAsia="zh-CN"/>
        </w:rPr>
        <w:t>页】</w:t>
      </w:r>
    </w:p>
    <w:p w14:paraId="272C0264" w14:textId="77777777" w:rsidR="007A29CB" w:rsidRDefault="00000000">
      <w:pPr>
        <w:rPr>
          <w:lang w:eastAsia="zh-CN"/>
        </w:rPr>
      </w:pPr>
      <w:r>
        <w:rPr>
          <w:lang w:eastAsia="zh-CN"/>
        </w:rPr>
        <w:t>賦得麥隴青青三月時得</w:t>
      </w:r>
      <w:r>
        <w:rPr>
          <w:rFonts w:eastAsia="宋体" w:hint="eastAsia"/>
          <w:lang w:eastAsia="zh-CN"/>
        </w:rPr>
        <w:t>“</w:t>
      </w:r>
      <w:r>
        <w:rPr>
          <w:lang w:eastAsia="zh-CN"/>
        </w:rPr>
        <w:t>飛</w:t>
      </w:r>
      <w:r>
        <w:rPr>
          <w:rFonts w:eastAsia="宋体" w:hint="eastAsia"/>
          <w:lang w:eastAsia="zh-CN"/>
        </w:rPr>
        <w:t>”</w:t>
      </w:r>
      <w:r>
        <w:rPr>
          <w:lang w:eastAsia="zh-CN"/>
        </w:rPr>
        <w:t>字，五言八韻。</w:t>
      </w:r>
    </w:p>
    <w:p w14:paraId="5E648095" w14:textId="77777777" w:rsidR="007A29CB" w:rsidRDefault="00000000">
      <w:proofErr w:type="spellStart"/>
      <w:r>
        <w:t>名篇傳李白，麥隴雉朝飛。翠色當三月，青光繞四圍。無邊浮翠浪，一色助晴暉。暗</w:t>
      </w:r>
      <w:proofErr w:type="spellEnd"/>
    </w:p>
    <w:p w14:paraId="50A5AE31" w14:textId="77777777" w:rsidR="007A29CB" w:rsidRDefault="00000000">
      <w:proofErr w:type="spellStart"/>
      <w:r>
        <w:t>染晨煙碧濃藏暮靄霏。清陰分柳陌，緑意接苔磯。驛驛新苗盛，翩翩繡羽翬。味餘垂睿</w:t>
      </w:r>
      <w:proofErr w:type="spellEnd"/>
    </w:p>
    <w:p w14:paraId="7F187460" w14:textId="77777777" w:rsidR="007A29CB" w:rsidRDefault="00000000">
      <w:proofErr w:type="spellStart"/>
      <w:r>
        <w:t>藻，穡事念民依。願上</w:t>
      </w:r>
      <w:proofErr w:type="spellEnd"/>
      <w:r>
        <w:rPr>
          <w:rFonts w:eastAsia="宋体" w:hint="eastAsia"/>
          <w:lang w:eastAsia="zh-CN"/>
        </w:rPr>
        <w:t>《</w:t>
      </w:r>
      <w:proofErr w:type="spellStart"/>
      <w:r>
        <w:t>思文</w:t>
      </w:r>
      <w:proofErr w:type="spellEnd"/>
      <w:r>
        <w:rPr>
          <w:rFonts w:eastAsia="宋体" w:hint="eastAsia"/>
          <w:lang w:eastAsia="zh-CN"/>
        </w:rPr>
        <w:t>》</w:t>
      </w:r>
      <w:r>
        <w:t>頌</w:t>
      </w:r>
      <w:r>
        <w:rPr>
          <w:rFonts w:eastAsia="宋体" w:hint="eastAsia"/>
          <w:lang w:eastAsia="zh-CN"/>
        </w:rPr>
        <w:t>【</w:t>
      </w:r>
      <w:r>
        <w:t>七</w:t>
      </w:r>
      <w:r>
        <w:rPr>
          <w:rFonts w:eastAsia="宋体" w:hint="eastAsia"/>
          <w:lang w:eastAsia="zh-CN"/>
        </w:rPr>
        <w:t>】</w:t>
      </w:r>
      <w:r>
        <w:t>，</w:t>
      </w:r>
      <w:proofErr w:type="spellStart"/>
      <w:r>
        <w:t>來牟遍帝幾</w:t>
      </w:r>
      <w:proofErr w:type="spellEnd"/>
      <w:r>
        <w:t>。</w:t>
      </w:r>
    </w:p>
    <w:p w14:paraId="68357A43" w14:textId="77777777" w:rsidR="007A29CB" w:rsidRDefault="00000000">
      <w:proofErr w:type="spellStart"/>
      <w:r>
        <w:t>賦得階前</w:t>
      </w:r>
      <w:proofErr w:type="gramStart"/>
      <w:r>
        <w:t>樹</w:t>
      </w:r>
      <w:proofErr w:type="gramEnd"/>
      <w:r>
        <w:t>拂雲得</w:t>
      </w:r>
      <w:proofErr w:type="spellEnd"/>
      <w:r>
        <w:rPr>
          <w:rFonts w:eastAsia="宋体" w:hint="eastAsia"/>
          <w:lang w:eastAsia="zh-CN"/>
        </w:rPr>
        <w:t>“</w:t>
      </w:r>
      <w:r>
        <w:t>林</w:t>
      </w:r>
      <w:r>
        <w:rPr>
          <w:rFonts w:eastAsia="宋体" w:hint="eastAsia"/>
          <w:lang w:eastAsia="zh-CN"/>
        </w:rPr>
        <w:t>”</w:t>
      </w:r>
      <w:proofErr w:type="spellStart"/>
      <w:r>
        <w:t>字，五言八韻</w:t>
      </w:r>
      <w:proofErr w:type="spellEnd"/>
    </w:p>
    <w:p w14:paraId="66A0520D" w14:textId="77777777" w:rsidR="007A29CB" w:rsidRDefault="00000000">
      <w:pPr>
        <w:rPr>
          <w:lang w:eastAsia="zh-CN"/>
        </w:rPr>
      </w:pPr>
      <w:proofErr w:type="spellStart"/>
      <w:r>
        <w:t>拂檻花千片，凌霄樹百尋。仙家新洞府，畫意古雲林</w:t>
      </w:r>
      <w:proofErr w:type="spellEnd"/>
      <w:r>
        <w:t>。</w:t>
      </w:r>
      <w:r>
        <w:rPr>
          <w:lang w:eastAsia="zh-CN"/>
        </w:rPr>
        <w:t>繞屋全摇翠，遮樓半結陰。濃</w:t>
      </w:r>
    </w:p>
    <w:p w14:paraId="2F78A446" w14:textId="77777777" w:rsidR="007A29CB" w:rsidRDefault="00000000">
      <w:pPr>
        <w:rPr>
          <w:lang w:eastAsia="zh-CN"/>
        </w:rPr>
      </w:pPr>
      <w:r>
        <w:rPr>
          <w:lang w:eastAsia="zh-CN"/>
        </w:rPr>
        <w:t>排青靄</w:t>
      </w:r>
      <w:proofErr w:type="gramStart"/>
      <w:r>
        <w:rPr>
          <w:lang w:eastAsia="zh-CN"/>
        </w:rPr>
        <w:t>靄</w:t>
      </w:r>
      <w:proofErr w:type="gramEnd"/>
      <w:r>
        <w:rPr>
          <w:lang w:eastAsia="zh-CN"/>
        </w:rPr>
        <w:t>。秀挺碧森森。松竹窗前静煙霞户外深。坐看雙鶴返，閑聽</w:t>
      </w:r>
      <w:proofErr w:type="gramStart"/>
      <w:r>
        <w:rPr>
          <w:lang w:eastAsia="zh-CN"/>
        </w:rPr>
        <w:t>一</w:t>
      </w:r>
      <w:proofErr w:type="gramEnd"/>
      <w:r>
        <w:rPr>
          <w:lang w:eastAsia="zh-CN"/>
        </w:rPr>
        <w:t>蟬吟。</w:t>
      </w:r>
      <w:proofErr w:type="gramStart"/>
      <w:r>
        <w:rPr>
          <w:lang w:eastAsia="zh-CN"/>
        </w:rPr>
        <w:t>捲幔山初</w:t>
      </w:r>
      <w:proofErr w:type="gramEnd"/>
    </w:p>
    <w:p w14:paraId="4242EC51" w14:textId="77777777" w:rsidR="007A29CB" w:rsidRDefault="00000000">
      <w:pPr>
        <w:rPr>
          <w:lang w:eastAsia="zh-CN"/>
        </w:rPr>
      </w:pPr>
      <w:r>
        <w:rPr>
          <w:lang w:eastAsia="zh-CN"/>
        </w:rPr>
        <w:t>入，憑</w:t>
      </w:r>
      <w:proofErr w:type="gramStart"/>
      <w:r>
        <w:rPr>
          <w:lang w:eastAsia="zh-CN"/>
        </w:rPr>
        <w:t>欄</w:t>
      </w:r>
      <w:proofErr w:type="gramEnd"/>
      <w:r>
        <w:rPr>
          <w:lang w:eastAsia="zh-CN"/>
        </w:rPr>
        <w:t>月又沈。不逢佳客到，誰與洽蘭襟？</w:t>
      </w:r>
    </w:p>
    <w:p w14:paraId="1C70C5EE" w14:textId="77777777" w:rsidR="007A29CB" w:rsidRDefault="00000000">
      <w:proofErr w:type="spellStart"/>
      <w:r>
        <w:t>賦得山輝川媚</w:t>
      </w:r>
      <w:proofErr w:type="spellEnd"/>
    </w:p>
    <w:p w14:paraId="2D660185" w14:textId="77777777" w:rsidR="007A29CB" w:rsidRDefault="00000000">
      <w:r>
        <w:lastRenderedPageBreak/>
        <w:t>得</w:t>
      </w:r>
      <w:r>
        <w:rPr>
          <w:rFonts w:eastAsia="宋体" w:hint="eastAsia"/>
          <w:lang w:eastAsia="zh-CN"/>
        </w:rPr>
        <w:t>“</w:t>
      </w:r>
      <w:r>
        <w:t>藏</w:t>
      </w:r>
      <w:r>
        <w:rPr>
          <w:rFonts w:eastAsia="宋体" w:hint="eastAsia"/>
          <w:lang w:eastAsia="zh-CN"/>
        </w:rPr>
        <w:t>”</w:t>
      </w:r>
      <w:proofErr w:type="spellStart"/>
      <w:r>
        <w:t>字，五言八韻</w:t>
      </w:r>
      <w:proofErr w:type="spellEnd"/>
    </w:p>
    <w:p w14:paraId="3D551EC9" w14:textId="77777777" w:rsidR="007A29CB" w:rsidRDefault="00000000">
      <w:proofErr w:type="spellStart"/>
      <w:r>
        <w:t>珠玉珍雖秘，山川氣必彰。輝連峰絶頂，媚到水中央。未曙霞明嶂，非秋月照塘。千</w:t>
      </w:r>
      <w:proofErr w:type="spellEnd"/>
    </w:p>
    <w:p w14:paraId="058AEC33" w14:textId="77777777" w:rsidR="007A29CB" w:rsidRDefault="00000000">
      <w:pPr>
        <w:rPr>
          <w:lang w:eastAsia="zh-CN"/>
        </w:rPr>
      </w:pPr>
      <w:proofErr w:type="spellStart"/>
      <w:r>
        <w:t>層通樹色十里映波光。誰遣幽姿露應知至寶藏。朗添丹磴上，潤滿畫橋旁</w:t>
      </w:r>
      <w:proofErr w:type="spellEnd"/>
      <w:r>
        <w:t>。</w:t>
      </w:r>
      <w:r>
        <w:rPr>
          <w:lang w:eastAsia="zh-CN"/>
        </w:rPr>
        <w:t>麗彩常增</w:t>
      </w:r>
    </w:p>
    <w:p w14:paraId="3D941893" w14:textId="77777777" w:rsidR="007A29CB" w:rsidRDefault="00000000">
      <w:pPr>
        <w:rPr>
          <w:lang w:eastAsia="zh-CN"/>
        </w:rPr>
      </w:pPr>
      <w:r>
        <w:rPr>
          <w:lang w:eastAsia="zh-CN"/>
        </w:rPr>
        <w:t>美，鴻文最擅長。經天</w:t>
      </w:r>
      <w:proofErr w:type="gramStart"/>
      <w:r>
        <w:rPr>
          <w:lang w:eastAsia="zh-CN"/>
        </w:rPr>
        <w:t>懸</w:t>
      </w:r>
      <w:proofErr w:type="gramEnd"/>
      <w:r>
        <w:rPr>
          <w:lang w:eastAsia="zh-CN"/>
        </w:rPr>
        <w:t>日月，焕發仰宸章</w:t>
      </w:r>
    </w:p>
    <w:p w14:paraId="757F9425" w14:textId="77777777" w:rsidR="007A29CB" w:rsidRDefault="00000000">
      <w:pPr>
        <w:rPr>
          <w:lang w:eastAsia="zh-CN"/>
        </w:rPr>
      </w:pPr>
      <w:r>
        <w:rPr>
          <w:lang w:eastAsia="zh-CN"/>
        </w:rPr>
        <w:t>【第</w:t>
      </w:r>
      <w:r>
        <w:rPr>
          <w:lang w:eastAsia="zh-CN"/>
        </w:rPr>
        <w:t>217</w:t>
      </w:r>
      <w:r>
        <w:rPr>
          <w:lang w:eastAsia="zh-CN"/>
        </w:rPr>
        <w:t>页】</w:t>
      </w:r>
    </w:p>
    <w:p w14:paraId="3A6339FD" w14:textId="77777777" w:rsidR="007A29CB" w:rsidRDefault="00000000">
      <w:pPr>
        <w:rPr>
          <w:lang w:eastAsia="zh-CN"/>
        </w:rPr>
      </w:pPr>
      <w:r>
        <w:rPr>
          <w:lang w:eastAsia="zh-CN"/>
        </w:rPr>
        <w:t>賦得和風與節俱得</w:t>
      </w:r>
      <w:r>
        <w:rPr>
          <w:rFonts w:eastAsia="宋体" w:hint="eastAsia"/>
          <w:lang w:eastAsia="zh-CN"/>
        </w:rPr>
        <w:t>“</w:t>
      </w:r>
      <w:r>
        <w:rPr>
          <w:lang w:eastAsia="zh-CN"/>
        </w:rPr>
        <w:t>春</w:t>
      </w:r>
      <w:r>
        <w:rPr>
          <w:rFonts w:eastAsia="宋体" w:hint="eastAsia"/>
          <w:lang w:eastAsia="zh-CN"/>
        </w:rPr>
        <w:t>”</w:t>
      </w:r>
      <w:r>
        <w:rPr>
          <w:lang w:eastAsia="zh-CN"/>
        </w:rPr>
        <w:t>字，五言八韻。</w:t>
      </w:r>
    </w:p>
    <w:p w14:paraId="0BB48424" w14:textId="77777777" w:rsidR="007A29CB" w:rsidRDefault="00000000">
      <w:proofErr w:type="spellStart"/>
      <w:r>
        <w:t>敬祖傳名句，韶光值暮春。和風無限好，令節與俱新。飛絮方高柳，吹波又麴塵。快</w:t>
      </w:r>
      <w:proofErr w:type="spellEnd"/>
    </w:p>
    <w:p w14:paraId="273E1BC4" w14:textId="77777777" w:rsidR="007A29CB" w:rsidRDefault="00000000">
      <w:pPr>
        <w:rPr>
          <w:lang w:eastAsia="zh-CN"/>
        </w:rPr>
      </w:pPr>
      <w:proofErr w:type="spellStart"/>
      <w:r>
        <w:t>哉如有約，善也適相因。榆莢飄從雨，桃花散滿津</w:t>
      </w:r>
      <w:proofErr w:type="spellEnd"/>
      <w:r>
        <w:t>。</w:t>
      </w:r>
      <w:r>
        <w:rPr>
          <w:lang w:eastAsia="zh-CN"/>
        </w:rPr>
        <w:t>故將嘘拂意，來伴豔陽辰。乘化原無</w:t>
      </w:r>
    </w:p>
    <w:p w14:paraId="14BBFB02" w14:textId="77777777" w:rsidR="007A29CB" w:rsidRDefault="00000000">
      <w:pPr>
        <w:rPr>
          <w:lang w:eastAsia="zh-CN"/>
        </w:rPr>
      </w:pPr>
      <w:r>
        <w:rPr>
          <w:lang w:eastAsia="zh-CN"/>
        </w:rPr>
        <w:t>意，隨時若有鄰。聖</w:t>
      </w:r>
      <w:proofErr w:type="gramStart"/>
      <w:r>
        <w:rPr>
          <w:lang w:eastAsia="zh-CN"/>
        </w:rPr>
        <w:t>心崇茂對，偃草沐皇</w:t>
      </w:r>
      <w:proofErr w:type="gramEnd"/>
      <w:r>
        <w:rPr>
          <w:lang w:eastAsia="zh-CN"/>
        </w:rPr>
        <w:t>仁</w:t>
      </w:r>
    </w:p>
    <w:p w14:paraId="0A99362D" w14:textId="77777777" w:rsidR="007A29CB" w:rsidRDefault="00000000">
      <w:proofErr w:type="spellStart"/>
      <w:r>
        <w:t>賦得四月清和</w:t>
      </w:r>
      <w:proofErr w:type="gramStart"/>
      <w:r>
        <w:t>雨乍晴得</w:t>
      </w:r>
      <w:proofErr w:type="spellEnd"/>
      <w:proofErr w:type="gramEnd"/>
      <w:r>
        <w:rPr>
          <w:rFonts w:eastAsia="宋体" w:hint="eastAsia"/>
          <w:lang w:eastAsia="zh-CN"/>
        </w:rPr>
        <w:t>“</w:t>
      </w:r>
      <w:r>
        <w:t>和</w:t>
      </w:r>
      <w:r>
        <w:rPr>
          <w:rFonts w:eastAsia="宋体" w:hint="eastAsia"/>
          <w:lang w:eastAsia="zh-CN"/>
        </w:rPr>
        <w:t>”</w:t>
      </w:r>
      <w:proofErr w:type="spellStart"/>
      <w:r>
        <w:t>字，五言八韻</w:t>
      </w:r>
      <w:proofErr w:type="spellEnd"/>
    </w:p>
    <w:p w14:paraId="32C00389" w14:textId="77777777" w:rsidR="007A29CB" w:rsidRDefault="00000000">
      <w:proofErr w:type="spellStart"/>
      <w:r>
        <w:t>小雨天旋霽，時暘景若何。候方占長養，氣更值清和。野外雲光斂，林間日影過。麥</w:t>
      </w:r>
      <w:proofErr w:type="spellEnd"/>
    </w:p>
    <w:p w14:paraId="0B54788A" w14:textId="77777777" w:rsidR="007A29CB" w:rsidRDefault="00000000">
      <w:proofErr w:type="spellStart"/>
      <w:r>
        <w:t>添晨氣潤，槐散午陰多。嶺現青流黛，池盈緑染波。陰晴全不紊，寒燠兩無頗。天與留佳</w:t>
      </w:r>
      <w:proofErr w:type="spellEnd"/>
    </w:p>
    <w:p w14:paraId="42A0EA79" w14:textId="77777777" w:rsidR="007A29CB" w:rsidRDefault="00000000">
      <w:proofErr w:type="spellStart"/>
      <w:r>
        <w:t>節，人惟聽愷歌。洗兵知有兆，大化秩南訛</w:t>
      </w:r>
      <w:proofErr w:type="spellEnd"/>
    </w:p>
    <w:p w14:paraId="32500178" w14:textId="77777777" w:rsidR="007A29CB" w:rsidRDefault="00000000">
      <w:proofErr w:type="spellStart"/>
      <w:r>
        <w:t>賦得積流成江海</w:t>
      </w:r>
      <w:proofErr w:type="spellEnd"/>
    </w:p>
    <w:p w14:paraId="42552672" w14:textId="77777777" w:rsidR="007A29CB" w:rsidRDefault="00000000">
      <w:r>
        <w:t>得</w:t>
      </w:r>
      <w:r>
        <w:rPr>
          <w:rFonts w:eastAsia="宋体" w:hint="eastAsia"/>
          <w:lang w:eastAsia="zh-CN"/>
        </w:rPr>
        <w:t>“</w:t>
      </w:r>
      <w:r>
        <w:t>江</w:t>
      </w:r>
      <w:r>
        <w:rPr>
          <w:rFonts w:eastAsia="宋体" w:hint="eastAsia"/>
          <w:lang w:eastAsia="zh-CN"/>
        </w:rPr>
        <w:t>”</w:t>
      </w:r>
      <w:proofErr w:type="spellStart"/>
      <w:r>
        <w:t>字，五言八韻</w:t>
      </w:r>
      <w:proofErr w:type="spellEnd"/>
      <w:r>
        <w:t>。</w:t>
      </w:r>
    </w:p>
    <w:p w14:paraId="57B0B2B0" w14:textId="77777777" w:rsidR="007A29CB" w:rsidRDefault="00000000">
      <w:proofErr w:type="spellStart"/>
      <w:r>
        <w:t>積學原如海，朝宗亦似江。細流歸屈曲，激浪響錚鏦。略記三千派，驚看百丈淙。濁</w:t>
      </w:r>
      <w:proofErr w:type="spellEnd"/>
    </w:p>
    <w:p w14:paraId="30C3EA85" w14:textId="77777777" w:rsidR="007A29CB" w:rsidRDefault="00000000">
      <w:proofErr w:type="spellStart"/>
      <w:r>
        <w:t>同清合一，小會大成雙。秋水浮仙島，春波出釣矼。青銅磨遠嶼，素練繞輕艭。蜃吐波心</w:t>
      </w:r>
      <w:proofErr w:type="spellEnd"/>
    </w:p>
    <w:p w14:paraId="6708CF53" w14:textId="77777777" w:rsidR="007A29CB" w:rsidRDefault="00000000">
      <w:proofErr w:type="spellStart"/>
      <w:r>
        <w:t>氣，魚游石上瀧。淵泉欽聖量，被澤盡敦龎</w:t>
      </w:r>
      <w:proofErr w:type="spellEnd"/>
    </w:p>
    <w:p w14:paraId="58068947" w14:textId="77777777" w:rsidR="007A29CB" w:rsidRDefault="00000000">
      <w:pPr>
        <w:rPr>
          <w:lang w:eastAsia="zh-CN"/>
        </w:rPr>
      </w:pPr>
      <w:r>
        <w:rPr>
          <w:lang w:eastAsia="zh-CN"/>
        </w:rPr>
        <w:t>【第</w:t>
      </w:r>
      <w:r>
        <w:rPr>
          <w:lang w:eastAsia="zh-CN"/>
        </w:rPr>
        <w:t>218</w:t>
      </w:r>
      <w:r>
        <w:rPr>
          <w:lang w:eastAsia="zh-CN"/>
        </w:rPr>
        <w:t>页】</w:t>
      </w:r>
    </w:p>
    <w:p w14:paraId="0DCD58BD" w14:textId="77777777" w:rsidR="007A29CB" w:rsidRDefault="00000000">
      <w:pPr>
        <w:rPr>
          <w:lang w:eastAsia="zh-CN"/>
        </w:rPr>
      </w:pPr>
      <w:r>
        <w:rPr>
          <w:lang w:eastAsia="zh-CN"/>
        </w:rPr>
        <w:t>賦得清風隨扇</w:t>
      </w:r>
      <w:proofErr w:type="gramStart"/>
      <w:r>
        <w:rPr>
          <w:lang w:eastAsia="zh-CN"/>
        </w:rPr>
        <w:t>動</w:t>
      </w:r>
      <w:proofErr w:type="gramEnd"/>
    </w:p>
    <w:p w14:paraId="19D20C60" w14:textId="77777777" w:rsidR="007A29CB" w:rsidRDefault="00000000">
      <w:r>
        <w:t>得</w:t>
      </w:r>
      <w:r>
        <w:rPr>
          <w:rFonts w:eastAsia="宋体" w:hint="eastAsia"/>
          <w:lang w:eastAsia="zh-CN"/>
        </w:rPr>
        <w:t>“</w:t>
      </w:r>
      <w:r>
        <w:t>隨</w:t>
      </w:r>
      <w:r>
        <w:rPr>
          <w:rFonts w:eastAsia="宋体" w:hint="eastAsia"/>
          <w:lang w:eastAsia="zh-CN"/>
        </w:rPr>
        <w:t>”</w:t>
      </w:r>
      <w:proofErr w:type="spellStart"/>
      <w:r>
        <w:t>字，五言八韻</w:t>
      </w:r>
      <w:proofErr w:type="spellEnd"/>
      <w:r>
        <w:t>。</w:t>
      </w:r>
    </w:p>
    <w:p w14:paraId="2A317DD1" w14:textId="77777777" w:rsidR="007A29CB" w:rsidRDefault="00000000">
      <w:proofErr w:type="spellStart"/>
      <w:r>
        <w:t>久有披襟想，相逢舉扇時。一輪明月轉，幾度惠風吹。拂去當窗好，飄來入座宜。故</w:t>
      </w:r>
      <w:proofErr w:type="spellEnd"/>
    </w:p>
    <w:p w14:paraId="47B48495" w14:textId="77777777" w:rsidR="007A29CB" w:rsidRDefault="00000000">
      <w:pPr>
        <w:rPr>
          <w:lang w:eastAsia="zh-CN"/>
        </w:rPr>
      </w:pPr>
      <w:proofErr w:type="spellStart"/>
      <w:r>
        <w:t>人如約否，爲我試招之。結伴來時速，乘機應匪遲</w:t>
      </w:r>
      <w:proofErr w:type="spellEnd"/>
      <w:r>
        <w:t>。</w:t>
      </w:r>
      <w:r>
        <w:rPr>
          <w:lang w:eastAsia="zh-CN"/>
        </w:rPr>
        <w:t>寒光摇簟席，秋意動蒲葵。習習聲先</w:t>
      </w:r>
    </w:p>
    <w:p w14:paraId="734F10CE" w14:textId="77777777" w:rsidR="007A29CB" w:rsidRDefault="00000000">
      <w:pPr>
        <w:rPr>
          <w:lang w:eastAsia="zh-CN"/>
        </w:rPr>
      </w:pPr>
      <w:r>
        <w:rPr>
          <w:lang w:eastAsia="zh-CN"/>
        </w:rPr>
        <w:lastRenderedPageBreak/>
        <w:t>度，團</w:t>
      </w:r>
      <w:proofErr w:type="gramStart"/>
      <w:r>
        <w:rPr>
          <w:lang w:eastAsia="zh-CN"/>
        </w:rPr>
        <w:t>團</w:t>
      </w:r>
      <w:proofErr w:type="gramEnd"/>
      <w:r>
        <w:rPr>
          <w:lang w:eastAsia="zh-CN"/>
        </w:rPr>
        <w:t>影自隨。南</w:t>
      </w:r>
      <w:proofErr w:type="gramStart"/>
      <w:r>
        <w:rPr>
          <w:lang w:eastAsia="zh-CN"/>
        </w:rPr>
        <w:t>薰</w:t>
      </w:r>
      <w:proofErr w:type="gramEnd"/>
      <w:r>
        <w:rPr>
          <w:lang w:eastAsia="zh-CN"/>
        </w:rPr>
        <w:t>開雅奏，雉尾出彤墀</w:t>
      </w:r>
    </w:p>
    <w:p w14:paraId="3B44B662" w14:textId="77777777" w:rsidR="007A29CB" w:rsidRDefault="00000000">
      <w:proofErr w:type="spellStart"/>
      <w:r>
        <w:t>賦得漁者宵肅</w:t>
      </w:r>
      <w:proofErr w:type="spellEnd"/>
    </w:p>
    <w:p w14:paraId="561597B4" w14:textId="77777777" w:rsidR="007A29CB" w:rsidRDefault="00000000">
      <w:r>
        <w:t>得</w:t>
      </w:r>
      <w:r>
        <w:rPr>
          <w:rFonts w:eastAsia="宋体" w:hint="eastAsia"/>
          <w:lang w:eastAsia="zh-CN"/>
        </w:rPr>
        <w:t>“</w:t>
      </w:r>
      <w:r>
        <w:t>琴</w:t>
      </w:r>
      <w:r>
        <w:rPr>
          <w:rFonts w:eastAsia="宋体" w:hint="eastAsia"/>
          <w:lang w:eastAsia="zh-CN"/>
        </w:rPr>
        <w:t>”</w:t>
      </w:r>
      <w:proofErr w:type="spellStart"/>
      <w:r>
        <w:t>字，五言八韻</w:t>
      </w:r>
      <w:proofErr w:type="spellEnd"/>
    </w:p>
    <w:p w14:paraId="1569C6E2" w14:textId="77777777" w:rsidR="007A29CB" w:rsidRDefault="00000000">
      <w:proofErr w:type="spellStart"/>
      <w:r>
        <w:t>徽猷推子賤，單父正鳴琴。遂使求魚者，皆存愛物心</w:t>
      </w:r>
      <w:proofErr w:type="spellEnd"/>
      <w:r>
        <w:t>。</w:t>
      </w:r>
      <w:r>
        <w:rPr>
          <w:lang w:eastAsia="zh-CN"/>
        </w:rPr>
        <w:t>古潭波瀲瀲，别浦夜沈沈。</w:t>
      </w:r>
      <w:r>
        <w:t>鱣</w:t>
      </w:r>
    </w:p>
    <w:p w14:paraId="15FF948F" w14:textId="77777777" w:rsidR="007A29CB" w:rsidRDefault="00000000">
      <w:proofErr w:type="spellStart"/>
      <w:r>
        <w:t>鮪歌從昔，鯤鮞惜自今。百囊罛乍解，三尺法如臨。月黑乘流暗，星低躍浪深。占時雖向</w:t>
      </w:r>
      <w:proofErr w:type="spellEnd"/>
    </w:p>
    <w:p w14:paraId="08F2FE3B" w14:textId="77777777" w:rsidR="007A29CB" w:rsidRDefault="00000000">
      <w:proofErr w:type="spellStart"/>
      <w:r>
        <w:t>晦，行善必於陰。解網遵仁政，民情積悃忱</w:t>
      </w:r>
      <w:proofErr w:type="spellEnd"/>
    </w:p>
    <w:p w14:paraId="6D0FCD76" w14:textId="77777777" w:rsidR="007A29CB" w:rsidRDefault="00000000">
      <w:proofErr w:type="spellStart"/>
      <w:r>
        <w:t>賦得簫韶九成</w:t>
      </w:r>
      <w:proofErr w:type="spellEnd"/>
    </w:p>
    <w:p w14:paraId="124A1245" w14:textId="77777777" w:rsidR="007A29CB" w:rsidRDefault="00000000">
      <w:r>
        <w:t>得</w:t>
      </w:r>
      <w:r>
        <w:rPr>
          <w:rFonts w:eastAsia="宋体" w:hint="eastAsia"/>
          <w:lang w:eastAsia="zh-CN"/>
        </w:rPr>
        <w:t>“</w:t>
      </w:r>
      <w:r>
        <w:t>成</w:t>
      </w:r>
      <w:r>
        <w:rPr>
          <w:rFonts w:eastAsia="宋体" w:hint="eastAsia"/>
          <w:lang w:eastAsia="zh-CN"/>
        </w:rPr>
        <w:t>”</w:t>
      </w:r>
      <w:proofErr w:type="spellStart"/>
      <w:r>
        <w:t>字，五言八韻</w:t>
      </w:r>
      <w:proofErr w:type="spellEnd"/>
    </w:p>
    <w:p w14:paraId="3EAB91D8" w14:textId="77777777" w:rsidR="007A29CB" w:rsidRDefault="00000000">
      <w:proofErr w:type="spellStart"/>
      <w:r>
        <w:t>古樂誰觀止</w:t>
      </w:r>
      <w:proofErr w:type="spellEnd"/>
      <w:r>
        <w:t>？</w:t>
      </w:r>
      <w:r>
        <w:rPr>
          <w:rFonts w:eastAsia="宋体" w:hint="eastAsia"/>
          <w:lang w:eastAsia="zh-CN"/>
        </w:rPr>
        <w:t>《</w:t>
      </w:r>
      <w:proofErr w:type="spellStart"/>
      <w:r>
        <w:t>韶箾</w:t>
      </w:r>
      <w:proofErr w:type="spellEnd"/>
      <w:r>
        <w:rPr>
          <w:rFonts w:eastAsia="宋体" w:hint="eastAsia"/>
          <w:lang w:eastAsia="zh-CN"/>
        </w:rPr>
        <w:t>》</w:t>
      </w:r>
      <w:proofErr w:type="spellStart"/>
      <w:r>
        <w:t>妙舞呈。列因三歲展，歌共九原成。彩羽排同順，朱干握並輕</w:t>
      </w:r>
      <w:proofErr w:type="spellEnd"/>
    </w:p>
    <w:p w14:paraId="5706EED3" w14:textId="77777777" w:rsidR="007A29CB" w:rsidRDefault="00000000">
      <w:pPr>
        <w:rPr>
          <w:lang w:eastAsia="zh-CN"/>
        </w:rPr>
      </w:pPr>
      <w:proofErr w:type="spellStart"/>
      <w:r>
        <w:t>朔南歸覆載，五六邁英莖。數與分官協，音偕迪德明。一夔真稱職，九始共傳聲</w:t>
      </w:r>
      <w:proofErr w:type="spellEnd"/>
      <w:r>
        <w:t>。</w:t>
      </w:r>
      <w:r>
        <w:rPr>
          <w:lang w:eastAsia="zh-CN"/>
        </w:rPr>
        <w:t>搏拊人</w:t>
      </w:r>
    </w:p>
    <w:p w14:paraId="4004E8F2" w14:textId="77777777" w:rsidR="007A29CB" w:rsidRDefault="00000000">
      <w:pPr>
        <w:rPr>
          <w:lang w:eastAsia="zh-CN"/>
        </w:rPr>
      </w:pPr>
      <w:r>
        <w:rPr>
          <w:lang w:eastAsia="zh-CN"/>
        </w:rPr>
        <w:t>齊咏，雝</w:t>
      </w:r>
      <w:proofErr w:type="gramStart"/>
      <w:r>
        <w:rPr>
          <w:lang w:eastAsia="zh-CN"/>
        </w:rPr>
        <w:t>喈</w:t>
      </w:r>
      <w:proofErr w:type="gramEnd"/>
      <w:r>
        <w:rPr>
          <w:lang w:eastAsia="zh-CN"/>
        </w:rPr>
        <w:t>鳳早鳴。凱旋聞雅奏，率土慶昇平</w:t>
      </w:r>
    </w:p>
    <w:p w14:paraId="17697305" w14:textId="77777777" w:rsidR="007A29CB" w:rsidRDefault="00000000">
      <w:pPr>
        <w:rPr>
          <w:lang w:eastAsia="zh-CN"/>
        </w:rPr>
      </w:pPr>
      <w:r>
        <w:rPr>
          <w:lang w:eastAsia="zh-CN"/>
        </w:rPr>
        <w:t>【第</w:t>
      </w:r>
      <w:r>
        <w:rPr>
          <w:lang w:eastAsia="zh-CN"/>
        </w:rPr>
        <w:t>219</w:t>
      </w:r>
      <w:r>
        <w:rPr>
          <w:lang w:eastAsia="zh-CN"/>
        </w:rPr>
        <w:t>页】</w:t>
      </w:r>
    </w:p>
    <w:p w14:paraId="436E37E5" w14:textId="77777777" w:rsidR="007A29CB" w:rsidRDefault="00000000">
      <w:pPr>
        <w:rPr>
          <w:lang w:eastAsia="zh-CN"/>
        </w:rPr>
      </w:pPr>
      <w:r>
        <w:rPr>
          <w:lang w:eastAsia="zh-CN"/>
        </w:rPr>
        <w:t>賦得</w:t>
      </w:r>
      <w:proofErr w:type="gramStart"/>
      <w:r>
        <w:rPr>
          <w:lang w:eastAsia="zh-CN"/>
        </w:rPr>
        <w:t>摛</w:t>
      </w:r>
      <w:proofErr w:type="gramEnd"/>
      <w:r>
        <w:rPr>
          <w:lang w:eastAsia="zh-CN"/>
        </w:rPr>
        <w:t>藻爲春得</w:t>
      </w:r>
      <w:r>
        <w:rPr>
          <w:rFonts w:eastAsia="宋体" w:hint="eastAsia"/>
          <w:lang w:eastAsia="zh-CN"/>
        </w:rPr>
        <w:t>“</w:t>
      </w:r>
      <w:r>
        <w:rPr>
          <w:lang w:eastAsia="zh-CN"/>
        </w:rPr>
        <w:t>賓</w:t>
      </w:r>
      <w:r>
        <w:rPr>
          <w:rFonts w:eastAsia="宋体" w:hint="eastAsia"/>
          <w:lang w:eastAsia="zh-CN"/>
        </w:rPr>
        <w:t>”</w:t>
      </w:r>
      <w:r>
        <w:rPr>
          <w:lang w:eastAsia="zh-CN"/>
        </w:rPr>
        <w:t>字。五言八韻。</w:t>
      </w:r>
    </w:p>
    <w:p w14:paraId="7663250E" w14:textId="77777777" w:rsidR="007A29CB" w:rsidRDefault="00000000">
      <w:pPr>
        <w:rPr>
          <w:lang w:eastAsia="zh-CN"/>
        </w:rPr>
      </w:pPr>
      <w:r>
        <w:rPr>
          <w:lang w:eastAsia="zh-CN"/>
        </w:rPr>
        <w:t>光華欽聖治，</w:t>
      </w:r>
      <w:proofErr w:type="gramStart"/>
      <w:r>
        <w:rPr>
          <w:lang w:eastAsia="zh-CN"/>
        </w:rPr>
        <w:t>摛</w:t>
      </w:r>
      <w:proofErr w:type="gramEnd"/>
      <w:r>
        <w:rPr>
          <w:lang w:eastAsia="zh-CN"/>
        </w:rPr>
        <w:t>藻協鴻鈞。天</w:t>
      </w:r>
      <w:proofErr w:type="gramStart"/>
      <w:r>
        <w:rPr>
          <w:lang w:eastAsia="zh-CN"/>
        </w:rPr>
        <w:t>焕</w:t>
      </w:r>
      <w:proofErr w:type="gramEnd"/>
      <w:r>
        <w:rPr>
          <w:lang w:eastAsia="zh-CN"/>
        </w:rPr>
        <w:t>玄黄采，人遊錦繡春。八荒歸潤色，六合荷陶</w:t>
      </w:r>
      <w:proofErr w:type="gramStart"/>
      <w:r>
        <w:rPr>
          <w:lang w:eastAsia="zh-CN"/>
        </w:rPr>
        <w:t>甄</w:t>
      </w:r>
      <w:proofErr w:type="gramEnd"/>
      <w:r>
        <w:rPr>
          <w:lang w:eastAsia="zh-CN"/>
        </w:rPr>
        <w:t>。日</w:t>
      </w:r>
    </w:p>
    <w:p w14:paraId="54917442" w14:textId="77777777" w:rsidR="007A29CB" w:rsidRDefault="00000000">
      <w:pPr>
        <w:rPr>
          <w:lang w:eastAsia="zh-CN"/>
        </w:rPr>
      </w:pPr>
      <w:r>
        <w:rPr>
          <w:lang w:eastAsia="zh-CN"/>
        </w:rPr>
        <w:t>照江山麗，風吹草木新。化工雕飾巧，元</w:t>
      </w:r>
      <w:proofErr w:type="gramStart"/>
      <w:r>
        <w:rPr>
          <w:lang w:eastAsia="zh-CN"/>
        </w:rPr>
        <w:t>氣</w:t>
      </w:r>
      <w:proofErr w:type="gramEnd"/>
      <w:r>
        <w:rPr>
          <w:lang w:eastAsia="zh-CN"/>
        </w:rPr>
        <w:t>發抒神。郁郁羣生茂，彬彬萬</w:t>
      </w:r>
      <w:proofErr w:type="gramStart"/>
      <w:r>
        <w:rPr>
          <w:lang w:eastAsia="zh-CN"/>
        </w:rPr>
        <w:t>象</w:t>
      </w:r>
      <w:proofErr w:type="gramEnd"/>
      <w:r>
        <w:rPr>
          <w:lang w:eastAsia="zh-CN"/>
        </w:rPr>
        <w:t>匀。文垂真有</w:t>
      </w:r>
    </w:p>
    <w:p w14:paraId="6B25F0A6" w14:textId="77777777" w:rsidR="007A29CB" w:rsidRDefault="00000000">
      <w:pPr>
        <w:rPr>
          <w:lang w:eastAsia="zh-CN"/>
        </w:rPr>
      </w:pPr>
      <w:proofErr w:type="gramStart"/>
      <w:r>
        <w:rPr>
          <w:lang w:eastAsia="zh-CN"/>
        </w:rPr>
        <w:t>斐</w:t>
      </w:r>
      <w:proofErr w:type="gramEnd"/>
      <w:r>
        <w:rPr>
          <w:lang w:eastAsia="zh-CN"/>
        </w:rPr>
        <w:t>，德溥更無垠。</w:t>
      </w:r>
      <w:proofErr w:type="gramStart"/>
      <w:r>
        <w:rPr>
          <w:lang w:eastAsia="zh-CN"/>
        </w:rPr>
        <w:t>壽</w:t>
      </w:r>
      <w:proofErr w:type="gramEnd"/>
      <w:r>
        <w:rPr>
          <w:lang w:eastAsia="zh-CN"/>
        </w:rPr>
        <w:t>考章雲漢，</w:t>
      </w:r>
      <w:proofErr w:type="gramStart"/>
      <w:r>
        <w:rPr>
          <w:lang w:eastAsia="zh-CN"/>
        </w:rPr>
        <w:t>咸占利用</w:t>
      </w:r>
      <w:proofErr w:type="gramEnd"/>
      <w:r>
        <w:rPr>
          <w:lang w:eastAsia="zh-CN"/>
        </w:rPr>
        <w:t>賓</w:t>
      </w:r>
    </w:p>
    <w:p w14:paraId="298E06FE" w14:textId="77777777" w:rsidR="007A29CB" w:rsidRDefault="00000000">
      <w:proofErr w:type="spellStart"/>
      <w:r>
        <w:t>賦得十月成梁</w:t>
      </w:r>
      <w:proofErr w:type="spellEnd"/>
    </w:p>
    <w:p w14:paraId="48AF0D53" w14:textId="77777777" w:rsidR="007A29CB" w:rsidRDefault="00000000">
      <w:r>
        <w:t>得</w:t>
      </w:r>
      <w:r>
        <w:rPr>
          <w:rFonts w:eastAsia="宋体" w:hint="eastAsia"/>
          <w:lang w:eastAsia="zh-CN"/>
        </w:rPr>
        <w:t>“</w:t>
      </w:r>
      <w:r>
        <w:t>成</w:t>
      </w:r>
      <w:r>
        <w:rPr>
          <w:rFonts w:eastAsia="宋体" w:hint="eastAsia"/>
          <w:lang w:eastAsia="zh-CN"/>
        </w:rPr>
        <w:t>”</w:t>
      </w:r>
      <w:proofErr w:type="spellStart"/>
      <w:r>
        <w:t>字。五言八韻</w:t>
      </w:r>
      <w:proofErr w:type="spellEnd"/>
      <w:r>
        <w:t>。</w:t>
      </w:r>
    </w:p>
    <w:p w14:paraId="7E9EF4D4" w14:textId="77777777" w:rsidR="007A29CB" w:rsidRDefault="00000000">
      <w:proofErr w:type="spellStart"/>
      <w:r>
        <w:t>夏代書冬令，輿梁建早成</w:t>
      </w:r>
      <w:proofErr w:type="spellEnd"/>
      <w:r>
        <w:t>。</w:t>
      </w:r>
      <w:r>
        <w:rPr>
          <w:lang w:eastAsia="zh-CN"/>
        </w:rPr>
        <w:t>築場欣久咏，除道讓先營。正詘褰裳力，聊當鼓楫行。</w:t>
      </w:r>
      <w:r>
        <w:t>一</w:t>
      </w:r>
    </w:p>
    <w:p w14:paraId="33235464" w14:textId="77777777" w:rsidR="007A29CB" w:rsidRDefault="00000000">
      <w:pPr>
        <w:rPr>
          <w:lang w:eastAsia="zh-CN"/>
        </w:rPr>
      </w:pPr>
      <w:proofErr w:type="gramStart"/>
      <w:r>
        <w:rPr>
          <w:lang w:eastAsia="zh-CN"/>
        </w:rPr>
        <w:t>痕冰始</w:t>
      </w:r>
      <w:proofErr w:type="gramEnd"/>
      <w:r>
        <w:rPr>
          <w:lang w:eastAsia="zh-CN"/>
        </w:rPr>
        <w:t>結，百尺影初横。踐處鰲身闊，鋪</w:t>
      </w:r>
      <w:proofErr w:type="gramStart"/>
      <w:r>
        <w:rPr>
          <w:lang w:eastAsia="zh-CN"/>
        </w:rPr>
        <w:t>來</w:t>
      </w:r>
      <w:proofErr w:type="gramEnd"/>
      <w:r>
        <w:rPr>
          <w:lang w:eastAsia="zh-CN"/>
        </w:rPr>
        <w:t>雁齒平。藏虹臨水見，偃月</w:t>
      </w:r>
      <w:proofErr w:type="gramStart"/>
      <w:r>
        <w:rPr>
          <w:lang w:eastAsia="zh-CN"/>
        </w:rPr>
        <w:t>帶</w:t>
      </w:r>
      <w:proofErr w:type="gramEnd"/>
      <w:r>
        <w:rPr>
          <w:lang w:eastAsia="zh-CN"/>
        </w:rPr>
        <w:t>寒生。人迹兼宵</w:t>
      </w:r>
    </w:p>
    <w:p w14:paraId="6D693F0A" w14:textId="77777777" w:rsidR="007A29CB" w:rsidRDefault="00000000">
      <w:pPr>
        <w:rPr>
          <w:lang w:eastAsia="zh-CN"/>
        </w:rPr>
      </w:pPr>
      <w:r>
        <w:rPr>
          <w:lang w:eastAsia="zh-CN"/>
        </w:rPr>
        <w:t>渡，車聲傍</w:t>
      </w:r>
      <w:proofErr w:type="gramStart"/>
      <w:r>
        <w:rPr>
          <w:lang w:eastAsia="zh-CN"/>
        </w:rPr>
        <w:t>曉</w:t>
      </w:r>
      <w:proofErr w:type="gramEnd"/>
      <w:r>
        <w:rPr>
          <w:lang w:eastAsia="zh-CN"/>
        </w:rPr>
        <w:t>盈。聖</w:t>
      </w:r>
      <w:proofErr w:type="gramStart"/>
      <w:r>
        <w:rPr>
          <w:lang w:eastAsia="zh-CN"/>
        </w:rPr>
        <w:t>朝崇利濟</w:t>
      </w:r>
      <w:proofErr w:type="gramEnd"/>
      <w:r>
        <w:rPr>
          <w:lang w:eastAsia="zh-CN"/>
        </w:rPr>
        <w:t>，</w:t>
      </w:r>
      <w:r>
        <w:rPr>
          <w:rFonts w:eastAsia="宋体" w:hint="eastAsia"/>
          <w:lang w:eastAsia="zh-CN"/>
        </w:rPr>
        <w:t>《</w:t>
      </w:r>
      <w:r>
        <w:rPr>
          <w:lang w:eastAsia="zh-CN"/>
        </w:rPr>
        <w:t>習坎</w:t>
      </w:r>
      <w:r>
        <w:rPr>
          <w:rFonts w:eastAsia="宋体" w:hint="eastAsia"/>
          <w:lang w:eastAsia="zh-CN"/>
        </w:rPr>
        <w:t>》</w:t>
      </w:r>
      <w:r>
        <w:rPr>
          <w:lang w:eastAsia="zh-CN"/>
        </w:rPr>
        <w:t>道咸亨</w:t>
      </w:r>
    </w:p>
    <w:p w14:paraId="79A4641B" w14:textId="77777777" w:rsidR="007A29CB" w:rsidRDefault="00000000">
      <w:proofErr w:type="spellStart"/>
      <w:r>
        <w:t>賦得洗心藏密得</w:t>
      </w:r>
      <w:proofErr w:type="spellEnd"/>
      <w:r>
        <w:rPr>
          <w:rFonts w:eastAsia="宋体" w:hint="eastAsia"/>
          <w:lang w:eastAsia="zh-CN"/>
        </w:rPr>
        <w:t>“</w:t>
      </w:r>
      <w:r>
        <w:t>心</w:t>
      </w:r>
      <w:r>
        <w:t>1</w:t>
      </w:r>
      <w:r>
        <w:t>字</w:t>
      </w:r>
    </w:p>
    <w:p w14:paraId="32A15B37" w14:textId="77777777" w:rsidR="007A29CB" w:rsidRDefault="00000000">
      <w:r>
        <w:rPr>
          <w:rFonts w:eastAsia="宋体" w:hint="eastAsia"/>
          <w:lang w:eastAsia="zh-CN"/>
        </w:rPr>
        <w:t>《</w:t>
      </w:r>
      <w:proofErr w:type="spellStart"/>
      <w:r>
        <w:t>繫詞</w:t>
      </w:r>
      <w:proofErr w:type="spellEnd"/>
      <w:r>
        <w:rPr>
          <w:rFonts w:eastAsia="宋体" w:hint="eastAsia"/>
          <w:lang w:eastAsia="zh-CN"/>
        </w:rPr>
        <w:t>》</w:t>
      </w:r>
      <w:proofErr w:type="spellStart"/>
      <w:proofErr w:type="gramStart"/>
      <w:r>
        <w:t>標</w:t>
      </w:r>
      <w:proofErr w:type="gramEnd"/>
      <w:r>
        <w:t>聖學</w:t>
      </w:r>
      <w:proofErr w:type="spellEnd"/>
      <w:proofErr w:type="gramStart"/>
      <w:r>
        <w:rPr>
          <w:rFonts w:eastAsia="宋体" w:hint="eastAsia"/>
          <w:lang w:eastAsia="zh-CN"/>
        </w:rPr>
        <w:t>【</w:t>
      </w:r>
      <w:proofErr w:type="gramEnd"/>
      <w:r>
        <w:t>。，</w:t>
      </w:r>
      <w:proofErr w:type="spellStart"/>
      <w:r>
        <w:t>妙義孰追尋？有守藏于密，無瑕洗厥心。德猶儒者浴，思以哲人</w:t>
      </w:r>
      <w:proofErr w:type="spellEnd"/>
    </w:p>
    <w:p w14:paraId="73352D1C" w14:textId="77777777" w:rsidR="007A29CB" w:rsidRDefault="00000000">
      <w:proofErr w:type="spellStart"/>
      <w:r>
        <w:t>沈。冰雪聰明浄，淵泉度量深</w:t>
      </w:r>
      <w:proofErr w:type="spellEnd"/>
      <w:r>
        <w:t>。</w:t>
      </w:r>
    </w:p>
    <w:p w14:paraId="5A108D19" w14:textId="77777777" w:rsidR="007A29CB" w:rsidRDefault="00000000">
      <w:proofErr w:type="spellStart"/>
      <w:r>
        <w:lastRenderedPageBreak/>
        <w:t>自然消俗累，誰與測幽襟。頌擬</w:t>
      </w:r>
      <w:proofErr w:type="spellEnd"/>
      <w:r>
        <w:rPr>
          <w:rFonts w:eastAsia="宋体" w:hint="eastAsia"/>
          <w:lang w:eastAsia="zh-CN"/>
        </w:rPr>
        <w:t>《</w:t>
      </w:r>
      <w:proofErr w:type="spellStart"/>
      <w:r>
        <w:t>維清</w:t>
      </w:r>
      <w:proofErr w:type="spellEnd"/>
      <w:r>
        <w:rPr>
          <w:rFonts w:eastAsia="宋体" w:hint="eastAsia"/>
          <w:lang w:eastAsia="zh-CN"/>
        </w:rPr>
        <w:t>》</w:t>
      </w:r>
      <w:r>
        <w:t>作</w:t>
      </w:r>
    </w:p>
    <w:p w14:paraId="4801D0B9" w14:textId="77777777" w:rsidR="007A29CB" w:rsidRDefault="00000000">
      <w:proofErr w:type="spellStart"/>
      <w:r>
        <w:t>詩將不顯</w:t>
      </w:r>
      <w:proofErr w:type="spellEnd"/>
    </w:p>
    <w:p w14:paraId="08B11E7B" w14:textId="77777777" w:rsidR="007A29CB" w:rsidRDefault="00000000">
      <w:proofErr w:type="spellStart"/>
      <w:r>
        <w:t>吟。澡身基自昔，抱蜀仰從今</w:t>
      </w:r>
      <w:proofErr w:type="spellEnd"/>
      <w:r>
        <w:t>。</w:t>
      </w:r>
    </w:p>
    <w:p w14:paraId="0DEAFCEC" w14:textId="77777777" w:rsidR="007A29CB" w:rsidRDefault="00000000">
      <w:proofErr w:type="spellStart"/>
      <w:r>
        <w:t>宸翰先垂法，光輝普照臨</w:t>
      </w:r>
      <w:proofErr w:type="spellEnd"/>
    </w:p>
    <w:p w14:paraId="0AF5B1F8" w14:textId="77777777" w:rsidR="007A29CB" w:rsidRDefault="00000000">
      <w:pPr>
        <w:rPr>
          <w:lang w:eastAsia="zh-CN"/>
        </w:rPr>
      </w:pPr>
      <w:r>
        <w:rPr>
          <w:lang w:eastAsia="zh-CN"/>
        </w:rPr>
        <w:t>【第</w:t>
      </w:r>
      <w:r>
        <w:rPr>
          <w:lang w:eastAsia="zh-CN"/>
        </w:rPr>
        <w:t>220</w:t>
      </w:r>
      <w:r>
        <w:rPr>
          <w:lang w:eastAsia="zh-CN"/>
        </w:rPr>
        <w:t>页】</w:t>
      </w:r>
    </w:p>
    <w:p w14:paraId="0EB92E78" w14:textId="77777777" w:rsidR="007A29CB" w:rsidRDefault="00000000">
      <w:pPr>
        <w:rPr>
          <w:lang w:eastAsia="zh-CN"/>
        </w:rPr>
      </w:pPr>
      <w:r>
        <w:rPr>
          <w:lang w:eastAsia="zh-CN"/>
        </w:rPr>
        <w:t>賦得蒼苔繞砌上</w:t>
      </w:r>
    </w:p>
    <w:p w14:paraId="71386DFC" w14:textId="77777777" w:rsidR="007A29CB" w:rsidRDefault="00000000">
      <w:r>
        <w:t>得</w:t>
      </w:r>
      <w:r>
        <w:rPr>
          <w:rFonts w:eastAsia="宋体" w:hint="eastAsia"/>
          <w:lang w:eastAsia="zh-CN"/>
        </w:rPr>
        <w:t>“</w:t>
      </w:r>
      <w:r>
        <w:t>來</w:t>
      </w:r>
      <w:r>
        <w:rPr>
          <w:rFonts w:eastAsia="宋体" w:hint="eastAsia"/>
          <w:lang w:eastAsia="zh-CN"/>
        </w:rPr>
        <w:t>”</w:t>
      </w:r>
      <w:proofErr w:type="spellStart"/>
      <w:r>
        <w:t>字，五言八韻</w:t>
      </w:r>
      <w:proofErr w:type="spellEnd"/>
      <w:r>
        <w:t>。</w:t>
      </w:r>
    </w:p>
    <w:p w14:paraId="1CE045D3" w14:textId="77777777" w:rsidR="007A29CB" w:rsidRDefault="00000000">
      <w:proofErr w:type="spellStart"/>
      <w:r>
        <w:t>層層排玉砌，點點上蒼苔。得地綿延布，依人次第來。舊痕經雨長，新緑作雲堆。似</w:t>
      </w:r>
      <w:proofErr w:type="spellEnd"/>
    </w:p>
    <w:p w14:paraId="62E36B12" w14:textId="77777777" w:rsidR="007A29CB" w:rsidRDefault="00000000">
      <w:pPr>
        <w:rPr>
          <w:lang w:eastAsia="zh-CN"/>
        </w:rPr>
      </w:pPr>
      <w:proofErr w:type="spellStart"/>
      <w:r>
        <w:t>字侵階滿，如茵襯屐纔。幾重攀屈曲，四角度縈回。簷近還承溜，庭閑不染埃</w:t>
      </w:r>
      <w:proofErr w:type="spellEnd"/>
      <w:r>
        <w:t>。</w:t>
      </w:r>
      <w:r>
        <w:rPr>
          <w:lang w:eastAsia="zh-CN"/>
        </w:rPr>
        <w:t>佇看鄰檻</w:t>
      </w:r>
    </w:p>
    <w:p w14:paraId="498F6CF4" w14:textId="77777777" w:rsidR="007A29CB" w:rsidRDefault="00000000">
      <w:pPr>
        <w:rPr>
          <w:lang w:eastAsia="zh-CN"/>
        </w:rPr>
      </w:pPr>
      <w:r>
        <w:rPr>
          <w:lang w:eastAsia="zh-CN"/>
        </w:rPr>
        <w:t>畔，漸欲到牆</w:t>
      </w:r>
      <w:proofErr w:type="gramStart"/>
      <w:r>
        <w:rPr>
          <w:lang w:eastAsia="zh-CN"/>
        </w:rPr>
        <w:t>隈</w:t>
      </w:r>
      <w:proofErr w:type="gramEnd"/>
      <w:r>
        <w:rPr>
          <w:lang w:eastAsia="zh-CN"/>
        </w:rPr>
        <w:t>。華省丹墀接，誰推咏物才？</w:t>
      </w:r>
    </w:p>
    <w:p w14:paraId="1E539732" w14:textId="77777777" w:rsidR="007A29CB" w:rsidRDefault="00000000">
      <w:proofErr w:type="spellStart"/>
      <w:r>
        <w:t>賦得萬物生光輝</w:t>
      </w:r>
      <w:proofErr w:type="spellEnd"/>
    </w:p>
    <w:p w14:paraId="07DC28BE" w14:textId="77777777" w:rsidR="007A29CB" w:rsidRDefault="00000000">
      <w:r>
        <w:t>得</w:t>
      </w:r>
      <w:r>
        <w:rPr>
          <w:rFonts w:eastAsia="宋体" w:hint="eastAsia"/>
          <w:lang w:eastAsia="zh-CN"/>
        </w:rPr>
        <w:t>“</w:t>
      </w:r>
      <w:r>
        <w:t>春</w:t>
      </w:r>
      <w:r>
        <w:rPr>
          <w:rFonts w:eastAsia="宋体" w:hint="eastAsia"/>
          <w:lang w:eastAsia="zh-CN"/>
        </w:rPr>
        <w:t>”</w:t>
      </w:r>
      <w:proofErr w:type="spellStart"/>
      <w:r>
        <w:t>字，五言八韻</w:t>
      </w:r>
      <w:proofErr w:type="spellEnd"/>
    </w:p>
    <w:p w14:paraId="2413B0C1" w14:textId="77777777" w:rsidR="007A29CB" w:rsidRDefault="00000000">
      <w:proofErr w:type="spellStart"/>
      <w:r>
        <w:t>化工昭物象，吹萬樂芳辰。輝滿三千界，光生九十春。草頭風影動，川上日華新。曉</w:t>
      </w:r>
      <w:proofErr w:type="spellEnd"/>
    </w:p>
    <w:p w14:paraId="2270AAA4" w14:textId="77777777" w:rsidR="007A29CB" w:rsidRDefault="00000000">
      <w:pPr>
        <w:rPr>
          <w:lang w:eastAsia="zh-CN"/>
        </w:rPr>
      </w:pPr>
      <w:proofErr w:type="spellStart"/>
      <w:r>
        <w:t>嶂明晴樹，濃煙映緑蘋。暄妍修禊地，照耀踏青人</w:t>
      </w:r>
      <w:proofErr w:type="spellEnd"/>
      <w:r>
        <w:t>。</w:t>
      </w:r>
      <w:r>
        <w:rPr>
          <w:lang w:eastAsia="zh-CN"/>
        </w:rPr>
        <w:t>繡甸千層麗，仙圖一幅匀。文章看大</w:t>
      </w:r>
    </w:p>
    <w:p w14:paraId="574F16D7" w14:textId="77777777" w:rsidR="007A29CB" w:rsidRDefault="00000000">
      <w:pPr>
        <w:rPr>
          <w:lang w:eastAsia="zh-CN"/>
        </w:rPr>
      </w:pPr>
      <w:r>
        <w:rPr>
          <w:lang w:eastAsia="zh-CN"/>
        </w:rPr>
        <w:t>塊，德</w:t>
      </w:r>
      <w:proofErr w:type="gramStart"/>
      <w:r>
        <w:rPr>
          <w:lang w:eastAsia="zh-CN"/>
        </w:rPr>
        <w:t>澤</w:t>
      </w:r>
      <w:proofErr w:type="gramEnd"/>
      <w:r>
        <w:rPr>
          <w:lang w:eastAsia="zh-CN"/>
        </w:rPr>
        <w:t>轉洪鈞。普照開金鏡，帡</w:t>
      </w:r>
      <w:proofErr w:type="gramStart"/>
      <w:r>
        <w:rPr>
          <w:lang w:eastAsia="zh-CN"/>
        </w:rPr>
        <w:t>幪</w:t>
      </w:r>
      <w:proofErr w:type="gramEnd"/>
      <w:r>
        <w:rPr>
          <w:lang w:eastAsia="zh-CN"/>
        </w:rPr>
        <w:t>仰至仁</w:t>
      </w:r>
    </w:p>
    <w:p w14:paraId="102C17F7" w14:textId="77777777" w:rsidR="007A29CB" w:rsidRDefault="00000000">
      <w:proofErr w:type="spellStart"/>
      <w:r>
        <w:t>賦得明德</w:t>
      </w:r>
      <w:proofErr w:type="gramStart"/>
      <w:r>
        <w:t>惟馨得</w:t>
      </w:r>
      <w:proofErr w:type="spellEnd"/>
      <w:proofErr w:type="gramEnd"/>
      <w:r>
        <w:rPr>
          <w:rFonts w:eastAsia="宋体" w:hint="eastAsia"/>
          <w:lang w:eastAsia="zh-CN"/>
        </w:rPr>
        <w:t>“</w:t>
      </w:r>
      <w:r>
        <w:t>馨</w:t>
      </w:r>
      <w:r>
        <w:rPr>
          <w:rFonts w:eastAsia="宋体" w:hint="eastAsia"/>
          <w:lang w:eastAsia="zh-CN"/>
        </w:rPr>
        <w:t>”</w:t>
      </w:r>
      <w:proofErr w:type="spellStart"/>
      <w:r>
        <w:t>字，五言八韻</w:t>
      </w:r>
      <w:proofErr w:type="spellEnd"/>
    </w:p>
    <w:p w14:paraId="06A01AC0" w14:textId="77777777" w:rsidR="007A29CB" w:rsidRDefault="00000000">
      <w:proofErr w:type="spellStart"/>
      <w:r>
        <w:t>聖德孚蒼昊，居歆儼在庭。齋明欽匪懈，孝享頌惟馨。嘉栗同芳潔，焄蒿格杳冥。吉</w:t>
      </w:r>
      <w:proofErr w:type="spellEnd"/>
    </w:p>
    <w:p w14:paraId="472EFE2F" w14:textId="77777777" w:rsidR="007A29CB" w:rsidRDefault="00000000">
      <w:proofErr w:type="spellStart"/>
      <w:r>
        <w:t>蠲原有本芬苾總無形。天胙神庥溥，予懷帝謂靈。亶時通肸蠁，合莫感清寧。傳紀虞臣</w:t>
      </w:r>
      <w:proofErr w:type="spellEnd"/>
    </w:p>
    <w:p w14:paraId="70DA2105" w14:textId="77777777" w:rsidR="007A29CB" w:rsidRDefault="00000000">
      <w:r>
        <w:t>論，</w:t>
      </w:r>
      <w:r>
        <w:rPr>
          <w:rFonts w:eastAsia="宋体" w:hint="eastAsia"/>
          <w:lang w:eastAsia="zh-CN"/>
        </w:rPr>
        <w:t>《</w:t>
      </w:r>
      <w:r>
        <w:t>書</w:t>
      </w:r>
      <w:r>
        <w:rPr>
          <w:rFonts w:eastAsia="宋体" w:hint="eastAsia"/>
          <w:lang w:eastAsia="zh-CN"/>
        </w:rPr>
        <w:t>》</w:t>
      </w:r>
      <w:proofErr w:type="spellStart"/>
      <w:proofErr w:type="gramStart"/>
      <w:r>
        <w:t>傳</w:t>
      </w:r>
      <w:proofErr w:type="gramEnd"/>
      <w:r>
        <w:t>伏氏經。升聞推至治，抱蜀仰儀型</w:t>
      </w:r>
      <w:proofErr w:type="spellEnd"/>
    </w:p>
    <w:p w14:paraId="7B31B5BF" w14:textId="77777777" w:rsidR="007A29CB" w:rsidRDefault="00000000">
      <w:pPr>
        <w:rPr>
          <w:lang w:eastAsia="zh-CN"/>
        </w:rPr>
      </w:pPr>
      <w:r>
        <w:rPr>
          <w:lang w:eastAsia="zh-CN"/>
        </w:rPr>
        <w:t>【第</w:t>
      </w:r>
      <w:r>
        <w:rPr>
          <w:lang w:eastAsia="zh-CN"/>
        </w:rPr>
        <w:t>221</w:t>
      </w:r>
      <w:r>
        <w:rPr>
          <w:lang w:eastAsia="zh-CN"/>
        </w:rPr>
        <w:t>页】</w:t>
      </w:r>
    </w:p>
    <w:p w14:paraId="3D16672F" w14:textId="77777777" w:rsidR="007A29CB" w:rsidRDefault="00000000">
      <w:pPr>
        <w:rPr>
          <w:lang w:eastAsia="zh-CN"/>
        </w:rPr>
      </w:pPr>
      <w:r>
        <w:rPr>
          <w:lang w:eastAsia="zh-CN"/>
        </w:rPr>
        <w:t>賦得春</w:t>
      </w:r>
      <w:proofErr w:type="gramStart"/>
      <w:r>
        <w:rPr>
          <w:lang w:eastAsia="zh-CN"/>
        </w:rPr>
        <w:t>風扇微和</w:t>
      </w:r>
      <w:proofErr w:type="gramEnd"/>
      <w:r>
        <w:rPr>
          <w:lang w:eastAsia="zh-CN"/>
        </w:rPr>
        <w:t>得</w:t>
      </w:r>
      <w:r>
        <w:rPr>
          <w:rFonts w:eastAsia="宋体" w:hint="eastAsia"/>
          <w:lang w:eastAsia="zh-CN"/>
        </w:rPr>
        <w:t>“</w:t>
      </w:r>
      <w:r>
        <w:rPr>
          <w:lang w:eastAsia="zh-CN"/>
        </w:rPr>
        <w:t>陶</w:t>
      </w:r>
      <w:r>
        <w:rPr>
          <w:rFonts w:eastAsia="宋体" w:hint="eastAsia"/>
          <w:lang w:eastAsia="zh-CN"/>
        </w:rPr>
        <w:t>”</w:t>
      </w:r>
      <w:r>
        <w:rPr>
          <w:lang w:eastAsia="zh-CN"/>
        </w:rPr>
        <w:t>字，五言八韻。</w:t>
      </w:r>
    </w:p>
    <w:p w14:paraId="1F814739" w14:textId="77777777" w:rsidR="007A29CB" w:rsidRDefault="00000000">
      <w:proofErr w:type="spellStart"/>
      <w:r>
        <w:t>和氣三春滿，微吟句憶陶。恰當風乍動，宛若扇方操。影漾含煙柳，香霏帶露桃。細</w:t>
      </w:r>
      <w:proofErr w:type="spellEnd"/>
    </w:p>
    <w:p w14:paraId="3D9624AF" w14:textId="77777777" w:rsidR="007A29CB" w:rsidRDefault="00000000">
      <w:proofErr w:type="spellStart"/>
      <w:r>
        <w:t>飄雲擘絮，徐送雨流膏。曉度餳簫遠，晴翻酒斾高。悠揚舒草夢，淡蕩入松濤。直使羣生</w:t>
      </w:r>
      <w:proofErr w:type="spellEnd"/>
    </w:p>
    <w:p w14:paraId="440A1249" w14:textId="77777777" w:rsidR="007A29CB" w:rsidRDefault="00000000">
      <w:proofErr w:type="spellStart"/>
      <w:r>
        <w:t>遂，非關萬物撓。南薰聞雅奏，覆育遍神皋</w:t>
      </w:r>
      <w:proofErr w:type="spellEnd"/>
    </w:p>
    <w:p w14:paraId="516C43A6" w14:textId="77777777" w:rsidR="007A29CB" w:rsidRDefault="00000000">
      <w:proofErr w:type="spellStart"/>
      <w:r>
        <w:lastRenderedPageBreak/>
        <w:t>賦得真珠船</w:t>
      </w:r>
      <w:proofErr w:type="spellEnd"/>
    </w:p>
    <w:p w14:paraId="416C1BEF" w14:textId="77777777" w:rsidR="007A29CB" w:rsidRDefault="00000000">
      <w:r>
        <w:t>得</w:t>
      </w:r>
      <w:r>
        <w:rPr>
          <w:rFonts w:eastAsia="宋体" w:hint="eastAsia"/>
          <w:lang w:eastAsia="zh-CN"/>
        </w:rPr>
        <w:t>“</w:t>
      </w:r>
      <w:r>
        <w:t>書</w:t>
      </w:r>
      <w:r>
        <w:rPr>
          <w:rFonts w:eastAsia="宋体" w:hint="eastAsia"/>
          <w:lang w:eastAsia="zh-CN"/>
        </w:rPr>
        <w:t>”</w:t>
      </w:r>
      <w:proofErr w:type="spellStart"/>
      <w:r>
        <w:t>字，五言八韻</w:t>
      </w:r>
      <w:proofErr w:type="spellEnd"/>
    </w:p>
    <w:p w14:paraId="6B78777D" w14:textId="77777777" w:rsidR="007A29CB" w:rsidRDefault="00000000">
      <w:proofErr w:type="spellStart"/>
      <w:r>
        <w:t>得間良非易，奇珍若畀余。珠穿光乍徹，船放寶先儲</w:t>
      </w:r>
      <w:proofErr w:type="spellEnd"/>
      <w:r>
        <w:t>。</w:t>
      </w:r>
      <w:r>
        <w:rPr>
          <w:lang w:eastAsia="zh-CN"/>
        </w:rPr>
        <w:t>渡唤迷津早，求緣濁水徐。</w:t>
      </w:r>
      <w:r>
        <w:t>璇</w:t>
      </w:r>
    </w:p>
    <w:p w14:paraId="078CE42F" w14:textId="77777777" w:rsidR="007A29CB" w:rsidRDefault="00000000">
      <w:proofErr w:type="spellStart"/>
      <w:r>
        <w:t>源輝岸久，學海汛舟初。載滿探驪後，資添剖蚌餘。首寧浮畫鷁，目不混鯨魚。象罔尋偏</w:t>
      </w:r>
      <w:proofErr w:type="spellEnd"/>
    </w:p>
    <w:p w14:paraId="431A9699" w14:textId="77777777" w:rsidR="007A29CB" w:rsidRDefault="00000000">
      <w:pPr>
        <w:rPr>
          <w:lang w:eastAsia="zh-CN"/>
        </w:rPr>
      </w:pPr>
      <w:r>
        <w:rPr>
          <w:lang w:eastAsia="zh-CN"/>
        </w:rPr>
        <w:t>易</w:t>
      </w:r>
      <w:proofErr w:type="gramStart"/>
      <w:r>
        <w:rPr>
          <w:rFonts w:eastAsia="宋体" w:hint="eastAsia"/>
          <w:lang w:eastAsia="zh-CN"/>
        </w:rPr>
        <w:t>【</w:t>
      </w:r>
      <w:proofErr w:type="gramEnd"/>
      <w:r>
        <w:rPr>
          <w:lang w:eastAsia="zh-CN"/>
        </w:rPr>
        <w:t>〇，牟尼運豈虚。</w:t>
      </w:r>
      <w:proofErr w:type="gramStart"/>
      <w:r>
        <w:rPr>
          <w:lang w:eastAsia="zh-CN"/>
        </w:rPr>
        <w:t>濟</w:t>
      </w:r>
      <w:proofErr w:type="gramEnd"/>
      <w:r>
        <w:rPr>
          <w:lang w:eastAsia="zh-CN"/>
        </w:rPr>
        <w:t>川欽帝命，照乘</w:t>
      </w:r>
      <w:proofErr w:type="gramStart"/>
      <w:r>
        <w:rPr>
          <w:lang w:eastAsia="zh-CN"/>
        </w:rPr>
        <w:t>炳</w:t>
      </w:r>
      <w:proofErr w:type="gramEnd"/>
      <w:r>
        <w:rPr>
          <w:lang w:eastAsia="zh-CN"/>
        </w:rPr>
        <w:t>賢</w:t>
      </w:r>
      <w:proofErr w:type="gramStart"/>
      <w:r>
        <w:rPr>
          <w:lang w:eastAsia="zh-CN"/>
        </w:rPr>
        <w:t>書</w:t>
      </w:r>
      <w:proofErr w:type="gramEnd"/>
    </w:p>
    <w:p w14:paraId="6E1035E9" w14:textId="77777777" w:rsidR="007A29CB" w:rsidRDefault="00000000">
      <w:pPr>
        <w:rPr>
          <w:lang w:eastAsia="zh-CN"/>
        </w:rPr>
      </w:pPr>
      <w:r>
        <w:rPr>
          <w:lang w:eastAsia="zh-CN"/>
        </w:rPr>
        <w:t>賦得吴緜軟</w:t>
      </w:r>
      <w:proofErr w:type="gramStart"/>
      <w:r>
        <w:rPr>
          <w:lang w:eastAsia="zh-CN"/>
        </w:rPr>
        <w:t>於</w:t>
      </w:r>
      <w:proofErr w:type="gramEnd"/>
      <w:r>
        <w:rPr>
          <w:lang w:eastAsia="zh-CN"/>
        </w:rPr>
        <w:t>雲</w:t>
      </w:r>
    </w:p>
    <w:p w14:paraId="7EF10CAC" w14:textId="77777777" w:rsidR="007A29CB" w:rsidRDefault="00000000">
      <w:pPr>
        <w:rPr>
          <w:lang w:eastAsia="zh-CN"/>
        </w:rPr>
      </w:pPr>
      <w:r>
        <w:rPr>
          <w:lang w:eastAsia="zh-CN"/>
        </w:rPr>
        <w:t>得</w:t>
      </w:r>
      <w:r>
        <w:rPr>
          <w:rFonts w:eastAsia="宋体" w:hint="eastAsia"/>
          <w:lang w:eastAsia="zh-CN"/>
        </w:rPr>
        <w:t>“</w:t>
      </w:r>
      <w:r>
        <w:rPr>
          <w:lang w:eastAsia="zh-CN"/>
        </w:rPr>
        <w:t>温</w:t>
      </w:r>
      <w:r>
        <w:rPr>
          <w:rFonts w:eastAsia="宋体" w:hint="eastAsia"/>
          <w:lang w:eastAsia="zh-CN"/>
        </w:rPr>
        <w:t>”</w:t>
      </w:r>
      <w:r>
        <w:rPr>
          <w:lang w:eastAsia="zh-CN"/>
        </w:rPr>
        <w:t>字，五言八韻</w:t>
      </w:r>
    </w:p>
    <w:p w14:paraId="00802B62" w14:textId="77777777" w:rsidR="007A29CB" w:rsidRDefault="00000000">
      <w:pPr>
        <w:rPr>
          <w:lang w:eastAsia="zh-CN"/>
        </w:rPr>
      </w:pPr>
      <w:r>
        <w:rPr>
          <w:lang w:eastAsia="zh-CN"/>
        </w:rPr>
        <w:t>見説吴緜好，鋪</w:t>
      </w:r>
      <w:proofErr w:type="gramStart"/>
      <w:r>
        <w:rPr>
          <w:lang w:eastAsia="zh-CN"/>
        </w:rPr>
        <w:t>來</w:t>
      </w:r>
      <w:proofErr w:type="gramEnd"/>
      <w:r>
        <w:rPr>
          <w:lang w:eastAsia="zh-CN"/>
        </w:rPr>
        <w:t>體自温。白</w:t>
      </w:r>
      <w:proofErr w:type="gramStart"/>
      <w:r>
        <w:rPr>
          <w:lang w:eastAsia="zh-CN"/>
        </w:rPr>
        <w:t>應</w:t>
      </w:r>
      <w:proofErr w:type="gramEnd"/>
      <w:r>
        <w:rPr>
          <w:lang w:eastAsia="zh-CN"/>
        </w:rPr>
        <w:t>如雪積，軟乃似雲屯。春晚繅絲密，天晴</w:t>
      </w:r>
      <w:proofErr w:type="gramStart"/>
      <w:r>
        <w:rPr>
          <w:lang w:eastAsia="zh-CN"/>
        </w:rPr>
        <w:t>擘</w:t>
      </w:r>
      <w:proofErr w:type="gramEnd"/>
      <w:r>
        <w:rPr>
          <w:lang w:eastAsia="zh-CN"/>
        </w:rPr>
        <w:t>絮繁。重</w:t>
      </w:r>
    </w:p>
    <w:p w14:paraId="500CFCAF" w14:textId="77777777" w:rsidR="007A29CB" w:rsidRDefault="00000000">
      <w:pPr>
        <w:rPr>
          <w:lang w:eastAsia="zh-CN"/>
        </w:rPr>
      </w:pPr>
      <w:r>
        <w:rPr>
          <w:lang w:eastAsia="zh-CN"/>
        </w:rPr>
        <w:t>輕初有色，舒卷並無痕。寒日多時透，柔風</w:t>
      </w:r>
      <w:proofErr w:type="gramStart"/>
      <w:r>
        <w:rPr>
          <w:lang w:eastAsia="zh-CN"/>
        </w:rPr>
        <w:t>幾</w:t>
      </w:r>
      <w:proofErr w:type="gramEnd"/>
      <w:r>
        <w:rPr>
          <w:lang w:eastAsia="zh-CN"/>
        </w:rPr>
        <w:t>度翻。披非</w:t>
      </w:r>
      <w:proofErr w:type="gramStart"/>
      <w:r>
        <w:rPr>
          <w:lang w:eastAsia="zh-CN"/>
        </w:rPr>
        <w:t>從</w:t>
      </w:r>
      <w:proofErr w:type="gramEnd"/>
      <w:r>
        <w:rPr>
          <w:lang w:eastAsia="zh-CN"/>
        </w:rPr>
        <w:t>玉女，織不借天孫。蜀錦寧堪</w:t>
      </w:r>
    </w:p>
    <w:p w14:paraId="1D469441" w14:textId="77777777" w:rsidR="007A29CB" w:rsidRDefault="00000000">
      <w:pPr>
        <w:rPr>
          <w:lang w:eastAsia="zh-CN"/>
        </w:rPr>
      </w:pPr>
      <w:r>
        <w:rPr>
          <w:lang w:eastAsia="zh-CN"/>
        </w:rPr>
        <w:t>比，齊紈詎足論</w:t>
      </w:r>
      <w:proofErr w:type="gramStart"/>
      <w:r>
        <w:rPr>
          <w:lang w:eastAsia="zh-CN"/>
        </w:rPr>
        <w:t>祥</w:t>
      </w:r>
      <w:proofErr w:type="gramEnd"/>
      <w:r>
        <w:rPr>
          <w:lang w:eastAsia="zh-CN"/>
        </w:rPr>
        <w:t>光瞻棟牖，挾纊早霑恩</w:t>
      </w:r>
    </w:p>
    <w:p w14:paraId="37B235EA" w14:textId="77777777" w:rsidR="007A29CB" w:rsidRDefault="00000000">
      <w:pPr>
        <w:rPr>
          <w:lang w:eastAsia="zh-CN"/>
        </w:rPr>
      </w:pPr>
      <w:r>
        <w:rPr>
          <w:lang w:eastAsia="zh-CN"/>
        </w:rPr>
        <w:t>【第</w:t>
      </w:r>
      <w:r>
        <w:rPr>
          <w:lang w:eastAsia="zh-CN"/>
        </w:rPr>
        <w:t>222</w:t>
      </w:r>
      <w:r>
        <w:rPr>
          <w:lang w:eastAsia="zh-CN"/>
        </w:rPr>
        <w:t>页】</w:t>
      </w:r>
    </w:p>
    <w:p w14:paraId="4ACB239B" w14:textId="77777777" w:rsidR="007A29CB" w:rsidRDefault="00000000">
      <w:pPr>
        <w:rPr>
          <w:lang w:eastAsia="zh-CN"/>
        </w:rPr>
      </w:pPr>
      <w:r>
        <w:rPr>
          <w:lang w:eastAsia="zh-CN"/>
        </w:rPr>
        <w:t>賦得春風扇微</w:t>
      </w:r>
      <w:proofErr w:type="gramStart"/>
      <w:r>
        <w:rPr>
          <w:lang w:eastAsia="zh-CN"/>
        </w:rPr>
        <w:t>和</w:t>
      </w:r>
      <w:proofErr w:type="gramEnd"/>
    </w:p>
    <w:p w14:paraId="6E21C3BA" w14:textId="77777777" w:rsidR="007A29CB" w:rsidRDefault="00000000">
      <w:r>
        <w:t>得</w:t>
      </w:r>
      <w:r>
        <w:rPr>
          <w:rFonts w:eastAsia="宋体" w:hint="eastAsia"/>
          <w:lang w:eastAsia="zh-CN"/>
        </w:rPr>
        <w:t>“</w:t>
      </w:r>
      <w:r>
        <w:t>春</w:t>
      </w:r>
      <w:r>
        <w:rPr>
          <w:rFonts w:eastAsia="宋体" w:hint="eastAsia"/>
          <w:lang w:eastAsia="zh-CN"/>
        </w:rPr>
        <w:t>”</w:t>
      </w:r>
      <w:proofErr w:type="spellStart"/>
      <w:r>
        <w:t>字，五言八韻</w:t>
      </w:r>
      <w:proofErr w:type="spellEnd"/>
    </w:p>
    <w:p w14:paraId="205EAF48" w14:textId="77777777" w:rsidR="007A29CB" w:rsidRDefault="00000000">
      <w:proofErr w:type="spellStart"/>
      <w:r>
        <w:t>應候風微度，陶潛得句新。扇和逢五日，助暖遍三春。淡蕩舒瓊蘂，悠揚動麴塵。波</w:t>
      </w:r>
      <w:proofErr w:type="spellEnd"/>
    </w:p>
    <w:p w14:paraId="6B77289B" w14:textId="77777777" w:rsidR="007A29CB" w:rsidRDefault="00000000">
      <w:pPr>
        <w:rPr>
          <w:lang w:eastAsia="zh-CN"/>
        </w:rPr>
      </w:pPr>
      <w:proofErr w:type="spellStart"/>
      <w:r>
        <w:t>痕吹鴨緑，雲影蹙魚鱗。氣緩纔浮蕙，聲輕漸轉蘋</w:t>
      </w:r>
      <w:proofErr w:type="spellEnd"/>
      <w:r>
        <w:t>。</w:t>
      </w:r>
      <w:r>
        <w:rPr>
          <w:lang w:eastAsia="zh-CN"/>
        </w:rPr>
        <w:t>氤氲調淑景，鼓舞播洪鈞。時若天工</w:t>
      </w:r>
    </w:p>
    <w:p w14:paraId="555DBF23" w14:textId="77777777" w:rsidR="007A29CB" w:rsidRDefault="00000000">
      <w:pPr>
        <w:rPr>
          <w:lang w:eastAsia="zh-CN"/>
        </w:rPr>
      </w:pPr>
      <w:r>
        <w:rPr>
          <w:lang w:eastAsia="zh-CN"/>
        </w:rPr>
        <w:t>協，</w:t>
      </w:r>
      <w:proofErr w:type="gramStart"/>
      <w:r>
        <w:rPr>
          <w:lang w:eastAsia="zh-CN"/>
        </w:rPr>
        <w:t>庥</w:t>
      </w:r>
      <w:proofErr w:type="gramEnd"/>
      <w:r>
        <w:rPr>
          <w:lang w:eastAsia="zh-CN"/>
        </w:rPr>
        <w:t>徵聖德淳。東郊方</w:t>
      </w:r>
      <w:proofErr w:type="gramStart"/>
      <w:r>
        <w:rPr>
          <w:lang w:eastAsia="zh-CN"/>
        </w:rPr>
        <w:t>毖</w:t>
      </w:r>
      <w:proofErr w:type="gramEnd"/>
      <w:r>
        <w:rPr>
          <w:lang w:eastAsia="zh-CN"/>
        </w:rPr>
        <w:t>祀，大典重寅賓</w:t>
      </w:r>
    </w:p>
    <w:p w14:paraId="087A933C" w14:textId="77777777" w:rsidR="007A29CB" w:rsidRDefault="00000000">
      <w:proofErr w:type="spellStart"/>
      <w:r>
        <w:t>賦得游思竹素園</w:t>
      </w:r>
      <w:proofErr w:type="spellEnd"/>
    </w:p>
    <w:p w14:paraId="616F1F64" w14:textId="77777777" w:rsidR="007A29CB" w:rsidRDefault="00000000">
      <w:r>
        <w:t>得</w:t>
      </w:r>
      <w:r>
        <w:rPr>
          <w:rFonts w:eastAsia="宋体" w:hint="eastAsia"/>
          <w:lang w:eastAsia="zh-CN"/>
        </w:rPr>
        <w:t>“</w:t>
      </w:r>
      <w:r>
        <w:t>陽</w:t>
      </w:r>
      <w:r>
        <w:t>1</w:t>
      </w:r>
      <w:r>
        <w:t>字，五言八韻</w:t>
      </w:r>
    </w:p>
    <w:p w14:paraId="7F141AD0" w14:textId="77777777" w:rsidR="007A29CB" w:rsidRDefault="00000000">
      <w:proofErr w:type="spellStart"/>
      <w:r>
        <w:t>竹素憑誰覽？名篇詠景陽。思原通秘指，園若聚羣芳。古壁探筠簡，輕縑貯縹囊</w:t>
      </w:r>
      <w:proofErr w:type="spellEnd"/>
    </w:p>
    <w:p w14:paraId="41559573" w14:textId="77777777" w:rsidR="007A29CB" w:rsidRDefault="00000000">
      <w:proofErr w:type="spellStart"/>
      <w:r>
        <w:t>藝林新涉獵，書圃舊翱翔。天與精神富，人誇卷軸藏。興來詞作藪，意到墨爲莊。睿慮誠</w:t>
      </w:r>
      <w:proofErr w:type="spellEnd"/>
    </w:p>
    <w:p w14:paraId="0B53283C" w14:textId="77777777" w:rsidR="007A29CB" w:rsidRDefault="00000000">
      <w:proofErr w:type="spellStart"/>
      <w:r>
        <w:t>周遍，陳編尚審詳。味餘垂寶笈，文苑仰輝光</w:t>
      </w:r>
      <w:proofErr w:type="spellEnd"/>
    </w:p>
    <w:p w14:paraId="103B35E7" w14:textId="77777777" w:rsidR="007A29CB" w:rsidRDefault="00000000">
      <w:proofErr w:type="spellStart"/>
      <w:r>
        <w:t>賦得玉水記方流</w:t>
      </w:r>
      <w:proofErr w:type="spellEnd"/>
    </w:p>
    <w:p w14:paraId="4A8FA9EC" w14:textId="77777777" w:rsidR="007A29CB" w:rsidRDefault="00000000">
      <w:r>
        <w:t>得</w:t>
      </w:r>
      <w:r>
        <w:rPr>
          <w:rFonts w:eastAsia="宋体" w:hint="eastAsia"/>
          <w:lang w:eastAsia="zh-CN"/>
        </w:rPr>
        <w:t>“</w:t>
      </w:r>
      <w:r>
        <w:t>方</w:t>
      </w:r>
      <w:r>
        <w:rPr>
          <w:rFonts w:eastAsia="宋体" w:hint="eastAsia"/>
          <w:lang w:eastAsia="zh-CN"/>
        </w:rPr>
        <w:t>”</w:t>
      </w:r>
      <w:proofErr w:type="spellStart"/>
      <w:r>
        <w:t>字，五言八韻</w:t>
      </w:r>
      <w:proofErr w:type="spellEnd"/>
      <w:r>
        <w:t>。</w:t>
      </w:r>
    </w:p>
    <w:p w14:paraId="047695C2" w14:textId="77777777" w:rsidR="007A29CB" w:rsidRDefault="00000000">
      <w:pPr>
        <w:rPr>
          <w:rFonts w:eastAsia="宋体"/>
          <w:lang w:eastAsia="zh-CN"/>
        </w:rPr>
      </w:pPr>
      <w:proofErr w:type="spellStart"/>
      <w:r>
        <w:t>延年工取譬，蓄寶象斯彰。美玉初含潤，寒流必記方。體原符</w:t>
      </w:r>
      <w:proofErr w:type="spellEnd"/>
      <w:r>
        <w:rPr>
          <w:rFonts w:eastAsia="宋体" w:hint="eastAsia"/>
          <w:lang w:eastAsia="zh-CN"/>
        </w:rPr>
        <w:t>《</w:t>
      </w:r>
      <w:r>
        <w:t>坎</w:t>
      </w:r>
      <w:r>
        <w:rPr>
          <w:rFonts w:eastAsia="宋体" w:hint="eastAsia"/>
          <w:lang w:eastAsia="zh-CN"/>
        </w:rPr>
        <w:t>》</w:t>
      </w:r>
      <w:proofErr w:type="spellStart"/>
      <w:r>
        <w:t>滿，德恰肖</w:t>
      </w:r>
      <w:proofErr w:type="spellEnd"/>
      <w:r>
        <w:rPr>
          <w:rFonts w:eastAsia="宋体" w:hint="eastAsia"/>
          <w:lang w:eastAsia="zh-CN"/>
        </w:rPr>
        <w:t>《</w:t>
      </w:r>
      <w:r>
        <w:t>坤</w:t>
      </w:r>
      <w:r>
        <w:rPr>
          <w:rFonts w:eastAsia="宋体" w:hint="eastAsia"/>
          <w:lang w:eastAsia="zh-CN"/>
        </w:rPr>
        <w:t>》</w:t>
      </w:r>
    </w:p>
    <w:p w14:paraId="545BF0D8" w14:textId="77777777" w:rsidR="007A29CB" w:rsidRDefault="00000000">
      <w:proofErr w:type="spellStart"/>
      <w:r>
        <w:lastRenderedPageBreak/>
        <w:t>剛。碁局涵星影，圭形漾月光。載宜盂受水，停合鑑爲塘。曲曲常通溜，棱棱早露芒。一</w:t>
      </w:r>
      <w:proofErr w:type="spellEnd"/>
    </w:p>
    <w:p w14:paraId="66335F3D" w14:textId="77777777" w:rsidR="007A29CB" w:rsidRDefault="00000000">
      <w:proofErr w:type="spellStart"/>
      <w:r>
        <w:t>痕看細皺，十玨想深藏。矩矱昭謨訓，羣言歎望洋</w:t>
      </w:r>
      <w:proofErr w:type="spellEnd"/>
    </w:p>
    <w:p w14:paraId="5BD9A005" w14:textId="77777777" w:rsidR="007A29CB" w:rsidRDefault="00000000">
      <w:pPr>
        <w:rPr>
          <w:lang w:eastAsia="zh-CN"/>
        </w:rPr>
      </w:pPr>
      <w:r>
        <w:rPr>
          <w:lang w:eastAsia="zh-CN"/>
        </w:rPr>
        <w:t>【第</w:t>
      </w:r>
      <w:r>
        <w:rPr>
          <w:lang w:eastAsia="zh-CN"/>
        </w:rPr>
        <w:t>223</w:t>
      </w:r>
      <w:r>
        <w:rPr>
          <w:lang w:eastAsia="zh-CN"/>
        </w:rPr>
        <w:t>页】</w:t>
      </w:r>
    </w:p>
    <w:p w14:paraId="46DCB921" w14:textId="77777777" w:rsidR="007A29CB" w:rsidRDefault="00000000">
      <w:pPr>
        <w:rPr>
          <w:lang w:eastAsia="zh-CN"/>
        </w:rPr>
      </w:pPr>
      <w:r>
        <w:rPr>
          <w:lang w:eastAsia="zh-CN"/>
        </w:rPr>
        <w:t>賦得田鼠化爲鴽得</w:t>
      </w:r>
      <w:r>
        <w:rPr>
          <w:rFonts w:eastAsia="宋体" w:hint="eastAsia"/>
          <w:lang w:eastAsia="zh-CN"/>
        </w:rPr>
        <w:t>“</w:t>
      </w:r>
      <w:r>
        <w:rPr>
          <w:lang w:eastAsia="zh-CN"/>
        </w:rPr>
        <w:t>臣</w:t>
      </w:r>
      <w:r>
        <w:rPr>
          <w:rFonts w:eastAsia="宋体" w:hint="eastAsia"/>
          <w:lang w:eastAsia="zh-CN"/>
        </w:rPr>
        <w:t>”</w:t>
      </w:r>
      <w:r>
        <w:rPr>
          <w:lang w:eastAsia="zh-CN"/>
        </w:rPr>
        <w:t>字</w:t>
      </w:r>
      <w:r>
        <w:rPr>
          <w:lang w:eastAsia="zh-CN"/>
        </w:rPr>
        <w:t>A</w:t>
      </w:r>
      <w:r>
        <w:rPr>
          <w:lang w:eastAsia="zh-CN"/>
        </w:rPr>
        <w:t>，五言八韻。</w:t>
      </w:r>
    </w:p>
    <w:p w14:paraId="1CB7149C" w14:textId="77777777" w:rsidR="007A29CB" w:rsidRDefault="00000000">
      <w:proofErr w:type="spellStart"/>
      <w:r>
        <w:t>八月鴽爲鼠，春來轉化機。昔時看晝伏，此日羡雄飛。占鳥星初應，迎貓事已非。頓</w:t>
      </w:r>
      <w:proofErr w:type="spellEnd"/>
    </w:p>
    <w:p w14:paraId="369E748C" w14:textId="77777777" w:rsidR="007A29CB" w:rsidRDefault="00000000">
      <w:proofErr w:type="spellStart"/>
      <w:r>
        <w:t>從原上鬬</w:t>
      </w:r>
      <w:r>
        <w:t>LJ</w:t>
      </w:r>
      <w:r>
        <w:t>，不向穴中歸。唧唧尋聲杳，奔奔賦質微。爾庭懸恰好，我黍食應稀。紫陌</w:t>
      </w:r>
      <w:proofErr w:type="spellEnd"/>
    </w:p>
    <w:p w14:paraId="77E9EA75" w14:textId="77777777" w:rsidR="007A29CB" w:rsidRDefault="00000000">
      <w:proofErr w:type="spellStart"/>
      <w:r>
        <w:t>仍重過，青疇可共依。何如彰聖瑞，麟鳳遍郊畿</w:t>
      </w:r>
      <w:proofErr w:type="spellEnd"/>
      <w:r>
        <w:t>。</w:t>
      </w:r>
    </w:p>
    <w:p w14:paraId="63D49545" w14:textId="77777777" w:rsidR="007A29CB" w:rsidRDefault="00000000">
      <w:proofErr w:type="spellStart"/>
      <w:r>
        <w:t>賦得龍見而雩</w:t>
      </w:r>
      <w:proofErr w:type="spellEnd"/>
    </w:p>
    <w:p w14:paraId="6D6F6130" w14:textId="77777777" w:rsidR="007A29CB" w:rsidRDefault="00000000">
      <w:r>
        <w:t>得</w:t>
      </w:r>
      <w:r>
        <w:rPr>
          <w:rFonts w:eastAsia="宋体" w:hint="eastAsia"/>
          <w:lang w:eastAsia="zh-CN"/>
        </w:rPr>
        <w:t>“</w:t>
      </w:r>
      <w:r>
        <w:t>雩</w:t>
      </w:r>
      <w:r>
        <w:rPr>
          <w:rFonts w:eastAsia="宋体" w:hint="eastAsia"/>
          <w:lang w:eastAsia="zh-CN"/>
        </w:rPr>
        <w:t>”</w:t>
      </w:r>
      <w:proofErr w:type="spellStart"/>
      <w:r>
        <w:t>字，五言八韻</w:t>
      </w:r>
      <w:proofErr w:type="spellEnd"/>
      <w:r>
        <w:t>。</w:t>
      </w:r>
    </w:p>
    <w:p w14:paraId="64F06892" w14:textId="77777777" w:rsidR="007A29CB" w:rsidRDefault="00000000">
      <w:proofErr w:type="spellStart"/>
      <w:r>
        <w:t>左氏稽前典，靈壇祀重雩。翼中光乍吐，龍見躍全輸。東陸移躔早，南郊報禮殊。渾</w:t>
      </w:r>
      <w:proofErr w:type="spellEnd"/>
    </w:p>
    <w:p w14:paraId="75E885DF" w14:textId="77777777" w:rsidR="007A29CB" w:rsidRDefault="00000000">
      <w:pPr>
        <w:rPr>
          <w:lang w:eastAsia="zh-CN"/>
        </w:rPr>
      </w:pPr>
      <w:proofErr w:type="spellStart"/>
      <w:r>
        <w:t>儀窺太史，䍿舞詔神巫。辰角占應似，天田祭恰符。七星瞻燦爛，百穀慶霑濡</w:t>
      </w:r>
      <w:proofErr w:type="spellEnd"/>
      <w:r>
        <w:t>。</w:t>
      </w:r>
      <w:r>
        <w:rPr>
          <w:lang w:eastAsia="zh-CN"/>
        </w:rPr>
        <w:t>經緯縱横</w:t>
      </w:r>
    </w:p>
    <w:p w14:paraId="7464BE3C" w14:textId="77777777" w:rsidR="007A29CB" w:rsidRDefault="00000000">
      <w:pPr>
        <w:rPr>
          <w:lang w:eastAsia="zh-CN"/>
        </w:rPr>
      </w:pPr>
      <w:r>
        <w:rPr>
          <w:lang w:eastAsia="zh-CN"/>
        </w:rPr>
        <w:t>測，</w:t>
      </w:r>
      <w:proofErr w:type="gramStart"/>
      <w:r>
        <w:rPr>
          <w:lang w:eastAsia="zh-CN"/>
        </w:rPr>
        <w:t>琮</w:t>
      </w:r>
      <w:proofErr w:type="gramEnd"/>
      <w:r>
        <w:rPr>
          <w:lang w:eastAsia="zh-CN"/>
        </w:rPr>
        <w:t>璜左右趨。</w:t>
      </w:r>
      <w:proofErr w:type="gramStart"/>
      <w:r>
        <w:rPr>
          <w:lang w:eastAsia="zh-CN"/>
        </w:rPr>
        <w:t>庥</w:t>
      </w:r>
      <w:proofErr w:type="gramEnd"/>
      <w:r>
        <w:rPr>
          <w:lang w:eastAsia="zh-CN"/>
        </w:rPr>
        <w:t>徵時雨若，聖德已潛孚</w:t>
      </w:r>
    </w:p>
    <w:p w14:paraId="57E2F84F" w14:textId="77777777" w:rsidR="007A29CB" w:rsidRDefault="00000000">
      <w:proofErr w:type="spellStart"/>
      <w:r>
        <w:t>賦得成允成功</w:t>
      </w:r>
      <w:proofErr w:type="spellEnd"/>
    </w:p>
    <w:p w14:paraId="395CD9EC" w14:textId="77777777" w:rsidR="007A29CB" w:rsidRDefault="00000000">
      <w:r>
        <w:t>得</w:t>
      </w:r>
      <w:r>
        <w:rPr>
          <w:rFonts w:eastAsia="宋体" w:hint="eastAsia"/>
          <w:lang w:eastAsia="zh-CN"/>
        </w:rPr>
        <w:t>“</w:t>
      </w:r>
      <w:r>
        <w:t>成</w:t>
      </w:r>
      <w:r>
        <w:rPr>
          <w:rFonts w:eastAsia="宋体" w:hint="eastAsia"/>
          <w:lang w:eastAsia="zh-CN"/>
        </w:rPr>
        <w:t>”</w:t>
      </w:r>
      <w:proofErr w:type="spellStart"/>
      <w:r>
        <w:t>字，五言八韻</w:t>
      </w:r>
      <w:proofErr w:type="spellEnd"/>
      <w:r>
        <w:t>。</w:t>
      </w:r>
    </w:p>
    <w:p w14:paraId="3A2109CD" w14:textId="77777777" w:rsidR="007A29CB" w:rsidRDefault="00000000">
      <w:proofErr w:type="spellStart"/>
      <w:r>
        <w:t>陳謨欽勵翼，治水著精誠。象允昭其信，神功告厥成</w:t>
      </w:r>
      <w:proofErr w:type="spellEnd"/>
      <w:r>
        <w:t>。</w:t>
      </w:r>
      <w:r>
        <w:rPr>
          <w:lang w:eastAsia="zh-CN"/>
        </w:rPr>
        <w:t>出兹徵踐履，時乃洽聲名。</w:t>
      </w:r>
      <w:r>
        <w:t>志</w:t>
      </w:r>
    </w:p>
    <w:p w14:paraId="2081D9DD" w14:textId="77777777" w:rsidR="007A29CB" w:rsidRDefault="00000000">
      <w:pPr>
        <w:rPr>
          <w:lang w:eastAsia="zh-CN"/>
        </w:rPr>
      </w:pPr>
      <w:proofErr w:type="gramStart"/>
      <w:r>
        <w:t>卜</w:t>
      </w:r>
      <w:proofErr w:type="gramEnd"/>
      <w:r>
        <w:rPr>
          <w:rFonts w:eastAsia="宋体" w:hint="eastAsia"/>
          <w:lang w:eastAsia="zh-CN"/>
        </w:rPr>
        <w:t>《</w:t>
      </w:r>
      <w:proofErr w:type="spellStart"/>
      <w:r>
        <w:t>中孚</w:t>
      </w:r>
      <w:proofErr w:type="spellEnd"/>
      <w:r>
        <w:rPr>
          <w:rFonts w:eastAsia="宋体" w:hint="eastAsia"/>
          <w:lang w:eastAsia="zh-CN"/>
        </w:rPr>
        <w:t>》</w:t>
      </w:r>
      <w:proofErr w:type="spellStart"/>
      <w:r>
        <w:t>吉，</w:t>
      </w:r>
      <w:proofErr w:type="gramStart"/>
      <w:r>
        <w:t>勳</w:t>
      </w:r>
      <w:proofErr w:type="gramEnd"/>
      <w:r>
        <w:t>占</w:t>
      </w:r>
      <w:proofErr w:type="spellEnd"/>
      <w:r>
        <w:rPr>
          <w:rFonts w:eastAsia="宋体" w:hint="eastAsia"/>
          <w:lang w:eastAsia="zh-CN"/>
        </w:rPr>
        <w:t>《</w:t>
      </w:r>
      <w:proofErr w:type="spellStart"/>
      <w:r>
        <w:t>習坎</w:t>
      </w:r>
      <w:proofErr w:type="spellEnd"/>
      <w:r>
        <w:rPr>
          <w:rFonts w:eastAsia="宋体" w:hint="eastAsia"/>
          <w:lang w:eastAsia="zh-CN"/>
        </w:rPr>
        <w:t>》</w:t>
      </w:r>
      <w:proofErr w:type="gramStart"/>
      <w:r>
        <w:t>亨</w:t>
      </w:r>
      <w:proofErr w:type="gramEnd"/>
      <w:r>
        <w:t>。</w:t>
      </w:r>
      <w:r>
        <w:rPr>
          <w:lang w:eastAsia="zh-CN"/>
        </w:rPr>
        <w:t>釐工同即叙，熙</w:t>
      </w:r>
      <w:proofErr w:type="gramStart"/>
      <w:r>
        <w:rPr>
          <w:lang w:eastAsia="zh-CN"/>
        </w:rPr>
        <w:t>績比惟明</w:t>
      </w:r>
      <w:proofErr w:type="gramEnd"/>
      <w:r>
        <w:rPr>
          <w:lang w:eastAsia="zh-CN"/>
        </w:rPr>
        <w:t>。恭讓真能繼，</w:t>
      </w:r>
      <w:proofErr w:type="gramStart"/>
      <w:r>
        <w:rPr>
          <w:lang w:eastAsia="zh-CN"/>
        </w:rPr>
        <w:t>勞</w:t>
      </w:r>
      <w:proofErr w:type="gramEnd"/>
      <w:r>
        <w:rPr>
          <w:lang w:eastAsia="zh-CN"/>
        </w:rPr>
        <w:t>謙莫與争。</w:t>
      </w:r>
      <w:proofErr w:type="gramStart"/>
      <w:r>
        <w:rPr>
          <w:rFonts w:eastAsia="宋体" w:hint="eastAsia"/>
          <w:lang w:eastAsia="zh-CN"/>
        </w:rPr>
        <w:t>《</w:t>
      </w:r>
      <w:r>
        <w:rPr>
          <w:lang w:eastAsia="zh-CN"/>
        </w:rPr>
        <w:t>壤</w:t>
      </w:r>
      <w:proofErr w:type="gramEnd"/>
    </w:p>
    <w:p w14:paraId="308FA557" w14:textId="77777777" w:rsidR="007A29CB" w:rsidRDefault="00000000">
      <w:pPr>
        <w:rPr>
          <w:lang w:eastAsia="zh-CN"/>
        </w:rPr>
      </w:pPr>
      <w:r>
        <w:rPr>
          <w:lang w:eastAsia="zh-CN"/>
        </w:rPr>
        <w:t>三</w:t>
      </w:r>
      <w:proofErr w:type="gramStart"/>
      <w:r>
        <w:rPr>
          <w:rFonts w:eastAsia="宋体" w:hint="eastAsia"/>
          <w:lang w:eastAsia="zh-CN"/>
        </w:rPr>
        <w:t>》</w:t>
      </w:r>
      <w:proofErr w:type="gramEnd"/>
      <w:r>
        <w:rPr>
          <w:lang w:eastAsia="zh-CN"/>
        </w:rPr>
        <w:t>欣賦定，</w:t>
      </w:r>
      <w:r>
        <w:rPr>
          <w:rFonts w:eastAsia="宋体" w:hint="eastAsia"/>
          <w:lang w:eastAsia="zh-CN"/>
        </w:rPr>
        <w:t>《</w:t>
      </w:r>
      <w:r>
        <w:rPr>
          <w:lang w:eastAsia="zh-CN"/>
        </w:rPr>
        <w:t>韶九</w:t>
      </w:r>
      <w:r>
        <w:rPr>
          <w:rFonts w:eastAsia="宋体" w:hint="eastAsia"/>
          <w:lang w:eastAsia="zh-CN"/>
        </w:rPr>
        <w:t>》</w:t>
      </w:r>
      <w:r>
        <w:rPr>
          <w:lang w:eastAsia="zh-CN"/>
        </w:rPr>
        <w:t>助風行。春月</w:t>
      </w:r>
      <w:proofErr w:type="gramStart"/>
      <w:r>
        <w:rPr>
          <w:lang w:eastAsia="zh-CN"/>
        </w:rPr>
        <w:t>宣防合</w:t>
      </w:r>
      <w:proofErr w:type="gramEnd"/>
      <w:r>
        <w:rPr>
          <w:lang w:eastAsia="zh-CN"/>
        </w:rPr>
        <w:t>，恩</w:t>
      </w:r>
      <w:proofErr w:type="gramStart"/>
      <w:r>
        <w:rPr>
          <w:lang w:eastAsia="zh-CN"/>
        </w:rPr>
        <w:t>綸播帝京</w:t>
      </w:r>
      <w:proofErr w:type="gramEnd"/>
    </w:p>
    <w:p w14:paraId="11C6BAF9" w14:textId="77777777" w:rsidR="007A29CB" w:rsidRDefault="00000000">
      <w:pPr>
        <w:rPr>
          <w:lang w:eastAsia="zh-CN"/>
        </w:rPr>
      </w:pPr>
      <w:r>
        <w:rPr>
          <w:lang w:eastAsia="zh-CN"/>
        </w:rPr>
        <w:t>【第</w:t>
      </w:r>
      <w:r>
        <w:rPr>
          <w:lang w:eastAsia="zh-CN"/>
        </w:rPr>
        <w:t>224</w:t>
      </w:r>
      <w:r>
        <w:rPr>
          <w:lang w:eastAsia="zh-CN"/>
        </w:rPr>
        <w:t>页】</w:t>
      </w:r>
    </w:p>
    <w:p w14:paraId="0FFF970F" w14:textId="77777777" w:rsidR="007A29CB" w:rsidRDefault="00000000">
      <w:pPr>
        <w:rPr>
          <w:lang w:eastAsia="zh-CN"/>
        </w:rPr>
      </w:pPr>
      <w:r>
        <w:rPr>
          <w:lang w:eastAsia="zh-CN"/>
        </w:rPr>
        <w:t>賦得山光</w:t>
      </w:r>
      <w:proofErr w:type="gramStart"/>
      <w:r>
        <w:rPr>
          <w:lang w:eastAsia="zh-CN"/>
        </w:rPr>
        <w:t>浄</w:t>
      </w:r>
      <w:proofErr w:type="gramEnd"/>
      <w:r>
        <w:rPr>
          <w:lang w:eastAsia="zh-CN"/>
        </w:rPr>
        <w:t>麥隴得</w:t>
      </w:r>
      <w:r>
        <w:rPr>
          <w:rFonts w:eastAsia="宋体" w:hint="eastAsia"/>
          <w:lang w:eastAsia="zh-CN"/>
        </w:rPr>
        <w:t>“</w:t>
      </w:r>
      <w:r>
        <w:rPr>
          <w:lang w:eastAsia="zh-CN"/>
        </w:rPr>
        <w:t>光</w:t>
      </w:r>
      <w:r>
        <w:rPr>
          <w:rFonts w:eastAsia="宋体" w:hint="eastAsia"/>
          <w:lang w:eastAsia="zh-CN"/>
        </w:rPr>
        <w:t>”</w:t>
      </w:r>
      <w:r>
        <w:rPr>
          <w:lang w:eastAsia="zh-CN"/>
        </w:rPr>
        <w:t>字，五言八韻</w:t>
      </w:r>
    </w:p>
    <w:p w14:paraId="5B52E18E" w14:textId="77777777" w:rsidR="007A29CB" w:rsidRDefault="00000000">
      <w:proofErr w:type="spellStart"/>
      <w:r>
        <w:t>瑞麥垂輕穗，青山送遠光。翠痕添隴上，浄色滿畦傍</w:t>
      </w:r>
      <w:proofErr w:type="spellEnd"/>
      <w:r>
        <w:t>。</w:t>
      </w:r>
      <w:r>
        <w:rPr>
          <w:lang w:eastAsia="zh-CN"/>
        </w:rPr>
        <w:t>雨洗千崖緑雲連十畝黄。</w:t>
      </w:r>
      <w:r>
        <w:t>分</w:t>
      </w:r>
    </w:p>
    <w:p w14:paraId="15A3ECE4" w14:textId="77777777" w:rsidR="007A29CB" w:rsidRDefault="00000000">
      <w:pPr>
        <w:rPr>
          <w:lang w:eastAsia="zh-CN"/>
        </w:rPr>
      </w:pPr>
      <w:proofErr w:type="spellStart"/>
      <w:r>
        <w:t>輝來草樹，助潔到池塘。清澈田歌寫，澄鮮畫㡧張</w:t>
      </w:r>
      <w:proofErr w:type="spellEnd"/>
      <w:r>
        <w:t>。</w:t>
      </w:r>
      <w:r>
        <w:rPr>
          <w:lang w:eastAsia="zh-CN"/>
        </w:rPr>
        <w:t>風摇層浪軟，月照數峰涼。嵐氣終朝</w:t>
      </w:r>
    </w:p>
    <w:p w14:paraId="4CC3944F" w14:textId="77777777" w:rsidR="007A29CB" w:rsidRDefault="00000000">
      <w:pPr>
        <w:rPr>
          <w:lang w:eastAsia="zh-CN"/>
        </w:rPr>
      </w:pPr>
      <w:r>
        <w:rPr>
          <w:lang w:eastAsia="zh-CN"/>
        </w:rPr>
        <w:t>朗，耞聲是處忙。神功超禹</w:t>
      </w:r>
      <w:proofErr w:type="gramStart"/>
      <w:r>
        <w:rPr>
          <w:lang w:eastAsia="zh-CN"/>
        </w:rPr>
        <w:t>甸</w:t>
      </w:r>
      <w:proofErr w:type="gramEnd"/>
      <w:r>
        <w:rPr>
          <w:lang w:eastAsia="zh-CN"/>
        </w:rPr>
        <w:t>，原隰慶豐穰</w:t>
      </w:r>
    </w:p>
    <w:p w14:paraId="061D7E5C" w14:textId="77777777" w:rsidR="007A29CB" w:rsidRDefault="00000000">
      <w:proofErr w:type="spellStart"/>
      <w:r>
        <w:t>賦得蘭池清夏氣</w:t>
      </w:r>
      <w:proofErr w:type="spellEnd"/>
    </w:p>
    <w:p w14:paraId="348532DD" w14:textId="77777777" w:rsidR="007A29CB" w:rsidRDefault="00000000">
      <w:r>
        <w:lastRenderedPageBreak/>
        <w:t>得</w:t>
      </w:r>
      <w:r>
        <w:rPr>
          <w:rFonts w:eastAsia="宋体" w:hint="eastAsia"/>
          <w:lang w:eastAsia="zh-CN"/>
        </w:rPr>
        <w:t>“</w:t>
      </w:r>
      <w:r>
        <w:t>清</w:t>
      </w:r>
      <w:r>
        <w:rPr>
          <w:rFonts w:eastAsia="宋体" w:hint="eastAsia"/>
          <w:lang w:eastAsia="zh-CN"/>
        </w:rPr>
        <w:t>”</w:t>
      </w:r>
      <w:proofErr w:type="spellStart"/>
      <w:r>
        <w:t>字，五言八韻</w:t>
      </w:r>
      <w:proofErr w:type="spellEnd"/>
      <w:r>
        <w:t>。</w:t>
      </w:r>
    </w:p>
    <w:p w14:paraId="74FD1EE6" w14:textId="77777777" w:rsidR="007A29CB" w:rsidRDefault="00000000">
      <w:proofErr w:type="spellStart"/>
      <w:r>
        <w:t>帳殿如雲矗，蘭池似鑑明。逢春光漾緑，入夏氣涵清。濃翠分湘沚，餘芳雜楚蘅。灑</w:t>
      </w:r>
      <w:proofErr w:type="spellEnd"/>
    </w:p>
    <w:p w14:paraId="2D975CDC" w14:textId="77777777" w:rsidR="007A29CB" w:rsidRDefault="00000000">
      <w:proofErr w:type="spellStart"/>
      <w:r>
        <w:t>隄梅雨潤，催棹柳風輕。暑到波心斂，秋從水面生。碧沈煙一抹，涼浸月三更。荷沼添朝</w:t>
      </w:r>
      <w:proofErr w:type="spellEnd"/>
    </w:p>
    <w:p w14:paraId="22D22EC7" w14:textId="77777777" w:rsidR="007A29CB" w:rsidRDefault="00000000">
      <w:proofErr w:type="spellStart"/>
      <w:r>
        <w:t>爽，蘋洲蕩午晴。樂遊何足數，佳景羡蓬瀛</w:t>
      </w:r>
      <w:proofErr w:type="spellEnd"/>
    </w:p>
    <w:p w14:paraId="74594D60" w14:textId="77777777" w:rsidR="007A29CB" w:rsidRDefault="00000000">
      <w:proofErr w:type="spellStart"/>
      <w:r>
        <w:t>賦得麥隴多秀色得</w:t>
      </w:r>
      <w:proofErr w:type="spellEnd"/>
      <w:r>
        <w:rPr>
          <w:rFonts w:eastAsia="宋体" w:hint="eastAsia"/>
          <w:lang w:eastAsia="zh-CN"/>
        </w:rPr>
        <w:t>“</w:t>
      </w:r>
      <w:r>
        <w:t>秋</w:t>
      </w:r>
      <w:r>
        <w:rPr>
          <w:rFonts w:eastAsia="宋体" w:hint="eastAsia"/>
          <w:lang w:eastAsia="zh-CN"/>
        </w:rPr>
        <w:t>”</w:t>
      </w:r>
      <w:proofErr w:type="spellStart"/>
      <w:r>
        <w:t>字，五言八韻</w:t>
      </w:r>
      <w:proofErr w:type="spellEnd"/>
    </w:p>
    <w:p w14:paraId="20FA47D9" w14:textId="77777777" w:rsidR="007A29CB" w:rsidRDefault="00000000">
      <w:proofErr w:type="spellStart"/>
      <w:r>
        <w:t>楊園初入夏，麥隴已逢秋。風軟清香發，雲濃秀色流。光連隄草碧，影接陌桑柔。無</w:t>
      </w:r>
      <w:proofErr w:type="spellEnd"/>
    </w:p>
    <w:p w14:paraId="3CA31FEE" w14:textId="77777777" w:rsidR="007A29CB" w:rsidRDefault="00000000">
      <w:pPr>
        <w:rPr>
          <w:lang w:eastAsia="zh-CN"/>
        </w:rPr>
      </w:pPr>
      <w:proofErr w:type="spellStart"/>
      <w:r>
        <w:t>限蒼煙染相看翠浪浮。垂知皆熟矣，摘問可餐不</w:t>
      </w:r>
      <w:proofErr w:type="spellEnd"/>
      <w:r>
        <w:t>。</w:t>
      </w:r>
      <w:r>
        <w:rPr>
          <w:lang w:eastAsia="zh-CN"/>
        </w:rPr>
        <w:t>暗藹空中映，輕匀畫裏收。窺蘊晨雊</w:t>
      </w:r>
    </w:p>
    <w:p w14:paraId="590CCDF8" w14:textId="77777777" w:rsidR="007A29CB" w:rsidRDefault="00000000">
      <w:pPr>
        <w:rPr>
          <w:lang w:eastAsia="zh-CN"/>
        </w:rPr>
      </w:pPr>
      <w:r>
        <w:rPr>
          <w:lang w:eastAsia="zh-CN"/>
        </w:rPr>
        <w:t>雉，</w:t>
      </w:r>
      <w:proofErr w:type="gramStart"/>
      <w:r>
        <w:rPr>
          <w:lang w:eastAsia="zh-CN"/>
        </w:rPr>
        <w:t>啄穗午啼</w:t>
      </w:r>
      <w:proofErr w:type="gramEnd"/>
      <w:r>
        <w:rPr>
          <w:lang w:eastAsia="zh-CN"/>
        </w:rPr>
        <w:t>鳩。多</w:t>
      </w:r>
      <w:proofErr w:type="gramStart"/>
      <w:r>
        <w:rPr>
          <w:lang w:eastAsia="zh-CN"/>
        </w:rPr>
        <w:t>稼</w:t>
      </w:r>
      <w:proofErr w:type="gramEnd"/>
      <w:r>
        <w:rPr>
          <w:lang w:eastAsia="zh-CN"/>
        </w:rPr>
        <w:t>占豐稔，千倉盛世求</w:t>
      </w:r>
    </w:p>
    <w:p w14:paraId="5B467B22" w14:textId="77777777" w:rsidR="007A29CB" w:rsidRDefault="00000000">
      <w:pPr>
        <w:rPr>
          <w:lang w:eastAsia="zh-CN"/>
        </w:rPr>
      </w:pPr>
      <w:r>
        <w:rPr>
          <w:lang w:eastAsia="zh-CN"/>
        </w:rPr>
        <w:t>【第</w:t>
      </w:r>
      <w:r>
        <w:rPr>
          <w:lang w:eastAsia="zh-CN"/>
        </w:rPr>
        <w:t>225</w:t>
      </w:r>
      <w:r>
        <w:rPr>
          <w:lang w:eastAsia="zh-CN"/>
        </w:rPr>
        <w:t>页】</w:t>
      </w:r>
    </w:p>
    <w:p w14:paraId="39EEB19A" w14:textId="77777777" w:rsidR="007A29CB" w:rsidRDefault="00000000">
      <w:pPr>
        <w:rPr>
          <w:lang w:eastAsia="zh-CN"/>
        </w:rPr>
      </w:pPr>
      <w:r>
        <w:rPr>
          <w:lang w:eastAsia="zh-CN"/>
        </w:rPr>
        <w:t>賦得分秧及初夏</w:t>
      </w:r>
    </w:p>
    <w:p w14:paraId="15202A27" w14:textId="77777777" w:rsidR="007A29CB" w:rsidRDefault="00000000">
      <w:r>
        <w:t>得</w:t>
      </w:r>
      <w:r>
        <w:rPr>
          <w:rFonts w:eastAsia="宋体" w:hint="eastAsia"/>
          <w:lang w:eastAsia="zh-CN"/>
        </w:rPr>
        <w:t>“</w:t>
      </w:r>
      <w:r>
        <w:t>初</w:t>
      </w:r>
      <w:r>
        <w:rPr>
          <w:rFonts w:eastAsia="宋体" w:hint="eastAsia"/>
          <w:lang w:eastAsia="zh-CN"/>
        </w:rPr>
        <w:t>”</w:t>
      </w:r>
      <w:proofErr w:type="spellStart"/>
      <w:r>
        <w:t>字，五言八韻</w:t>
      </w:r>
      <w:proofErr w:type="spellEnd"/>
      <w:r>
        <w:t>。</w:t>
      </w:r>
    </w:p>
    <w:p w14:paraId="0DFDDF68" w14:textId="77777777" w:rsidR="007A29CB" w:rsidRDefault="00000000">
      <w:proofErr w:type="spellStart"/>
      <w:r>
        <w:t>江村纔入夏，籉笠滿菑畬。登麥新晴後，分秧細雨初。撥雲青繞足，插水白翻車。風</w:t>
      </w:r>
      <w:proofErr w:type="spellEnd"/>
    </w:p>
    <w:p w14:paraId="5F7045F6" w14:textId="77777777" w:rsidR="007A29CB" w:rsidRDefault="00000000">
      <w:proofErr w:type="spellStart"/>
      <w:r>
        <w:t>葉抽何早，煙苗立欲疏</w:t>
      </w:r>
      <w:proofErr w:type="spellEnd"/>
      <w:r>
        <w:t>。</w:t>
      </w:r>
      <w:r>
        <w:rPr>
          <w:lang w:eastAsia="zh-CN"/>
        </w:rPr>
        <w:t>未當春事畢，毋使歲功虚。</w:t>
      </w:r>
      <w:proofErr w:type="spellStart"/>
      <w:r>
        <w:t>甲坼田名甫</w:t>
      </w:r>
      <w:proofErr w:type="spellEnd"/>
    </w:p>
    <w:p w14:paraId="7138DC82" w14:textId="77777777" w:rsidR="007A29CB" w:rsidRDefault="00000000">
      <w:pPr>
        <w:rPr>
          <w:lang w:eastAsia="zh-CN"/>
        </w:rPr>
      </w:pPr>
      <w:r>
        <w:rPr>
          <w:lang w:eastAsia="zh-CN"/>
        </w:rPr>
        <w:t>辛勤月紀余</w:t>
      </w:r>
    </w:p>
    <w:p w14:paraId="2D7067E1" w14:textId="77777777" w:rsidR="007A29CB" w:rsidRDefault="00000000">
      <w:pPr>
        <w:rPr>
          <w:lang w:eastAsia="zh-CN"/>
        </w:rPr>
      </w:pPr>
      <w:r>
        <w:rPr>
          <w:lang w:eastAsia="zh-CN"/>
        </w:rPr>
        <w:t>二四。</w:t>
      </w:r>
    </w:p>
    <w:p w14:paraId="4C4DF7EE" w14:textId="77777777" w:rsidR="007A29CB" w:rsidRDefault="00000000">
      <w:pPr>
        <w:rPr>
          <w:lang w:eastAsia="zh-CN"/>
        </w:rPr>
      </w:pPr>
      <w:r>
        <w:rPr>
          <w:lang w:eastAsia="zh-CN"/>
        </w:rPr>
        <w:t>香泥争躍馬，吉</w:t>
      </w:r>
      <w:proofErr w:type="gramStart"/>
      <w:r>
        <w:rPr>
          <w:lang w:eastAsia="zh-CN"/>
        </w:rPr>
        <w:t>夢</w:t>
      </w:r>
      <w:proofErr w:type="gramEnd"/>
      <w:r>
        <w:rPr>
          <w:lang w:eastAsia="zh-CN"/>
        </w:rPr>
        <w:t>快占魚。</w:t>
      </w:r>
      <w:proofErr w:type="gramStart"/>
      <w:r>
        <w:rPr>
          <w:lang w:eastAsia="zh-CN"/>
        </w:rPr>
        <w:t>稼</w:t>
      </w:r>
      <w:proofErr w:type="gramEnd"/>
      <w:r>
        <w:rPr>
          <w:lang w:eastAsia="zh-CN"/>
        </w:rPr>
        <w:t>穡</w:t>
      </w:r>
      <w:proofErr w:type="gramStart"/>
      <w:r>
        <w:rPr>
          <w:lang w:eastAsia="zh-CN"/>
        </w:rPr>
        <w:t>廑咨</w:t>
      </w:r>
      <w:proofErr w:type="gramEnd"/>
      <w:r>
        <w:rPr>
          <w:lang w:eastAsia="zh-CN"/>
        </w:rPr>
        <w:t>訪，羣欽</w:t>
      </w:r>
      <w:proofErr w:type="gramStart"/>
      <w:r>
        <w:rPr>
          <w:lang w:eastAsia="zh-CN"/>
        </w:rPr>
        <w:t>睿</w:t>
      </w:r>
      <w:proofErr w:type="gramEnd"/>
      <w:r>
        <w:rPr>
          <w:lang w:eastAsia="zh-CN"/>
        </w:rPr>
        <w:t>藻攄</w:t>
      </w:r>
    </w:p>
    <w:p w14:paraId="662D5374" w14:textId="77777777" w:rsidR="007A29CB" w:rsidRDefault="00000000">
      <w:proofErr w:type="spellStart"/>
      <w:r>
        <w:t>賦得新晴錦繡紋</w:t>
      </w:r>
      <w:proofErr w:type="spellEnd"/>
    </w:p>
    <w:p w14:paraId="73E77BDA" w14:textId="77777777" w:rsidR="007A29CB" w:rsidRDefault="00000000">
      <w:r>
        <w:t>得</w:t>
      </w:r>
      <w:r>
        <w:rPr>
          <w:rFonts w:eastAsia="宋体" w:hint="eastAsia"/>
          <w:lang w:eastAsia="zh-CN"/>
        </w:rPr>
        <w:t>“</w:t>
      </w:r>
      <w:r>
        <w:t>山</w:t>
      </w:r>
      <w:r>
        <w:rPr>
          <w:rFonts w:eastAsia="宋体" w:hint="eastAsia"/>
          <w:lang w:eastAsia="zh-CN"/>
        </w:rPr>
        <w:t>”</w:t>
      </w:r>
      <w:proofErr w:type="spellStart"/>
      <w:r>
        <w:t>字，五言八韻</w:t>
      </w:r>
      <w:proofErr w:type="spellEnd"/>
      <w:r>
        <w:t>。</w:t>
      </w:r>
    </w:p>
    <w:p w14:paraId="12875DEC" w14:textId="77777777" w:rsidR="007A29CB" w:rsidRDefault="00000000">
      <w:pPr>
        <w:rPr>
          <w:lang w:eastAsia="zh-CN"/>
        </w:rPr>
      </w:pPr>
      <w:proofErr w:type="spellStart"/>
      <w:r>
        <w:t>晴光何處滿？秀色繞巫山。錦繡奇難測，文章巧莫攀</w:t>
      </w:r>
      <w:proofErr w:type="spellEnd"/>
      <w:r>
        <w:t>。</w:t>
      </w:r>
      <w:r>
        <w:rPr>
          <w:lang w:eastAsia="zh-CN"/>
        </w:rPr>
        <w:t>烟輕收羃䍥，岫碧露孱顔</w:t>
      </w:r>
    </w:p>
    <w:p w14:paraId="6E2AE6CC" w14:textId="77777777" w:rsidR="007A29CB" w:rsidRDefault="00000000">
      <w:pPr>
        <w:rPr>
          <w:lang w:eastAsia="zh-CN"/>
        </w:rPr>
      </w:pPr>
      <w:r>
        <w:rPr>
          <w:lang w:eastAsia="zh-CN"/>
        </w:rPr>
        <w:t>黄日鋪綿麗，紅霞散綺殷。濯</w:t>
      </w:r>
      <w:proofErr w:type="gramStart"/>
      <w:r>
        <w:rPr>
          <w:lang w:eastAsia="zh-CN"/>
        </w:rPr>
        <w:t>來</w:t>
      </w:r>
      <w:proofErr w:type="gramEnd"/>
      <w:r>
        <w:rPr>
          <w:lang w:eastAsia="zh-CN"/>
        </w:rPr>
        <w:t>春雨裏，織向</w:t>
      </w:r>
      <w:proofErr w:type="gramStart"/>
      <w:r>
        <w:rPr>
          <w:lang w:eastAsia="zh-CN"/>
        </w:rPr>
        <w:t>曉</w:t>
      </w:r>
      <w:proofErr w:type="gramEnd"/>
      <w:r>
        <w:rPr>
          <w:lang w:eastAsia="zh-CN"/>
        </w:rPr>
        <w:t>雲間。錯綵花千朵，迴紋水</w:t>
      </w:r>
      <w:proofErr w:type="gramStart"/>
      <w:r>
        <w:rPr>
          <w:lang w:eastAsia="zh-CN"/>
        </w:rPr>
        <w:t>一灣</w:t>
      </w:r>
      <w:proofErr w:type="gramEnd"/>
      <w:r>
        <w:rPr>
          <w:lang w:eastAsia="zh-CN"/>
        </w:rPr>
        <w:t>。是誰工</w:t>
      </w:r>
    </w:p>
    <w:p w14:paraId="7EE5058F" w14:textId="77777777" w:rsidR="007A29CB" w:rsidRDefault="00000000">
      <w:pPr>
        <w:rPr>
          <w:lang w:eastAsia="zh-CN"/>
        </w:rPr>
      </w:pPr>
      <w:r>
        <w:rPr>
          <w:lang w:eastAsia="zh-CN"/>
        </w:rPr>
        <w:t>點綴？乃爾映</w:t>
      </w:r>
      <w:proofErr w:type="gramStart"/>
      <w:r>
        <w:rPr>
          <w:lang w:eastAsia="zh-CN"/>
        </w:rPr>
        <w:t>斕</w:t>
      </w:r>
      <w:proofErr w:type="gramEnd"/>
      <w:r>
        <w:rPr>
          <w:lang w:eastAsia="zh-CN"/>
        </w:rPr>
        <w:t>斑。</w:t>
      </w:r>
      <w:proofErr w:type="gramStart"/>
      <w:r>
        <w:rPr>
          <w:lang w:eastAsia="zh-CN"/>
        </w:rPr>
        <w:t>黼黻</w:t>
      </w:r>
      <w:proofErr w:type="gramEnd"/>
      <w:r>
        <w:rPr>
          <w:lang w:eastAsia="zh-CN"/>
        </w:rPr>
        <w:t>承隆化，</w:t>
      </w:r>
      <w:proofErr w:type="gramStart"/>
      <w:r>
        <w:rPr>
          <w:lang w:eastAsia="zh-CN"/>
        </w:rPr>
        <w:t>摛</w:t>
      </w:r>
      <w:proofErr w:type="gramEnd"/>
      <w:r>
        <w:rPr>
          <w:lang w:eastAsia="zh-CN"/>
        </w:rPr>
        <w:t>華</w:t>
      </w:r>
      <w:proofErr w:type="gramStart"/>
      <w:r>
        <w:rPr>
          <w:lang w:eastAsia="zh-CN"/>
        </w:rPr>
        <w:t>侍從</w:t>
      </w:r>
      <w:proofErr w:type="gramEnd"/>
      <w:r>
        <w:rPr>
          <w:lang w:eastAsia="zh-CN"/>
        </w:rPr>
        <w:t>班</w:t>
      </w:r>
    </w:p>
    <w:p w14:paraId="33133D0E" w14:textId="77777777" w:rsidR="007A29CB" w:rsidRDefault="00000000">
      <w:proofErr w:type="spellStart"/>
      <w:r>
        <w:t>賦得杏花</w:t>
      </w:r>
      <w:proofErr w:type="gramStart"/>
      <w:r>
        <w:t>菖</w:t>
      </w:r>
      <w:proofErr w:type="gramEnd"/>
      <w:r>
        <w:t>葉得</w:t>
      </w:r>
      <w:proofErr w:type="spellEnd"/>
      <w:r>
        <w:rPr>
          <w:rFonts w:eastAsia="宋体" w:hint="eastAsia"/>
          <w:lang w:eastAsia="zh-CN"/>
        </w:rPr>
        <w:t>“</w:t>
      </w:r>
      <w:r>
        <w:t>耕</w:t>
      </w:r>
      <w:r>
        <w:rPr>
          <w:rFonts w:eastAsia="宋体" w:hint="eastAsia"/>
          <w:lang w:eastAsia="zh-CN"/>
        </w:rPr>
        <w:t>”</w:t>
      </w:r>
      <w:proofErr w:type="spellStart"/>
      <w:r>
        <w:t>字，五字八韻</w:t>
      </w:r>
      <w:proofErr w:type="spellEnd"/>
      <w:r>
        <w:t>。</w:t>
      </w:r>
    </w:p>
    <w:p w14:paraId="041A108A" w14:textId="77777777" w:rsidR="007A29CB" w:rsidRDefault="00000000">
      <w:proofErr w:type="spellStart"/>
      <w:r>
        <w:t>王融傳制策，農政首春耕。杏已瞻花放，菖還記葉生。紅開千樹曉，緑照一川晴。帶</w:t>
      </w:r>
      <w:proofErr w:type="spellEnd"/>
    </w:p>
    <w:p w14:paraId="76F9386D" w14:textId="77777777" w:rsidR="007A29CB" w:rsidRDefault="00000000">
      <w:pPr>
        <w:rPr>
          <w:lang w:eastAsia="zh-CN"/>
        </w:rPr>
      </w:pPr>
      <w:r>
        <w:rPr>
          <w:lang w:eastAsia="zh-CN"/>
        </w:rPr>
        <w:lastRenderedPageBreak/>
        <w:t>露牆頭出，和烟石上榮。牧童</w:t>
      </w:r>
      <w:proofErr w:type="gramStart"/>
      <w:r>
        <w:rPr>
          <w:lang w:eastAsia="zh-CN"/>
        </w:rPr>
        <w:t>鞭乍指</w:t>
      </w:r>
      <w:proofErr w:type="gramEnd"/>
      <w:r>
        <w:rPr>
          <w:lang w:eastAsia="zh-CN"/>
        </w:rPr>
        <w:t>，仙客藥初成。香外携鋤過，青邊</w:t>
      </w:r>
      <w:proofErr w:type="gramStart"/>
      <w:r>
        <w:rPr>
          <w:lang w:eastAsia="zh-CN"/>
        </w:rPr>
        <w:t>叱犢</w:t>
      </w:r>
      <w:proofErr w:type="gramEnd"/>
      <w:r>
        <w:rPr>
          <w:lang w:eastAsia="zh-CN"/>
        </w:rPr>
        <w:t>行。同然符物</w:t>
      </w:r>
    </w:p>
    <w:p w14:paraId="51F69393" w14:textId="77777777" w:rsidR="007A29CB" w:rsidRDefault="00000000">
      <w:pPr>
        <w:rPr>
          <w:lang w:eastAsia="zh-CN"/>
        </w:rPr>
      </w:pPr>
      <w:r>
        <w:rPr>
          <w:lang w:eastAsia="zh-CN"/>
        </w:rPr>
        <w:t>候，即此見民情。</w:t>
      </w:r>
      <w:proofErr w:type="gramStart"/>
      <w:r>
        <w:rPr>
          <w:lang w:eastAsia="zh-CN"/>
        </w:rPr>
        <w:t>稼</w:t>
      </w:r>
      <w:proofErr w:type="gramEnd"/>
      <w:r>
        <w:rPr>
          <w:lang w:eastAsia="zh-CN"/>
        </w:rPr>
        <w:t>穡皇心重，遺</w:t>
      </w:r>
      <w:proofErr w:type="gramStart"/>
      <w:r>
        <w:rPr>
          <w:lang w:eastAsia="zh-CN"/>
        </w:rPr>
        <w:t>文陋永明</w:t>
      </w:r>
      <w:proofErr w:type="gramEnd"/>
    </w:p>
    <w:p w14:paraId="7B88507B" w14:textId="77777777" w:rsidR="007A29CB" w:rsidRDefault="00000000">
      <w:pPr>
        <w:rPr>
          <w:lang w:eastAsia="zh-CN"/>
        </w:rPr>
      </w:pPr>
      <w:r>
        <w:rPr>
          <w:lang w:eastAsia="zh-CN"/>
        </w:rPr>
        <w:t>【第</w:t>
      </w:r>
      <w:r>
        <w:rPr>
          <w:lang w:eastAsia="zh-CN"/>
        </w:rPr>
        <w:t>226</w:t>
      </w:r>
      <w:r>
        <w:rPr>
          <w:lang w:eastAsia="zh-CN"/>
        </w:rPr>
        <w:t>页】</w:t>
      </w:r>
    </w:p>
    <w:p w14:paraId="378475F8" w14:textId="77777777" w:rsidR="007A29CB" w:rsidRDefault="00000000">
      <w:pPr>
        <w:rPr>
          <w:lang w:eastAsia="zh-CN"/>
        </w:rPr>
      </w:pPr>
      <w:r>
        <w:rPr>
          <w:lang w:eastAsia="zh-CN"/>
        </w:rPr>
        <w:t>賦得</w:t>
      </w:r>
      <w:proofErr w:type="gramStart"/>
      <w:r>
        <w:rPr>
          <w:lang w:eastAsia="zh-CN"/>
        </w:rPr>
        <w:t>從</w:t>
      </w:r>
      <w:proofErr w:type="gramEnd"/>
      <w:r>
        <w:rPr>
          <w:lang w:eastAsia="zh-CN"/>
        </w:rPr>
        <w:t>善如流得</w:t>
      </w:r>
      <w:r>
        <w:rPr>
          <w:rFonts w:eastAsia="宋体" w:hint="eastAsia"/>
          <w:lang w:eastAsia="zh-CN"/>
        </w:rPr>
        <w:t>“</w:t>
      </w:r>
      <w:r>
        <w:rPr>
          <w:lang w:eastAsia="zh-CN"/>
        </w:rPr>
        <w:t>功</w:t>
      </w:r>
      <w:r>
        <w:rPr>
          <w:rFonts w:eastAsia="宋体" w:hint="eastAsia"/>
          <w:lang w:eastAsia="zh-CN"/>
        </w:rPr>
        <w:t>”</w:t>
      </w:r>
      <w:r>
        <w:rPr>
          <w:lang w:eastAsia="zh-CN"/>
        </w:rPr>
        <w:t>字，五言八韻。</w:t>
      </w:r>
    </w:p>
    <w:p w14:paraId="6FAE8B86" w14:textId="77777777" w:rsidR="007A29CB" w:rsidRDefault="00000000">
      <w:proofErr w:type="spellStart"/>
      <w:r>
        <w:t>晉卿能聽納，薄伐奏膚功。好善從偏易，如流應不窮。盈科機莫御，愛責量原同。籌</w:t>
      </w:r>
      <w:proofErr w:type="spellEnd"/>
    </w:p>
    <w:p w14:paraId="162B8B1E" w14:textId="77777777" w:rsidR="007A29CB" w:rsidRDefault="00000000">
      <w:pPr>
        <w:rPr>
          <w:lang w:eastAsia="zh-CN"/>
        </w:rPr>
      </w:pPr>
      <w:r>
        <w:rPr>
          <w:lang w:eastAsia="zh-CN"/>
        </w:rPr>
        <w:t>策探</w:t>
      </w:r>
      <w:proofErr w:type="gramStart"/>
      <w:r>
        <w:rPr>
          <w:lang w:eastAsia="zh-CN"/>
        </w:rPr>
        <w:t>來</w:t>
      </w:r>
      <w:proofErr w:type="gramEnd"/>
      <w:r>
        <w:rPr>
          <w:lang w:eastAsia="zh-CN"/>
        </w:rPr>
        <w:t>正，江河决處通。溯</w:t>
      </w:r>
      <w:proofErr w:type="gramStart"/>
      <w:r>
        <w:rPr>
          <w:lang w:eastAsia="zh-CN"/>
        </w:rPr>
        <w:t>洄</w:t>
      </w:r>
      <w:proofErr w:type="gramEnd"/>
      <w:r>
        <w:rPr>
          <w:lang w:eastAsia="zh-CN"/>
        </w:rPr>
        <w:t>徵雅意，涵</w:t>
      </w:r>
      <w:proofErr w:type="gramStart"/>
      <w:r>
        <w:rPr>
          <w:lang w:eastAsia="zh-CN"/>
        </w:rPr>
        <w:t>泳本虚衷</w:t>
      </w:r>
      <w:proofErr w:type="gramEnd"/>
      <w:r>
        <w:rPr>
          <w:lang w:eastAsia="zh-CN"/>
        </w:rPr>
        <w:t>。</w:t>
      </w:r>
      <w:proofErr w:type="gramStart"/>
      <w:r>
        <w:rPr>
          <w:lang w:eastAsia="zh-CN"/>
        </w:rPr>
        <w:t>浩浩心</w:t>
      </w:r>
      <w:proofErr w:type="gramEnd"/>
      <w:r>
        <w:rPr>
          <w:lang w:eastAsia="zh-CN"/>
        </w:rPr>
        <w:t>常洽，淵</w:t>
      </w:r>
      <w:proofErr w:type="gramStart"/>
      <w:r>
        <w:rPr>
          <w:lang w:eastAsia="zh-CN"/>
        </w:rPr>
        <w:t>淵度益</w:t>
      </w:r>
      <w:proofErr w:type="gramEnd"/>
      <w:r>
        <w:rPr>
          <w:lang w:eastAsia="zh-CN"/>
        </w:rPr>
        <w:t>洪。衆情真在</w:t>
      </w:r>
    </w:p>
    <w:p w14:paraId="1F84C60F" w14:textId="77777777" w:rsidR="007A29CB" w:rsidRDefault="00000000">
      <w:pPr>
        <w:rPr>
          <w:lang w:eastAsia="zh-CN"/>
        </w:rPr>
      </w:pPr>
      <w:proofErr w:type="gramStart"/>
      <w:r>
        <w:rPr>
          <w:lang w:eastAsia="zh-CN"/>
        </w:rPr>
        <w:t>囿</w:t>
      </w:r>
      <w:proofErr w:type="gramEnd"/>
      <w:r>
        <w:rPr>
          <w:lang w:eastAsia="zh-CN"/>
        </w:rPr>
        <w:t>，成見已全空。察邇</w:t>
      </w:r>
      <w:proofErr w:type="gramStart"/>
      <w:r>
        <w:rPr>
          <w:lang w:eastAsia="zh-CN"/>
        </w:rPr>
        <w:t>推虞帝</w:t>
      </w:r>
      <w:proofErr w:type="gramEnd"/>
      <w:r>
        <w:rPr>
          <w:lang w:eastAsia="zh-CN"/>
        </w:rPr>
        <w:t>，羣欽</w:t>
      </w:r>
      <w:proofErr w:type="gramStart"/>
      <w:r>
        <w:rPr>
          <w:lang w:eastAsia="zh-CN"/>
        </w:rPr>
        <w:t>執厥</w:t>
      </w:r>
      <w:proofErr w:type="gramEnd"/>
      <w:r>
        <w:rPr>
          <w:lang w:eastAsia="zh-CN"/>
        </w:rPr>
        <w:t>中</w:t>
      </w:r>
    </w:p>
    <w:p w14:paraId="43AEDDDA" w14:textId="77777777" w:rsidR="007A29CB" w:rsidRDefault="00000000">
      <w:proofErr w:type="spellStart"/>
      <w:r>
        <w:t>賦得蠶月得紡績得</w:t>
      </w:r>
      <w:proofErr w:type="spellEnd"/>
      <w:r>
        <w:rPr>
          <w:rFonts w:eastAsia="宋体" w:hint="eastAsia"/>
          <w:lang w:eastAsia="zh-CN"/>
        </w:rPr>
        <w:t>“</w:t>
      </w:r>
      <w:r>
        <w:t>成</w:t>
      </w:r>
      <w:r>
        <w:rPr>
          <w:rFonts w:eastAsia="宋体" w:hint="eastAsia"/>
          <w:lang w:eastAsia="zh-CN"/>
        </w:rPr>
        <w:t>”</w:t>
      </w:r>
      <w:proofErr w:type="spellStart"/>
      <w:r>
        <w:t>字，五言八韻</w:t>
      </w:r>
      <w:proofErr w:type="spellEnd"/>
    </w:p>
    <w:p w14:paraId="2681DB13" w14:textId="77777777" w:rsidR="007A29CB" w:rsidRDefault="00000000">
      <w:pPr>
        <w:rPr>
          <w:lang w:eastAsia="zh-CN"/>
        </w:rPr>
      </w:pPr>
      <w:proofErr w:type="spellStart"/>
      <w:r>
        <w:t>擬陶新得句，蠶月最關情。紡績須從事，桑麻早告成</w:t>
      </w:r>
      <w:proofErr w:type="spellEnd"/>
      <w:r>
        <w:t>。</w:t>
      </w:r>
      <w:r>
        <w:rPr>
          <w:lang w:eastAsia="zh-CN"/>
        </w:rPr>
        <w:t>携筐晨露濕，煮繭暮烟輕。綵</w:t>
      </w:r>
    </w:p>
    <w:p w14:paraId="5EBE2A70" w14:textId="77777777" w:rsidR="007A29CB" w:rsidRDefault="00000000">
      <w:pPr>
        <w:rPr>
          <w:lang w:eastAsia="zh-CN"/>
        </w:rPr>
      </w:pPr>
      <w:r>
        <w:rPr>
          <w:lang w:eastAsia="zh-CN"/>
        </w:rPr>
        <w:t>線牀頭影繅車屋角聲。深閨千縷</w:t>
      </w:r>
      <w:proofErr w:type="gramStart"/>
      <w:r>
        <w:rPr>
          <w:lang w:eastAsia="zh-CN"/>
        </w:rPr>
        <w:t>浄</w:t>
      </w:r>
      <w:proofErr w:type="gramEnd"/>
      <w:r>
        <w:rPr>
          <w:lang w:eastAsia="zh-CN"/>
        </w:rPr>
        <w:t>，同巷一燈明。好把衣裳獻無</w:t>
      </w:r>
      <w:proofErr w:type="gramStart"/>
      <w:r>
        <w:rPr>
          <w:lang w:eastAsia="zh-CN"/>
        </w:rPr>
        <w:t>煩</w:t>
      </w:r>
      <w:proofErr w:type="gramEnd"/>
      <w:r>
        <w:rPr>
          <w:lang w:eastAsia="zh-CN"/>
        </w:rPr>
        <w:t>絡緯鳴。文章</w:t>
      </w:r>
      <w:proofErr w:type="gramStart"/>
      <w:r>
        <w:rPr>
          <w:lang w:eastAsia="zh-CN"/>
        </w:rPr>
        <w:t>勞</w:t>
      </w:r>
      <w:proofErr w:type="gramEnd"/>
      <w:r>
        <w:rPr>
          <w:lang w:eastAsia="zh-CN"/>
        </w:rPr>
        <w:t>組</w:t>
      </w:r>
    </w:p>
    <w:p w14:paraId="406EEFEA" w14:textId="77777777" w:rsidR="007A29CB" w:rsidRDefault="00000000">
      <w:pPr>
        <w:rPr>
          <w:lang w:eastAsia="zh-CN"/>
        </w:rPr>
      </w:pPr>
      <w:r>
        <w:rPr>
          <w:lang w:eastAsia="zh-CN"/>
        </w:rPr>
        <w:t>織，機</w:t>
      </w:r>
      <w:proofErr w:type="gramStart"/>
      <w:r>
        <w:rPr>
          <w:lang w:eastAsia="zh-CN"/>
        </w:rPr>
        <w:t>杼</w:t>
      </w:r>
      <w:proofErr w:type="gramEnd"/>
      <w:r>
        <w:rPr>
          <w:lang w:eastAsia="zh-CN"/>
        </w:rPr>
        <w:t>妙經營。</w:t>
      </w:r>
      <w:proofErr w:type="gramStart"/>
      <w:r>
        <w:rPr>
          <w:lang w:eastAsia="zh-CN"/>
        </w:rPr>
        <w:t>會</w:t>
      </w:r>
      <w:proofErr w:type="gramEnd"/>
      <w:r>
        <w:rPr>
          <w:lang w:eastAsia="zh-CN"/>
        </w:rPr>
        <w:t>咏</w:t>
      </w:r>
      <w:r>
        <w:rPr>
          <w:rFonts w:eastAsia="宋体" w:hint="eastAsia"/>
          <w:lang w:eastAsia="zh-CN"/>
        </w:rPr>
        <w:t>《</w:t>
      </w:r>
      <w:r>
        <w:rPr>
          <w:lang w:eastAsia="zh-CN"/>
        </w:rPr>
        <w:t>豳風</w:t>
      </w:r>
      <w:r>
        <w:rPr>
          <w:rFonts w:eastAsia="宋体" w:hint="eastAsia"/>
          <w:lang w:eastAsia="zh-CN"/>
        </w:rPr>
        <w:t>》</w:t>
      </w:r>
      <w:r>
        <w:rPr>
          <w:lang w:eastAsia="zh-CN"/>
        </w:rPr>
        <w:t>什</w:t>
      </w:r>
    </w:p>
    <w:p w14:paraId="7AF6CD0E" w14:textId="77777777" w:rsidR="007A29CB" w:rsidRDefault="00000000">
      <w:proofErr w:type="gramStart"/>
      <w:r>
        <w:rPr>
          <w:rFonts w:eastAsia="宋体" w:hint="eastAsia"/>
          <w:lang w:eastAsia="zh-CN"/>
        </w:rPr>
        <w:t>【</w:t>
      </w:r>
      <w:proofErr w:type="gramEnd"/>
      <w:r>
        <w:t>吾，</w:t>
      </w:r>
    </w:p>
    <w:p w14:paraId="69258540" w14:textId="77777777" w:rsidR="007A29CB" w:rsidRDefault="00000000">
      <w:proofErr w:type="spellStart"/>
      <w:r>
        <w:t>謳歌樂太平</w:t>
      </w:r>
      <w:proofErr w:type="spellEnd"/>
      <w:r>
        <w:t>。</w:t>
      </w:r>
    </w:p>
    <w:p w14:paraId="5F75C921" w14:textId="77777777" w:rsidR="007A29CB" w:rsidRDefault="00000000">
      <w:proofErr w:type="spellStart"/>
      <w:r>
        <w:t>賦得春日繁魚鳥得</w:t>
      </w:r>
      <w:proofErr w:type="spellEnd"/>
      <w:r>
        <w:rPr>
          <w:rFonts w:eastAsia="宋体" w:hint="eastAsia"/>
          <w:lang w:eastAsia="zh-CN"/>
        </w:rPr>
        <w:t>“</w:t>
      </w:r>
      <w:r>
        <w:t>亭</w:t>
      </w:r>
      <w:r>
        <w:rPr>
          <w:rFonts w:eastAsia="宋体" w:hint="eastAsia"/>
          <w:lang w:eastAsia="zh-CN"/>
        </w:rPr>
        <w:t>”</w:t>
      </w:r>
      <w:proofErr w:type="spellStart"/>
      <w:r>
        <w:t>字，五言八韻</w:t>
      </w:r>
      <w:proofErr w:type="spellEnd"/>
    </w:p>
    <w:p w14:paraId="44B1F1DF" w14:textId="77777777" w:rsidR="007A29CB" w:rsidRDefault="00000000">
      <w:proofErr w:type="spellStart"/>
      <w:r>
        <w:t>汛舟何處好？春日上湖亭。曲沼魚方躍，芳洲鳥正停。戲來新水緑飛入遠天青</w:t>
      </w:r>
      <w:proofErr w:type="spellEnd"/>
    </w:p>
    <w:p w14:paraId="7998CDA7" w14:textId="77777777" w:rsidR="007A29CB" w:rsidRDefault="00000000">
      <w:proofErr w:type="spellStart"/>
      <w:r>
        <w:t>浪影吹花動，歌聲隔樹聽。何人臨釣渚，有客補</w:t>
      </w:r>
      <w:proofErr w:type="spellEnd"/>
      <w:r>
        <w:rPr>
          <w:rFonts w:eastAsia="宋体" w:hint="eastAsia"/>
          <w:lang w:eastAsia="zh-CN"/>
        </w:rPr>
        <w:t>《</w:t>
      </w:r>
      <w:proofErr w:type="spellStart"/>
      <w:r>
        <w:t>禽經</w:t>
      </w:r>
      <w:proofErr w:type="spellEnd"/>
      <w:r>
        <w:rPr>
          <w:rFonts w:eastAsia="宋体" w:hint="eastAsia"/>
          <w:lang w:eastAsia="zh-CN"/>
        </w:rPr>
        <w:t>》</w:t>
      </w:r>
      <w:r>
        <w:t>。</w:t>
      </w:r>
      <w:proofErr w:type="spellStart"/>
      <w:r>
        <w:t>雲倣纖鱗樣，沙留古篆形。洋洋</w:t>
      </w:r>
      <w:proofErr w:type="spellEnd"/>
    </w:p>
    <w:p w14:paraId="7616711B" w14:textId="77777777" w:rsidR="007A29CB" w:rsidRDefault="00000000">
      <w:proofErr w:type="spellStart"/>
      <w:r>
        <w:t>池可畜，鶴鶴囿稱靈。贊化昭咸若，羣欣庶物寧</w:t>
      </w:r>
      <w:proofErr w:type="spellEnd"/>
    </w:p>
    <w:p w14:paraId="55FE194F" w14:textId="77777777" w:rsidR="007A29CB" w:rsidRDefault="00000000">
      <w:pPr>
        <w:rPr>
          <w:lang w:eastAsia="zh-CN"/>
        </w:rPr>
      </w:pPr>
      <w:r>
        <w:rPr>
          <w:lang w:eastAsia="zh-CN"/>
        </w:rPr>
        <w:t>【第</w:t>
      </w:r>
      <w:r>
        <w:rPr>
          <w:lang w:eastAsia="zh-CN"/>
        </w:rPr>
        <w:t>227</w:t>
      </w:r>
      <w:r>
        <w:rPr>
          <w:lang w:eastAsia="zh-CN"/>
        </w:rPr>
        <w:t>页】</w:t>
      </w:r>
    </w:p>
    <w:p w14:paraId="101DD953" w14:textId="77777777" w:rsidR="007A29CB" w:rsidRDefault="00000000">
      <w:pPr>
        <w:rPr>
          <w:lang w:eastAsia="zh-CN"/>
        </w:rPr>
      </w:pPr>
      <w:r>
        <w:rPr>
          <w:lang w:eastAsia="zh-CN"/>
        </w:rPr>
        <w:t>賦得如登春臺得</w:t>
      </w:r>
      <w:r>
        <w:rPr>
          <w:rFonts w:eastAsia="宋体" w:hint="eastAsia"/>
          <w:lang w:eastAsia="zh-CN"/>
        </w:rPr>
        <w:t>“</w:t>
      </w:r>
      <w:r>
        <w:rPr>
          <w:lang w:eastAsia="zh-CN"/>
        </w:rPr>
        <w:t>春</w:t>
      </w:r>
      <w:r>
        <w:rPr>
          <w:rFonts w:eastAsia="宋体" w:hint="eastAsia"/>
          <w:lang w:eastAsia="zh-CN"/>
        </w:rPr>
        <w:t>”</w:t>
      </w:r>
      <w:r>
        <w:rPr>
          <w:lang w:eastAsia="zh-CN"/>
        </w:rPr>
        <w:t>字，五言八韻。</w:t>
      </w:r>
    </w:p>
    <w:p w14:paraId="6426EEA9" w14:textId="77777777" w:rsidR="007A29CB" w:rsidRDefault="00000000">
      <w:proofErr w:type="spellStart"/>
      <w:r>
        <w:t>聖治參元化，歡心合兆民。如登臺百尺，正值月三春。就日中天近，書雲萬象新。太</w:t>
      </w:r>
      <w:proofErr w:type="spellEnd"/>
    </w:p>
    <w:p w14:paraId="449EBB5C" w14:textId="77777777" w:rsidR="007A29CB" w:rsidRDefault="00000000">
      <w:pPr>
        <w:rPr>
          <w:lang w:eastAsia="zh-CN"/>
        </w:rPr>
      </w:pPr>
      <w:proofErr w:type="spellStart"/>
      <w:r>
        <w:t>和情共洽，無工境同臻</w:t>
      </w:r>
      <w:proofErr w:type="spellEnd"/>
      <w:r>
        <w:t>。</w:t>
      </w:r>
      <w:r>
        <w:rPr>
          <w:lang w:eastAsia="zh-CN"/>
        </w:rPr>
        <w:t>瑞紀台階正，恩沾雨露匀。八方躋壽域，一氣轉洪鈞。皥皥風原</w:t>
      </w:r>
    </w:p>
    <w:p w14:paraId="18869CD4" w14:textId="77777777" w:rsidR="007A29CB" w:rsidRDefault="00000000">
      <w:pPr>
        <w:rPr>
          <w:lang w:eastAsia="zh-CN"/>
        </w:rPr>
      </w:pPr>
      <w:r>
        <w:rPr>
          <w:lang w:eastAsia="zh-CN"/>
        </w:rPr>
        <w:t>古，熙</w:t>
      </w:r>
      <w:proofErr w:type="gramStart"/>
      <w:r>
        <w:rPr>
          <w:lang w:eastAsia="zh-CN"/>
        </w:rPr>
        <w:t>熙</w:t>
      </w:r>
      <w:proofErr w:type="gramEnd"/>
      <w:r>
        <w:rPr>
          <w:lang w:eastAsia="zh-CN"/>
        </w:rPr>
        <w:t>俗早淳。昇平多</w:t>
      </w:r>
      <w:proofErr w:type="gramStart"/>
      <w:r>
        <w:rPr>
          <w:lang w:eastAsia="zh-CN"/>
        </w:rPr>
        <w:t>樂</w:t>
      </w:r>
      <w:proofErr w:type="gramEnd"/>
      <w:r>
        <w:rPr>
          <w:lang w:eastAsia="zh-CN"/>
        </w:rPr>
        <w:t>事，愷悌頌皇仁</w:t>
      </w:r>
    </w:p>
    <w:p w14:paraId="7F3B33C6" w14:textId="77777777" w:rsidR="007A29CB" w:rsidRDefault="00000000">
      <w:proofErr w:type="spellStart"/>
      <w:r>
        <w:t>賦得詩</w:t>
      </w:r>
      <w:proofErr w:type="gramStart"/>
      <w:r>
        <w:t>書</w:t>
      </w:r>
      <w:proofErr w:type="gramEnd"/>
      <w:r>
        <w:t>義</w:t>
      </w:r>
      <w:proofErr w:type="gramStart"/>
      <w:r>
        <w:t>之府得</w:t>
      </w:r>
      <w:proofErr w:type="spellEnd"/>
      <w:r>
        <w:rPr>
          <w:rFonts w:eastAsia="宋体" w:hint="eastAsia"/>
          <w:lang w:eastAsia="zh-CN"/>
        </w:rPr>
        <w:t>“</w:t>
      </w:r>
      <w:r>
        <w:t>敦</w:t>
      </w:r>
      <w:r>
        <w:rPr>
          <w:rFonts w:eastAsia="宋体" w:hint="eastAsia"/>
          <w:lang w:eastAsia="zh-CN"/>
        </w:rPr>
        <w:t>”</w:t>
      </w:r>
      <w:proofErr w:type="spellStart"/>
      <w:proofErr w:type="gramEnd"/>
      <w:r>
        <w:t>字，五言八韻</w:t>
      </w:r>
      <w:proofErr w:type="spellEnd"/>
    </w:p>
    <w:p w14:paraId="1D3E2D11" w14:textId="77777777" w:rsidR="007A29CB" w:rsidRDefault="00000000">
      <w:proofErr w:type="spellStart"/>
      <w:r>
        <w:lastRenderedPageBreak/>
        <w:t>將帥元勳重，詩書夙好敦。德輿先作則，義府更探原。堅定長城似，多同武庫論。居</w:t>
      </w:r>
      <w:proofErr w:type="spellEnd"/>
    </w:p>
    <w:p w14:paraId="75539BA5" w14:textId="77777777" w:rsidR="007A29CB" w:rsidRDefault="00000000">
      <w:pPr>
        <w:rPr>
          <w:lang w:eastAsia="zh-CN"/>
        </w:rPr>
      </w:pPr>
      <w:proofErr w:type="spellStart"/>
      <w:r>
        <w:t>如仁作宅，開借禮爲門。會萃文章藪，搜羅竹素園</w:t>
      </w:r>
      <w:proofErr w:type="spellEnd"/>
      <w:r>
        <w:t>。</w:t>
      </w:r>
      <w:r>
        <w:rPr>
          <w:rFonts w:eastAsia="宋体" w:hint="eastAsia"/>
          <w:lang w:eastAsia="zh-CN"/>
        </w:rPr>
        <w:t>《</w:t>
      </w:r>
      <w:proofErr w:type="spellStart"/>
      <w:r>
        <w:t>説郛</w:t>
      </w:r>
      <w:proofErr w:type="spellEnd"/>
      <w:r>
        <w:rPr>
          <w:rFonts w:eastAsia="宋体" w:hint="eastAsia"/>
          <w:lang w:eastAsia="zh-CN"/>
        </w:rPr>
        <w:t>》</w:t>
      </w:r>
      <w:proofErr w:type="spellStart"/>
      <w:r>
        <w:t>詞顥顥</w:t>
      </w:r>
      <w:proofErr w:type="spellEnd"/>
      <w:r>
        <w:t>，</w:t>
      </w:r>
      <w:r>
        <w:rPr>
          <w:rFonts w:eastAsia="宋体" w:hint="eastAsia"/>
          <w:lang w:eastAsia="zh-CN"/>
        </w:rPr>
        <w:t>《</w:t>
      </w:r>
      <w:proofErr w:type="spellStart"/>
      <w:r>
        <w:t>理窟</w:t>
      </w:r>
      <w:proofErr w:type="spellEnd"/>
      <w:r>
        <w:rPr>
          <w:rFonts w:eastAsia="宋体" w:hint="eastAsia"/>
          <w:lang w:eastAsia="zh-CN"/>
        </w:rPr>
        <w:t>》</w:t>
      </w:r>
      <w:proofErr w:type="spellStart"/>
      <w:r>
        <w:t>性存存</w:t>
      </w:r>
      <w:proofErr w:type="spellEnd"/>
      <w:r>
        <w:t>。</w:t>
      </w:r>
      <w:r>
        <w:rPr>
          <w:lang w:eastAsia="zh-CN"/>
        </w:rPr>
        <w:t>妙藴</w:t>
      </w:r>
    </w:p>
    <w:p w14:paraId="23870B2B" w14:textId="77777777" w:rsidR="007A29CB" w:rsidRDefault="00000000">
      <w:pPr>
        <w:rPr>
          <w:lang w:eastAsia="zh-CN"/>
        </w:rPr>
      </w:pPr>
      <w:r>
        <w:rPr>
          <w:lang w:eastAsia="zh-CN"/>
        </w:rPr>
        <w:t>詼前典，遺編重雅言。經</w:t>
      </w:r>
      <w:proofErr w:type="gramStart"/>
      <w:r>
        <w:rPr>
          <w:lang w:eastAsia="zh-CN"/>
        </w:rPr>
        <w:t>筵</w:t>
      </w:r>
      <w:proofErr w:type="gramEnd"/>
      <w:r>
        <w:rPr>
          <w:lang w:eastAsia="zh-CN"/>
        </w:rPr>
        <w:t>欽講授，閫奥衆咸尊</w:t>
      </w:r>
    </w:p>
    <w:p w14:paraId="0EC43EC6" w14:textId="77777777" w:rsidR="007A29CB" w:rsidRDefault="00000000">
      <w:proofErr w:type="spellStart"/>
      <w:r>
        <w:t>賦得</w:t>
      </w:r>
      <w:proofErr w:type="gramStart"/>
      <w:r>
        <w:t>樹</w:t>
      </w:r>
      <w:proofErr w:type="gramEnd"/>
      <w:r>
        <w:t>德莫如滋得</w:t>
      </w:r>
      <w:proofErr w:type="spellEnd"/>
      <w:r>
        <w:rPr>
          <w:rFonts w:eastAsia="宋体" w:hint="eastAsia"/>
          <w:lang w:eastAsia="zh-CN"/>
        </w:rPr>
        <w:t>“</w:t>
      </w:r>
      <w:r>
        <w:t>滋</w:t>
      </w:r>
      <w:r>
        <w:rPr>
          <w:rFonts w:eastAsia="宋体" w:hint="eastAsia"/>
          <w:lang w:eastAsia="zh-CN"/>
        </w:rPr>
        <w:t>”</w:t>
      </w:r>
      <w:proofErr w:type="spellStart"/>
      <w:r>
        <w:t>字，五言八韻</w:t>
      </w:r>
      <w:proofErr w:type="spellEnd"/>
    </w:p>
    <w:p w14:paraId="19A8F6B7" w14:textId="77777777" w:rsidR="007A29CB" w:rsidRDefault="00000000">
      <w:pPr>
        <w:rPr>
          <w:lang w:eastAsia="zh-CN"/>
        </w:rPr>
      </w:pPr>
      <w:r>
        <w:rPr>
          <w:rFonts w:eastAsia="宋体" w:hint="eastAsia"/>
          <w:lang w:eastAsia="zh-CN"/>
        </w:rPr>
        <w:t>《</w:t>
      </w:r>
      <w:r>
        <w:rPr>
          <w:lang w:eastAsia="zh-CN"/>
        </w:rPr>
        <w:t>正論</w:t>
      </w:r>
      <w:r>
        <w:rPr>
          <w:rFonts w:eastAsia="宋体" w:hint="eastAsia"/>
          <w:lang w:eastAsia="zh-CN"/>
        </w:rPr>
        <w:t>》</w:t>
      </w:r>
      <w:proofErr w:type="gramStart"/>
      <w:r>
        <w:rPr>
          <w:lang w:eastAsia="zh-CN"/>
        </w:rPr>
        <w:t>稽</w:t>
      </w:r>
      <w:proofErr w:type="gramEnd"/>
      <w:r>
        <w:rPr>
          <w:lang w:eastAsia="zh-CN"/>
        </w:rPr>
        <w:t>盲左</w:t>
      </w:r>
    </w:p>
    <w:p w14:paraId="020D9A95" w14:textId="77777777" w:rsidR="007A29CB" w:rsidRDefault="00000000">
      <w:pPr>
        <w:rPr>
          <w:lang w:eastAsia="zh-CN"/>
        </w:rPr>
      </w:pPr>
      <w:r>
        <w:rPr>
          <w:lang w:eastAsia="zh-CN"/>
        </w:rPr>
        <w:t>遥符</w:t>
      </w:r>
      <w:r>
        <w:rPr>
          <w:rFonts w:eastAsia="宋体" w:hint="eastAsia"/>
          <w:lang w:eastAsia="zh-CN"/>
        </w:rPr>
        <w:t>《</w:t>
      </w:r>
      <w:r>
        <w:rPr>
          <w:lang w:eastAsia="zh-CN"/>
        </w:rPr>
        <w:t>泰誓</w:t>
      </w:r>
      <w:r>
        <w:rPr>
          <w:rFonts w:eastAsia="宋体" w:hint="eastAsia"/>
          <w:lang w:eastAsia="zh-CN"/>
        </w:rPr>
        <w:t>》</w:t>
      </w:r>
      <w:r>
        <w:rPr>
          <w:lang w:eastAsia="zh-CN"/>
        </w:rPr>
        <w:t>詞。</w:t>
      </w:r>
      <w:proofErr w:type="gramStart"/>
      <w:r>
        <w:rPr>
          <w:lang w:eastAsia="zh-CN"/>
        </w:rPr>
        <w:t>德原期盛大</w:t>
      </w:r>
      <w:proofErr w:type="gramEnd"/>
      <w:r>
        <w:rPr>
          <w:lang w:eastAsia="zh-CN"/>
        </w:rPr>
        <w:t>，</w:t>
      </w:r>
      <w:proofErr w:type="gramStart"/>
      <w:r>
        <w:rPr>
          <w:lang w:eastAsia="zh-CN"/>
        </w:rPr>
        <w:t>樹</w:t>
      </w:r>
      <w:proofErr w:type="gramEnd"/>
      <w:r>
        <w:rPr>
          <w:lang w:eastAsia="zh-CN"/>
        </w:rPr>
        <w:t>必</w:t>
      </w:r>
      <w:proofErr w:type="gramStart"/>
      <w:r>
        <w:rPr>
          <w:lang w:eastAsia="zh-CN"/>
        </w:rPr>
        <w:t>務蕃滋</w:t>
      </w:r>
      <w:proofErr w:type="gramEnd"/>
      <w:r>
        <w:rPr>
          <w:lang w:eastAsia="zh-CN"/>
        </w:rPr>
        <w:t>。長養仁風助，敷榮化</w:t>
      </w:r>
    </w:p>
    <w:p w14:paraId="5EF00046" w14:textId="77777777" w:rsidR="007A29CB" w:rsidRDefault="00000000">
      <w:pPr>
        <w:rPr>
          <w:lang w:eastAsia="zh-CN"/>
        </w:rPr>
      </w:pPr>
      <w:r>
        <w:rPr>
          <w:lang w:eastAsia="zh-CN"/>
        </w:rPr>
        <w:t>雨施。蒲蘆資地道，麰麥協天時。邁種羣生遍，興賢百穫宜。英華培盛業，根</w:t>
      </w:r>
      <w:proofErr w:type="gramStart"/>
      <w:r>
        <w:rPr>
          <w:lang w:eastAsia="zh-CN"/>
        </w:rPr>
        <w:t>柢植初</w:t>
      </w:r>
      <w:proofErr w:type="gramEnd"/>
      <w:r>
        <w:rPr>
          <w:lang w:eastAsia="zh-CN"/>
        </w:rPr>
        <w:t>基</w:t>
      </w:r>
    </w:p>
    <w:p w14:paraId="38475579" w14:textId="77777777" w:rsidR="007A29CB" w:rsidRDefault="00000000">
      <w:pPr>
        <w:rPr>
          <w:lang w:eastAsia="zh-CN"/>
        </w:rPr>
      </w:pPr>
      <w:r>
        <w:rPr>
          <w:lang w:eastAsia="zh-CN"/>
        </w:rPr>
        <w:t>有穀歌貽</w:t>
      </w:r>
      <w:proofErr w:type="gramStart"/>
      <w:r>
        <w:rPr>
          <w:lang w:eastAsia="zh-CN"/>
        </w:rPr>
        <w:t>厥</w:t>
      </w:r>
      <w:proofErr w:type="gramEnd"/>
      <w:r>
        <w:rPr>
          <w:lang w:eastAsia="zh-CN"/>
        </w:rPr>
        <w:t>，良</w:t>
      </w:r>
      <w:proofErr w:type="gramStart"/>
      <w:r>
        <w:rPr>
          <w:lang w:eastAsia="zh-CN"/>
        </w:rPr>
        <w:t>苗咏膏</w:t>
      </w:r>
      <w:proofErr w:type="gramEnd"/>
      <w:r>
        <w:rPr>
          <w:lang w:eastAsia="zh-CN"/>
        </w:rPr>
        <w:t>之。</w:t>
      </w:r>
      <w:r>
        <w:rPr>
          <w:rFonts w:eastAsia="宋体" w:hint="eastAsia"/>
          <w:lang w:eastAsia="zh-CN"/>
        </w:rPr>
        <w:t>《</w:t>
      </w:r>
      <w:r>
        <w:rPr>
          <w:lang w:eastAsia="zh-CN"/>
        </w:rPr>
        <w:t>菁莪</w:t>
      </w:r>
      <w:r>
        <w:rPr>
          <w:rFonts w:eastAsia="宋体" w:hint="eastAsia"/>
          <w:lang w:eastAsia="zh-CN"/>
        </w:rPr>
        <w:t>》</w:t>
      </w:r>
      <w:r>
        <w:rPr>
          <w:lang w:eastAsia="zh-CN"/>
        </w:rPr>
        <w:t>承</w:t>
      </w:r>
      <w:proofErr w:type="gramStart"/>
      <w:r>
        <w:rPr>
          <w:lang w:eastAsia="zh-CN"/>
        </w:rPr>
        <w:t>樂</w:t>
      </w:r>
      <w:proofErr w:type="gramEnd"/>
      <w:r>
        <w:rPr>
          <w:lang w:eastAsia="zh-CN"/>
        </w:rPr>
        <w:t>育覆載本無私</w:t>
      </w:r>
    </w:p>
    <w:p w14:paraId="23A6DDD9" w14:textId="77777777" w:rsidR="007A29CB" w:rsidRDefault="00000000">
      <w:pPr>
        <w:rPr>
          <w:lang w:eastAsia="zh-CN"/>
        </w:rPr>
      </w:pPr>
      <w:r>
        <w:rPr>
          <w:lang w:eastAsia="zh-CN"/>
        </w:rPr>
        <w:t>【第</w:t>
      </w:r>
      <w:r>
        <w:rPr>
          <w:lang w:eastAsia="zh-CN"/>
        </w:rPr>
        <w:t>228</w:t>
      </w:r>
      <w:r>
        <w:rPr>
          <w:lang w:eastAsia="zh-CN"/>
        </w:rPr>
        <w:t>页】</w:t>
      </w:r>
    </w:p>
    <w:p w14:paraId="53998DF8" w14:textId="77777777" w:rsidR="007A29CB" w:rsidRDefault="00000000">
      <w:pPr>
        <w:rPr>
          <w:lang w:eastAsia="zh-CN"/>
        </w:rPr>
      </w:pPr>
      <w:r>
        <w:rPr>
          <w:lang w:eastAsia="zh-CN"/>
        </w:rPr>
        <w:t>賦得春風語流鶯得</w:t>
      </w:r>
      <w:r>
        <w:rPr>
          <w:rFonts w:eastAsia="宋体" w:hint="eastAsia"/>
          <w:lang w:eastAsia="zh-CN"/>
        </w:rPr>
        <w:t>“</w:t>
      </w:r>
      <w:r>
        <w:rPr>
          <w:lang w:eastAsia="zh-CN"/>
        </w:rPr>
        <w:t>時</w:t>
      </w:r>
      <w:r>
        <w:rPr>
          <w:rFonts w:eastAsia="宋体" w:hint="eastAsia"/>
          <w:lang w:eastAsia="zh-CN"/>
        </w:rPr>
        <w:t>”</w:t>
      </w:r>
      <w:r>
        <w:rPr>
          <w:lang w:eastAsia="zh-CN"/>
        </w:rPr>
        <w:t>字，五言八韻。</w:t>
      </w:r>
    </w:p>
    <w:p w14:paraId="44E84F84" w14:textId="77777777" w:rsidR="007A29CB" w:rsidRDefault="00000000">
      <w:proofErr w:type="spellStart"/>
      <w:r>
        <w:t>風影臨池動，鶯聲隔樹知。飛飛當此日，語語恰于時</w:t>
      </w:r>
      <w:proofErr w:type="spellEnd"/>
      <w:r>
        <w:t>。</w:t>
      </w:r>
      <w:r>
        <w:rPr>
          <w:rFonts w:eastAsia="宋体" w:hint="eastAsia"/>
          <w:lang w:eastAsia="zh-CN"/>
        </w:rPr>
        <w:t>《</w:t>
      </w:r>
      <w:proofErr w:type="spellStart"/>
      <w:r>
        <w:t>金縷</w:t>
      </w:r>
      <w:proofErr w:type="spellEnd"/>
      <w:r>
        <w:rPr>
          <w:rFonts w:eastAsia="宋体" w:hint="eastAsia"/>
          <w:lang w:eastAsia="zh-CN"/>
        </w:rPr>
        <w:t>》</w:t>
      </w:r>
      <w:proofErr w:type="spellStart"/>
      <w:r>
        <w:t>聽來好，銅烏轉處遲</w:t>
      </w:r>
      <w:proofErr w:type="spellEnd"/>
    </w:p>
    <w:p w14:paraId="1F3F4E6D" w14:textId="77777777" w:rsidR="007A29CB" w:rsidRDefault="00000000">
      <w:pPr>
        <w:rPr>
          <w:lang w:eastAsia="zh-CN"/>
        </w:rPr>
      </w:pPr>
      <w:proofErr w:type="spellStart"/>
      <w:r>
        <w:t>泠然何善也，鳴矣自嚶其。乍扇微和氣，徐調絶妙辭</w:t>
      </w:r>
      <w:proofErr w:type="spellEnd"/>
      <w:r>
        <w:t>。</w:t>
      </w:r>
      <w:r>
        <w:rPr>
          <w:lang w:eastAsia="zh-CN"/>
        </w:rPr>
        <w:t>唤晴紅杏墅，話雨緑楊陂。雅韻連</w:t>
      </w:r>
    </w:p>
    <w:p w14:paraId="5AB06C69" w14:textId="77777777" w:rsidR="007A29CB" w:rsidRDefault="00000000">
      <w:pPr>
        <w:rPr>
          <w:lang w:eastAsia="zh-CN"/>
        </w:rPr>
      </w:pPr>
      <w:r>
        <w:rPr>
          <w:lang w:eastAsia="zh-CN"/>
        </w:rPr>
        <w:t>番送，柔颸</w:t>
      </w:r>
      <w:proofErr w:type="gramStart"/>
      <w:r>
        <w:rPr>
          <w:lang w:eastAsia="zh-CN"/>
        </w:rPr>
        <w:t>幾</w:t>
      </w:r>
      <w:proofErr w:type="gramEnd"/>
      <w:r>
        <w:rPr>
          <w:lang w:eastAsia="zh-CN"/>
        </w:rPr>
        <w:t>度吹。上林多淑景，不</w:t>
      </w:r>
      <w:proofErr w:type="gramStart"/>
      <w:r>
        <w:rPr>
          <w:lang w:eastAsia="zh-CN"/>
        </w:rPr>
        <w:t>數</w:t>
      </w:r>
      <w:proofErr w:type="gramEnd"/>
      <w:r>
        <w:rPr>
          <w:lang w:eastAsia="zh-CN"/>
        </w:rPr>
        <w:t>謫仙詩</w:t>
      </w:r>
    </w:p>
    <w:p w14:paraId="3D3BD68E" w14:textId="77777777" w:rsidR="007A29CB" w:rsidRDefault="00000000">
      <w:proofErr w:type="spellStart"/>
      <w:r>
        <w:t>賦得亦在車下</w:t>
      </w:r>
      <w:proofErr w:type="spellEnd"/>
    </w:p>
    <w:p w14:paraId="3BA2DA55" w14:textId="77777777" w:rsidR="007A29CB" w:rsidRDefault="00000000">
      <w:r>
        <w:t>得</w:t>
      </w:r>
      <w:r>
        <w:rPr>
          <w:rFonts w:eastAsia="宋体" w:hint="eastAsia"/>
          <w:lang w:eastAsia="zh-CN"/>
        </w:rPr>
        <w:t>“</w:t>
      </w:r>
      <w:r>
        <w:t>山</w:t>
      </w:r>
      <w:r>
        <w:rPr>
          <w:rFonts w:eastAsia="宋体" w:hint="eastAsia"/>
          <w:lang w:eastAsia="zh-CN"/>
        </w:rPr>
        <w:t>”</w:t>
      </w:r>
      <w:proofErr w:type="spellStart"/>
      <w:r>
        <w:t>字，五言八韻</w:t>
      </w:r>
      <w:proofErr w:type="spellEnd"/>
    </w:p>
    <w:p w14:paraId="719EB310" w14:textId="77777777" w:rsidR="007A29CB" w:rsidRDefault="00000000">
      <w:proofErr w:type="spellStart"/>
      <w:r>
        <w:t>刁斗中宵警，征夫片刻閑。輕車停外野，殘夢入東山。蝶化知何處，雞棲笑此間。鸞</w:t>
      </w:r>
      <w:proofErr w:type="spellEnd"/>
    </w:p>
    <w:p w14:paraId="704851E3" w14:textId="77777777" w:rsidR="007A29CB" w:rsidRDefault="00000000">
      <w:pPr>
        <w:rPr>
          <w:lang w:eastAsia="zh-CN"/>
        </w:rPr>
      </w:pPr>
      <w:proofErr w:type="spellStart"/>
      <w:r>
        <w:t>聲風屢送，輪影月初彎。銜轡今安枕，轘轅昨度關</w:t>
      </w:r>
      <w:proofErr w:type="spellEnd"/>
      <w:r>
        <w:t>。</w:t>
      </w:r>
      <w:r>
        <w:rPr>
          <w:lang w:eastAsia="zh-CN"/>
        </w:rPr>
        <w:t>倚看牛角穩，卧聽馬羣班。轍迹勞人</w:t>
      </w:r>
    </w:p>
    <w:p w14:paraId="217A7305" w14:textId="77777777" w:rsidR="007A29CB" w:rsidRDefault="00000000">
      <w:pPr>
        <w:rPr>
          <w:lang w:eastAsia="zh-CN"/>
        </w:rPr>
      </w:pPr>
      <w:r>
        <w:rPr>
          <w:lang w:eastAsia="zh-CN"/>
        </w:rPr>
        <w:t>事，星霜</w:t>
      </w:r>
      <w:proofErr w:type="gramStart"/>
      <w:r>
        <w:rPr>
          <w:lang w:eastAsia="zh-CN"/>
        </w:rPr>
        <w:t>壯</w:t>
      </w:r>
      <w:proofErr w:type="gramEnd"/>
      <w:r>
        <w:rPr>
          <w:lang w:eastAsia="zh-CN"/>
        </w:rPr>
        <w:t>士顔。肅</w:t>
      </w:r>
      <w:proofErr w:type="gramStart"/>
      <w:r>
        <w:rPr>
          <w:lang w:eastAsia="zh-CN"/>
        </w:rPr>
        <w:t>清知不日</w:t>
      </w:r>
      <w:proofErr w:type="gramEnd"/>
      <w:r>
        <w:rPr>
          <w:lang w:eastAsia="zh-CN"/>
        </w:rPr>
        <w:t>，齊唱凱歌還</w:t>
      </w:r>
    </w:p>
    <w:p w14:paraId="719B3C8A" w14:textId="77777777" w:rsidR="007A29CB" w:rsidRDefault="00000000">
      <w:proofErr w:type="spellStart"/>
      <w:r>
        <w:t>賦得亦在車下得</w:t>
      </w:r>
      <w:proofErr w:type="spellEnd"/>
      <w:r>
        <w:rPr>
          <w:rFonts w:eastAsia="宋体" w:hint="eastAsia"/>
          <w:lang w:eastAsia="zh-CN"/>
        </w:rPr>
        <w:t>“</w:t>
      </w:r>
      <w:r>
        <w:t>山</w:t>
      </w:r>
      <w:r>
        <w:rPr>
          <w:rFonts w:eastAsia="宋体" w:hint="eastAsia"/>
          <w:lang w:eastAsia="zh-CN"/>
        </w:rPr>
        <w:t>”</w:t>
      </w:r>
      <w:proofErr w:type="spellStart"/>
      <w:r>
        <w:t>字，五言八韻</w:t>
      </w:r>
      <w:proofErr w:type="spellEnd"/>
    </w:p>
    <w:p w14:paraId="6B6E5D09" w14:textId="77777777" w:rsidR="007A29CB" w:rsidRDefault="00000000">
      <w:proofErr w:type="spellStart"/>
      <w:r>
        <w:t>破斧征原久，行枚役未還。將軍猶帳下，戰士亦車間</w:t>
      </w:r>
      <w:proofErr w:type="spellEnd"/>
      <w:r>
        <w:t>。</w:t>
      </w:r>
      <w:r>
        <w:rPr>
          <w:lang w:eastAsia="zh-CN"/>
        </w:rPr>
        <w:t>有棧行踪息，無訛睡味閒。</w:t>
      </w:r>
      <w:r>
        <w:t>曉</w:t>
      </w:r>
    </w:p>
    <w:p w14:paraId="03F4197C" w14:textId="77777777" w:rsidR="007A29CB" w:rsidRDefault="00000000">
      <w:pPr>
        <w:rPr>
          <w:lang w:eastAsia="zh-CN"/>
        </w:rPr>
      </w:pPr>
      <w:proofErr w:type="spellStart"/>
      <w:r>
        <w:t>寒龍盾護，夜暖虎茵環。轏笑他人寢，轅疑此地攀</w:t>
      </w:r>
      <w:proofErr w:type="spellEnd"/>
      <w:r>
        <w:t>。</w:t>
      </w:r>
      <w:r>
        <w:rPr>
          <w:lang w:eastAsia="zh-CN"/>
        </w:rPr>
        <w:t>雷霆終夜静，風雨一肱彎。閫外餘氛</w:t>
      </w:r>
    </w:p>
    <w:p w14:paraId="46825D39" w14:textId="77777777" w:rsidR="007A29CB" w:rsidRDefault="00000000">
      <w:pPr>
        <w:rPr>
          <w:lang w:eastAsia="zh-CN"/>
        </w:rPr>
      </w:pPr>
      <w:proofErr w:type="gramStart"/>
      <w:r>
        <w:rPr>
          <w:lang w:eastAsia="zh-CN"/>
        </w:rPr>
        <w:t>埽</w:t>
      </w:r>
      <w:proofErr w:type="gramEnd"/>
      <w:r>
        <w:rPr>
          <w:lang w:eastAsia="zh-CN"/>
        </w:rPr>
        <w:t>，天邊勁旅般。便循歸轍去，緩轡到岐山</w:t>
      </w:r>
    </w:p>
    <w:p w14:paraId="123F2FDF" w14:textId="77777777" w:rsidR="007A29CB" w:rsidRDefault="00000000">
      <w:pPr>
        <w:rPr>
          <w:lang w:eastAsia="zh-CN"/>
        </w:rPr>
      </w:pPr>
      <w:r>
        <w:rPr>
          <w:lang w:eastAsia="zh-CN"/>
        </w:rPr>
        <w:t>【第</w:t>
      </w:r>
      <w:r>
        <w:rPr>
          <w:lang w:eastAsia="zh-CN"/>
        </w:rPr>
        <w:t>229</w:t>
      </w:r>
      <w:r>
        <w:rPr>
          <w:lang w:eastAsia="zh-CN"/>
        </w:rPr>
        <w:t>页】</w:t>
      </w:r>
    </w:p>
    <w:p w14:paraId="1D1C4186" w14:textId="77777777" w:rsidR="007A29CB" w:rsidRDefault="00000000">
      <w:pPr>
        <w:rPr>
          <w:lang w:eastAsia="zh-CN"/>
        </w:rPr>
      </w:pPr>
      <w:r>
        <w:rPr>
          <w:lang w:eastAsia="zh-CN"/>
        </w:rPr>
        <w:lastRenderedPageBreak/>
        <w:t>賦得人心</w:t>
      </w:r>
      <w:proofErr w:type="gramStart"/>
      <w:r>
        <w:rPr>
          <w:lang w:eastAsia="zh-CN"/>
        </w:rPr>
        <w:t>如面得</w:t>
      </w:r>
      <w:r>
        <w:rPr>
          <w:rFonts w:eastAsia="宋体" w:hint="eastAsia"/>
          <w:lang w:eastAsia="zh-CN"/>
        </w:rPr>
        <w:t>“</w:t>
      </w:r>
      <w:r>
        <w:rPr>
          <w:lang w:eastAsia="zh-CN"/>
        </w:rPr>
        <w:t>同</w:t>
      </w:r>
      <w:r>
        <w:rPr>
          <w:rFonts w:eastAsia="宋体" w:hint="eastAsia"/>
          <w:lang w:eastAsia="zh-CN"/>
        </w:rPr>
        <w:t>”</w:t>
      </w:r>
      <w:proofErr w:type="gramEnd"/>
      <w:r>
        <w:rPr>
          <w:lang w:eastAsia="zh-CN"/>
        </w:rPr>
        <w:t>字，五言八韻。</w:t>
      </w:r>
    </w:p>
    <w:p w14:paraId="600A7E68" w14:textId="77777777" w:rsidR="007A29CB" w:rsidRDefault="00000000">
      <w:proofErr w:type="spellStart"/>
      <w:r>
        <w:t>鄭僑誠善喻，近取義旁通。見説心難一，真如面不同。命之曾示事，啟乃必由衷。肺</w:t>
      </w:r>
      <w:proofErr w:type="spellEnd"/>
    </w:p>
    <w:p w14:paraId="0DA035A0" w14:textId="77777777" w:rsidR="007A29CB" w:rsidRDefault="00000000">
      <w:pPr>
        <w:rPr>
          <w:lang w:eastAsia="zh-CN"/>
        </w:rPr>
      </w:pPr>
      <w:proofErr w:type="spellStart"/>
      <w:r>
        <w:t>腑深微處，鬚眉想像中</w:t>
      </w:r>
      <w:proofErr w:type="spellEnd"/>
      <w:r>
        <w:t>。</w:t>
      </w:r>
      <w:r>
        <w:rPr>
          <w:lang w:eastAsia="zh-CN"/>
        </w:rPr>
        <w:t>革宜占</w:t>
      </w:r>
      <w:r>
        <w:rPr>
          <w:rFonts w:eastAsia="宋体" w:hint="eastAsia"/>
          <w:lang w:eastAsia="zh-CN"/>
        </w:rPr>
        <w:t>《</w:t>
      </w:r>
      <w:r>
        <w:rPr>
          <w:lang w:eastAsia="zh-CN"/>
        </w:rPr>
        <w:t>易。象</w:t>
      </w:r>
      <w:r>
        <w:rPr>
          <w:rFonts w:eastAsia="宋体" w:hint="eastAsia"/>
          <w:lang w:eastAsia="zh-CN"/>
        </w:rPr>
        <w:t>》</w:t>
      </w:r>
      <w:r>
        <w:rPr>
          <w:lang w:eastAsia="zh-CN"/>
        </w:rPr>
        <w:t>，秉可咏</w:t>
      </w:r>
      <w:r>
        <w:rPr>
          <w:rFonts w:eastAsia="宋体" w:hint="eastAsia"/>
          <w:lang w:eastAsia="zh-CN"/>
        </w:rPr>
        <w:t>《</w:t>
      </w:r>
      <w:r>
        <w:rPr>
          <w:lang w:eastAsia="zh-CN"/>
        </w:rPr>
        <w:t>詩。風</w:t>
      </w:r>
      <w:r>
        <w:rPr>
          <w:rFonts w:eastAsia="宋体" w:hint="eastAsia"/>
          <w:lang w:eastAsia="zh-CN"/>
        </w:rPr>
        <w:t>》</w:t>
      </w:r>
      <w:r>
        <w:rPr>
          <w:lang w:eastAsia="zh-CN"/>
        </w:rPr>
        <w:t>。未識神先契，相知跡早融</w:t>
      </w:r>
    </w:p>
    <w:p w14:paraId="5635E66F" w14:textId="77777777" w:rsidR="007A29CB" w:rsidRDefault="00000000">
      <w:proofErr w:type="spellStart"/>
      <w:r>
        <w:t>斷金推友誼，比鐵勵臣忠。灼見欽明聖，毋從誡百工</w:t>
      </w:r>
      <w:proofErr w:type="spellEnd"/>
      <w:r>
        <w:t>。</w:t>
      </w:r>
    </w:p>
    <w:p w14:paraId="6CD609B6" w14:textId="77777777" w:rsidR="007A29CB" w:rsidRDefault="00000000">
      <w:pPr>
        <w:rPr>
          <w:lang w:eastAsia="zh-CN"/>
        </w:rPr>
      </w:pPr>
      <w:r>
        <w:rPr>
          <w:lang w:eastAsia="zh-CN"/>
        </w:rPr>
        <w:t>前題</w:t>
      </w:r>
    </w:p>
    <w:p w14:paraId="6A3F7FB4" w14:textId="77777777" w:rsidR="007A29CB" w:rsidRDefault="00000000">
      <w:pPr>
        <w:rPr>
          <w:lang w:eastAsia="zh-CN"/>
        </w:rPr>
      </w:pPr>
      <w:r>
        <w:rPr>
          <w:lang w:eastAsia="zh-CN"/>
        </w:rPr>
        <w:t>甲士三年别，寅車一夜閒。問誰轅下宿，新自陝東還。</w:t>
      </w:r>
      <w:proofErr w:type="gramStart"/>
      <w:r>
        <w:rPr>
          <w:lang w:eastAsia="zh-CN"/>
        </w:rPr>
        <w:t>戰壘</w:t>
      </w:r>
      <w:proofErr w:type="gramEnd"/>
      <w:r>
        <w:rPr>
          <w:lang w:eastAsia="zh-CN"/>
        </w:rPr>
        <w:t>宵</w:t>
      </w:r>
      <w:proofErr w:type="gramStart"/>
      <w:r>
        <w:rPr>
          <w:lang w:eastAsia="zh-CN"/>
        </w:rPr>
        <w:t>傳</w:t>
      </w:r>
      <w:proofErr w:type="gramEnd"/>
      <w:r>
        <w:rPr>
          <w:lang w:eastAsia="zh-CN"/>
        </w:rPr>
        <w:t>鐸，軍門</w:t>
      </w:r>
      <w:proofErr w:type="gramStart"/>
      <w:r>
        <w:rPr>
          <w:lang w:eastAsia="zh-CN"/>
        </w:rPr>
        <w:t>暮</w:t>
      </w:r>
      <w:proofErr w:type="gramEnd"/>
      <w:r>
        <w:rPr>
          <w:lang w:eastAsia="zh-CN"/>
        </w:rPr>
        <w:t>掩關。伴</w:t>
      </w:r>
    </w:p>
    <w:p w14:paraId="21130E82" w14:textId="77777777" w:rsidR="007A29CB" w:rsidRDefault="00000000">
      <w:pPr>
        <w:rPr>
          <w:lang w:eastAsia="zh-CN"/>
        </w:rPr>
      </w:pPr>
      <w:r>
        <w:rPr>
          <w:lang w:eastAsia="zh-CN"/>
        </w:rPr>
        <w:t>人惟</w:t>
      </w:r>
      <w:proofErr w:type="gramStart"/>
      <w:r>
        <w:rPr>
          <w:lang w:eastAsia="zh-CN"/>
        </w:rPr>
        <w:t>暢</w:t>
      </w:r>
      <w:proofErr w:type="gramEnd"/>
      <w:r>
        <w:rPr>
          <w:lang w:eastAsia="zh-CN"/>
        </w:rPr>
        <w:t>轂，卧轍到前山。</w:t>
      </w:r>
      <w:proofErr w:type="gramStart"/>
      <w:r>
        <w:rPr>
          <w:lang w:eastAsia="zh-CN"/>
        </w:rPr>
        <w:t>藁</w:t>
      </w:r>
      <w:proofErr w:type="gramEnd"/>
      <w:r>
        <w:rPr>
          <w:lang w:eastAsia="zh-CN"/>
        </w:rPr>
        <w:t>鞂重重展，梁輈面面環。</w:t>
      </w:r>
      <w:proofErr w:type="gramStart"/>
      <w:r>
        <w:rPr>
          <w:lang w:eastAsia="zh-CN"/>
        </w:rPr>
        <w:t>鄉心孤枕上</w:t>
      </w:r>
      <w:proofErr w:type="gramEnd"/>
      <w:r>
        <w:rPr>
          <w:lang w:eastAsia="zh-CN"/>
        </w:rPr>
        <w:t>，睡味</w:t>
      </w:r>
      <w:proofErr w:type="gramStart"/>
      <w:r>
        <w:rPr>
          <w:lang w:eastAsia="zh-CN"/>
        </w:rPr>
        <w:t>兩</w:t>
      </w:r>
      <w:proofErr w:type="gramEnd"/>
      <w:r>
        <w:rPr>
          <w:lang w:eastAsia="zh-CN"/>
        </w:rPr>
        <w:t>輪間。好把衣裳</w:t>
      </w:r>
    </w:p>
    <w:p w14:paraId="73205D33" w14:textId="77777777" w:rsidR="007A29CB" w:rsidRDefault="00000000">
      <w:pPr>
        <w:rPr>
          <w:lang w:eastAsia="zh-CN"/>
        </w:rPr>
      </w:pPr>
      <w:r>
        <w:rPr>
          <w:lang w:eastAsia="zh-CN"/>
        </w:rPr>
        <w:t>獻，無須</w:t>
      </w:r>
      <w:proofErr w:type="gramStart"/>
      <w:r>
        <w:rPr>
          <w:lang w:eastAsia="zh-CN"/>
        </w:rPr>
        <w:t>介</w:t>
      </w:r>
      <w:proofErr w:type="gramEnd"/>
      <w:r>
        <w:rPr>
          <w:lang w:eastAsia="zh-CN"/>
        </w:rPr>
        <w:t>胄擐。策</w:t>
      </w:r>
      <w:proofErr w:type="gramStart"/>
      <w:r>
        <w:rPr>
          <w:lang w:eastAsia="zh-CN"/>
        </w:rPr>
        <w:t>勳</w:t>
      </w:r>
      <w:proofErr w:type="gramEnd"/>
      <w:r>
        <w:rPr>
          <w:lang w:eastAsia="zh-CN"/>
        </w:rPr>
        <w:t>先錫命，</w:t>
      </w:r>
      <w:proofErr w:type="gramStart"/>
      <w:r>
        <w:rPr>
          <w:lang w:eastAsia="zh-CN"/>
        </w:rPr>
        <w:t>輿服自天</w:t>
      </w:r>
      <w:proofErr w:type="gramEnd"/>
      <w:r>
        <w:rPr>
          <w:lang w:eastAsia="zh-CN"/>
        </w:rPr>
        <w:t>頒</w:t>
      </w:r>
    </w:p>
    <w:p w14:paraId="3BA474C6" w14:textId="77777777" w:rsidR="007A29CB" w:rsidRDefault="00000000">
      <w:proofErr w:type="spellStart"/>
      <w:r>
        <w:t>賦得王良</w:t>
      </w:r>
      <w:proofErr w:type="spellEnd"/>
    </w:p>
    <w:p w14:paraId="2F20A486" w14:textId="77777777" w:rsidR="007A29CB" w:rsidRDefault="00000000">
      <w:pPr>
        <w:rPr>
          <w:rFonts w:eastAsia="宋体"/>
          <w:lang w:eastAsia="zh-CN"/>
        </w:rPr>
      </w:pPr>
      <w:r>
        <w:rPr>
          <w:rFonts w:eastAsia="宋体" w:hint="eastAsia"/>
          <w:lang w:eastAsia="zh-CN"/>
        </w:rPr>
        <w:t>【</w:t>
      </w:r>
      <w:proofErr w:type="spellStart"/>
      <w:r>
        <w:t>l</w:t>
      </w:r>
      <w:r>
        <w:t>七</w:t>
      </w:r>
      <w:proofErr w:type="spellEnd"/>
      <w:r>
        <w:rPr>
          <w:rFonts w:eastAsia="宋体" w:hint="eastAsia"/>
          <w:lang w:eastAsia="zh-CN"/>
        </w:rPr>
        <w:t>】</w:t>
      </w:r>
    </w:p>
    <w:p w14:paraId="1254854B" w14:textId="77777777" w:rsidR="007A29CB" w:rsidRDefault="00000000">
      <w:proofErr w:type="spellStart"/>
      <w:r>
        <w:t>登車</w:t>
      </w:r>
      <w:proofErr w:type="spellEnd"/>
    </w:p>
    <w:p w14:paraId="4F8A5534" w14:textId="77777777" w:rsidR="007A29CB" w:rsidRDefault="00000000">
      <w:r>
        <w:t>得</w:t>
      </w:r>
      <w:r>
        <w:rPr>
          <w:rFonts w:eastAsia="宋体" w:hint="eastAsia"/>
          <w:lang w:eastAsia="zh-CN"/>
        </w:rPr>
        <w:t>“</w:t>
      </w:r>
      <w:r>
        <w:t>車</w:t>
      </w:r>
      <w:r>
        <w:rPr>
          <w:rFonts w:eastAsia="宋体" w:hint="eastAsia"/>
          <w:lang w:eastAsia="zh-CN"/>
        </w:rPr>
        <w:t>”</w:t>
      </w:r>
      <w:proofErr w:type="spellStart"/>
      <w:r>
        <w:t>字，五言八韻</w:t>
      </w:r>
      <w:proofErr w:type="spellEnd"/>
      <w:r>
        <w:t>。</w:t>
      </w:r>
    </w:p>
    <w:p w14:paraId="08F38642" w14:textId="77777777" w:rsidR="007A29CB" w:rsidRDefault="00000000">
      <w:proofErr w:type="spellStart"/>
      <w:r>
        <w:t>化民猶御馬，爲政比登車。不遇郵無恤，誰能綽有餘。奮衣身踴躍，攬轡意舒徐。駕</w:t>
      </w:r>
      <w:proofErr w:type="spellEnd"/>
    </w:p>
    <w:p w14:paraId="017247B4" w14:textId="77777777" w:rsidR="007A29CB" w:rsidRDefault="00000000">
      <w:pPr>
        <w:rPr>
          <w:lang w:eastAsia="zh-CN"/>
        </w:rPr>
      </w:pPr>
      <w:proofErr w:type="spellStart"/>
      <w:r>
        <w:t>必乘其産馳還相以輿。風聲千里外，電影一鞭初。技本韓哀並，才原造父如</w:t>
      </w:r>
      <w:proofErr w:type="spellEnd"/>
      <w:r>
        <w:t>。</w:t>
      </w:r>
      <w:r>
        <w:rPr>
          <w:lang w:eastAsia="zh-CN"/>
        </w:rPr>
        <w:t>良工名不</w:t>
      </w:r>
    </w:p>
    <w:p w14:paraId="183580EF" w14:textId="77777777" w:rsidR="007A29CB" w:rsidRDefault="00000000">
      <w:pPr>
        <w:rPr>
          <w:lang w:eastAsia="zh-CN"/>
        </w:rPr>
      </w:pPr>
      <w:r>
        <w:rPr>
          <w:lang w:eastAsia="zh-CN"/>
        </w:rPr>
        <w:t>愧，列宿</w:t>
      </w:r>
      <w:proofErr w:type="gramStart"/>
      <w:r>
        <w:rPr>
          <w:lang w:eastAsia="zh-CN"/>
        </w:rPr>
        <w:t>象</w:t>
      </w:r>
      <w:proofErr w:type="gramEnd"/>
      <w:r>
        <w:rPr>
          <w:lang w:eastAsia="zh-CN"/>
        </w:rPr>
        <w:t>非虚。玉輅時巡處，</w:t>
      </w:r>
      <w:proofErr w:type="gramStart"/>
      <w:r>
        <w:rPr>
          <w:lang w:eastAsia="zh-CN"/>
        </w:rPr>
        <w:t>淳</w:t>
      </w:r>
      <w:proofErr w:type="gramEnd"/>
      <w:r>
        <w:rPr>
          <w:lang w:eastAsia="zh-CN"/>
        </w:rPr>
        <w:t>風遍里閭</w:t>
      </w:r>
    </w:p>
    <w:p w14:paraId="57A021AC" w14:textId="77777777" w:rsidR="007A29CB" w:rsidRDefault="00000000">
      <w:pPr>
        <w:rPr>
          <w:lang w:eastAsia="zh-CN"/>
        </w:rPr>
      </w:pPr>
      <w:r>
        <w:rPr>
          <w:lang w:eastAsia="zh-CN"/>
        </w:rPr>
        <w:t>【第</w:t>
      </w:r>
      <w:r>
        <w:rPr>
          <w:lang w:eastAsia="zh-CN"/>
        </w:rPr>
        <w:t>230</w:t>
      </w:r>
      <w:r>
        <w:rPr>
          <w:lang w:eastAsia="zh-CN"/>
        </w:rPr>
        <w:t>页】</w:t>
      </w:r>
    </w:p>
    <w:p w14:paraId="3538A874" w14:textId="77777777" w:rsidR="007A29CB" w:rsidRDefault="00000000">
      <w:pPr>
        <w:rPr>
          <w:lang w:eastAsia="zh-CN"/>
        </w:rPr>
      </w:pPr>
      <w:r>
        <w:rPr>
          <w:lang w:eastAsia="zh-CN"/>
        </w:rPr>
        <w:t>賦得風泉滿清聽得</w:t>
      </w:r>
      <w:r>
        <w:rPr>
          <w:rFonts w:eastAsia="宋体" w:hint="eastAsia"/>
          <w:lang w:eastAsia="zh-CN"/>
        </w:rPr>
        <w:t>“</w:t>
      </w:r>
      <w:r>
        <w:rPr>
          <w:lang w:eastAsia="zh-CN"/>
        </w:rPr>
        <w:t>清</w:t>
      </w:r>
      <w:r>
        <w:rPr>
          <w:rFonts w:eastAsia="宋体" w:hint="eastAsia"/>
          <w:lang w:eastAsia="zh-CN"/>
        </w:rPr>
        <w:t>”</w:t>
      </w:r>
      <w:r>
        <w:rPr>
          <w:lang w:eastAsia="zh-CN"/>
        </w:rPr>
        <w:t>字，五言八韻</w:t>
      </w:r>
      <w:proofErr w:type="gramStart"/>
      <w:r>
        <w:rPr>
          <w:rFonts w:eastAsia="宋体" w:hint="eastAsia"/>
          <w:lang w:eastAsia="zh-CN"/>
        </w:rPr>
        <w:t>【</w:t>
      </w:r>
      <w:proofErr w:type="gramEnd"/>
      <w:r>
        <w:rPr>
          <w:lang w:eastAsia="zh-CN"/>
        </w:rPr>
        <w:t>公。</w:t>
      </w:r>
    </w:p>
    <w:p w14:paraId="59A32795" w14:textId="77777777" w:rsidR="007A29CB" w:rsidRDefault="00000000">
      <w:proofErr w:type="spellStart"/>
      <w:r>
        <w:t>野樹連山暗，流泉澈夜鳴。隨風纔送響，入聽最怡情</w:t>
      </w:r>
      <w:proofErr w:type="spellEnd"/>
      <w:r>
        <w:t>。</w:t>
      </w:r>
      <w:r>
        <w:rPr>
          <w:lang w:eastAsia="zh-CN"/>
        </w:rPr>
        <w:t>院静松生籟，崖高月有聲。</w:t>
      </w:r>
      <w:r>
        <w:t>愛</w:t>
      </w:r>
    </w:p>
    <w:p w14:paraId="633256DE" w14:textId="77777777" w:rsidR="007A29CB" w:rsidRDefault="00000000">
      <w:proofErr w:type="spellStart"/>
      <w:r>
        <w:t>他寒吹滿，助我道心清。㶁㶁波常注，泠泠耳乍盈。嫩涼無限好，幽夢幾回驚。曲折來層</w:t>
      </w:r>
      <w:proofErr w:type="spellEnd"/>
    </w:p>
    <w:p w14:paraId="1D3B7764" w14:textId="77777777" w:rsidR="007A29CB" w:rsidRDefault="00000000">
      <w:proofErr w:type="spellStart"/>
      <w:r>
        <w:t>嶂，潺湲到五更。西園邀睿賞，珠玉瀉昆明</w:t>
      </w:r>
      <w:proofErr w:type="spellEnd"/>
    </w:p>
    <w:p w14:paraId="0D5FEAA8" w14:textId="77777777" w:rsidR="007A29CB" w:rsidRDefault="00000000">
      <w:proofErr w:type="spellStart"/>
      <w:r>
        <w:t>賦得風泉滿清聽</w:t>
      </w:r>
      <w:proofErr w:type="spellEnd"/>
    </w:p>
    <w:p w14:paraId="33B9F2C4" w14:textId="77777777" w:rsidR="007A29CB" w:rsidRDefault="00000000">
      <w:r>
        <w:t>得</w:t>
      </w:r>
      <w:r>
        <w:rPr>
          <w:rFonts w:eastAsia="宋体" w:hint="eastAsia"/>
          <w:lang w:eastAsia="zh-CN"/>
        </w:rPr>
        <w:t>“</w:t>
      </w:r>
      <w:r>
        <w:t>清</w:t>
      </w:r>
      <w:r>
        <w:rPr>
          <w:rFonts w:eastAsia="宋体" w:hint="eastAsia"/>
          <w:lang w:eastAsia="zh-CN"/>
        </w:rPr>
        <w:t>”</w:t>
      </w:r>
      <w:proofErr w:type="spellStart"/>
      <w:r>
        <w:t>字，五言八韻</w:t>
      </w:r>
      <w:proofErr w:type="spellEnd"/>
    </w:p>
    <w:p w14:paraId="7FA32AD5" w14:textId="77777777" w:rsidR="007A29CB" w:rsidRDefault="00000000">
      <w:proofErr w:type="spellStart"/>
      <w:r>
        <w:t>拂座涼先到，披衣更聽明。月依丹嶂出，風與碧泉鳴。爽入千崕滿，音傳萬壑清。每</w:t>
      </w:r>
      <w:proofErr w:type="spellEnd"/>
    </w:p>
    <w:p w14:paraId="31AF2138" w14:textId="77777777" w:rsidR="007A29CB" w:rsidRDefault="00000000">
      <w:pPr>
        <w:rPr>
          <w:lang w:eastAsia="zh-CN"/>
        </w:rPr>
      </w:pPr>
      <w:proofErr w:type="spellStart"/>
      <w:r>
        <w:lastRenderedPageBreak/>
        <w:t>當傾耳處，都是躍波聲。應識池添漲，渾忘漏轉更。半山流水曲，一夜小樓情</w:t>
      </w:r>
      <w:proofErr w:type="spellEnd"/>
      <w:r>
        <w:t>。</w:t>
      </w:r>
      <w:r>
        <w:rPr>
          <w:lang w:eastAsia="zh-CN"/>
        </w:rPr>
        <w:t>玉笛吟還</w:t>
      </w:r>
    </w:p>
    <w:p w14:paraId="269A344B" w14:textId="77777777" w:rsidR="007A29CB" w:rsidRDefault="00000000">
      <w:pPr>
        <w:rPr>
          <w:lang w:eastAsia="zh-CN"/>
        </w:rPr>
      </w:pPr>
      <w:r>
        <w:rPr>
          <w:lang w:eastAsia="zh-CN"/>
        </w:rPr>
        <w:t>似，瑶琴寫未成。南</w:t>
      </w:r>
      <w:proofErr w:type="gramStart"/>
      <w:r>
        <w:rPr>
          <w:lang w:eastAsia="zh-CN"/>
        </w:rPr>
        <w:t>薰</w:t>
      </w:r>
      <w:proofErr w:type="gramEnd"/>
      <w:r>
        <w:rPr>
          <w:lang w:eastAsia="zh-CN"/>
        </w:rPr>
        <w:t>聞雅奏，佳氣繞蓬瀛</w:t>
      </w:r>
    </w:p>
    <w:p w14:paraId="04D4D7A6" w14:textId="77777777" w:rsidR="007A29CB" w:rsidRDefault="00000000">
      <w:proofErr w:type="spellStart"/>
      <w:r>
        <w:t>賦得</w:t>
      </w:r>
      <w:proofErr w:type="gramStart"/>
      <w:r>
        <w:t>春草碧色得</w:t>
      </w:r>
      <w:proofErr w:type="spellEnd"/>
      <w:r>
        <w:rPr>
          <w:rFonts w:eastAsia="宋体" w:hint="eastAsia"/>
          <w:lang w:eastAsia="zh-CN"/>
        </w:rPr>
        <w:t>“</w:t>
      </w:r>
      <w:r>
        <w:t>春</w:t>
      </w:r>
      <w:r>
        <w:rPr>
          <w:rFonts w:eastAsia="宋体" w:hint="eastAsia"/>
          <w:lang w:eastAsia="zh-CN"/>
        </w:rPr>
        <w:t>”</w:t>
      </w:r>
      <w:proofErr w:type="spellStart"/>
      <w:proofErr w:type="gramEnd"/>
      <w:r>
        <w:t>字，五言八韻</w:t>
      </w:r>
      <w:proofErr w:type="spellEnd"/>
    </w:p>
    <w:p w14:paraId="7461A9D5" w14:textId="77777777" w:rsidR="007A29CB" w:rsidRDefault="00000000">
      <w:proofErr w:type="spellStart"/>
      <w:r>
        <w:t>畫出江郎賦，原頭十里春</w:t>
      </w:r>
      <w:proofErr w:type="spellEnd"/>
      <w:r>
        <w:t>。</w:t>
      </w:r>
      <w:r>
        <w:rPr>
          <w:lang w:eastAsia="zh-CN"/>
        </w:rPr>
        <w:t>幾叢黄漸脱，一抹碧初匀。遠岸環如帶，平疇展似茵。</w:t>
      </w:r>
      <w:r>
        <w:t>全</w:t>
      </w:r>
    </w:p>
    <w:p w14:paraId="61BD48DD" w14:textId="77777777" w:rsidR="007A29CB" w:rsidRDefault="00000000">
      <w:pPr>
        <w:rPr>
          <w:lang w:eastAsia="zh-CN"/>
        </w:rPr>
      </w:pPr>
      <w:proofErr w:type="gramStart"/>
      <w:r>
        <w:rPr>
          <w:lang w:eastAsia="zh-CN"/>
        </w:rPr>
        <w:t>憑烟作骨</w:t>
      </w:r>
      <w:proofErr w:type="gramEnd"/>
      <w:r>
        <w:rPr>
          <w:lang w:eastAsia="zh-CN"/>
        </w:rPr>
        <w:t>，半借水爲神。麥隴分光近，</w:t>
      </w:r>
      <w:proofErr w:type="gramStart"/>
      <w:r>
        <w:rPr>
          <w:lang w:eastAsia="zh-CN"/>
        </w:rPr>
        <w:t>楊</w:t>
      </w:r>
      <w:proofErr w:type="gramEnd"/>
      <w:r>
        <w:rPr>
          <w:lang w:eastAsia="zh-CN"/>
        </w:rPr>
        <w:t>園接影頻。山連</w:t>
      </w:r>
      <w:proofErr w:type="gramStart"/>
      <w:r>
        <w:rPr>
          <w:lang w:eastAsia="zh-CN"/>
        </w:rPr>
        <w:t>濃</w:t>
      </w:r>
      <w:proofErr w:type="gramEnd"/>
      <w:r>
        <w:rPr>
          <w:lang w:eastAsia="zh-CN"/>
        </w:rPr>
        <w:t>翠遠，天映蔚藍新。冉冉迷芳</w:t>
      </w:r>
    </w:p>
    <w:p w14:paraId="35A1231F" w14:textId="77777777" w:rsidR="007A29CB" w:rsidRDefault="00000000">
      <w:pPr>
        <w:rPr>
          <w:lang w:eastAsia="zh-CN"/>
        </w:rPr>
      </w:pPr>
      <w:proofErr w:type="gramStart"/>
      <w:r>
        <w:rPr>
          <w:lang w:eastAsia="zh-CN"/>
        </w:rPr>
        <w:t>徑</w:t>
      </w:r>
      <w:proofErr w:type="gramEnd"/>
      <w:r>
        <w:rPr>
          <w:lang w:eastAsia="zh-CN"/>
        </w:rPr>
        <w:t>，微微護軟塵。晚風</w:t>
      </w:r>
      <w:proofErr w:type="gramStart"/>
      <w:r>
        <w:rPr>
          <w:lang w:eastAsia="zh-CN"/>
        </w:rPr>
        <w:t>吹浦急</w:t>
      </w:r>
      <w:proofErr w:type="gramEnd"/>
      <w:r>
        <w:rPr>
          <w:lang w:eastAsia="zh-CN"/>
        </w:rPr>
        <w:t>，何處别離人？</w:t>
      </w:r>
    </w:p>
    <w:p w14:paraId="01CD3821" w14:textId="77777777" w:rsidR="007A29CB" w:rsidRDefault="00000000">
      <w:pPr>
        <w:rPr>
          <w:lang w:eastAsia="zh-CN"/>
        </w:rPr>
      </w:pPr>
      <w:r>
        <w:rPr>
          <w:lang w:eastAsia="zh-CN"/>
        </w:rPr>
        <w:t>【第</w:t>
      </w:r>
      <w:r>
        <w:rPr>
          <w:lang w:eastAsia="zh-CN"/>
        </w:rPr>
        <w:t>231</w:t>
      </w:r>
      <w:r>
        <w:rPr>
          <w:lang w:eastAsia="zh-CN"/>
        </w:rPr>
        <w:t>页】</w:t>
      </w:r>
    </w:p>
    <w:p w14:paraId="38EEF1A0" w14:textId="77777777" w:rsidR="007A29CB" w:rsidRDefault="00000000">
      <w:pPr>
        <w:rPr>
          <w:lang w:eastAsia="zh-CN"/>
        </w:rPr>
      </w:pPr>
      <w:r>
        <w:rPr>
          <w:lang w:eastAsia="zh-CN"/>
        </w:rPr>
        <w:t>賦得密雨如散絲得</w:t>
      </w:r>
      <w:r>
        <w:rPr>
          <w:rFonts w:eastAsia="宋体" w:hint="eastAsia"/>
          <w:lang w:eastAsia="zh-CN"/>
        </w:rPr>
        <w:t>“</w:t>
      </w:r>
      <w:r>
        <w:rPr>
          <w:lang w:eastAsia="zh-CN"/>
        </w:rPr>
        <w:t>斜</w:t>
      </w:r>
      <w:r>
        <w:rPr>
          <w:rFonts w:eastAsia="宋体" w:hint="eastAsia"/>
          <w:lang w:eastAsia="zh-CN"/>
        </w:rPr>
        <w:t>”</w:t>
      </w:r>
      <w:r>
        <w:rPr>
          <w:lang w:eastAsia="zh-CN"/>
        </w:rPr>
        <w:t>字，五言八韻。</w:t>
      </w:r>
    </w:p>
    <w:p w14:paraId="41B86457" w14:textId="77777777" w:rsidR="007A29CB" w:rsidRDefault="00000000">
      <w:proofErr w:type="spellStart"/>
      <w:r>
        <w:t>乍望疑非雨，輕絲萬縷賒。灑來偏陸續，垂處更交加。蹙水俱如練，縈窗恰似紗。線</w:t>
      </w:r>
      <w:proofErr w:type="spellEnd"/>
    </w:p>
    <w:p w14:paraId="59EE2696" w14:textId="77777777" w:rsidR="007A29CB" w:rsidRDefault="00000000">
      <w:proofErr w:type="spellStart"/>
      <w:r>
        <w:t>添千樹柳，錦染一林花。織恐鶯梭濕，裁宜燕剪斜。縠開應帶霧，綺散不關霞。漠漠籠漁</w:t>
      </w:r>
      <w:proofErr w:type="spellEnd"/>
    </w:p>
    <w:p w14:paraId="204B1F30" w14:textId="77777777" w:rsidR="007A29CB" w:rsidRDefault="00000000">
      <w:proofErr w:type="spellStart"/>
      <w:r>
        <w:t>舍霏霏入酒家。景陽工體物，秀句最堪誇</w:t>
      </w:r>
      <w:proofErr w:type="spellEnd"/>
    </w:p>
    <w:p w14:paraId="7CF82DFB" w14:textId="77777777" w:rsidR="007A29CB" w:rsidRDefault="00000000">
      <w:proofErr w:type="spellStart"/>
      <w:r>
        <w:t>賦得柳塘春水漫得</w:t>
      </w:r>
      <w:proofErr w:type="spellEnd"/>
      <w:r>
        <w:rPr>
          <w:rFonts w:eastAsia="宋体" w:hint="eastAsia"/>
          <w:lang w:eastAsia="zh-CN"/>
        </w:rPr>
        <w:t>“</w:t>
      </w:r>
      <w:r>
        <w:t>平</w:t>
      </w:r>
      <w:r>
        <w:rPr>
          <w:rFonts w:eastAsia="宋体" w:hint="eastAsia"/>
          <w:lang w:eastAsia="zh-CN"/>
        </w:rPr>
        <w:t>”</w:t>
      </w:r>
      <w:proofErr w:type="spellStart"/>
      <w:r>
        <w:t>字，五言八韻</w:t>
      </w:r>
      <w:proofErr w:type="spellEnd"/>
    </w:p>
    <w:p w14:paraId="5808E334" w14:textId="77777777" w:rsidR="007A29CB" w:rsidRDefault="00000000">
      <w:proofErr w:type="spellStart"/>
      <w:r>
        <w:t>好雨連番足，芳塘幾處盈。柳輕隨浪動，水漫與隄平。綬拂橋邊濕，絲垂鏡裏明。舊</w:t>
      </w:r>
      <w:proofErr w:type="spellEnd"/>
    </w:p>
    <w:p w14:paraId="680126D1" w14:textId="77777777" w:rsidR="007A29CB" w:rsidRDefault="00000000">
      <w:pPr>
        <w:rPr>
          <w:lang w:eastAsia="zh-CN"/>
        </w:rPr>
      </w:pPr>
      <w:r>
        <w:rPr>
          <w:lang w:eastAsia="zh-CN"/>
        </w:rPr>
        <w:t>痕連草没，新緑</w:t>
      </w:r>
      <w:proofErr w:type="gramStart"/>
      <w:r>
        <w:rPr>
          <w:lang w:eastAsia="zh-CN"/>
        </w:rPr>
        <w:t>帶</w:t>
      </w:r>
      <w:proofErr w:type="gramEnd"/>
      <w:r>
        <w:rPr>
          <w:lang w:eastAsia="zh-CN"/>
        </w:rPr>
        <w:t>烟生。漠漠看飛鷺，咬咬聽</w:t>
      </w:r>
      <w:proofErr w:type="gramStart"/>
      <w:r>
        <w:rPr>
          <w:lang w:eastAsia="zh-CN"/>
        </w:rPr>
        <w:t>囀</w:t>
      </w:r>
      <w:proofErr w:type="gramEnd"/>
      <w:r>
        <w:rPr>
          <w:lang w:eastAsia="zh-CN"/>
        </w:rPr>
        <w:t>鶯。船如天上坐，人在畫中行。</w:t>
      </w:r>
      <w:proofErr w:type="gramStart"/>
      <w:r>
        <w:rPr>
          <w:lang w:eastAsia="zh-CN"/>
        </w:rPr>
        <w:t>倒漾吹</w:t>
      </w:r>
      <w:proofErr w:type="gramEnd"/>
      <w:r>
        <w:rPr>
          <w:lang w:eastAsia="zh-CN"/>
        </w:rPr>
        <w:t>花</w:t>
      </w:r>
    </w:p>
    <w:p w14:paraId="0F3B1378" w14:textId="77777777" w:rsidR="007A29CB" w:rsidRDefault="00000000">
      <w:pPr>
        <w:rPr>
          <w:lang w:eastAsia="zh-CN"/>
        </w:rPr>
      </w:pPr>
      <w:r>
        <w:rPr>
          <w:lang w:eastAsia="zh-CN"/>
        </w:rPr>
        <w:t>影，徐添瀉碧聲。鳳池春</w:t>
      </w:r>
      <w:proofErr w:type="gramStart"/>
      <w:r>
        <w:rPr>
          <w:lang w:eastAsia="zh-CN"/>
        </w:rPr>
        <w:t>樹</w:t>
      </w:r>
      <w:proofErr w:type="gramEnd"/>
      <w:r>
        <w:rPr>
          <w:lang w:eastAsia="zh-CN"/>
        </w:rPr>
        <w:t>滿，潄玉到蓬</w:t>
      </w:r>
      <w:proofErr w:type="gramStart"/>
      <w:r>
        <w:rPr>
          <w:lang w:eastAsia="zh-CN"/>
        </w:rPr>
        <w:t>瀛</w:t>
      </w:r>
      <w:proofErr w:type="gramEnd"/>
    </w:p>
    <w:p w14:paraId="68669984" w14:textId="77777777" w:rsidR="007A29CB" w:rsidRDefault="00000000">
      <w:proofErr w:type="spellStart"/>
      <w:r>
        <w:t>賦得雨息雲猶漬得</w:t>
      </w:r>
      <w:proofErr w:type="spellEnd"/>
      <w:r>
        <w:rPr>
          <w:rFonts w:eastAsia="宋体" w:hint="eastAsia"/>
          <w:lang w:eastAsia="zh-CN"/>
        </w:rPr>
        <w:t>“</w:t>
      </w:r>
      <w:r>
        <w:t>遊</w:t>
      </w:r>
      <w:r>
        <w:rPr>
          <w:rFonts w:eastAsia="宋体" w:hint="eastAsia"/>
          <w:lang w:eastAsia="zh-CN"/>
        </w:rPr>
        <w:t>”</w:t>
      </w:r>
      <w:r>
        <w:t>字</w:t>
      </w:r>
    </w:p>
    <w:p w14:paraId="431C3C43" w14:textId="77777777" w:rsidR="007A29CB" w:rsidRDefault="00000000">
      <w:proofErr w:type="spellStart"/>
      <w:r>
        <w:t>山外雲光滿，天邊雨氣收。廉纖聽已息，漸漬潤還留</w:t>
      </w:r>
      <w:proofErr w:type="spellEnd"/>
      <w:r>
        <w:t>。</w:t>
      </w:r>
      <w:r>
        <w:rPr>
          <w:lang w:eastAsia="zh-CN"/>
        </w:rPr>
        <w:t>屐齒聲初歇，簷牙静不流。</w:t>
      </w:r>
      <w:r>
        <w:t>低</w:t>
      </w:r>
    </w:p>
    <w:p w14:paraId="2D40B1FB" w14:textId="77777777" w:rsidR="007A29CB" w:rsidRDefault="00000000">
      <w:pPr>
        <w:rPr>
          <w:lang w:eastAsia="zh-CN"/>
        </w:rPr>
      </w:pPr>
      <w:proofErr w:type="spellStart"/>
      <w:r>
        <w:t>空猶淰淰，臨水共浮浮。帶濕濃於墨，含滋碧似油。晚虹方飲澗，晴樹共遮樓</w:t>
      </w:r>
      <w:proofErr w:type="spellEnd"/>
      <w:r>
        <w:t>。</w:t>
      </w:r>
      <w:r>
        <w:rPr>
          <w:lang w:eastAsia="zh-CN"/>
        </w:rPr>
        <w:t>詩興推希</w:t>
      </w:r>
    </w:p>
    <w:p w14:paraId="25F8A348" w14:textId="77777777" w:rsidR="007A29CB" w:rsidRDefault="00000000">
      <w:pPr>
        <w:rPr>
          <w:lang w:eastAsia="zh-CN"/>
        </w:rPr>
      </w:pPr>
      <w:r>
        <w:rPr>
          <w:lang w:eastAsia="zh-CN"/>
        </w:rPr>
        <w:t>範</w:t>
      </w:r>
    </w:p>
    <w:p w14:paraId="4E9CC45E" w14:textId="77777777" w:rsidR="007A29CB" w:rsidRDefault="00000000">
      <w:pPr>
        <w:rPr>
          <w:lang w:eastAsia="zh-CN"/>
        </w:rPr>
      </w:pPr>
      <w:r>
        <w:rPr>
          <w:lang w:eastAsia="zh-CN"/>
        </w:rPr>
        <w:t>風光咏</w:t>
      </w:r>
      <w:proofErr w:type="gramStart"/>
      <w:r>
        <w:rPr>
          <w:lang w:eastAsia="zh-CN"/>
        </w:rPr>
        <w:t>樂</w:t>
      </w:r>
      <w:proofErr w:type="gramEnd"/>
      <w:r>
        <w:rPr>
          <w:lang w:eastAsia="zh-CN"/>
        </w:rPr>
        <w:t>遊。何如膏</w:t>
      </w:r>
      <w:proofErr w:type="gramStart"/>
      <w:r>
        <w:rPr>
          <w:lang w:eastAsia="zh-CN"/>
        </w:rPr>
        <w:t>澤</w:t>
      </w:r>
      <w:proofErr w:type="gramEnd"/>
      <w:r>
        <w:rPr>
          <w:lang w:eastAsia="zh-CN"/>
        </w:rPr>
        <w:t>布，干吕迓天庥</w:t>
      </w:r>
    </w:p>
    <w:p w14:paraId="6F26215D" w14:textId="77777777" w:rsidR="007A29CB" w:rsidRDefault="00000000">
      <w:pPr>
        <w:rPr>
          <w:lang w:eastAsia="zh-CN"/>
        </w:rPr>
      </w:pPr>
      <w:r>
        <w:rPr>
          <w:lang w:eastAsia="zh-CN"/>
        </w:rPr>
        <w:t>【第</w:t>
      </w:r>
      <w:r>
        <w:rPr>
          <w:lang w:eastAsia="zh-CN"/>
        </w:rPr>
        <w:t>232</w:t>
      </w:r>
      <w:r>
        <w:rPr>
          <w:lang w:eastAsia="zh-CN"/>
        </w:rPr>
        <w:t>页】</w:t>
      </w:r>
    </w:p>
    <w:p w14:paraId="24DAD71C" w14:textId="77777777" w:rsidR="007A29CB" w:rsidRDefault="00000000">
      <w:pPr>
        <w:rPr>
          <w:lang w:eastAsia="zh-CN"/>
        </w:rPr>
      </w:pPr>
      <w:r>
        <w:rPr>
          <w:lang w:eastAsia="zh-CN"/>
        </w:rPr>
        <w:t>賦得不貪爲寶得</w:t>
      </w:r>
      <w:r>
        <w:rPr>
          <w:rFonts w:eastAsia="宋体" w:hint="eastAsia"/>
          <w:lang w:eastAsia="zh-CN"/>
        </w:rPr>
        <w:t>“</w:t>
      </w:r>
      <w:r>
        <w:rPr>
          <w:lang w:eastAsia="zh-CN"/>
        </w:rPr>
        <w:t>廉</w:t>
      </w:r>
      <w:r>
        <w:rPr>
          <w:rFonts w:eastAsia="宋体" w:hint="eastAsia"/>
          <w:lang w:eastAsia="zh-CN"/>
        </w:rPr>
        <w:t>”</w:t>
      </w:r>
      <w:r>
        <w:rPr>
          <w:lang w:eastAsia="zh-CN"/>
        </w:rPr>
        <w:t>字，五言八韻。</w:t>
      </w:r>
    </w:p>
    <w:p w14:paraId="7A7B1D6B" w14:textId="77777777" w:rsidR="007A29CB" w:rsidRDefault="00000000">
      <w:proofErr w:type="spellStart"/>
      <w:r>
        <w:t>漫説懷中璧，奇珍十瑴添。豈知求貴寶，只在守清廉。自有珪璋望，寧須肉好兼。握</w:t>
      </w:r>
      <w:proofErr w:type="spellEnd"/>
    </w:p>
    <w:p w14:paraId="60248050" w14:textId="77777777" w:rsidR="007A29CB" w:rsidRDefault="00000000">
      <w:proofErr w:type="spellStart"/>
      <w:r>
        <w:lastRenderedPageBreak/>
        <w:t>瑜思共守，求玉笑無厭。太璞完非易，微瑕去必嚴。席珍誠不愧，被褐又何嫌。聖主躬先</w:t>
      </w:r>
      <w:proofErr w:type="spellEnd"/>
    </w:p>
    <w:p w14:paraId="735B735F" w14:textId="77777777" w:rsidR="007A29CB" w:rsidRDefault="00000000">
      <w:proofErr w:type="spellStart"/>
      <w:r>
        <w:t>飭，純臣德可覘。嘉言思</w:t>
      </w:r>
      <w:proofErr w:type="spellEnd"/>
      <w:r>
        <w:rPr>
          <w:rFonts w:eastAsia="宋体" w:hint="eastAsia"/>
          <w:lang w:eastAsia="zh-CN"/>
        </w:rPr>
        <w:t>《</w:t>
      </w:r>
      <w:proofErr w:type="spellStart"/>
      <w:r>
        <w:t>子罕</w:t>
      </w:r>
      <w:proofErr w:type="spellEnd"/>
      <w:r>
        <w:rPr>
          <w:rFonts w:eastAsia="宋体" w:hint="eastAsia"/>
          <w:lang w:eastAsia="zh-CN"/>
        </w:rPr>
        <w:t>》</w:t>
      </w:r>
      <w:proofErr w:type="spellStart"/>
      <w:r>
        <w:t>Alol</w:t>
      </w:r>
      <w:r>
        <w:t>，聊以代鍼砭</w:t>
      </w:r>
      <w:proofErr w:type="spellEnd"/>
      <w:r>
        <w:t>。</w:t>
      </w:r>
    </w:p>
    <w:p w14:paraId="1665FC73" w14:textId="77777777" w:rsidR="007A29CB" w:rsidRDefault="00000000">
      <w:proofErr w:type="spellStart"/>
      <w:r>
        <w:t>賦得平秩南訛</w:t>
      </w:r>
      <w:proofErr w:type="spellEnd"/>
    </w:p>
    <w:p w14:paraId="619281D8" w14:textId="77777777" w:rsidR="007A29CB" w:rsidRDefault="00000000">
      <w:r>
        <w:t>得</w:t>
      </w:r>
      <w:r>
        <w:rPr>
          <w:rFonts w:eastAsia="宋体" w:hint="eastAsia"/>
          <w:lang w:eastAsia="zh-CN"/>
        </w:rPr>
        <w:t>“</w:t>
      </w:r>
      <w:r>
        <w:t>南</w:t>
      </w:r>
      <w:r>
        <w:rPr>
          <w:rFonts w:eastAsia="宋体" w:hint="eastAsia"/>
          <w:lang w:eastAsia="zh-CN"/>
        </w:rPr>
        <w:t>”</w:t>
      </w:r>
      <w:r>
        <w:t>字。</w:t>
      </w:r>
    </w:p>
    <w:p w14:paraId="4C8C32E7" w14:textId="77777777" w:rsidR="007A29CB" w:rsidRDefault="00000000">
      <w:proofErr w:type="spellStart"/>
      <w:r>
        <w:t>毖祀壇居北，疇咨地宅南。調元逢日至，贊化與天參。清露荷珠點，薰風柳線含。榴</w:t>
      </w:r>
      <w:proofErr w:type="spellEnd"/>
    </w:p>
    <w:p w14:paraId="3989B64A" w14:textId="77777777" w:rsidR="007A29CB" w:rsidRDefault="00000000">
      <w:proofErr w:type="spellStart"/>
      <w:r>
        <w:t>邊影霞燦，蒲外雨聲酣。繡陌晴登黍，芳畦曉灌藍。食瓜懸甲令，曬麥課丁男。豆實方陳</w:t>
      </w:r>
      <w:proofErr w:type="spellEnd"/>
    </w:p>
    <w:p w14:paraId="7322FDB6" w14:textId="77777777" w:rsidR="007A29CB" w:rsidRDefault="00000000">
      <w:proofErr w:type="spellStart"/>
      <w:r>
        <w:t>四，蘭湯已浴三。人時隆敬敷，薄海荷恩覃</w:t>
      </w:r>
      <w:proofErr w:type="spellEnd"/>
      <w:proofErr w:type="gramStart"/>
      <w:r>
        <w:t>。</w:t>
      </w:r>
      <w:r>
        <w:rPr>
          <w:rFonts w:eastAsia="宋体" w:hint="eastAsia"/>
          <w:lang w:eastAsia="zh-CN"/>
        </w:rPr>
        <w:t>“</w:t>
      </w:r>
      <w:proofErr w:type="spellStart"/>
      <w:proofErr w:type="gramEnd"/>
      <w:r>
        <w:t>食瓜</w:t>
      </w:r>
      <w:proofErr w:type="spellEnd"/>
      <w:r>
        <w:rPr>
          <w:rFonts w:eastAsia="宋体" w:hint="eastAsia"/>
          <w:lang w:eastAsia="zh-CN"/>
        </w:rPr>
        <w:t>”</w:t>
      </w:r>
      <w:proofErr w:type="spellStart"/>
      <w:r>
        <w:t>二字出</w:t>
      </w:r>
      <w:proofErr w:type="spellEnd"/>
      <w:r>
        <w:rPr>
          <w:rFonts w:eastAsia="宋体" w:hint="eastAsia"/>
          <w:lang w:eastAsia="zh-CN"/>
        </w:rPr>
        <w:t>《</w:t>
      </w:r>
      <w:proofErr w:type="spellStart"/>
      <w:r>
        <w:t>夏小正</w:t>
      </w:r>
      <w:proofErr w:type="spellEnd"/>
      <w:r>
        <w:rPr>
          <w:rFonts w:eastAsia="宋体" w:hint="eastAsia"/>
          <w:lang w:eastAsia="zh-CN"/>
        </w:rPr>
        <w:t>》</w:t>
      </w:r>
      <w:r>
        <w:t>，</w:t>
      </w:r>
      <w:proofErr w:type="spellStart"/>
      <w:r>
        <w:t>恐人悮以爲</w:t>
      </w:r>
      <w:proofErr w:type="spellEnd"/>
      <w:r>
        <w:rPr>
          <w:rFonts w:eastAsia="宋体" w:hint="eastAsia"/>
          <w:lang w:eastAsia="zh-CN"/>
        </w:rPr>
        <w:t>“</w:t>
      </w:r>
      <w:proofErr w:type="spellStart"/>
      <w:r>
        <w:t>七月食瓜</w:t>
      </w:r>
      <w:proofErr w:type="spellEnd"/>
      <w:r>
        <w:rPr>
          <w:rFonts w:eastAsia="宋体" w:hint="eastAsia"/>
          <w:lang w:eastAsia="zh-CN"/>
        </w:rPr>
        <w:t>”</w:t>
      </w:r>
      <w:proofErr w:type="spellStart"/>
      <w:r>
        <w:t>則易以</w:t>
      </w:r>
      <w:proofErr w:type="spellEnd"/>
      <w:r>
        <w:rPr>
          <w:rFonts w:eastAsia="宋体" w:hint="eastAsia"/>
          <w:lang w:eastAsia="zh-CN"/>
        </w:rPr>
        <w:t>“</w:t>
      </w:r>
      <w:r>
        <w:t>羞</w:t>
      </w:r>
    </w:p>
    <w:p w14:paraId="206C1E3D" w14:textId="77777777" w:rsidR="007A29CB" w:rsidRDefault="00000000">
      <w:proofErr w:type="spellStart"/>
      <w:r>
        <w:t>桃三字可也</w:t>
      </w:r>
      <w:proofErr w:type="spellEnd"/>
      <w:r>
        <w:t>。</w:t>
      </w:r>
    </w:p>
    <w:p w14:paraId="6ED0CC05" w14:textId="77777777" w:rsidR="007A29CB" w:rsidRDefault="00000000">
      <w:proofErr w:type="spellStart"/>
      <w:r>
        <w:t>賦</w:t>
      </w:r>
      <w:proofErr w:type="gramStart"/>
      <w:r>
        <w:t>得律中蕤</w:t>
      </w:r>
      <w:proofErr w:type="gramEnd"/>
      <w:r>
        <w:t>賓得</w:t>
      </w:r>
      <w:proofErr w:type="spellEnd"/>
      <w:r>
        <w:rPr>
          <w:rFonts w:eastAsia="宋体" w:hint="eastAsia"/>
          <w:lang w:eastAsia="zh-CN"/>
        </w:rPr>
        <w:t>“</w:t>
      </w:r>
      <w:r>
        <w:t>賓</w:t>
      </w:r>
      <w:r>
        <w:rPr>
          <w:rFonts w:eastAsia="宋体" w:hint="eastAsia"/>
          <w:lang w:eastAsia="zh-CN"/>
        </w:rPr>
        <w:t>”</w:t>
      </w:r>
      <w:proofErr w:type="spellStart"/>
      <w:r>
        <w:t>字，五言八韻</w:t>
      </w:r>
      <w:proofErr w:type="spellEnd"/>
    </w:p>
    <w:p w14:paraId="5B2FCF0E" w14:textId="77777777" w:rsidR="007A29CB" w:rsidRDefault="00000000">
      <w:proofErr w:type="spellStart"/>
      <w:r>
        <w:t>聖主聲爲律調陽重撫辰</w:t>
      </w:r>
      <w:proofErr w:type="spellEnd"/>
      <w:r>
        <w:t>。</w:t>
      </w:r>
      <w:r>
        <w:rPr>
          <w:lang w:eastAsia="zh-CN"/>
        </w:rPr>
        <w:t>序方臨仲夏韻已叶蕤賓。鍾益三分滿筩裁六寸匀。</w:t>
      </w:r>
      <w:r>
        <w:t>獻</w:t>
      </w:r>
    </w:p>
    <w:p w14:paraId="54273403" w14:textId="77777777" w:rsidR="007A29CB" w:rsidRDefault="00000000">
      <w:pPr>
        <w:rPr>
          <w:lang w:eastAsia="zh-CN"/>
        </w:rPr>
      </w:pPr>
      <w:proofErr w:type="spellStart"/>
      <w:r>
        <w:t>酬昭燕享，繼養助鴻鈞。蒲外風吹晚，榴邊雨潤晨</w:t>
      </w:r>
      <w:proofErr w:type="spellEnd"/>
      <w:r>
        <w:t>。</w:t>
      </w:r>
      <w:r>
        <w:rPr>
          <w:lang w:eastAsia="zh-CN"/>
        </w:rPr>
        <w:t>旋宫開大吕，緹室問伶倫。時燠天休</w:t>
      </w:r>
    </w:p>
    <w:p w14:paraId="7F032E74" w14:textId="77777777" w:rsidR="007A29CB" w:rsidRDefault="00000000">
      <w:pPr>
        <w:rPr>
          <w:lang w:eastAsia="zh-CN"/>
        </w:rPr>
      </w:pPr>
      <w:proofErr w:type="gramStart"/>
      <w:r>
        <w:rPr>
          <w:lang w:eastAsia="zh-CN"/>
        </w:rPr>
        <w:t>溥</w:t>
      </w:r>
      <w:proofErr w:type="gramEnd"/>
      <w:r>
        <w:rPr>
          <w:lang w:eastAsia="zh-CN"/>
        </w:rPr>
        <w:t>，長赢物候新。北郊陳廣</w:t>
      </w:r>
      <w:proofErr w:type="gramStart"/>
      <w:r>
        <w:rPr>
          <w:lang w:eastAsia="zh-CN"/>
        </w:rPr>
        <w:t>樂</w:t>
      </w:r>
      <w:proofErr w:type="gramEnd"/>
      <w:r>
        <w:rPr>
          <w:lang w:eastAsia="zh-CN"/>
        </w:rPr>
        <w:t>，</w:t>
      </w:r>
      <w:proofErr w:type="gramStart"/>
      <w:r>
        <w:rPr>
          <w:lang w:eastAsia="zh-CN"/>
        </w:rPr>
        <w:t>和奏靖神人</w:t>
      </w:r>
      <w:proofErr w:type="gramEnd"/>
    </w:p>
    <w:p w14:paraId="381A1067" w14:textId="77777777" w:rsidR="007A29CB" w:rsidRDefault="00000000">
      <w:pPr>
        <w:rPr>
          <w:lang w:eastAsia="zh-CN"/>
        </w:rPr>
      </w:pPr>
      <w:r>
        <w:rPr>
          <w:lang w:eastAsia="zh-CN"/>
        </w:rPr>
        <w:t>【第</w:t>
      </w:r>
      <w:r>
        <w:rPr>
          <w:lang w:eastAsia="zh-CN"/>
        </w:rPr>
        <w:t>233</w:t>
      </w:r>
      <w:r>
        <w:rPr>
          <w:lang w:eastAsia="zh-CN"/>
        </w:rPr>
        <w:t>页】</w:t>
      </w:r>
    </w:p>
    <w:p w14:paraId="5AF4076C" w14:textId="77777777" w:rsidR="007A29CB" w:rsidRDefault="00000000">
      <w:pPr>
        <w:rPr>
          <w:lang w:eastAsia="zh-CN"/>
        </w:rPr>
      </w:pPr>
      <w:r>
        <w:rPr>
          <w:lang w:eastAsia="zh-CN"/>
        </w:rPr>
        <w:t>賦得平静如水得</w:t>
      </w:r>
      <w:r>
        <w:rPr>
          <w:rFonts w:eastAsia="宋体" w:hint="eastAsia"/>
          <w:lang w:eastAsia="zh-CN"/>
        </w:rPr>
        <w:t>“</w:t>
      </w:r>
      <w:r>
        <w:rPr>
          <w:lang w:eastAsia="zh-CN"/>
        </w:rPr>
        <w:t>平</w:t>
      </w:r>
      <w:r>
        <w:rPr>
          <w:rFonts w:eastAsia="宋体" w:hint="eastAsia"/>
          <w:lang w:eastAsia="zh-CN"/>
        </w:rPr>
        <w:t>”</w:t>
      </w:r>
      <w:r>
        <w:rPr>
          <w:lang w:eastAsia="zh-CN"/>
        </w:rPr>
        <w:t>字、五言八韻。</w:t>
      </w:r>
    </w:p>
    <w:p w14:paraId="5ECDA96D" w14:textId="77777777" w:rsidR="007A29CB" w:rsidRDefault="00000000">
      <w:proofErr w:type="spellStart"/>
      <w:r>
        <w:t>尚義欽皇度，無私協物情。恩波欣浩蕩，德水驗公平。湛若淵之静，沖然坎不</w:t>
      </w:r>
      <w:proofErr w:type="spellEnd"/>
    </w:p>
    <w:p w14:paraId="12E9A9B8" w14:textId="77777777" w:rsidR="007A29CB" w:rsidRDefault="00000000">
      <w:r>
        <w:t>盈</w:t>
      </w:r>
    </w:p>
    <w:p w14:paraId="2920B9A2" w14:textId="77777777" w:rsidR="007A29CB" w:rsidRDefault="00000000">
      <w:pPr>
        <w:rPr>
          <w:lang w:eastAsia="zh-CN"/>
        </w:rPr>
      </w:pPr>
      <w:proofErr w:type="spellStart"/>
      <w:r>
        <w:t>矯性逾君子，澹源自聖清。止止中流定，安安上善成</w:t>
      </w:r>
      <w:proofErr w:type="spellEnd"/>
      <w:r>
        <w:t>。</w:t>
      </w:r>
      <w:r>
        <w:rPr>
          <w:lang w:eastAsia="zh-CN"/>
        </w:rPr>
        <w:t>泳涵機順協，澄叙鑑空</w:t>
      </w:r>
    </w:p>
    <w:p w14:paraId="677E41C2" w14:textId="77777777" w:rsidR="007A29CB" w:rsidRDefault="00000000">
      <w:pPr>
        <w:rPr>
          <w:lang w:eastAsia="zh-CN"/>
        </w:rPr>
      </w:pPr>
      <w:r>
        <w:rPr>
          <w:lang w:eastAsia="zh-CN"/>
        </w:rPr>
        <w:t>明。漸被民風正，</w:t>
      </w:r>
      <w:proofErr w:type="gramStart"/>
      <w:r>
        <w:rPr>
          <w:lang w:eastAsia="zh-CN"/>
        </w:rPr>
        <w:t>朝宗帝治</w:t>
      </w:r>
      <w:proofErr w:type="gramEnd"/>
      <w:r>
        <w:rPr>
          <w:lang w:eastAsia="zh-CN"/>
        </w:rPr>
        <w:t>亨。臣心思則效，修潔共輸誠</w:t>
      </w:r>
    </w:p>
    <w:p w14:paraId="71AD9B5F" w14:textId="77777777" w:rsidR="007A29CB" w:rsidRDefault="00000000">
      <w:proofErr w:type="spellStart"/>
      <w:r>
        <w:t>賦得平疇交遠風</w:t>
      </w:r>
      <w:proofErr w:type="spellEnd"/>
    </w:p>
    <w:p w14:paraId="2C2E7AEE" w14:textId="77777777" w:rsidR="007A29CB" w:rsidRDefault="00000000">
      <w:r>
        <w:t>得</w:t>
      </w:r>
      <w:r>
        <w:rPr>
          <w:rFonts w:eastAsia="宋体" w:hint="eastAsia"/>
          <w:lang w:eastAsia="zh-CN"/>
        </w:rPr>
        <w:t>“</w:t>
      </w:r>
      <w:r>
        <w:t>陶</w:t>
      </w:r>
      <w:r>
        <w:rPr>
          <w:rFonts w:eastAsia="宋体" w:hint="eastAsia"/>
          <w:lang w:eastAsia="zh-CN"/>
        </w:rPr>
        <w:t>”</w:t>
      </w:r>
      <w:proofErr w:type="spellStart"/>
      <w:r>
        <w:t>字，五言八韻</w:t>
      </w:r>
      <w:proofErr w:type="spellEnd"/>
      <w:r>
        <w:t>。</w:t>
      </w:r>
    </w:p>
    <w:p w14:paraId="0E2EDA33" w14:textId="77777777" w:rsidR="007A29CB" w:rsidRDefault="00000000">
      <w:pPr>
        <w:rPr>
          <w:lang w:eastAsia="zh-CN"/>
        </w:rPr>
      </w:pPr>
      <w:r>
        <w:rPr>
          <w:lang w:eastAsia="zh-CN"/>
        </w:rPr>
        <w:t>解</w:t>
      </w:r>
      <w:proofErr w:type="gramStart"/>
      <w:r>
        <w:rPr>
          <w:lang w:eastAsia="zh-CN"/>
        </w:rPr>
        <w:t>愠</w:t>
      </w:r>
      <w:proofErr w:type="gramEnd"/>
      <w:r>
        <w:rPr>
          <w:lang w:eastAsia="zh-CN"/>
        </w:rPr>
        <w:t>欽虞</w:t>
      </w:r>
      <w:proofErr w:type="gramStart"/>
      <w:r>
        <w:rPr>
          <w:lang w:eastAsia="zh-CN"/>
        </w:rPr>
        <w:t>陛</w:t>
      </w:r>
      <w:proofErr w:type="gramEnd"/>
      <w:r>
        <w:rPr>
          <w:lang w:eastAsia="zh-CN"/>
        </w:rPr>
        <w:t>，</w:t>
      </w:r>
      <w:proofErr w:type="gramStart"/>
      <w:r>
        <w:rPr>
          <w:lang w:eastAsia="zh-CN"/>
        </w:rPr>
        <w:t>薰</w:t>
      </w:r>
      <w:proofErr w:type="gramEnd"/>
      <w:r>
        <w:rPr>
          <w:lang w:eastAsia="zh-CN"/>
        </w:rPr>
        <w:t>風五日遭。</w:t>
      </w:r>
      <w:proofErr w:type="gramStart"/>
      <w:r>
        <w:rPr>
          <w:lang w:eastAsia="zh-CN"/>
        </w:rPr>
        <w:t>翠痕添</w:t>
      </w:r>
      <w:proofErr w:type="gramEnd"/>
      <w:r>
        <w:rPr>
          <w:lang w:eastAsia="zh-CN"/>
        </w:rPr>
        <w:t>麥隴，</w:t>
      </w:r>
      <w:proofErr w:type="gramStart"/>
      <w:r>
        <w:rPr>
          <w:lang w:eastAsia="zh-CN"/>
        </w:rPr>
        <w:t>涼</w:t>
      </w:r>
      <w:proofErr w:type="gramEnd"/>
      <w:r>
        <w:rPr>
          <w:lang w:eastAsia="zh-CN"/>
        </w:rPr>
        <w:t>意滿蘭</w:t>
      </w:r>
      <w:proofErr w:type="gramStart"/>
      <w:r>
        <w:rPr>
          <w:lang w:eastAsia="zh-CN"/>
        </w:rPr>
        <w:t>皋</w:t>
      </w:r>
      <w:proofErr w:type="gramEnd"/>
      <w:r>
        <w:rPr>
          <w:lang w:eastAsia="zh-CN"/>
        </w:rPr>
        <w:t>。王鐸</w:t>
      </w:r>
      <w:proofErr w:type="gramStart"/>
      <w:r>
        <w:rPr>
          <w:lang w:eastAsia="zh-CN"/>
        </w:rPr>
        <w:t>傳</w:t>
      </w:r>
      <w:proofErr w:type="gramEnd"/>
      <w:r>
        <w:rPr>
          <w:lang w:eastAsia="zh-CN"/>
        </w:rPr>
        <w:t>聲遠，餳簫度響高。前</w:t>
      </w:r>
    </w:p>
    <w:p w14:paraId="367592EC" w14:textId="77777777" w:rsidR="007A29CB" w:rsidRDefault="00000000">
      <w:pPr>
        <w:rPr>
          <w:lang w:eastAsia="zh-CN"/>
        </w:rPr>
      </w:pPr>
      <w:proofErr w:type="gramStart"/>
      <w:r>
        <w:rPr>
          <w:lang w:eastAsia="zh-CN"/>
        </w:rPr>
        <w:t>村摇柳</w:t>
      </w:r>
      <w:proofErr w:type="gramEnd"/>
      <w:r>
        <w:rPr>
          <w:lang w:eastAsia="zh-CN"/>
        </w:rPr>
        <w:t>浪隔岸聽松濤影颭花千朵紋皴水半篙。吹雲晴</w:t>
      </w:r>
      <w:proofErr w:type="gramStart"/>
      <w:r>
        <w:rPr>
          <w:lang w:eastAsia="zh-CN"/>
        </w:rPr>
        <w:t>擘</w:t>
      </w:r>
      <w:proofErr w:type="gramEnd"/>
      <w:r>
        <w:rPr>
          <w:lang w:eastAsia="zh-CN"/>
        </w:rPr>
        <w:t>絮</w:t>
      </w:r>
      <w:proofErr w:type="gramStart"/>
      <w:r>
        <w:rPr>
          <w:lang w:eastAsia="zh-CN"/>
        </w:rPr>
        <w:t>送雨夏流膏</w:t>
      </w:r>
      <w:proofErr w:type="gramEnd"/>
      <w:r>
        <w:rPr>
          <w:lang w:eastAsia="zh-CN"/>
        </w:rPr>
        <w:t>。佳</w:t>
      </w:r>
      <w:proofErr w:type="gramStart"/>
      <w:r>
        <w:rPr>
          <w:lang w:eastAsia="zh-CN"/>
        </w:rPr>
        <w:t>氣</w:t>
      </w:r>
      <w:proofErr w:type="gramEnd"/>
      <w:r>
        <w:rPr>
          <w:lang w:eastAsia="zh-CN"/>
        </w:rPr>
        <w:t>浮應</w:t>
      </w:r>
    </w:p>
    <w:p w14:paraId="57922AA5" w14:textId="77777777" w:rsidR="007A29CB" w:rsidRDefault="00000000">
      <w:pPr>
        <w:rPr>
          <w:lang w:eastAsia="zh-CN"/>
        </w:rPr>
      </w:pPr>
      <w:r>
        <w:rPr>
          <w:lang w:eastAsia="zh-CN"/>
        </w:rPr>
        <w:t>遍，豐年瑞已</w:t>
      </w:r>
      <w:proofErr w:type="gramStart"/>
      <w:r>
        <w:rPr>
          <w:lang w:eastAsia="zh-CN"/>
        </w:rPr>
        <w:t>叨</w:t>
      </w:r>
      <w:proofErr w:type="gramEnd"/>
      <w:r>
        <w:rPr>
          <w:lang w:eastAsia="zh-CN"/>
        </w:rPr>
        <w:t>。良</w:t>
      </w:r>
      <w:proofErr w:type="gramStart"/>
      <w:r>
        <w:rPr>
          <w:lang w:eastAsia="zh-CN"/>
        </w:rPr>
        <w:t>苗欣可</w:t>
      </w:r>
      <w:proofErr w:type="gramEnd"/>
      <w:r>
        <w:rPr>
          <w:lang w:eastAsia="zh-CN"/>
        </w:rPr>
        <w:t>獲，名句共徵陶</w:t>
      </w:r>
    </w:p>
    <w:p w14:paraId="1D7ADDA6" w14:textId="77777777" w:rsidR="007A29CB" w:rsidRDefault="00000000">
      <w:proofErr w:type="spellStart"/>
      <w:r>
        <w:lastRenderedPageBreak/>
        <w:t>賦得金人示戒</w:t>
      </w:r>
      <w:proofErr w:type="spellEnd"/>
    </w:p>
    <w:p w14:paraId="0D95FDC1" w14:textId="77777777" w:rsidR="007A29CB" w:rsidRDefault="00000000">
      <w:r>
        <w:t>得</w:t>
      </w:r>
      <w:r>
        <w:rPr>
          <w:rFonts w:eastAsia="宋体" w:hint="eastAsia"/>
          <w:lang w:eastAsia="zh-CN"/>
        </w:rPr>
        <w:t>“</w:t>
      </w:r>
      <w:r>
        <w:t>言</w:t>
      </w:r>
      <w:r>
        <w:rPr>
          <w:rFonts w:eastAsia="宋体" w:hint="eastAsia"/>
          <w:lang w:eastAsia="zh-CN"/>
        </w:rPr>
        <w:t>”</w:t>
      </w:r>
      <w:proofErr w:type="spellStart"/>
      <w:r>
        <w:t>字，五言八韻</w:t>
      </w:r>
      <w:proofErr w:type="spellEnd"/>
      <w:r>
        <w:t>。</w:t>
      </w:r>
    </w:p>
    <w:p w14:paraId="4E347D6D" w14:textId="77777777" w:rsidR="007A29CB" w:rsidRDefault="00000000">
      <w:proofErr w:type="spellStart"/>
      <w:r>
        <w:t>立誠垂示切，慎勿效多言。得奉金人戒，方知玉汝恩。義因緘口著，道以服膺存。圭</w:t>
      </w:r>
      <w:proofErr w:type="spellEnd"/>
    </w:p>
    <w:p w14:paraId="4EBC8DCC" w14:textId="77777777" w:rsidR="007A29CB" w:rsidRDefault="00000000">
      <w:pPr>
        <w:rPr>
          <w:lang w:eastAsia="zh-CN"/>
        </w:rPr>
      </w:pPr>
      <w:proofErr w:type="gramStart"/>
      <w:r>
        <w:rPr>
          <w:lang w:eastAsia="zh-CN"/>
        </w:rPr>
        <w:t>玷</w:t>
      </w:r>
      <w:proofErr w:type="gramEnd"/>
      <w:r>
        <w:rPr>
          <w:lang w:eastAsia="zh-CN"/>
        </w:rPr>
        <w:t>心常</w:t>
      </w:r>
      <w:proofErr w:type="gramStart"/>
      <w:r>
        <w:rPr>
          <w:lang w:eastAsia="zh-CN"/>
        </w:rPr>
        <w:t>凛</w:t>
      </w:r>
      <w:proofErr w:type="gramEnd"/>
      <w:r>
        <w:rPr>
          <w:lang w:eastAsia="zh-CN"/>
        </w:rPr>
        <w:t>，冰</w:t>
      </w:r>
      <w:proofErr w:type="gramStart"/>
      <w:r>
        <w:rPr>
          <w:lang w:eastAsia="zh-CN"/>
        </w:rPr>
        <w:t>兢</w:t>
      </w:r>
      <w:proofErr w:type="gramEnd"/>
      <w:r>
        <w:rPr>
          <w:lang w:eastAsia="zh-CN"/>
        </w:rPr>
        <w:t>舌早</w:t>
      </w:r>
      <w:proofErr w:type="gramStart"/>
      <w:r>
        <w:rPr>
          <w:lang w:eastAsia="zh-CN"/>
        </w:rPr>
        <w:t>捫</w:t>
      </w:r>
      <w:proofErr w:type="gramEnd"/>
      <w:r>
        <w:rPr>
          <w:lang w:eastAsia="zh-CN"/>
        </w:rPr>
        <w:t>。</w:t>
      </w:r>
      <w:proofErr w:type="gramStart"/>
      <w:r>
        <w:rPr>
          <w:lang w:eastAsia="zh-CN"/>
        </w:rPr>
        <w:t>埽將</w:t>
      </w:r>
      <w:proofErr w:type="gramEnd"/>
      <w:r>
        <w:rPr>
          <w:lang w:eastAsia="zh-CN"/>
        </w:rPr>
        <w:t>詞有葉，杜此説無根。妙與銘盤類，</w:t>
      </w:r>
      <w:proofErr w:type="gramStart"/>
      <w:r>
        <w:rPr>
          <w:lang w:eastAsia="zh-CN"/>
        </w:rPr>
        <w:t>休同捧劍</w:t>
      </w:r>
      <w:proofErr w:type="gramEnd"/>
      <w:r>
        <w:rPr>
          <w:lang w:eastAsia="zh-CN"/>
        </w:rPr>
        <w:t>論。提撕</w:t>
      </w:r>
      <w:proofErr w:type="gramStart"/>
      <w:r>
        <w:rPr>
          <w:lang w:eastAsia="zh-CN"/>
        </w:rPr>
        <w:t>衷</w:t>
      </w:r>
      <w:proofErr w:type="gramEnd"/>
      <w:r>
        <w:rPr>
          <w:lang w:eastAsia="zh-CN"/>
        </w:rPr>
        <w:t>可</w:t>
      </w:r>
    </w:p>
    <w:p w14:paraId="3298A4BA" w14:textId="77777777" w:rsidR="007A29CB" w:rsidRDefault="00000000">
      <w:pPr>
        <w:rPr>
          <w:lang w:eastAsia="zh-CN"/>
        </w:rPr>
      </w:pPr>
      <w:proofErr w:type="gramStart"/>
      <w:r>
        <w:rPr>
          <w:lang w:eastAsia="zh-CN"/>
        </w:rPr>
        <w:t>牖</w:t>
      </w:r>
      <w:proofErr w:type="gramEnd"/>
      <w:r>
        <w:rPr>
          <w:lang w:eastAsia="zh-CN"/>
        </w:rPr>
        <w:t>，</w:t>
      </w:r>
      <w:proofErr w:type="gramStart"/>
      <w:r>
        <w:rPr>
          <w:lang w:eastAsia="zh-CN"/>
        </w:rPr>
        <w:t>敬慎福之</w:t>
      </w:r>
      <w:proofErr w:type="gramEnd"/>
      <w:r>
        <w:rPr>
          <w:lang w:eastAsia="zh-CN"/>
        </w:rPr>
        <w:t>門。拜獻</w:t>
      </w:r>
      <w:proofErr w:type="gramStart"/>
      <w:r>
        <w:rPr>
          <w:lang w:eastAsia="zh-CN"/>
        </w:rPr>
        <w:t>楓宸</w:t>
      </w:r>
      <w:proofErr w:type="gramEnd"/>
      <w:r>
        <w:rPr>
          <w:lang w:eastAsia="zh-CN"/>
        </w:rPr>
        <w:t>近</w:t>
      </w:r>
      <w:proofErr w:type="gramStart"/>
      <w:r>
        <w:rPr>
          <w:lang w:eastAsia="zh-CN"/>
        </w:rPr>
        <w:t>》</w:t>
      </w:r>
      <w:proofErr w:type="gramEnd"/>
      <w:r>
        <w:rPr>
          <w:lang w:eastAsia="zh-CN"/>
        </w:rPr>
        <w:t>龍光戴至尊。</w:t>
      </w:r>
    </w:p>
    <w:p w14:paraId="24F43057" w14:textId="77777777" w:rsidR="007A29CB" w:rsidRDefault="00000000">
      <w:pPr>
        <w:rPr>
          <w:lang w:eastAsia="zh-CN"/>
        </w:rPr>
      </w:pPr>
      <w:r>
        <w:rPr>
          <w:lang w:eastAsia="zh-CN"/>
        </w:rPr>
        <w:t>【第</w:t>
      </w:r>
      <w:r>
        <w:rPr>
          <w:lang w:eastAsia="zh-CN"/>
        </w:rPr>
        <w:t>234</w:t>
      </w:r>
      <w:r>
        <w:rPr>
          <w:lang w:eastAsia="zh-CN"/>
        </w:rPr>
        <w:t>页】</w:t>
      </w:r>
    </w:p>
    <w:p w14:paraId="46EF38FF" w14:textId="77777777" w:rsidR="007A29CB" w:rsidRDefault="00000000">
      <w:pPr>
        <w:rPr>
          <w:lang w:eastAsia="zh-CN"/>
        </w:rPr>
      </w:pPr>
      <w:r>
        <w:rPr>
          <w:lang w:eastAsia="zh-CN"/>
        </w:rPr>
        <w:t>賦得罩雲飄遠</w:t>
      </w:r>
      <w:proofErr w:type="gramStart"/>
      <w:r>
        <w:rPr>
          <w:lang w:eastAsia="zh-CN"/>
        </w:rPr>
        <w:t>岫</w:t>
      </w:r>
      <w:proofErr w:type="gramEnd"/>
    </w:p>
    <w:p w14:paraId="626A5BBC" w14:textId="77777777" w:rsidR="007A29CB" w:rsidRDefault="00000000">
      <w:r>
        <w:t>得</w:t>
      </w:r>
      <w:r>
        <w:rPr>
          <w:rFonts w:eastAsia="宋体" w:hint="eastAsia"/>
          <w:lang w:eastAsia="zh-CN"/>
        </w:rPr>
        <w:t>“</w:t>
      </w:r>
      <w:r>
        <w:t>飄</w:t>
      </w:r>
      <w:r>
        <w:t>1</w:t>
      </w:r>
      <w:r>
        <w:t>字，五言八韻。</w:t>
      </w:r>
    </w:p>
    <w:p w14:paraId="254E37FB" w14:textId="77777777" w:rsidR="007A29CB" w:rsidRDefault="00000000">
      <w:proofErr w:type="spellStart"/>
      <w:r>
        <w:t>遠岫將興雨，浮雲幾片饒。峯頭纔罩罩，洞口又飄飄</w:t>
      </w:r>
      <w:proofErr w:type="spellEnd"/>
      <w:r>
        <w:t>。</w:t>
      </w:r>
      <w:r>
        <w:rPr>
          <w:lang w:eastAsia="zh-CN"/>
        </w:rPr>
        <w:t>嵐氣隨陰暗，松風帶影摇。</w:t>
      </w:r>
      <w:r>
        <w:t>遮</w:t>
      </w:r>
    </w:p>
    <w:p w14:paraId="44C65540" w14:textId="77777777" w:rsidR="007A29CB" w:rsidRDefault="00000000">
      <w:pPr>
        <w:rPr>
          <w:lang w:eastAsia="zh-CN"/>
        </w:rPr>
      </w:pPr>
      <w:proofErr w:type="spellStart"/>
      <w:r>
        <w:t>來濃似霧，籠去碧連霄。蓋已崕前駐，珠應水上跳</w:t>
      </w:r>
      <w:proofErr w:type="spellEnd"/>
      <w:r>
        <w:t>。</w:t>
      </w:r>
      <w:r>
        <w:rPr>
          <w:lang w:eastAsia="zh-CN"/>
        </w:rPr>
        <w:t>氤氲從澗底，醖釀到山腰。嶺上飛何</w:t>
      </w:r>
    </w:p>
    <w:p w14:paraId="07C15384" w14:textId="77777777" w:rsidR="007A29CB" w:rsidRDefault="00000000">
      <w:pPr>
        <w:rPr>
          <w:lang w:eastAsia="zh-CN"/>
        </w:rPr>
      </w:pPr>
      <w:r>
        <w:rPr>
          <w:lang w:eastAsia="zh-CN"/>
        </w:rPr>
        <w:t>早，窗中望轉遥。祈求承</w:t>
      </w:r>
      <w:proofErr w:type="gramStart"/>
      <w:r>
        <w:rPr>
          <w:lang w:eastAsia="zh-CN"/>
        </w:rPr>
        <w:t>昊</w:t>
      </w:r>
      <w:proofErr w:type="gramEnd"/>
      <w:r>
        <w:rPr>
          <w:lang w:eastAsia="zh-CN"/>
        </w:rPr>
        <w:t>貺，</w:t>
      </w:r>
      <w:proofErr w:type="gramStart"/>
      <w:r>
        <w:rPr>
          <w:lang w:eastAsia="zh-CN"/>
        </w:rPr>
        <w:t>滂沛喜崇朝</w:t>
      </w:r>
      <w:proofErr w:type="gramEnd"/>
    </w:p>
    <w:p w14:paraId="1EADAB93" w14:textId="77777777" w:rsidR="007A29CB" w:rsidRDefault="00000000">
      <w:pPr>
        <w:rPr>
          <w:lang w:eastAsia="zh-CN"/>
        </w:rPr>
      </w:pPr>
      <w:r>
        <w:rPr>
          <w:lang w:eastAsia="zh-CN"/>
        </w:rPr>
        <w:t>賦得山以仁静得</w:t>
      </w:r>
      <w:r>
        <w:rPr>
          <w:rFonts w:eastAsia="宋体" w:hint="eastAsia"/>
          <w:lang w:eastAsia="zh-CN"/>
        </w:rPr>
        <w:t>“</w:t>
      </w:r>
      <w:r>
        <w:rPr>
          <w:lang w:eastAsia="zh-CN"/>
        </w:rPr>
        <w:t>仁</w:t>
      </w:r>
      <w:r>
        <w:rPr>
          <w:rFonts w:eastAsia="宋体" w:hint="eastAsia"/>
          <w:lang w:eastAsia="zh-CN"/>
        </w:rPr>
        <w:t>”</w:t>
      </w:r>
      <w:r>
        <w:rPr>
          <w:lang w:eastAsia="zh-CN"/>
        </w:rPr>
        <w:t>字，五言八韻。</w:t>
      </w:r>
    </w:p>
    <w:p w14:paraId="079BD7DC" w14:textId="77777777" w:rsidR="007A29CB" w:rsidRDefault="00000000">
      <w:proofErr w:type="spellStart"/>
      <w:r>
        <w:t>作鎮南山峙，徵文北史新</w:t>
      </w:r>
      <w:proofErr w:type="spellEnd"/>
      <w:r>
        <w:t>。</w:t>
      </w:r>
      <w:r>
        <w:rPr>
          <w:lang w:eastAsia="zh-CN"/>
        </w:rPr>
        <w:t>安安惟主静，止止更敦仁。慈愛兒孫拱，端凝面目真。</w:t>
      </w:r>
      <w:r>
        <w:t>烟</w:t>
      </w:r>
    </w:p>
    <w:p w14:paraId="00B4C1E8" w14:textId="77777777" w:rsidR="007A29CB" w:rsidRDefault="00000000">
      <w:proofErr w:type="spellStart"/>
      <w:r>
        <w:t>雲千嶂浄，草木四時春。雨自崇朝溥，風如太古淳。乾元同長育，艮體結嶙峋。嶽降資賢</w:t>
      </w:r>
      <w:proofErr w:type="spellEnd"/>
    </w:p>
    <w:p w14:paraId="317F907D" w14:textId="77777777" w:rsidR="007A29CB" w:rsidRDefault="00000000">
      <w:proofErr w:type="spellStart"/>
      <w:r>
        <w:t>輔，嵩呼祝聖人。懷柔歸至德，恒岱望時巡</w:t>
      </w:r>
      <w:proofErr w:type="spellEnd"/>
    </w:p>
    <w:p w14:paraId="05D6CF86" w14:textId="77777777" w:rsidR="007A29CB" w:rsidRDefault="00000000">
      <w:proofErr w:type="spellStart"/>
      <w:r>
        <w:t>賦得王道正則</w:t>
      </w:r>
      <w:proofErr w:type="gramStart"/>
      <w:r>
        <w:t>百川理得</w:t>
      </w:r>
      <w:proofErr w:type="spellEnd"/>
      <w:proofErr w:type="gramEnd"/>
      <w:r>
        <w:rPr>
          <w:rFonts w:eastAsia="宋体" w:hint="eastAsia"/>
          <w:lang w:eastAsia="zh-CN"/>
        </w:rPr>
        <w:t>“</w:t>
      </w:r>
      <w:r>
        <w:t>通</w:t>
      </w:r>
      <w:r>
        <w:rPr>
          <w:rFonts w:eastAsia="宋体" w:hint="eastAsia"/>
          <w:lang w:eastAsia="zh-CN"/>
        </w:rPr>
        <w:t>”</w:t>
      </w:r>
      <w:r>
        <w:t>字。</w:t>
      </w:r>
    </w:p>
    <w:p w14:paraId="1CE40AEE" w14:textId="77777777" w:rsidR="007A29CB" w:rsidRDefault="00000000">
      <w:proofErr w:type="spellStart"/>
      <w:r>
        <w:t>道正坤靈助，從知主極隆。百川千里順，四瀆一時通。巍蕩齊堯德，平成邁禹功。無</w:t>
      </w:r>
      <w:proofErr w:type="spellEnd"/>
    </w:p>
    <w:p w14:paraId="738413FA" w14:textId="77777777" w:rsidR="007A29CB" w:rsidRDefault="00000000">
      <w:proofErr w:type="spellStart"/>
      <w:r>
        <w:t>偏無黨處，或委或源中。詩詠河流北，書陳漢匯東。出旋歸曰氾，小入大爲潀。至治徵清</w:t>
      </w:r>
      <w:proofErr w:type="spellEnd"/>
    </w:p>
    <w:p w14:paraId="2CFF5944" w14:textId="77777777" w:rsidR="007A29CB" w:rsidRDefault="00000000">
      <w:proofErr w:type="spellStart"/>
      <w:r>
        <w:t>晏，澄波喜會同。梯航皆入貢，薄海頌仁風</w:t>
      </w:r>
      <w:proofErr w:type="spellEnd"/>
    </w:p>
    <w:p w14:paraId="5B10561A" w14:textId="77777777" w:rsidR="007A29CB" w:rsidRDefault="00000000">
      <w:pPr>
        <w:rPr>
          <w:lang w:eastAsia="zh-CN"/>
        </w:rPr>
      </w:pPr>
      <w:r>
        <w:rPr>
          <w:lang w:eastAsia="zh-CN"/>
        </w:rPr>
        <w:t>【第</w:t>
      </w:r>
      <w:r>
        <w:rPr>
          <w:lang w:eastAsia="zh-CN"/>
        </w:rPr>
        <w:t>235</w:t>
      </w:r>
      <w:r>
        <w:rPr>
          <w:lang w:eastAsia="zh-CN"/>
        </w:rPr>
        <w:t>页】</w:t>
      </w:r>
    </w:p>
    <w:p w14:paraId="1CC3F977" w14:textId="77777777" w:rsidR="007A29CB" w:rsidRDefault="00000000">
      <w:pPr>
        <w:rPr>
          <w:lang w:eastAsia="zh-CN"/>
        </w:rPr>
      </w:pPr>
      <w:r>
        <w:rPr>
          <w:lang w:eastAsia="zh-CN"/>
        </w:rPr>
        <w:t>賦得草</w:t>
      </w:r>
      <w:proofErr w:type="gramStart"/>
      <w:r>
        <w:rPr>
          <w:lang w:eastAsia="zh-CN"/>
        </w:rPr>
        <w:t>偃</w:t>
      </w:r>
      <w:proofErr w:type="gramEnd"/>
      <w:r>
        <w:rPr>
          <w:lang w:eastAsia="zh-CN"/>
        </w:rPr>
        <w:t>風</w:t>
      </w:r>
      <w:proofErr w:type="gramStart"/>
      <w:r>
        <w:rPr>
          <w:lang w:eastAsia="zh-CN"/>
        </w:rPr>
        <w:t>從</w:t>
      </w:r>
      <w:proofErr w:type="gramEnd"/>
      <w:r>
        <w:rPr>
          <w:lang w:eastAsia="zh-CN"/>
        </w:rPr>
        <w:t>得</w:t>
      </w:r>
      <w:r>
        <w:rPr>
          <w:rFonts w:eastAsia="宋体" w:hint="eastAsia"/>
          <w:lang w:eastAsia="zh-CN"/>
        </w:rPr>
        <w:t>“</w:t>
      </w:r>
      <w:r>
        <w:rPr>
          <w:lang w:eastAsia="zh-CN"/>
        </w:rPr>
        <w:t>風</w:t>
      </w:r>
      <w:r>
        <w:rPr>
          <w:rFonts w:eastAsia="宋体" w:hint="eastAsia"/>
          <w:lang w:eastAsia="zh-CN"/>
        </w:rPr>
        <w:t>”</w:t>
      </w:r>
      <w:r>
        <w:rPr>
          <w:lang w:eastAsia="zh-CN"/>
        </w:rPr>
        <w:t>字。</w:t>
      </w:r>
    </w:p>
    <w:p w14:paraId="254611CA" w14:textId="77777777" w:rsidR="007A29CB" w:rsidRDefault="00000000">
      <w:pPr>
        <w:rPr>
          <w:lang w:eastAsia="zh-CN"/>
        </w:rPr>
      </w:pPr>
      <w:proofErr w:type="gramStart"/>
      <w:r>
        <w:rPr>
          <w:lang w:eastAsia="zh-CN"/>
        </w:rPr>
        <w:t>帝德吹嘘</w:t>
      </w:r>
      <w:proofErr w:type="gramEnd"/>
      <w:r>
        <w:rPr>
          <w:lang w:eastAsia="zh-CN"/>
        </w:rPr>
        <w:t>廣民情感</w:t>
      </w:r>
      <w:proofErr w:type="gramStart"/>
      <w:r>
        <w:rPr>
          <w:lang w:eastAsia="zh-CN"/>
        </w:rPr>
        <w:t>應</w:t>
      </w:r>
      <w:proofErr w:type="gramEnd"/>
      <w:r>
        <w:rPr>
          <w:lang w:eastAsia="zh-CN"/>
        </w:rPr>
        <w:t>同歸如星拱極</w:t>
      </w:r>
      <w:proofErr w:type="gramStart"/>
      <w:r>
        <w:rPr>
          <w:lang w:eastAsia="zh-CN"/>
        </w:rPr>
        <w:t>偃</w:t>
      </w:r>
      <w:proofErr w:type="gramEnd"/>
      <w:r>
        <w:rPr>
          <w:lang w:eastAsia="zh-CN"/>
        </w:rPr>
        <w:t>似草</w:t>
      </w:r>
      <w:proofErr w:type="gramStart"/>
      <w:r>
        <w:rPr>
          <w:lang w:eastAsia="zh-CN"/>
        </w:rPr>
        <w:t>從</w:t>
      </w:r>
      <w:proofErr w:type="gramEnd"/>
      <w:r>
        <w:rPr>
          <w:lang w:eastAsia="zh-CN"/>
        </w:rPr>
        <w:t>風</w:t>
      </w:r>
      <w:proofErr w:type="gramStart"/>
      <w:r>
        <w:rPr>
          <w:lang w:eastAsia="zh-CN"/>
        </w:rPr>
        <w:t>向化柔而</w:t>
      </w:r>
      <w:proofErr w:type="gramEnd"/>
      <w:r>
        <w:rPr>
          <w:lang w:eastAsia="zh-CN"/>
        </w:rPr>
        <w:t>順揚和大以公</w:t>
      </w:r>
      <w:proofErr w:type="gramStart"/>
      <w:r>
        <w:rPr>
          <w:lang w:eastAsia="zh-CN"/>
        </w:rPr>
        <w:t>樹</w:t>
      </w:r>
      <w:proofErr w:type="gramEnd"/>
    </w:p>
    <w:p w14:paraId="0C2537C5" w14:textId="77777777" w:rsidR="007A29CB" w:rsidRDefault="00000000">
      <w:proofErr w:type="spellStart"/>
      <w:r>
        <w:t>之聲正遠</w:t>
      </w:r>
      <w:proofErr w:type="spellEnd"/>
      <w:r>
        <w:t>，</w:t>
      </w:r>
      <w:r>
        <w:rPr>
          <w:rFonts w:eastAsia="宋体" w:hint="eastAsia"/>
          <w:lang w:eastAsia="zh-CN"/>
        </w:rPr>
        <w:t>《</w:t>
      </w:r>
      <w:r>
        <w:t>賁</w:t>
      </w:r>
      <w:r>
        <w:rPr>
          <w:rFonts w:eastAsia="宋体" w:hint="eastAsia"/>
          <w:lang w:eastAsia="zh-CN"/>
        </w:rPr>
        <w:t>》</w:t>
      </w:r>
      <w:r>
        <w:t>若</w:t>
      </w:r>
      <w:r>
        <w:rPr>
          <w:rFonts w:eastAsia="宋体" w:hint="eastAsia"/>
          <w:lang w:eastAsia="zh-CN"/>
        </w:rPr>
        <w:t>《</w:t>
      </w:r>
      <w:r>
        <w:t>象</w:t>
      </w:r>
      <w:r>
        <w:rPr>
          <w:rFonts w:eastAsia="宋体" w:hint="eastAsia"/>
          <w:lang w:eastAsia="zh-CN"/>
        </w:rPr>
        <w:t>》</w:t>
      </w:r>
      <w:proofErr w:type="spellStart"/>
      <w:r>
        <w:t>皆通</w:t>
      </w:r>
      <w:proofErr w:type="spellEnd"/>
      <w:proofErr w:type="gramStart"/>
      <w:r>
        <w:rPr>
          <w:rFonts w:eastAsia="宋体" w:hint="eastAsia"/>
          <w:lang w:eastAsia="zh-CN"/>
        </w:rPr>
        <w:t>【</w:t>
      </w:r>
      <w:proofErr w:type="spellStart"/>
      <w:proofErr w:type="gramEnd"/>
      <w:r>
        <w:t>uD</w:t>
      </w:r>
      <w:r>
        <w:t>。葵比隨陽近，苗殊待雨豐。八方神鼓舞，萬彙慶昭融</w:t>
      </w:r>
      <w:proofErr w:type="spellEnd"/>
      <w:r>
        <w:t>。</w:t>
      </w:r>
    </w:p>
    <w:p w14:paraId="0AD93BB0" w14:textId="77777777" w:rsidR="007A29CB" w:rsidRDefault="00000000">
      <w:pPr>
        <w:rPr>
          <w:lang w:eastAsia="zh-CN"/>
        </w:rPr>
      </w:pPr>
      <w:r>
        <w:rPr>
          <w:rFonts w:eastAsia="宋体" w:hint="eastAsia"/>
          <w:lang w:eastAsia="zh-CN"/>
        </w:rPr>
        <w:lastRenderedPageBreak/>
        <w:t>《</w:t>
      </w:r>
      <w:proofErr w:type="spellStart"/>
      <w:r>
        <w:t>芣苡</w:t>
      </w:r>
      <w:proofErr w:type="spellEnd"/>
      <w:r>
        <w:rPr>
          <w:rFonts w:eastAsia="宋体" w:hint="eastAsia"/>
          <w:lang w:eastAsia="zh-CN"/>
        </w:rPr>
        <w:t>》</w:t>
      </w:r>
      <w:proofErr w:type="spellStart"/>
      <w:r>
        <w:t>謳歌日</w:t>
      </w:r>
      <w:proofErr w:type="spellEnd"/>
      <w:r>
        <w:t>，</w:t>
      </w:r>
      <w:r>
        <w:rPr>
          <w:rFonts w:eastAsia="宋体" w:hint="eastAsia"/>
          <w:lang w:eastAsia="zh-CN"/>
        </w:rPr>
        <w:t>《</w:t>
      </w:r>
      <w:proofErr w:type="spellStart"/>
      <w:r>
        <w:t>菁莪</w:t>
      </w:r>
      <w:proofErr w:type="spellEnd"/>
      <w:r>
        <w:rPr>
          <w:rFonts w:eastAsia="宋体" w:hint="eastAsia"/>
          <w:lang w:eastAsia="zh-CN"/>
        </w:rPr>
        <w:t>》</w:t>
      </w:r>
      <w:proofErr w:type="spellStart"/>
      <w:proofErr w:type="gramStart"/>
      <w:r>
        <w:t>樂</w:t>
      </w:r>
      <w:proofErr w:type="gramEnd"/>
      <w:r>
        <w:t>育中</w:t>
      </w:r>
      <w:proofErr w:type="spellEnd"/>
      <w:r>
        <w:t>。</w:t>
      </w:r>
      <w:r>
        <w:rPr>
          <w:lang w:eastAsia="zh-CN"/>
        </w:rPr>
        <w:t>自天施長養，解</w:t>
      </w:r>
      <w:proofErr w:type="gramStart"/>
      <w:r>
        <w:rPr>
          <w:lang w:eastAsia="zh-CN"/>
        </w:rPr>
        <w:t>愠</w:t>
      </w:r>
      <w:proofErr w:type="gramEnd"/>
      <w:r>
        <w:rPr>
          <w:lang w:eastAsia="zh-CN"/>
        </w:rPr>
        <w:t>協元功</w:t>
      </w:r>
    </w:p>
    <w:p w14:paraId="4AD38E7A" w14:textId="77777777" w:rsidR="007A29CB" w:rsidRDefault="00000000">
      <w:proofErr w:type="spellStart"/>
      <w:r>
        <w:t>賦得春日載陽得</w:t>
      </w:r>
      <w:proofErr w:type="spellEnd"/>
      <w:r>
        <w:rPr>
          <w:rFonts w:eastAsia="宋体" w:hint="eastAsia"/>
          <w:lang w:eastAsia="zh-CN"/>
        </w:rPr>
        <w:t>“</w:t>
      </w:r>
      <w:r>
        <w:t>風</w:t>
      </w:r>
      <w:r>
        <w:rPr>
          <w:rFonts w:eastAsia="宋体" w:hint="eastAsia"/>
          <w:lang w:eastAsia="zh-CN"/>
        </w:rPr>
        <w:t>”</w:t>
      </w:r>
      <w:r>
        <w:t>字。</w:t>
      </w:r>
    </w:p>
    <w:p w14:paraId="310DB95C" w14:textId="77777777" w:rsidR="007A29CB" w:rsidRDefault="00000000">
      <w:pPr>
        <w:rPr>
          <w:lang w:eastAsia="zh-CN"/>
        </w:rPr>
      </w:pPr>
      <w:r>
        <w:rPr>
          <w:lang w:eastAsia="zh-CN"/>
        </w:rPr>
        <w:t>温</w:t>
      </w:r>
      <w:proofErr w:type="gramStart"/>
      <w:r>
        <w:rPr>
          <w:lang w:eastAsia="zh-CN"/>
        </w:rPr>
        <w:t>暾</w:t>
      </w:r>
      <w:proofErr w:type="gramEnd"/>
      <w:r>
        <w:rPr>
          <w:lang w:eastAsia="zh-CN"/>
        </w:rPr>
        <w:t>春已至，訢合</w:t>
      </w:r>
      <w:proofErr w:type="gramStart"/>
      <w:r>
        <w:rPr>
          <w:lang w:eastAsia="zh-CN"/>
        </w:rPr>
        <w:t>氣</w:t>
      </w:r>
      <w:proofErr w:type="gramEnd"/>
      <w:r>
        <w:rPr>
          <w:lang w:eastAsia="zh-CN"/>
        </w:rPr>
        <w:t>相通。</w:t>
      </w:r>
      <w:proofErr w:type="gramStart"/>
      <w:r>
        <w:rPr>
          <w:lang w:eastAsia="zh-CN"/>
        </w:rPr>
        <w:t>煦</w:t>
      </w:r>
      <w:proofErr w:type="gramEnd"/>
      <w:r>
        <w:rPr>
          <w:lang w:eastAsia="zh-CN"/>
        </w:rPr>
        <w:t>發王孙草，和生君子風。晴雲遲欲駐，旭日煖</w:t>
      </w:r>
      <w:proofErr w:type="gramStart"/>
      <w:r>
        <w:rPr>
          <w:lang w:eastAsia="zh-CN"/>
        </w:rPr>
        <w:t>於烘</w:t>
      </w:r>
      <w:proofErr w:type="gramEnd"/>
      <w:r>
        <w:rPr>
          <w:lang w:eastAsia="zh-CN"/>
        </w:rPr>
        <w:t>。淺</w:t>
      </w:r>
    </w:p>
    <w:p w14:paraId="768CCC7F" w14:textId="77777777" w:rsidR="007A29CB" w:rsidRDefault="00000000">
      <w:pPr>
        <w:rPr>
          <w:lang w:eastAsia="zh-CN"/>
        </w:rPr>
      </w:pPr>
      <w:proofErr w:type="gramStart"/>
      <w:r>
        <w:rPr>
          <w:lang w:eastAsia="zh-CN"/>
        </w:rPr>
        <w:t>燠</w:t>
      </w:r>
      <w:proofErr w:type="gramEnd"/>
      <w:r>
        <w:rPr>
          <w:lang w:eastAsia="zh-CN"/>
        </w:rPr>
        <w:t>薰桃頰，微暄醉杏叢。</w:t>
      </w:r>
      <w:proofErr w:type="gramStart"/>
      <w:r>
        <w:rPr>
          <w:lang w:eastAsia="zh-CN"/>
        </w:rPr>
        <w:t>土蒸千</w:t>
      </w:r>
      <w:proofErr w:type="gramEnd"/>
      <w:r>
        <w:rPr>
          <w:lang w:eastAsia="zh-CN"/>
        </w:rPr>
        <w:t>畝潤，冰</w:t>
      </w:r>
      <w:proofErr w:type="gramStart"/>
      <w:r>
        <w:rPr>
          <w:lang w:eastAsia="zh-CN"/>
        </w:rPr>
        <w:t>泮</w:t>
      </w:r>
      <w:proofErr w:type="gramEnd"/>
      <w:r>
        <w:rPr>
          <w:lang w:eastAsia="zh-CN"/>
        </w:rPr>
        <w:t>一池空。歲月芳華裏，</w:t>
      </w:r>
      <w:proofErr w:type="gramStart"/>
      <w:r>
        <w:rPr>
          <w:lang w:eastAsia="zh-CN"/>
        </w:rPr>
        <w:t>郊原瑞色中</w:t>
      </w:r>
      <w:proofErr w:type="gramEnd"/>
      <w:r>
        <w:rPr>
          <w:lang w:eastAsia="zh-CN"/>
        </w:rPr>
        <w:t>。時光流藹</w:t>
      </w:r>
    </w:p>
    <w:p w14:paraId="128E0852" w14:textId="77777777" w:rsidR="007A29CB" w:rsidRDefault="00000000">
      <w:pPr>
        <w:rPr>
          <w:lang w:eastAsia="zh-CN"/>
        </w:rPr>
      </w:pPr>
      <w:r>
        <w:rPr>
          <w:lang w:eastAsia="zh-CN"/>
        </w:rPr>
        <w:t>藹，物意</w:t>
      </w:r>
      <w:proofErr w:type="gramStart"/>
      <w:r>
        <w:rPr>
          <w:lang w:eastAsia="zh-CN"/>
        </w:rPr>
        <w:t>樂</w:t>
      </w:r>
      <w:proofErr w:type="gramEnd"/>
      <w:r>
        <w:rPr>
          <w:lang w:eastAsia="zh-CN"/>
        </w:rPr>
        <w:t>融融。聖治符</w:t>
      </w:r>
      <w:proofErr w:type="gramStart"/>
      <w:r>
        <w:rPr>
          <w:lang w:eastAsia="zh-CN"/>
        </w:rPr>
        <w:t>豳</w:t>
      </w:r>
      <w:proofErr w:type="gramEnd"/>
      <w:r>
        <w:rPr>
          <w:lang w:eastAsia="zh-CN"/>
        </w:rPr>
        <w:t>紀，羣瞻化育功</w:t>
      </w:r>
    </w:p>
    <w:p w14:paraId="6DE1DFB8" w14:textId="77777777" w:rsidR="007A29CB" w:rsidRDefault="00000000">
      <w:proofErr w:type="spellStart"/>
      <w:r>
        <w:t>賦得桐葉知閏得</w:t>
      </w:r>
      <w:proofErr w:type="spellEnd"/>
      <w:r>
        <w:rPr>
          <w:rFonts w:eastAsia="宋体" w:hint="eastAsia"/>
          <w:lang w:eastAsia="zh-CN"/>
        </w:rPr>
        <w:t>“</w:t>
      </w:r>
      <w:r>
        <w:t>桐</w:t>
      </w:r>
      <w:r>
        <w:rPr>
          <w:rFonts w:eastAsia="宋体" w:hint="eastAsia"/>
          <w:lang w:eastAsia="zh-CN"/>
        </w:rPr>
        <w:t>”</w:t>
      </w:r>
      <w:r>
        <w:t>字。</w:t>
      </w:r>
    </w:p>
    <w:p w14:paraId="0D507CF3" w14:textId="77777777" w:rsidR="007A29CB" w:rsidRDefault="00000000">
      <w:proofErr w:type="spellStart"/>
      <w:r>
        <w:t>合朔惟朱草，知時是碧桐。自能符閏月，不獨報秋風。驗去三年協，占來五歲同。影</w:t>
      </w:r>
      <w:proofErr w:type="spellEnd"/>
    </w:p>
    <w:p w14:paraId="63D6275B" w14:textId="77777777" w:rsidR="007A29CB" w:rsidRDefault="00000000">
      <w:proofErr w:type="spellStart"/>
      <w:r>
        <w:t>添金井上，氣應玉衡中。兩兩圭如翦，雙雙翠作叢。奇零真可數，消息竟誰通。有象因時</w:t>
      </w:r>
      <w:proofErr w:type="spellEnd"/>
    </w:p>
    <w:p w14:paraId="29B0A6ED" w14:textId="77777777" w:rsidR="007A29CB" w:rsidRDefault="00000000">
      <w:proofErr w:type="spellStart"/>
      <w:r>
        <w:t>序，無心任化工。還如堯陛莢，紀日契宸衷</w:t>
      </w:r>
      <w:proofErr w:type="spellEnd"/>
    </w:p>
    <w:p w14:paraId="790095E8" w14:textId="77777777" w:rsidR="007A29CB" w:rsidRDefault="00000000">
      <w:pPr>
        <w:rPr>
          <w:lang w:eastAsia="zh-CN"/>
        </w:rPr>
      </w:pPr>
      <w:r>
        <w:rPr>
          <w:lang w:eastAsia="zh-CN"/>
        </w:rPr>
        <w:t>【第</w:t>
      </w:r>
      <w:r>
        <w:rPr>
          <w:lang w:eastAsia="zh-CN"/>
        </w:rPr>
        <w:t>236</w:t>
      </w:r>
      <w:r>
        <w:rPr>
          <w:lang w:eastAsia="zh-CN"/>
        </w:rPr>
        <w:t>页】</w:t>
      </w:r>
    </w:p>
    <w:p w14:paraId="2683CDE2" w14:textId="77777777" w:rsidR="007A29CB" w:rsidRDefault="00000000">
      <w:pPr>
        <w:rPr>
          <w:lang w:eastAsia="zh-CN"/>
        </w:rPr>
      </w:pPr>
      <w:r>
        <w:rPr>
          <w:lang w:eastAsia="zh-CN"/>
        </w:rPr>
        <w:t>賦得雷聲忽</w:t>
      </w:r>
      <w:proofErr w:type="gramStart"/>
      <w:r>
        <w:rPr>
          <w:lang w:eastAsia="zh-CN"/>
        </w:rPr>
        <w:t>送千峰雨得</w:t>
      </w:r>
      <w:proofErr w:type="gramEnd"/>
      <w:r>
        <w:rPr>
          <w:rFonts w:eastAsia="宋体" w:hint="eastAsia"/>
          <w:lang w:eastAsia="zh-CN"/>
        </w:rPr>
        <w:t>“</w:t>
      </w:r>
      <w:r>
        <w:rPr>
          <w:lang w:eastAsia="zh-CN"/>
        </w:rPr>
        <w:t>峰</w:t>
      </w:r>
      <w:r>
        <w:rPr>
          <w:rFonts w:eastAsia="宋体" w:hint="eastAsia"/>
          <w:lang w:eastAsia="zh-CN"/>
        </w:rPr>
        <w:t>”</w:t>
      </w:r>
      <w:r>
        <w:rPr>
          <w:lang w:eastAsia="zh-CN"/>
        </w:rPr>
        <w:t>字。</w:t>
      </w:r>
    </w:p>
    <w:p w14:paraId="297E2075" w14:textId="77777777" w:rsidR="007A29CB" w:rsidRDefault="00000000">
      <w:proofErr w:type="spellStart"/>
      <w:r>
        <w:t>倏爾雷聲震，從知雨氣濃。飛來雲一片，送出嶂千重。連鼓形先動，翻盆勢已逢。清</w:t>
      </w:r>
      <w:proofErr w:type="spellEnd"/>
    </w:p>
    <w:p w14:paraId="66AFFBAC" w14:textId="77777777" w:rsidR="007A29CB" w:rsidRDefault="00000000">
      <w:proofErr w:type="spellStart"/>
      <w:r>
        <w:t>淵初躍蜧，深谷驟鞭龍。砰磕音相激，滂沱澤自從。乍聽催霹靂，似欲濯芙蓉。殷殷來幽</w:t>
      </w:r>
      <w:proofErr w:type="spellEnd"/>
    </w:p>
    <w:p w14:paraId="0856E728" w14:textId="77777777" w:rsidR="007A29CB" w:rsidRDefault="00000000">
      <w:proofErr w:type="spellStart"/>
      <w:r>
        <w:t>壑，填填度遠峰。會看膏澤布，優渥遍堯封</w:t>
      </w:r>
      <w:proofErr w:type="spellEnd"/>
    </w:p>
    <w:p w14:paraId="08EE8BB4" w14:textId="77777777" w:rsidR="007A29CB" w:rsidRDefault="00000000">
      <w:proofErr w:type="spellStart"/>
      <w:r>
        <w:t>賦得農乃登麥</w:t>
      </w:r>
      <w:proofErr w:type="spellEnd"/>
    </w:p>
    <w:p w14:paraId="42722546" w14:textId="77777777" w:rsidR="007A29CB" w:rsidRDefault="00000000">
      <w:pPr>
        <w:rPr>
          <w:lang w:eastAsia="zh-CN"/>
        </w:rPr>
      </w:pPr>
      <w:r>
        <w:t>得</w:t>
      </w:r>
      <w:r>
        <w:rPr>
          <w:rFonts w:eastAsia="宋体" w:hint="eastAsia"/>
          <w:lang w:eastAsia="zh-CN"/>
        </w:rPr>
        <w:t>“</w:t>
      </w:r>
      <w:r>
        <w:t>登</w:t>
      </w:r>
      <w:r>
        <w:rPr>
          <w:rFonts w:eastAsia="宋体" w:hint="eastAsia"/>
          <w:lang w:eastAsia="zh-CN"/>
        </w:rPr>
        <w:t>”</w:t>
      </w:r>
      <w:r>
        <w:t>字。</w:t>
      </w:r>
      <w:r>
        <w:rPr>
          <w:lang w:eastAsia="zh-CN"/>
        </w:rPr>
        <w:t>辛酉年散館題。</w:t>
      </w:r>
    </w:p>
    <w:p w14:paraId="300CC0B4" w14:textId="77777777" w:rsidR="007A29CB" w:rsidRDefault="00000000">
      <w:pPr>
        <w:rPr>
          <w:lang w:eastAsia="zh-CN"/>
        </w:rPr>
      </w:pPr>
      <w:r>
        <w:rPr>
          <w:lang w:eastAsia="zh-CN"/>
        </w:rPr>
        <w:t>孟夏時方届，康年瑞已逢。榖先登二麥，慶自洽三農。</w:t>
      </w:r>
      <w:proofErr w:type="gramStart"/>
      <w:r>
        <w:rPr>
          <w:lang w:eastAsia="zh-CN"/>
        </w:rPr>
        <w:t>槐露朝</w:t>
      </w:r>
      <w:proofErr w:type="gramEnd"/>
      <w:r>
        <w:rPr>
          <w:lang w:eastAsia="zh-CN"/>
        </w:rPr>
        <w:t>觀穫，梅風午聽</w:t>
      </w:r>
      <w:proofErr w:type="gramStart"/>
      <w:r>
        <w:rPr>
          <w:lang w:eastAsia="zh-CN"/>
        </w:rPr>
        <w:t>舂</w:t>
      </w:r>
      <w:proofErr w:type="gramEnd"/>
      <w:r>
        <w:rPr>
          <w:lang w:eastAsia="zh-CN"/>
        </w:rPr>
        <w:t>。秀</w:t>
      </w:r>
    </w:p>
    <w:p w14:paraId="74497DCC" w14:textId="77777777" w:rsidR="007A29CB" w:rsidRDefault="00000000">
      <w:pPr>
        <w:rPr>
          <w:lang w:eastAsia="zh-CN"/>
        </w:rPr>
      </w:pPr>
      <w:proofErr w:type="gramStart"/>
      <w:r>
        <w:rPr>
          <w:lang w:eastAsia="zh-CN"/>
        </w:rPr>
        <w:t>分岐</w:t>
      </w:r>
      <w:proofErr w:type="gramEnd"/>
      <w:r>
        <w:rPr>
          <w:lang w:eastAsia="zh-CN"/>
        </w:rPr>
        <w:t>左右，收遍畝横縱。共取中田積，</w:t>
      </w:r>
      <w:proofErr w:type="gramStart"/>
      <w:r>
        <w:rPr>
          <w:lang w:eastAsia="zh-CN"/>
        </w:rPr>
        <w:t>來</w:t>
      </w:r>
      <w:proofErr w:type="gramEnd"/>
      <w:r>
        <w:rPr>
          <w:lang w:eastAsia="zh-CN"/>
        </w:rPr>
        <w:t>充御廩供。金莖連一一，玉</w:t>
      </w:r>
      <w:proofErr w:type="gramStart"/>
      <w:r>
        <w:rPr>
          <w:lang w:eastAsia="zh-CN"/>
        </w:rPr>
        <w:t>粒聚重重</w:t>
      </w:r>
      <w:proofErr w:type="gramEnd"/>
      <w:r>
        <w:rPr>
          <w:lang w:eastAsia="zh-CN"/>
        </w:rPr>
        <w:t>。饋食偕魚</w:t>
      </w:r>
    </w:p>
    <w:p w14:paraId="426BF518" w14:textId="77777777" w:rsidR="007A29CB" w:rsidRDefault="00000000">
      <w:pPr>
        <w:rPr>
          <w:lang w:eastAsia="zh-CN"/>
        </w:rPr>
      </w:pPr>
      <w:r>
        <w:rPr>
          <w:lang w:eastAsia="zh-CN"/>
        </w:rPr>
        <w:t>薦，嘗新以</w:t>
      </w:r>
      <w:proofErr w:type="gramStart"/>
      <w:r>
        <w:rPr>
          <w:lang w:eastAsia="zh-CN"/>
        </w:rPr>
        <w:t>彘</w:t>
      </w:r>
      <w:proofErr w:type="gramEnd"/>
      <w:r>
        <w:rPr>
          <w:lang w:eastAsia="zh-CN"/>
        </w:rPr>
        <w:t>從。皇心勤</w:t>
      </w:r>
      <w:proofErr w:type="gramStart"/>
      <w:r>
        <w:rPr>
          <w:lang w:eastAsia="zh-CN"/>
        </w:rPr>
        <w:t>稼</w:t>
      </w:r>
      <w:proofErr w:type="gramEnd"/>
      <w:r>
        <w:rPr>
          <w:lang w:eastAsia="zh-CN"/>
        </w:rPr>
        <w:t>政，</w:t>
      </w:r>
      <w:proofErr w:type="gramStart"/>
      <w:r>
        <w:rPr>
          <w:lang w:eastAsia="zh-CN"/>
        </w:rPr>
        <w:t>秉</w:t>
      </w:r>
      <w:proofErr w:type="gramEnd"/>
      <w:r>
        <w:rPr>
          <w:lang w:eastAsia="zh-CN"/>
        </w:rPr>
        <w:t>穗頌如</w:t>
      </w:r>
      <w:proofErr w:type="gramStart"/>
      <w:r>
        <w:rPr>
          <w:lang w:eastAsia="zh-CN"/>
        </w:rPr>
        <w:t>墉</w:t>
      </w:r>
      <w:proofErr w:type="gramEnd"/>
    </w:p>
    <w:p w14:paraId="42A66878" w14:textId="77777777" w:rsidR="007A29CB" w:rsidRDefault="00000000">
      <w:proofErr w:type="spellStart"/>
      <w:r>
        <w:t>賦得龍鯉一角得</w:t>
      </w:r>
      <w:proofErr w:type="spellEnd"/>
      <w:r>
        <w:rPr>
          <w:rFonts w:eastAsia="宋体" w:hint="eastAsia"/>
          <w:lang w:eastAsia="zh-CN"/>
        </w:rPr>
        <w:t>“</w:t>
      </w:r>
      <w:r>
        <w:t>龍</w:t>
      </w:r>
      <w:r>
        <w:rPr>
          <w:rFonts w:eastAsia="宋体" w:hint="eastAsia"/>
          <w:lang w:eastAsia="zh-CN"/>
        </w:rPr>
        <w:t>”</w:t>
      </w:r>
      <w:r>
        <w:t>字</w:t>
      </w:r>
    </w:p>
    <w:p w14:paraId="050299C4" w14:textId="77777777" w:rsidR="007A29CB" w:rsidRDefault="00000000">
      <w:proofErr w:type="spellStart"/>
      <w:r>
        <w:t>神物傳殊狀，昂然秀獨鍾。揚鬐原似鯉，戴角自稱龍。疊浪排千尺，中流聳一峰。挂</w:t>
      </w:r>
      <w:proofErr w:type="spellEnd"/>
    </w:p>
    <w:p w14:paraId="4FD1A355" w14:textId="77777777" w:rsidR="007A29CB" w:rsidRDefault="00000000">
      <w:proofErr w:type="spellStart"/>
      <w:r>
        <w:t>來仙霧繞，觸去碧雲從。潛鹿形微肖，靈犀象若逢。有鱗雖六六，在額不重重。擊水超凡</w:t>
      </w:r>
      <w:proofErr w:type="spellEnd"/>
    </w:p>
    <w:p w14:paraId="3873D762" w14:textId="77777777" w:rsidR="007A29CB" w:rsidRDefault="00000000">
      <w:proofErr w:type="spellStart"/>
      <w:r>
        <w:t>類，居陵顯異容。定知焦尾後，天路共追蹤</w:t>
      </w:r>
      <w:proofErr w:type="spellEnd"/>
    </w:p>
    <w:p w14:paraId="4F1AACD5" w14:textId="77777777" w:rsidR="007A29CB" w:rsidRDefault="00000000">
      <w:pPr>
        <w:rPr>
          <w:lang w:eastAsia="zh-CN"/>
        </w:rPr>
      </w:pPr>
      <w:r>
        <w:rPr>
          <w:lang w:eastAsia="zh-CN"/>
        </w:rPr>
        <w:lastRenderedPageBreak/>
        <w:t>【第</w:t>
      </w:r>
      <w:r>
        <w:rPr>
          <w:lang w:eastAsia="zh-CN"/>
        </w:rPr>
        <w:t>237</w:t>
      </w:r>
      <w:r>
        <w:rPr>
          <w:lang w:eastAsia="zh-CN"/>
        </w:rPr>
        <w:t>页】</w:t>
      </w:r>
    </w:p>
    <w:p w14:paraId="4D65463D" w14:textId="77777777" w:rsidR="007A29CB" w:rsidRDefault="00000000">
      <w:pPr>
        <w:rPr>
          <w:lang w:eastAsia="zh-CN"/>
        </w:rPr>
      </w:pPr>
      <w:r>
        <w:rPr>
          <w:lang w:eastAsia="zh-CN"/>
        </w:rPr>
        <w:t>賦得花爲雨</w:t>
      </w:r>
      <w:proofErr w:type="gramStart"/>
      <w:r>
        <w:rPr>
          <w:lang w:eastAsia="zh-CN"/>
        </w:rPr>
        <w:t>來濃</w:t>
      </w:r>
      <w:proofErr w:type="gramEnd"/>
      <w:r>
        <w:rPr>
          <w:lang w:eastAsia="zh-CN"/>
        </w:rPr>
        <w:t>得</w:t>
      </w:r>
      <w:r>
        <w:rPr>
          <w:rFonts w:eastAsia="宋体" w:hint="eastAsia"/>
          <w:lang w:eastAsia="zh-CN"/>
        </w:rPr>
        <w:t>“</w:t>
      </w:r>
      <w:r>
        <w:rPr>
          <w:lang w:eastAsia="zh-CN"/>
        </w:rPr>
        <w:t>松</w:t>
      </w:r>
      <w:r>
        <w:rPr>
          <w:rFonts w:eastAsia="宋体" w:hint="eastAsia"/>
          <w:lang w:eastAsia="zh-CN"/>
        </w:rPr>
        <w:t>”</w:t>
      </w:r>
      <w:r>
        <w:rPr>
          <w:lang w:eastAsia="zh-CN"/>
        </w:rPr>
        <w:t>字。</w:t>
      </w:r>
    </w:p>
    <w:p w14:paraId="41446A5A" w14:textId="77777777" w:rsidR="007A29CB" w:rsidRDefault="00000000">
      <w:proofErr w:type="spellStart"/>
      <w:r>
        <w:t>碧瓦看花放，廉纖雨乍逢。葉齊新緑長，蕊碎濕雲封。濯處鱗千片，催來錦萬重。簷</w:t>
      </w:r>
      <w:proofErr w:type="spellEnd"/>
    </w:p>
    <w:p w14:paraId="78B0D084" w14:textId="77777777" w:rsidR="007A29CB" w:rsidRDefault="00000000">
      <w:proofErr w:type="spellStart"/>
      <w:r>
        <w:t>牙流甫駐，溝畔色全濃。潤帶琉璃影，開含翡翠容。垣苔同羃䍥，砌草共蔥蘢。疏密光相</w:t>
      </w:r>
      <w:proofErr w:type="spellEnd"/>
    </w:p>
    <w:p w14:paraId="323C3F48" w14:textId="77777777" w:rsidR="007A29CB" w:rsidRDefault="00000000">
      <w:proofErr w:type="spellStart"/>
      <w:r>
        <w:t>映，高低秀遍鍾。自天膏澤厚，群仰棟生松</w:t>
      </w:r>
      <w:proofErr w:type="spellEnd"/>
    </w:p>
    <w:p w14:paraId="4C547337" w14:textId="77777777" w:rsidR="007A29CB" w:rsidRDefault="00000000">
      <w:proofErr w:type="spellStart"/>
      <w:r>
        <w:t>賦得夏雲多奇峰得</w:t>
      </w:r>
      <w:proofErr w:type="spellEnd"/>
      <w:r>
        <w:rPr>
          <w:rFonts w:eastAsia="宋体" w:hint="eastAsia"/>
          <w:lang w:eastAsia="zh-CN"/>
        </w:rPr>
        <w:t>“</w:t>
      </w:r>
      <w:r>
        <w:t>奇</w:t>
      </w:r>
      <w:r>
        <w:rPr>
          <w:rFonts w:eastAsia="宋体" w:hint="eastAsia"/>
          <w:lang w:eastAsia="zh-CN"/>
        </w:rPr>
        <w:t>”</w:t>
      </w:r>
      <w:r>
        <w:t>字。</w:t>
      </w:r>
    </w:p>
    <w:p w14:paraId="5ED4D873" w14:textId="77777777" w:rsidR="007A29CB" w:rsidRDefault="00000000">
      <w:proofErr w:type="spellStart"/>
      <w:r>
        <w:t>莫辨飛來處，岧嶢勢正奇。誰將雲靉靆，幻作嶂參差。螺髻隨風結，蓮花帶雨披。自</w:t>
      </w:r>
      <w:proofErr w:type="spellEnd"/>
    </w:p>
    <w:p w14:paraId="26809AF5" w14:textId="77777777" w:rsidR="007A29CB" w:rsidRDefault="00000000">
      <w:proofErr w:type="spellStart"/>
      <w:r>
        <w:t>分三嶠列，不假六鼇移。峰影高還下，嵐光合復離。馬頭徐拂後，人面乍迎時。出岫形仍</w:t>
      </w:r>
      <w:proofErr w:type="spellEnd"/>
    </w:p>
    <w:p w14:paraId="2EC5610D" w14:textId="77777777" w:rsidR="007A29CB" w:rsidRDefault="00000000">
      <w:proofErr w:type="spellStart"/>
      <w:r>
        <w:t>肖，遮山望轉疑。重巒看不盡，三復</w:t>
      </w:r>
      <w:proofErr w:type="spellEnd"/>
      <w:r>
        <w:rPr>
          <w:rFonts w:eastAsia="宋体" w:hint="eastAsia"/>
          <w:lang w:eastAsia="zh-CN"/>
        </w:rPr>
        <w:t>《</w:t>
      </w:r>
      <w:r>
        <w:t>凱</w:t>
      </w:r>
      <w:r>
        <w:rPr>
          <w:rFonts w:eastAsia="宋体" w:hint="eastAsia"/>
          <w:lang w:eastAsia="zh-CN"/>
        </w:rPr>
        <w:t>》</w:t>
      </w:r>
      <w:proofErr w:type="spellStart"/>
      <w:r>
        <w:t>之詩</w:t>
      </w:r>
      <w:proofErr w:type="spellEnd"/>
    </w:p>
    <w:p w14:paraId="65290477" w14:textId="77777777" w:rsidR="007A29CB" w:rsidRDefault="00000000">
      <w:proofErr w:type="spellStart"/>
      <w:r>
        <w:t>賦得反舌無聲</w:t>
      </w:r>
      <w:proofErr w:type="spellEnd"/>
    </w:p>
    <w:p w14:paraId="719D33C7" w14:textId="77777777" w:rsidR="007A29CB" w:rsidRDefault="00000000">
      <w:r>
        <w:t>得</w:t>
      </w:r>
      <w:r>
        <w:rPr>
          <w:rFonts w:eastAsia="宋体" w:hint="eastAsia"/>
          <w:lang w:eastAsia="zh-CN"/>
        </w:rPr>
        <w:t>“</w:t>
      </w:r>
      <w:r>
        <w:t>時</w:t>
      </w:r>
      <w:r>
        <w:rPr>
          <w:rFonts w:eastAsia="宋体" w:hint="eastAsia"/>
          <w:lang w:eastAsia="zh-CN"/>
        </w:rPr>
        <w:t>”</w:t>
      </w:r>
      <w:r>
        <w:t>字。</w:t>
      </w:r>
    </w:p>
    <w:p w14:paraId="36D83E5F" w14:textId="77777777" w:rsidR="007A29CB" w:rsidRDefault="00000000">
      <w:proofErr w:type="spellStart"/>
      <w:r>
        <w:t>仲夏方占候，陰生一鳥知。誰令聲乍寂，應識氣潛移。百囀誇前日，三緘慎此時。願</w:t>
      </w:r>
      <w:proofErr w:type="spellEnd"/>
    </w:p>
    <w:p w14:paraId="20DD9DB4" w14:textId="77777777" w:rsidR="007A29CB" w:rsidRDefault="00000000">
      <w:pPr>
        <w:rPr>
          <w:lang w:eastAsia="zh-CN"/>
        </w:rPr>
      </w:pPr>
      <w:proofErr w:type="spellStart"/>
      <w:r>
        <w:t>同君子納，羞比躁人辭</w:t>
      </w:r>
      <w:proofErr w:type="spellEnd"/>
      <w:r>
        <w:t>。</w:t>
      </w:r>
      <w:r>
        <w:rPr>
          <w:lang w:eastAsia="zh-CN"/>
        </w:rPr>
        <w:t>院静花空落，煙深柳自垂。不煩捫爾舌，似欲守其雌。恰與乘除</w:t>
      </w:r>
    </w:p>
    <w:p w14:paraId="70F7B809" w14:textId="77777777" w:rsidR="007A29CB" w:rsidRDefault="00000000">
      <w:pPr>
        <w:rPr>
          <w:lang w:eastAsia="zh-CN"/>
        </w:rPr>
      </w:pPr>
      <w:r>
        <w:rPr>
          <w:lang w:eastAsia="zh-CN"/>
        </w:rPr>
        <w:t>協，端推語默宜。何爲鳴鶪</w:t>
      </w:r>
      <w:proofErr w:type="gramStart"/>
      <w:r>
        <w:rPr>
          <w:lang w:eastAsia="zh-CN"/>
        </w:rPr>
        <w:t>鶪</w:t>
      </w:r>
      <w:proofErr w:type="gramEnd"/>
      <w:r>
        <w:rPr>
          <w:lang w:eastAsia="zh-CN"/>
        </w:rPr>
        <w:t>，應笑伯勞癡</w:t>
      </w:r>
    </w:p>
    <w:p w14:paraId="6A5C3391" w14:textId="77777777" w:rsidR="007A29CB" w:rsidRDefault="00000000">
      <w:pPr>
        <w:rPr>
          <w:lang w:eastAsia="zh-CN"/>
        </w:rPr>
      </w:pPr>
      <w:r>
        <w:rPr>
          <w:lang w:eastAsia="zh-CN"/>
        </w:rPr>
        <w:t>【第</w:t>
      </w:r>
      <w:r>
        <w:rPr>
          <w:lang w:eastAsia="zh-CN"/>
        </w:rPr>
        <w:t>238</w:t>
      </w:r>
      <w:r>
        <w:rPr>
          <w:lang w:eastAsia="zh-CN"/>
        </w:rPr>
        <w:t>页】</w:t>
      </w:r>
    </w:p>
    <w:p w14:paraId="6E333D15" w14:textId="77777777" w:rsidR="007A29CB" w:rsidRDefault="00000000">
      <w:pPr>
        <w:rPr>
          <w:lang w:eastAsia="zh-CN"/>
        </w:rPr>
      </w:pPr>
      <w:proofErr w:type="gramStart"/>
      <w:r>
        <w:rPr>
          <w:lang w:eastAsia="zh-CN"/>
        </w:rPr>
        <w:t>賦得政如農功得</w:t>
      </w:r>
      <w:r>
        <w:rPr>
          <w:rFonts w:eastAsia="宋体" w:hint="eastAsia"/>
          <w:lang w:eastAsia="zh-CN"/>
        </w:rPr>
        <w:t>“</w:t>
      </w:r>
      <w:r>
        <w:rPr>
          <w:lang w:eastAsia="zh-CN"/>
        </w:rPr>
        <w:t>思</w:t>
      </w:r>
      <w:r>
        <w:rPr>
          <w:rFonts w:eastAsia="宋体" w:hint="eastAsia"/>
          <w:lang w:eastAsia="zh-CN"/>
        </w:rPr>
        <w:t>”</w:t>
      </w:r>
      <w:proofErr w:type="gramEnd"/>
      <w:r>
        <w:rPr>
          <w:lang w:eastAsia="zh-CN"/>
        </w:rPr>
        <w:t>字。</w:t>
      </w:r>
    </w:p>
    <w:p w14:paraId="3EBB2EB0" w14:textId="77777777" w:rsidR="007A29CB" w:rsidRDefault="00000000">
      <w:proofErr w:type="spellStart"/>
      <w:r>
        <w:t>奏功時亹亹，圖政日孜孜。譬彼稽田者，從無越畔思。德馨皆黍稷，器利即鎡䥓。肯</w:t>
      </w:r>
      <w:proofErr w:type="spellEnd"/>
    </w:p>
    <w:p w14:paraId="2DFAEAAF" w14:textId="77777777" w:rsidR="007A29CB" w:rsidRDefault="00000000">
      <w:proofErr w:type="spellStart"/>
      <w:r>
        <w:t>播期能穫，爲畬戒不菑。力從三載課，樹以百年滋。望歲心原切，逢秋報豈遲。只當終厥</w:t>
      </w:r>
      <w:proofErr w:type="spellEnd"/>
    </w:p>
    <w:p w14:paraId="0E09FFC3" w14:textId="77777777" w:rsidR="007A29CB" w:rsidRDefault="00000000">
      <w:proofErr w:type="spellStart"/>
      <w:r>
        <w:t>畝，未敢服其私</w:t>
      </w:r>
      <w:proofErr w:type="spellEnd"/>
      <w:r>
        <w:t>。</w:t>
      </w:r>
      <w:r>
        <w:rPr>
          <w:rFonts w:eastAsia="宋体" w:hint="eastAsia"/>
          <w:lang w:eastAsia="zh-CN"/>
        </w:rPr>
        <w:t>《</w:t>
      </w:r>
      <w:proofErr w:type="spellStart"/>
      <w:r>
        <w:t>洪範</w:t>
      </w:r>
      <w:proofErr w:type="spellEnd"/>
      <w:r>
        <w:rPr>
          <w:rFonts w:eastAsia="宋体" w:hint="eastAsia"/>
          <w:lang w:eastAsia="zh-CN"/>
        </w:rPr>
        <w:t>》</w:t>
      </w:r>
      <w:proofErr w:type="spellStart"/>
      <w:r>
        <w:t>稱農用，欽惟庶績熙</w:t>
      </w:r>
      <w:proofErr w:type="spellEnd"/>
    </w:p>
    <w:p w14:paraId="30A59A8E" w14:textId="77777777" w:rsidR="007A29CB" w:rsidRDefault="00000000">
      <w:proofErr w:type="spellStart"/>
      <w:r>
        <w:t>賦</w:t>
      </w:r>
      <w:proofErr w:type="gramStart"/>
      <w:r>
        <w:t>得量鼎得其象</w:t>
      </w:r>
      <w:proofErr w:type="gramEnd"/>
      <w:r>
        <w:t>得</w:t>
      </w:r>
      <w:proofErr w:type="spellEnd"/>
      <w:r>
        <w:rPr>
          <w:rFonts w:eastAsia="宋体" w:hint="eastAsia"/>
          <w:lang w:eastAsia="zh-CN"/>
        </w:rPr>
        <w:t>“</w:t>
      </w:r>
      <w:r>
        <w:t>時</w:t>
      </w:r>
      <w:r>
        <w:t>1</w:t>
      </w:r>
      <w:r>
        <w:t>字</w:t>
      </w:r>
    </w:p>
    <w:p w14:paraId="5C2714B3" w14:textId="77777777" w:rsidR="007A29CB" w:rsidRDefault="00000000">
      <w:proofErr w:type="spellStart"/>
      <w:r>
        <w:t>量鼎崇遺軌，從知禮制垂。規模原可守，法象自無虧。足以三分立，唇從一寸基。衡</w:t>
      </w:r>
      <w:proofErr w:type="spellEnd"/>
    </w:p>
    <w:p w14:paraId="6251EC12" w14:textId="77777777" w:rsidR="007A29CB" w:rsidRDefault="00000000">
      <w:pPr>
        <w:rPr>
          <w:lang w:eastAsia="zh-CN"/>
        </w:rPr>
      </w:pPr>
      <w:proofErr w:type="spellStart"/>
      <w:r>
        <w:t>材金與錫，卜卦</w:t>
      </w:r>
      <w:proofErr w:type="spellEnd"/>
      <w:r>
        <w:rPr>
          <w:rFonts w:eastAsia="宋体" w:hint="eastAsia"/>
          <w:lang w:eastAsia="zh-CN"/>
        </w:rPr>
        <w:t>《</w:t>
      </w:r>
      <w:r>
        <w:t>巽</w:t>
      </w:r>
      <w:r>
        <w:rPr>
          <w:rFonts w:eastAsia="宋体" w:hint="eastAsia"/>
          <w:lang w:eastAsia="zh-CN"/>
        </w:rPr>
        <w:t>》</w:t>
      </w:r>
      <w:r>
        <w:t>兼</w:t>
      </w:r>
      <w:r>
        <w:rPr>
          <w:rFonts w:eastAsia="宋体" w:hint="eastAsia"/>
          <w:lang w:eastAsia="zh-CN"/>
        </w:rPr>
        <w:t>《</w:t>
      </w:r>
      <w:r>
        <w:t>離</w:t>
      </w:r>
      <w:r>
        <w:rPr>
          <w:rFonts w:eastAsia="宋体" w:hint="eastAsia"/>
          <w:lang w:eastAsia="zh-CN"/>
        </w:rPr>
        <w:t>》</w:t>
      </w:r>
      <w:r>
        <w:t>。</w:t>
      </w:r>
      <w:r>
        <w:rPr>
          <w:lang w:eastAsia="zh-CN"/>
        </w:rPr>
        <w:t>奇</w:t>
      </w:r>
      <w:proofErr w:type="gramStart"/>
      <w:r>
        <w:rPr>
          <w:lang w:eastAsia="zh-CN"/>
        </w:rPr>
        <w:t>耦</w:t>
      </w:r>
      <w:proofErr w:type="gramEnd"/>
      <w:r>
        <w:rPr>
          <w:lang w:eastAsia="zh-CN"/>
        </w:rPr>
        <w:t>陰陽協，方圓内外宜。黄鍾諧律本，玉鉉玩</w:t>
      </w:r>
      <w:proofErr w:type="gramStart"/>
      <w:r>
        <w:rPr>
          <w:lang w:eastAsia="zh-CN"/>
        </w:rPr>
        <w:t>爻</w:t>
      </w:r>
      <w:proofErr w:type="gramEnd"/>
      <w:r>
        <w:rPr>
          <w:lang w:eastAsia="zh-CN"/>
        </w:rPr>
        <w:t>詞。累</w:t>
      </w:r>
      <w:proofErr w:type="gramStart"/>
      <w:r>
        <w:rPr>
          <w:lang w:eastAsia="zh-CN"/>
        </w:rPr>
        <w:t>黍</w:t>
      </w:r>
      <w:proofErr w:type="gramEnd"/>
    </w:p>
    <w:p w14:paraId="7BDA4E98" w14:textId="77777777" w:rsidR="007A29CB" w:rsidRDefault="00000000">
      <w:pPr>
        <w:rPr>
          <w:lang w:eastAsia="zh-CN"/>
        </w:rPr>
      </w:pPr>
      <w:r>
        <w:rPr>
          <w:lang w:eastAsia="zh-CN"/>
        </w:rPr>
        <w:t>平升斗，陳</w:t>
      </w:r>
      <w:proofErr w:type="gramStart"/>
      <w:r>
        <w:rPr>
          <w:lang w:eastAsia="zh-CN"/>
        </w:rPr>
        <w:t>牲</w:t>
      </w:r>
      <w:proofErr w:type="gramEnd"/>
      <w:r>
        <w:rPr>
          <w:lang w:eastAsia="zh-CN"/>
        </w:rPr>
        <w:t>辨鼐鼒。陶鎔歸帝力，礪節</w:t>
      </w:r>
      <w:proofErr w:type="gramStart"/>
      <w:r>
        <w:rPr>
          <w:lang w:eastAsia="zh-CN"/>
        </w:rPr>
        <w:t>應</w:t>
      </w:r>
      <w:proofErr w:type="gramEnd"/>
      <w:r>
        <w:rPr>
          <w:lang w:eastAsia="zh-CN"/>
        </w:rPr>
        <w:t>清時</w:t>
      </w:r>
    </w:p>
    <w:p w14:paraId="0106182E" w14:textId="77777777" w:rsidR="007A29CB" w:rsidRDefault="00000000">
      <w:proofErr w:type="spellStart"/>
      <w:r>
        <w:lastRenderedPageBreak/>
        <w:t>賦得所</w:t>
      </w:r>
      <w:proofErr w:type="gramStart"/>
      <w:r>
        <w:t>樂</w:t>
      </w:r>
      <w:proofErr w:type="gramEnd"/>
      <w:r>
        <w:t>在人和得</w:t>
      </w:r>
      <w:proofErr w:type="spellEnd"/>
      <w:r>
        <w:rPr>
          <w:rFonts w:eastAsia="宋体" w:hint="eastAsia"/>
          <w:lang w:eastAsia="zh-CN"/>
        </w:rPr>
        <w:t>“</w:t>
      </w:r>
      <w:r>
        <w:t>時</w:t>
      </w:r>
      <w:r>
        <w:rPr>
          <w:rFonts w:eastAsia="宋体" w:hint="eastAsia"/>
          <w:lang w:eastAsia="zh-CN"/>
        </w:rPr>
        <w:t>”</w:t>
      </w:r>
      <w:r>
        <w:t>字</w:t>
      </w:r>
    </w:p>
    <w:p w14:paraId="61DA5308" w14:textId="77777777" w:rsidR="007A29CB" w:rsidRDefault="00000000">
      <w:proofErr w:type="spellStart"/>
      <w:r>
        <w:t>太和敷正滿，至樂播咸宜。所在人皆洽，相看俗早移</w:t>
      </w:r>
      <w:proofErr w:type="spellEnd"/>
      <w:r>
        <w:t>。</w:t>
      </w:r>
      <w:r>
        <w:rPr>
          <w:lang w:eastAsia="zh-CN"/>
        </w:rPr>
        <w:t>無争無怨處，不競不絿時。</w:t>
      </w:r>
      <w:r>
        <w:t>化</w:t>
      </w:r>
    </w:p>
    <w:p w14:paraId="0FB04E33" w14:textId="77777777" w:rsidR="007A29CB" w:rsidRDefault="00000000">
      <w:pPr>
        <w:rPr>
          <w:lang w:eastAsia="zh-CN"/>
        </w:rPr>
      </w:pPr>
      <w:proofErr w:type="spellStart"/>
      <w:r>
        <w:t>日中天永，春風幾度吹。雝雝仍肅肅，皞皞更熙熙。愷悌中含矣，醇濃遍飲之</w:t>
      </w:r>
      <w:proofErr w:type="spellEnd"/>
      <w:r>
        <w:t>。</w:t>
      </w:r>
      <w:r>
        <w:rPr>
          <w:lang w:eastAsia="zh-CN"/>
        </w:rPr>
        <w:t>用諴堪作</w:t>
      </w:r>
    </w:p>
    <w:p w14:paraId="79B4B5DE" w14:textId="77777777" w:rsidR="007A29CB" w:rsidRDefault="00000000">
      <w:pPr>
        <w:rPr>
          <w:lang w:eastAsia="zh-CN"/>
        </w:rPr>
      </w:pPr>
      <w:r>
        <w:rPr>
          <w:lang w:eastAsia="zh-CN"/>
        </w:rPr>
        <w:t>誥，解</w:t>
      </w:r>
      <w:proofErr w:type="gramStart"/>
      <w:r>
        <w:rPr>
          <w:lang w:eastAsia="zh-CN"/>
        </w:rPr>
        <w:t>愠</w:t>
      </w:r>
      <w:proofErr w:type="gramEnd"/>
      <w:r>
        <w:rPr>
          <w:lang w:eastAsia="zh-CN"/>
        </w:rPr>
        <w:t>欲歌詩。仁</w:t>
      </w:r>
      <w:proofErr w:type="gramStart"/>
      <w:r>
        <w:rPr>
          <w:lang w:eastAsia="zh-CN"/>
        </w:rPr>
        <w:t>壽</w:t>
      </w:r>
      <w:proofErr w:type="gramEnd"/>
      <w:r>
        <w:rPr>
          <w:lang w:eastAsia="zh-CN"/>
        </w:rPr>
        <w:t>無疆祝，衢謳正及期</w:t>
      </w:r>
    </w:p>
    <w:p w14:paraId="24B20075" w14:textId="77777777" w:rsidR="007A29CB" w:rsidRDefault="00000000">
      <w:pPr>
        <w:rPr>
          <w:lang w:eastAsia="zh-CN"/>
        </w:rPr>
      </w:pPr>
      <w:r>
        <w:rPr>
          <w:lang w:eastAsia="zh-CN"/>
        </w:rPr>
        <w:t>【第</w:t>
      </w:r>
      <w:r>
        <w:rPr>
          <w:lang w:eastAsia="zh-CN"/>
        </w:rPr>
        <w:t>239</w:t>
      </w:r>
      <w:r>
        <w:rPr>
          <w:lang w:eastAsia="zh-CN"/>
        </w:rPr>
        <w:t>页】</w:t>
      </w:r>
    </w:p>
    <w:p w14:paraId="5BC85741" w14:textId="77777777" w:rsidR="007A29CB" w:rsidRDefault="00000000">
      <w:pPr>
        <w:rPr>
          <w:lang w:eastAsia="zh-CN"/>
        </w:rPr>
      </w:pPr>
      <w:r>
        <w:rPr>
          <w:lang w:eastAsia="zh-CN"/>
        </w:rPr>
        <w:t>賦得子雲吐鳳得</w:t>
      </w:r>
      <w:r>
        <w:rPr>
          <w:rFonts w:eastAsia="宋体" w:hint="eastAsia"/>
          <w:lang w:eastAsia="zh-CN"/>
        </w:rPr>
        <w:t>“</w:t>
      </w:r>
      <w:r>
        <w:rPr>
          <w:lang w:eastAsia="zh-CN"/>
        </w:rPr>
        <w:t>思</w:t>
      </w:r>
      <w:r>
        <w:rPr>
          <w:rFonts w:eastAsia="宋体" w:hint="eastAsia"/>
          <w:lang w:eastAsia="zh-CN"/>
        </w:rPr>
        <w:t>”</w:t>
      </w:r>
      <w:r>
        <w:rPr>
          <w:lang w:eastAsia="zh-CN"/>
        </w:rPr>
        <w:t>字。</w:t>
      </w:r>
    </w:p>
    <w:p w14:paraId="2FC82EC8" w14:textId="77777777" w:rsidR="007A29CB" w:rsidRDefault="00000000">
      <w:r>
        <w:rPr>
          <w:rFonts w:eastAsia="宋体" w:hint="eastAsia"/>
          <w:lang w:eastAsia="zh-CN"/>
        </w:rPr>
        <w:t>《</w:t>
      </w:r>
      <w:proofErr w:type="spellStart"/>
      <w:r>
        <w:t>太玄</w:t>
      </w:r>
      <w:proofErr w:type="spellEnd"/>
      <w:r>
        <w:rPr>
          <w:rFonts w:eastAsia="宋体" w:hint="eastAsia"/>
          <w:lang w:eastAsia="zh-CN"/>
        </w:rPr>
        <w:t>》</w:t>
      </w:r>
      <w:proofErr w:type="spellStart"/>
      <w:r>
        <w:t>初結想，嘉</w:t>
      </w:r>
      <w:proofErr w:type="gramStart"/>
      <w:r>
        <w:t>夢兆何</w:t>
      </w:r>
      <w:proofErr w:type="gramEnd"/>
      <w:r>
        <w:t>奇。才子雕龍日，文人吐鳳時。探喉旋已出，振羽即爲儀</w:t>
      </w:r>
      <w:proofErr w:type="spellEnd"/>
    </w:p>
    <w:p w14:paraId="2DB78427" w14:textId="77777777" w:rsidR="007A29CB" w:rsidRDefault="00000000">
      <w:proofErr w:type="spellStart"/>
      <w:r>
        <w:t>欬處皆濃采，飛來盡妙思。麟書呈瑞合，鳥篆寫形宜。戲海殊鴻陣，游天異鶴姿。揮毫毛</w:t>
      </w:r>
      <w:proofErr w:type="spellEnd"/>
    </w:p>
    <w:p w14:paraId="7455894E" w14:textId="77777777" w:rsidR="007A29CB" w:rsidRDefault="00000000">
      <w:proofErr w:type="spellStart"/>
      <w:r>
        <w:t>尚麗，裁諾尾應垂。藹藹詞臣選</w:t>
      </w:r>
      <w:proofErr w:type="spellEnd"/>
      <w:r>
        <w:t>，</w:t>
      </w:r>
      <w:r>
        <w:rPr>
          <w:rFonts w:eastAsia="宋体" w:hint="eastAsia"/>
          <w:lang w:eastAsia="zh-CN"/>
        </w:rPr>
        <w:t>《</w:t>
      </w:r>
      <w:proofErr w:type="spellStart"/>
      <w:r>
        <w:t>卷阿</w:t>
      </w:r>
      <w:proofErr w:type="spellEnd"/>
      <w:r>
        <w:rPr>
          <w:rFonts w:eastAsia="宋体" w:hint="eastAsia"/>
          <w:lang w:eastAsia="zh-CN"/>
        </w:rPr>
        <w:t>》</w:t>
      </w:r>
      <w:proofErr w:type="spellStart"/>
      <w:r>
        <w:t>可詠詩</w:t>
      </w:r>
      <w:proofErr w:type="spellEnd"/>
    </w:p>
    <w:p w14:paraId="10817DEF" w14:textId="77777777" w:rsidR="007A29CB" w:rsidRDefault="00000000">
      <w:proofErr w:type="spellStart"/>
      <w:r>
        <w:t>賦得披沙揀金</w:t>
      </w:r>
      <w:proofErr w:type="spellEnd"/>
    </w:p>
    <w:p w14:paraId="52C8F265" w14:textId="77777777" w:rsidR="007A29CB" w:rsidRDefault="00000000">
      <w:r>
        <w:t>得</w:t>
      </w:r>
      <w:r>
        <w:rPr>
          <w:rFonts w:eastAsia="宋体" w:hint="eastAsia"/>
          <w:lang w:eastAsia="zh-CN"/>
        </w:rPr>
        <w:t>“</w:t>
      </w:r>
      <w:r>
        <w:t>披</w:t>
      </w:r>
      <w:r>
        <w:rPr>
          <w:rFonts w:eastAsia="宋体" w:hint="eastAsia"/>
          <w:lang w:eastAsia="zh-CN"/>
        </w:rPr>
        <w:t>”</w:t>
      </w:r>
      <w:r>
        <w:t>字。</w:t>
      </w:r>
    </w:p>
    <w:p w14:paraId="0207EBDB" w14:textId="77777777" w:rsidR="007A29CB" w:rsidRDefault="00000000">
      <w:proofErr w:type="spellStart"/>
      <w:r>
        <w:t>莫辨藏金處，寒沙遍水涯。譬如糠粃在，先與簸揚之。朗朗星將出，紛紛霧盡披。鑪</w:t>
      </w:r>
      <w:proofErr w:type="spellEnd"/>
    </w:p>
    <w:p w14:paraId="04EFD7E6" w14:textId="77777777" w:rsidR="007A29CB" w:rsidRDefault="00000000">
      <w:proofErr w:type="spellStart"/>
      <w:r>
        <w:t>錘從此試，瓦礫自今辭。塵洗恒河盡，珍探麗水宜。螢飛曾藴寶，鏡照果稱奇。不爲施淘</w:t>
      </w:r>
      <w:proofErr w:type="spellEnd"/>
    </w:p>
    <w:p w14:paraId="003A53E6" w14:textId="77777777" w:rsidR="007A29CB" w:rsidRDefault="00000000">
      <w:proofErr w:type="spellStart"/>
      <w:r>
        <w:t>汰，安能耀陸離？惟賢堪作礪，盛代野無遺</w:t>
      </w:r>
      <w:proofErr w:type="spellEnd"/>
    </w:p>
    <w:p w14:paraId="58B151A5" w14:textId="77777777" w:rsidR="007A29CB" w:rsidRDefault="00000000">
      <w:proofErr w:type="spellStart"/>
      <w:r>
        <w:t>賦得龍見而</w:t>
      </w:r>
      <w:proofErr w:type="gramStart"/>
      <w:r>
        <w:t>雩</w:t>
      </w:r>
      <w:proofErr w:type="gramEnd"/>
      <w:r>
        <w:t>得</w:t>
      </w:r>
      <w:proofErr w:type="spellEnd"/>
      <w:r>
        <w:rPr>
          <w:rFonts w:eastAsia="宋体" w:hint="eastAsia"/>
          <w:lang w:eastAsia="zh-CN"/>
        </w:rPr>
        <w:t>“</w:t>
      </w:r>
      <w:r>
        <w:t>時</w:t>
      </w:r>
      <w:r>
        <w:rPr>
          <w:rFonts w:eastAsia="宋体" w:hint="eastAsia"/>
          <w:lang w:eastAsia="zh-CN"/>
        </w:rPr>
        <w:t>”</w:t>
      </w:r>
      <w:r>
        <w:t>字。</w:t>
      </w:r>
    </w:p>
    <w:p w14:paraId="2596133F" w14:textId="77777777" w:rsidR="007A29CB" w:rsidRDefault="00000000">
      <w:proofErr w:type="spellStart"/>
      <w:r>
        <w:t>辨星初入夏，雩祭舉非遲。朱鳥方中日，蒼龍乍見時。保章先測象，太祝更陳辭。東</w:t>
      </w:r>
      <w:proofErr w:type="spellEnd"/>
    </w:p>
    <w:p w14:paraId="096D0CDD" w14:textId="77777777" w:rsidR="007A29CB" w:rsidRDefault="00000000">
      <w:proofErr w:type="spellStart"/>
      <w:r>
        <w:t>陸移躔次，南郊肅禮儀。百神宜遍祀，七宿已昭垂。瞻仰咸知候，祈求正及期。宸衷勤禱</w:t>
      </w:r>
      <w:proofErr w:type="spellEnd"/>
    </w:p>
    <w:p w14:paraId="37933DDF" w14:textId="77777777" w:rsidR="007A29CB" w:rsidRDefault="00000000">
      <w:proofErr w:type="spellStart"/>
      <w:r>
        <w:t>請，天澤立敷施。不待占離畢，滂沱萬物滋</w:t>
      </w:r>
      <w:proofErr w:type="spellEnd"/>
    </w:p>
    <w:p w14:paraId="26B967B5" w14:textId="77777777" w:rsidR="007A29CB" w:rsidRDefault="00000000">
      <w:pPr>
        <w:rPr>
          <w:lang w:eastAsia="zh-CN"/>
        </w:rPr>
      </w:pPr>
      <w:r>
        <w:rPr>
          <w:lang w:eastAsia="zh-CN"/>
        </w:rPr>
        <w:t>【第</w:t>
      </w:r>
      <w:r>
        <w:rPr>
          <w:lang w:eastAsia="zh-CN"/>
        </w:rPr>
        <w:t>240</w:t>
      </w:r>
      <w:r>
        <w:rPr>
          <w:lang w:eastAsia="zh-CN"/>
        </w:rPr>
        <w:t>页】</w:t>
      </w:r>
    </w:p>
    <w:p w14:paraId="31CC6079" w14:textId="77777777" w:rsidR="007A29CB" w:rsidRDefault="00000000">
      <w:pPr>
        <w:rPr>
          <w:lang w:eastAsia="zh-CN"/>
        </w:rPr>
      </w:pPr>
      <w:r>
        <w:rPr>
          <w:lang w:eastAsia="zh-CN"/>
        </w:rPr>
        <w:t>賦得香羅疊雪輕得</w:t>
      </w:r>
      <w:r>
        <w:rPr>
          <w:rFonts w:eastAsia="宋体" w:hint="eastAsia"/>
          <w:lang w:eastAsia="zh-CN"/>
        </w:rPr>
        <w:t>“</w:t>
      </w:r>
      <w:r>
        <w:rPr>
          <w:lang w:eastAsia="zh-CN"/>
        </w:rPr>
        <w:t>衣</w:t>
      </w:r>
      <w:r>
        <w:rPr>
          <w:rFonts w:eastAsia="宋体" w:hint="eastAsia"/>
          <w:lang w:eastAsia="zh-CN"/>
        </w:rPr>
        <w:t>”</w:t>
      </w:r>
      <w:r>
        <w:rPr>
          <w:lang w:eastAsia="zh-CN"/>
        </w:rPr>
        <w:t>字。</w:t>
      </w:r>
    </w:p>
    <w:p w14:paraId="089DD402" w14:textId="77777777" w:rsidR="007A29CB" w:rsidRDefault="00000000">
      <w:proofErr w:type="spellStart"/>
      <w:r>
        <w:t>端午承隆澤，香羅捧賜衣。軟含風習習，輕疊雪霏霏。質豈從雲降光寧帶日晞。倘</w:t>
      </w:r>
      <w:proofErr w:type="spellEnd"/>
    </w:p>
    <w:p w14:paraId="29DB003C" w14:textId="77777777" w:rsidR="007A29CB" w:rsidRDefault="00000000">
      <w:pPr>
        <w:rPr>
          <w:lang w:eastAsia="zh-CN"/>
        </w:rPr>
      </w:pPr>
      <w:proofErr w:type="spellStart"/>
      <w:r>
        <w:t>逢回袖舞，定欲作花飛</w:t>
      </w:r>
      <w:proofErr w:type="spellEnd"/>
      <w:r>
        <w:t>。</w:t>
      </w:r>
      <w:r>
        <w:rPr>
          <w:lang w:eastAsia="zh-CN"/>
        </w:rPr>
        <w:t>素色千層薄，横紋幾縷稀。氤氲常散馥，皎潔乍凝輝。霧縠同裁</w:t>
      </w:r>
    </w:p>
    <w:p w14:paraId="51A4B76A" w14:textId="77777777" w:rsidR="007A29CB" w:rsidRDefault="00000000">
      <w:pPr>
        <w:rPr>
          <w:lang w:eastAsia="zh-CN"/>
        </w:rPr>
      </w:pPr>
      <w:r>
        <w:rPr>
          <w:lang w:eastAsia="zh-CN"/>
        </w:rPr>
        <w:t>剪冰綃共織機。自天蒙寵錫，稽首拜恩歸</w:t>
      </w:r>
    </w:p>
    <w:p w14:paraId="371D517F" w14:textId="77777777" w:rsidR="007A29CB" w:rsidRDefault="00000000">
      <w:proofErr w:type="spellStart"/>
      <w:r>
        <w:t>賦得蟭螟巢蚊睫</w:t>
      </w:r>
      <w:proofErr w:type="spellEnd"/>
    </w:p>
    <w:p w14:paraId="7ACC55DE" w14:textId="77777777" w:rsidR="007A29CB" w:rsidRDefault="00000000">
      <w:r>
        <w:lastRenderedPageBreak/>
        <w:t>得</w:t>
      </w:r>
      <w:r>
        <w:rPr>
          <w:rFonts w:eastAsia="宋体" w:hint="eastAsia"/>
          <w:lang w:eastAsia="zh-CN"/>
        </w:rPr>
        <w:t>“</w:t>
      </w:r>
      <w:r>
        <w:t>飛</w:t>
      </w:r>
      <w:r>
        <w:t>1</w:t>
      </w:r>
      <w:r>
        <w:t>字。</w:t>
      </w:r>
    </w:p>
    <w:p w14:paraId="0C071299" w14:textId="77777777" w:rsidR="007A29CB" w:rsidRDefault="00000000">
      <w:proofErr w:type="spellStart"/>
      <w:r>
        <w:t>藐爾蚊之睫秋毫詎足依。那知張目處竟作故巢歸。枝比鷦鷯借，身隨蠛蠓飛。蜂</w:t>
      </w:r>
      <w:proofErr w:type="spellEnd"/>
    </w:p>
    <w:p w14:paraId="06612F42" w14:textId="77777777" w:rsidR="007A29CB" w:rsidRDefault="00000000">
      <w:pPr>
        <w:rPr>
          <w:lang w:eastAsia="zh-CN"/>
        </w:rPr>
      </w:pPr>
      <w:proofErr w:type="spellStart"/>
      <w:r>
        <w:t>窠形豈似，蝸角擬還非。但覺雙棲穩，渾忘一瞬微。凝眸真可託，轉盼肯相違</w:t>
      </w:r>
      <w:proofErr w:type="spellEnd"/>
      <w:r>
        <w:t>。</w:t>
      </w:r>
      <w:r>
        <w:rPr>
          <w:lang w:eastAsia="zh-CN"/>
        </w:rPr>
        <w:t>有跡尋還</w:t>
      </w:r>
    </w:p>
    <w:p w14:paraId="595EA8E1" w14:textId="77777777" w:rsidR="007A29CB" w:rsidRDefault="00000000">
      <w:pPr>
        <w:rPr>
          <w:lang w:eastAsia="zh-CN"/>
        </w:rPr>
      </w:pPr>
      <w:proofErr w:type="gramStart"/>
      <w:r>
        <w:rPr>
          <w:lang w:eastAsia="zh-CN"/>
        </w:rPr>
        <w:t>杳</w:t>
      </w:r>
      <w:proofErr w:type="gramEnd"/>
      <w:r>
        <w:rPr>
          <w:lang w:eastAsia="zh-CN"/>
        </w:rPr>
        <w:t>，無聲聽愈希。</w:t>
      </w:r>
      <w:proofErr w:type="gramStart"/>
      <w:r>
        <w:rPr>
          <w:lang w:eastAsia="zh-CN"/>
        </w:rPr>
        <w:t>麽</w:t>
      </w:r>
      <w:proofErr w:type="gramEnd"/>
      <w:r>
        <w:rPr>
          <w:lang w:eastAsia="zh-CN"/>
        </w:rPr>
        <w:t>蟲精取喻，禦寇早忘機</w:t>
      </w:r>
    </w:p>
    <w:p w14:paraId="1F819888" w14:textId="77777777" w:rsidR="007A29CB" w:rsidRDefault="00000000">
      <w:proofErr w:type="spellStart"/>
      <w:r>
        <w:t>賦</w:t>
      </w:r>
      <w:proofErr w:type="gramStart"/>
      <w:r>
        <w:t>得渴蜂</w:t>
      </w:r>
      <w:proofErr w:type="gramEnd"/>
      <w:r>
        <w:t>窺硯水得</w:t>
      </w:r>
      <w:proofErr w:type="spellEnd"/>
      <w:r>
        <w:rPr>
          <w:rFonts w:eastAsia="宋体" w:hint="eastAsia"/>
          <w:lang w:eastAsia="zh-CN"/>
        </w:rPr>
        <w:t>“</w:t>
      </w:r>
      <w:r>
        <w:t>飛</w:t>
      </w:r>
      <w:r>
        <w:rPr>
          <w:rFonts w:eastAsia="宋体" w:hint="eastAsia"/>
          <w:lang w:eastAsia="zh-CN"/>
        </w:rPr>
        <w:t>”</w:t>
      </w:r>
      <w:r>
        <w:t>字。</w:t>
      </w:r>
    </w:p>
    <w:p w14:paraId="49C5563F" w14:textId="77777777" w:rsidR="007A29CB" w:rsidRDefault="00000000">
      <w:proofErr w:type="spellStart"/>
      <w:r>
        <w:t>寶硯池中滿游蜂几上飛。欲窺鄰講席帶渴傍書幃。花採千枝馥波覘一勺微。垂</w:t>
      </w:r>
      <w:proofErr w:type="spellEnd"/>
    </w:p>
    <w:p w14:paraId="328A9B9C" w14:textId="77777777" w:rsidR="007A29CB" w:rsidRDefault="00000000">
      <w:proofErr w:type="spellStart"/>
      <w:r>
        <w:t>芒頻戀戀，望澤乍依依。繞案思低吸，穿簾更遠睎。凝眸聲屢作，滿腹願寧違。鵠卵憑房</w:t>
      </w:r>
      <w:proofErr w:type="spellEnd"/>
    </w:p>
    <w:p w14:paraId="0A8078A8" w14:textId="77777777" w:rsidR="007A29CB" w:rsidRDefault="00000000">
      <w:proofErr w:type="spellStart"/>
      <w:r>
        <w:t>納，蠅頭任筆揮。文章工體物，染翰久騰輝</w:t>
      </w:r>
      <w:proofErr w:type="spellEnd"/>
    </w:p>
    <w:p w14:paraId="7DA1755B" w14:textId="77777777" w:rsidR="007A29CB" w:rsidRDefault="00000000">
      <w:pPr>
        <w:rPr>
          <w:lang w:eastAsia="zh-CN"/>
        </w:rPr>
      </w:pPr>
      <w:r>
        <w:rPr>
          <w:lang w:eastAsia="zh-CN"/>
        </w:rPr>
        <w:t>【第</w:t>
      </w:r>
      <w:r>
        <w:rPr>
          <w:lang w:eastAsia="zh-CN"/>
        </w:rPr>
        <w:t>241</w:t>
      </w:r>
      <w:r>
        <w:rPr>
          <w:lang w:eastAsia="zh-CN"/>
        </w:rPr>
        <w:t>页】</w:t>
      </w:r>
    </w:p>
    <w:p w14:paraId="36202A55" w14:textId="77777777" w:rsidR="007A29CB" w:rsidRDefault="00000000">
      <w:pPr>
        <w:rPr>
          <w:lang w:eastAsia="zh-CN"/>
        </w:rPr>
      </w:pPr>
      <w:r>
        <w:rPr>
          <w:lang w:eastAsia="zh-CN"/>
        </w:rPr>
        <w:t>賦得水母目蝦得</w:t>
      </w:r>
      <w:r>
        <w:rPr>
          <w:rFonts w:eastAsia="宋体" w:hint="eastAsia"/>
          <w:lang w:eastAsia="zh-CN"/>
        </w:rPr>
        <w:t>“</w:t>
      </w:r>
      <w:r>
        <w:rPr>
          <w:lang w:eastAsia="zh-CN"/>
        </w:rPr>
        <w:t>依</w:t>
      </w:r>
      <w:r>
        <w:rPr>
          <w:rFonts w:eastAsia="宋体" w:hint="eastAsia"/>
          <w:lang w:eastAsia="zh-CN"/>
        </w:rPr>
        <w:t>”</w:t>
      </w:r>
      <w:r>
        <w:rPr>
          <w:lang w:eastAsia="zh-CN"/>
        </w:rPr>
        <w:t>字。</w:t>
      </w:r>
    </w:p>
    <w:p w14:paraId="0B04C58A" w14:textId="77777777" w:rsidR="007A29CB" w:rsidRDefault="00000000">
      <w:proofErr w:type="spellStart"/>
      <w:r>
        <w:t>水母寧能視蝦公幸可依。同心應有伴，比目更無違。石鏡開全面，沙虹繞四圍。魚</w:t>
      </w:r>
      <w:proofErr w:type="spellEnd"/>
    </w:p>
    <w:p w14:paraId="511AFD9F" w14:textId="77777777" w:rsidR="007A29CB" w:rsidRDefault="00000000">
      <w:proofErr w:type="spellStart"/>
      <w:r>
        <w:t>鬚陪蔟蔟，蟹眼映微微。一躍憑傳信，雙眸藉遠睎。摴蒲形宛似，璅蛣擬還非。假物原相</w:t>
      </w:r>
      <w:proofErr w:type="spellEnd"/>
    </w:p>
    <w:p w14:paraId="1380A956" w14:textId="77777777" w:rsidR="007A29CB" w:rsidRDefault="00000000">
      <w:proofErr w:type="spellStart"/>
      <w:r>
        <w:t>濟，因人豈見譏。當如君子德，潛見獨知幾</w:t>
      </w:r>
      <w:proofErr w:type="spellEnd"/>
    </w:p>
    <w:p w14:paraId="49ED0349" w14:textId="77777777" w:rsidR="007A29CB" w:rsidRDefault="00000000">
      <w:proofErr w:type="spellStart"/>
      <w:r>
        <w:t>賦得如川之流</w:t>
      </w:r>
      <w:proofErr w:type="spellEnd"/>
    </w:p>
    <w:p w14:paraId="24A3E675" w14:textId="77777777" w:rsidR="007A29CB" w:rsidRDefault="00000000">
      <w:r>
        <w:t>得</w:t>
      </w:r>
      <w:r>
        <w:rPr>
          <w:rFonts w:eastAsia="宋体" w:hint="eastAsia"/>
          <w:lang w:eastAsia="zh-CN"/>
        </w:rPr>
        <w:t>“</w:t>
      </w:r>
      <w:r>
        <w:t>如</w:t>
      </w:r>
      <w:r>
        <w:rPr>
          <w:rFonts w:eastAsia="宋体" w:hint="eastAsia"/>
          <w:lang w:eastAsia="zh-CN"/>
        </w:rPr>
        <w:t>”</w:t>
      </w:r>
      <w:r>
        <w:t>字。</w:t>
      </w:r>
    </w:p>
    <w:p w14:paraId="3ECCCF4D" w14:textId="77777777" w:rsidR="007A29CB" w:rsidRDefault="00000000">
      <w:proofErr w:type="spellStart"/>
      <w:r>
        <w:t>天威宣赫業，虎旅勢齊舒。山共巖巖爾，川同浩浩如。動疑泉出峽，止似海歸墟。鵝</w:t>
      </w:r>
      <w:proofErr w:type="spellEnd"/>
    </w:p>
    <w:p w14:paraId="52398AAC" w14:textId="77777777" w:rsidR="007A29CB" w:rsidRDefault="00000000">
      <w:pPr>
        <w:rPr>
          <w:lang w:eastAsia="zh-CN"/>
        </w:rPr>
      </w:pPr>
      <w:proofErr w:type="spellStart"/>
      <w:r>
        <w:t>陣浮波久，魚麗躍浪徐</w:t>
      </w:r>
      <w:proofErr w:type="spellEnd"/>
      <w:r>
        <w:t>。</w:t>
      </w:r>
      <w:r>
        <w:rPr>
          <w:lang w:eastAsia="zh-CN"/>
        </w:rPr>
        <w:t>濯征功莫御，利涉象非虚。</w:t>
      </w:r>
      <w:r>
        <w:rPr>
          <w:rFonts w:eastAsia="宋体" w:hint="eastAsia"/>
          <w:lang w:eastAsia="zh-CN"/>
        </w:rPr>
        <w:t>《</w:t>
      </w:r>
      <w:r>
        <w:rPr>
          <w:lang w:eastAsia="zh-CN"/>
        </w:rPr>
        <w:t>震</w:t>
      </w:r>
      <w:r>
        <w:rPr>
          <w:rFonts w:eastAsia="宋体" w:hint="eastAsia"/>
          <w:lang w:eastAsia="zh-CN"/>
        </w:rPr>
        <w:t>》</w:t>
      </w:r>
      <w:r>
        <w:rPr>
          <w:lang w:eastAsia="zh-CN"/>
        </w:rPr>
        <w:t>卜雷霆合，</w:t>
      </w:r>
      <w:r>
        <w:rPr>
          <w:rFonts w:eastAsia="宋体" w:hint="eastAsia"/>
          <w:lang w:eastAsia="zh-CN"/>
        </w:rPr>
        <w:t>《</w:t>
      </w:r>
      <w:r>
        <w:rPr>
          <w:lang w:eastAsia="zh-CN"/>
        </w:rPr>
        <w:t>師</w:t>
      </w:r>
      <w:r>
        <w:rPr>
          <w:rFonts w:eastAsia="宋体" w:hint="eastAsia"/>
          <w:lang w:eastAsia="zh-CN"/>
        </w:rPr>
        <w:t>》</w:t>
      </w:r>
      <w:r>
        <w:rPr>
          <w:lang w:eastAsia="zh-CN"/>
        </w:rPr>
        <w:t>占地水初</w:t>
      </w:r>
    </w:p>
    <w:p w14:paraId="0489D030" w14:textId="77777777" w:rsidR="007A29CB" w:rsidRDefault="00000000">
      <w:r>
        <w:t>武</w:t>
      </w:r>
    </w:p>
    <w:p w14:paraId="360483E6" w14:textId="77777777" w:rsidR="007A29CB" w:rsidRDefault="00000000">
      <w:proofErr w:type="spellStart"/>
      <w:r>
        <w:t>功櫜甲胄，文德集車書。盛世恩波廣，朝宗仰帝居</w:t>
      </w:r>
      <w:proofErr w:type="spellEnd"/>
    </w:p>
    <w:p w14:paraId="6644ECD0" w14:textId="77777777" w:rsidR="007A29CB" w:rsidRDefault="00000000">
      <w:proofErr w:type="spellStart"/>
      <w:r>
        <w:t>賦得臣心如水</w:t>
      </w:r>
      <w:proofErr w:type="spellEnd"/>
    </w:p>
    <w:p w14:paraId="7D3DD4BB" w14:textId="77777777" w:rsidR="007A29CB" w:rsidRDefault="00000000">
      <w:r>
        <w:t>得</w:t>
      </w:r>
      <w:r>
        <w:rPr>
          <w:rFonts w:eastAsia="宋体" w:hint="eastAsia"/>
          <w:lang w:eastAsia="zh-CN"/>
        </w:rPr>
        <w:t>“</w:t>
      </w:r>
      <w:r>
        <w:t>如</w:t>
      </w:r>
      <w:r>
        <w:t>1</w:t>
      </w:r>
      <w:r>
        <w:t>字。</w:t>
      </w:r>
    </w:p>
    <w:p w14:paraId="4816FCB9" w14:textId="77777777" w:rsidR="007A29CB" w:rsidRDefault="00000000">
      <w:pPr>
        <w:rPr>
          <w:lang w:eastAsia="zh-CN"/>
        </w:rPr>
      </w:pPr>
      <w:proofErr w:type="spellStart"/>
      <w:r>
        <w:t>臣節應何似？言觀</w:t>
      </w:r>
      <w:proofErr w:type="spellEnd"/>
      <w:r>
        <w:rPr>
          <w:rFonts w:eastAsia="宋体" w:hint="eastAsia"/>
          <w:lang w:eastAsia="zh-CN"/>
        </w:rPr>
        <w:t>《</w:t>
      </w:r>
      <w:proofErr w:type="spellStart"/>
      <w:r>
        <w:t>後漢書</w:t>
      </w:r>
      <w:proofErr w:type="spellEnd"/>
      <w:r>
        <w:rPr>
          <w:rFonts w:eastAsia="宋体" w:hint="eastAsia"/>
          <w:lang w:eastAsia="zh-CN"/>
        </w:rPr>
        <w:t>》</w:t>
      </w:r>
      <w:r>
        <w:t>。</w:t>
      </w:r>
      <w:proofErr w:type="spellStart"/>
      <w:r>
        <w:t>只緣心不擾，遂與水相如</w:t>
      </w:r>
      <w:proofErr w:type="spellEnd"/>
      <w:r>
        <w:t>。</w:t>
      </w:r>
      <w:r>
        <w:rPr>
          <w:lang w:eastAsia="zh-CN"/>
        </w:rPr>
        <w:t>作鑑淵同静，尋源谷本虚</w:t>
      </w:r>
    </w:p>
    <w:p w14:paraId="34EA2989" w14:textId="77777777" w:rsidR="007A29CB" w:rsidRDefault="00000000">
      <w:pPr>
        <w:rPr>
          <w:lang w:eastAsia="zh-CN"/>
        </w:rPr>
      </w:pPr>
      <w:proofErr w:type="spellStart"/>
      <w:r>
        <w:t>定從知止後，淡在訂交初。上善端推爾，清流必助予。陂寧因撓濁，泉合傍廉居</w:t>
      </w:r>
      <w:proofErr w:type="spellEnd"/>
      <w:r>
        <w:t>。</w:t>
      </w:r>
      <w:r>
        <w:rPr>
          <w:lang w:eastAsia="zh-CN"/>
        </w:rPr>
        <w:t>俗垢人</w:t>
      </w:r>
    </w:p>
    <w:p w14:paraId="16484EEE" w14:textId="77777777" w:rsidR="007A29CB" w:rsidRDefault="00000000">
      <w:pPr>
        <w:rPr>
          <w:lang w:eastAsia="zh-CN"/>
        </w:rPr>
      </w:pPr>
      <w:r>
        <w:rPr>
          <w:lang w:eastAsia="zh-CN"/>
        </w:rPr>
        <w:t>争染，</w:t>
      </w:r>
      <w:proofErr w:type="gramStart"/>
      <w:r>
        <w:rPr>
          <w:lang w:eastAsia="zh-CN"/>
        </w:rPr>
        <w:t>靈源我自</w:t>
      </w:r>
      <w:proofErr w:type="gramEnd"/>
      <w:r>
        <w:rPr>
          <w:lang w:eastAsia="zh-CN"/>
        </w:rPr>
        <w:t>疏。葵傾方向日</w:t>
      </w:r>
      <w:r>
        <w:rPr>
          <w:rFonts w:eastAsia="宋体" w:hint="eastAsia"/>
          <w:lang w:eastAsia="zh-CN"/>
        </w:rPr>
        <w:t>“</w:t>
      </w:r>
      <w:r>
        <w:rPr>
          <w:lang w:eastAsia="zh-CN"/>
        </w:rPr>
        <w:t>，潔白志全攄</w:t>
      </w:r>
    </w:p>
    <w:p w14:paraId="6F08B1FC" w14:textId="77777777" w:rsidR="007A29CB" w:rsidRDefault="00000000">
      <w:pPr>
        <w:rPr>
          <w:lang w:eastAsia="zh-CN"/>
        </w:rPr>
      </w:pPr>
      <w:r>
        <w:rPr>
          <w:lang w:eastAsia="zh-CN"/>
        </w:rPr>
        <w:lastRenderedPageBreak/>
        <w:t>【第</w:t>
      </w:r>
      <w:r>
        <w:rPr>
          <w:lang w:eastAsia="zh-CN"/>
        </w:rPr>
        <w:t>242</w:t>
      </w:r>
      <w:r>
        <w:rPr>
          <w:lang w:eastAsia="zh-CN"/>
        </w:rPr>
        <w:t>页】</w:t>
      </w:r>
    </w:p>
    <w:p w14:paraId="3BA11339" w14:textId="77777777" w:rsidR="007A29CB" w:rsidRDefault="00000000">
      <w:pPr>
        <w:rPr>
          <w:lang w:eastAsia="zh-CN"/>
        </w:rPr>
      </w:pPr>
      <w:r>
        <w:rPr>
          <w:lang w:eastAsia="zh-CN"/>
        </w:rPr>
        <w:t>賦得鑑空衡平得</w:t>
      </w:r>
      <w:r>
        <w:rPr>
          <w:rFonts w:eastAsia="宋体" w:hint="eastAsia"/>
          <w:lang w:eastAsia="zh-CN"/>
        </w:rPr>
        <w:t>“</w:t>
      </w:r>
      <w:r>
        <w:rPr>
          <w:lang w:eastAsia="zh-CN"/>
        </w:rPr>
        <w:t>如</w:t>
      </w:r>
      <w:r>
        <w:rPr>
          <w:rFonts w:eastAsia="宋体" w:hint="eastAsia"/>
          <w:lang w:eastAsia="zh-CN"/>
        </w:rPr>
        <w:t>”</w:t>
      </w:r>
      <w:r>
        <w:rPr>
          <w:lang w:eastAsia="zh-CN"/>
        </w:rPr>
        <w:t>字。</w:t>
      </w:r>
    </w:p>
    <w:p w14:paraId="2D6B4328" w14:textId="77777777" w:rsidR="007A29CB" w:rsidRDefault="00000000">
      <w:proofErr w:type="spellStart"/>
      <w:r>
        <w:t>皇極開公正，群情仰化初。空惟金鑑似，平擬玉衡如。豁達真無礙，偏私總不居。月</w:t>
      </w:r>
      <w:proofErr w:type="spellEnd"/>
    </w:p>
    <w:p w14:paraId="06FC1A05" w14:textId="77777777" w:rsidR="007A29CB" w:rsidRDefault="00000000">
      <w:pPr>
        <w:rPr>
          <w:lang w:eastAsia="zh-CN"/>
        </w:rPr>
      </w:pPr>
      <w:proofErr w:type="spellStart"/>
      <w:r>
        <w:t>輪秋印水，斗柄夜懸車</w:t>
      </w:r>
      <w:proofErr w:type="spellEnd"/>
      <w:r>
        <w:t>。</w:t>
      </w:r>
      <w:r>
        <w:rPr>
          <w:lang w:eastAsia="zh-CN"/>
        </w:rPr>
        <w:t>離照虚中後，謙撝稱物餘。一匳披霧迥，萬點布星疏。握鏡光先</w:t>
      </w:r>
    </w:p>
    <w:p w14:paraId="107EE60B" w14:textId="77777777" w:rsidR="007A29CB" w:rsidRDefault="00000000">
      <w:pPr>
        <w:rPr>
          <w:lang w:eastAsia="zh-CN"/>
        </w:rPr>
      </w:pPr>
      <w:proofErr w:type="gramStart"/>
      <w:r>
        <w:rPr>
          <w:lang w:eastAsia="zh-CN"/>
        </w:rPr>
        <w:t>澈</w:t>
      </w:r>
      <w:proofErr w:type="gramEnd"/>
      <w:r>
        <w:rPr>
          <w:lang w:eastAsia="zh-CN"/>
        </w:rPr>
        <w:t>，持權用久舒。聖心天</w:t>
      </w:r>
      <w:proofErr w:type="gramStart"/>
      <w:r>
        <w:rPr>
          <w:lang w:eastAsia="zh-CN"/>
        </w:rPr>
        <w:t>浩</w:t>
      </w:r>
      <w:proofErr w:type="gramEnd"/>
      <w:r>
        <w:rPr>
          <w:lang w:eastAsia="zh-CN"/>
        </w:rPr>
        <w:t>蕩，德政不勝書</w:t>
      </w:r>
    </w:p>
    <w:p w14:paraId="6F4BFE9F" w14:textId="77777777" w:rsidR="007A29CB" w:rsidRDefault="00000000">
      <w:proofErr w:type="spellStart"/>
      <w:r>
        <w:t>賦得相馬以輿得</w:t>
      </w:r>
      <w:proofErr w:type="spellEnd"/>
      <w:r>
        <w:rPr>
          <w:rFonts w:eastAsia="宋体" w:hint="eastAsia"/>
          <w:lang w:eastAsia="zh-CN"/>
        </w:rPr>
        <w:t>“</w:t>
      </w:r>
      <w:r>
        <w:t>居</w:t>
      </w:r>
      <w:r>
        <w:rPr>
          <w:rFonts w:eastAsia="宋体" w:hint="eastAsia"/>
          <w:lang w:eastAsia="zh-CN"/>
        </w:rPr>
        <w:t>”</w:t>
      </w:r>
      <w:r>
        <w:t>字。</w:t>
      </w:r>
    </w:p>
    <w:p w14:paraId="517416AB" w14:textId="77777777" w:rsidR="007A29CB" w:rsidRDefault="00000000">
      <w:proofErr w:type="spellStart"/>
      <w:r>
        <w:t>相士懷高識，平心驗所居。譬如觀駿馬，可使駕輕輿。芝蓋隨風轉，桃花映日舒。兩</w:t>
      </w:r>
      <w:proofErr w:type="spellEnd"/>
    </w:p>
    <w:p w14:paraId="6D96702A" w14:textId="77777777" w:rsidR="007A29CB" w:rsidRDefault="00000000">
      <w:pPr>
        <w:rPr>
          <w:lang w:eastAsia="zh-CN"/>
        </w:rPr>
      </w:pPr>
      <w:proofErr w:type="spellStart"/>
      <w:r>
        <w:t>驂齊舞處，六轡乍調初。品定鳴鸞後，才呈逐水餘</w:t>
      </w:r>
      <w:proofErr w:type="spellEnd"/>
      <w:r>
        <w:t>。</w:t>
      </w:r>
      <w:r>
        <w:rPr>
          <w:lang w:eastAsia="zh-CN"/>
        </w:rPr>
        <w:t>九方評始確</w:t>
      </w:r>
    </w:p>
    <w:p w14:paraId="3F59F77D" w14:textId="77777777" w:rsidR="007A29CB" w:rsidRDefault="00000000">
      <w:pPr>
        <w:rPr>
          <w:lang w:eastAsia="zh-CN"/>
        </w:rPr>
      </w:pPr>
      <w:r>
        <w:rPr>
          <w:lang w:eastAsia="zh-CN"/>
        </w:rPr>
        <w:t>伯</w:t>
      </w:r>
      <w:proofErr w:type="gramStart"/>
      <w:r>
        <w:rPr>
          <w:lang w:eastAsia="zh-CN"/>
        </w:rPr>
        <w:t>樂</w:t>
      </w:r>
      <w:proofErr w:type="gramEnd"/>
      <w:r>
        <w:rPr>
          <w:lang w:eastAsia="zh-CN"/>
        </w:rPr>
        <w:t>顧非虚。騏驥</w:t>
      </w:r>
    </w:p>
    <w:p w14:paraId="7978568A" w14:textId="77777777" w:rsidR="007A29CB" w:rsidRDefault="00000000">
      <w:pPr>
        <w:rPr>
          <w:lang w:eastAsia="zh-CN"/>
        </w:rPr>
      </w:pPr>
      <w:r>
        <w:rPr>
          <w:lang w:eastAsia="zh-CN"/>
        </w:rPr>
        <w:t>名堪副，驪</w:t>
      </w:r>
      <w:proofErr w:type="gramStart"/>
      <w:r>
        <w:rPr>
          <w:lang w:eastAsia="zh-CN"/>
        </w:rPr>
        <w:t>黄辨尚疏</w:t>
      </w:r>
      <w:proofErr w:type="gramEnd"/>
      <w:r>
        <w:rPr>
          <w:lang w:eastAsia="zh-CN"/>
        </w:rPr>
        <w:t>。天</w:t>
      </w:r>
      <w:proofErr w:type="gramStart"/>
      <w:r>
        <w:rPr>
          <w:lang w:eastAsia="zh-CN"/>
        </w:rPr>
        <w:t>衢</w:t>
      </w:r>
      <w:proofErr w:type="gramEnd"/>
      <w:r>
        <w:rPr>
          <w:lang w:eastAsia="zh-CN"/>
        </w:rPr>
        <w:t>驤首日，妙選中巾車</w:t>
      </w:r>
    </w:p>
    <w:p w14:paraId="189CEE10" w14:textId="77777777" w:rsidR="007A29CB" w:rsidRDefault="00000000">
      <w:proofErr w:type="spellStart"/>
      <w:r>
        <w:t>賦得王良登車</w:t>
      </w:r>
      <w:proofErr w:type="spellEnd"/>
    </w:p>
    <w:p w14:paraId="57658E17" w14:textId="77777777" w:rsidR="007A29CB" w:rsidRDefault="00000000">
      <w:r>
        <w:t>得</w:t>
      </w:r>
      <w:r>
        <w:rPr>
          <w:rFonts w:eastAsia="宋体" w:hint="eastAsia"/>
          <w:lang w:eastAsia="zh-CN"/>
        </w:rPr>
        <w:t>“</w:t>
      </w:r>
      <w:r>
        <w:t>車</w:t>
      </w:r>
      <w:r>
        <w:rPr>
          <w:rFonts w:eastAsia="宋体" w:hint="eastAsia"/>
          <w:lang w:eastAsia="zh-CN"/>
        </w:rPr>
        <w:t>”</w:t>
      </w:r>
      <w:r>
        <w:t>字。</w:t>
      </w:r>
    </w:p>
    <w:p w14:paraId="6E08DD9F" w14:textId="77777777" w:rsidR="007A29CB" w:rsidRDefault="00000000">
      <w:pPr>
        <w:rPr>
          <w:lang w:eastAsia="zh-CN"/>
        </w:rPr>
      </w:pPr>
      <w:r>
        <w:rPr>
          <w:lang w:eastAsia="zh-CN"/>
        </w:rPr>
        <w:t>善御無駑鈍，王良譽不虚。才原能相馬，術乃擅登車。振策馳驅際，鳴鸞磬控餘。</w:t>
      </w:r>
      <w:proofErr w:type="gramStart"/>
      <w:r>
        <w:rPr>
          <w:lang w:eastAsia="zh-CN"/>
        </w:rPr>
        <w:t>兩</w:t>
      </w:r>
      <w:proofErr w:type="gramEnd"/>
    </w:p>
    <w:p w14:paraId="652B11B9" w14:textId="77777777" w:rsidR="007A29CB" w:rsidRDefault="00000000">
      <w:pPr>
        <w:rPr>
          <w:lang w:eastAsia="zh-CN"/>
        </w:rPr>
      </w:pPr>
      <w:r>
        <w:rPr>
          <w:lang w:eastAsia="zh-CN"/>
        </w:rPr>
        <w:t>驂皆舞若，六</w:t>
      </w:r>
      <w:proofErr w:type="gramStart"/>
      <w:r>
        <w:rPr>
          <w:lang w:eastAsia="zh-CN"/>
        </w:rPr>
        <w:t>轡自琴如</w:t>
      </w:r>
      <w:proofErr w:type="gramEnd"/>
      <w:r>
        <w:rPr>
          <w:lang w:eastAsia="zh-CN"/>
        </w:rPr>
        <w:t>。</w:t>
      </w:r>
      <w:proofErr w:type="gramStart"/>
      <w:r>
        <w:rPr>
          <w:lang w:eastAsia="zh-CN"/>
        </w:rPr>
        <w:t>行想交衢</w:t>
      </w:r>
      <w:proofErr w:type="gramEnd"/>
      <w:r>
        <w:rPr>
          <w:lang w:eastAsia="zh-CN"/>
        </w:rPr>
        <w:t>遠，</w:t>
      </w:r>
      <w:proofErr w:type="gramStart"/>
      <w:r>
        <w:rPr>
          <w:lang w:eastAsia="zh-CN"/>
        </w:rPr>
        <w:t>旋看逐水</w:t>
      </w:r>
      <w:proofErr w:type="gramEnd"/>
      <w:r>
        <w:rPr>
          <w:lang w:eastAsia="zh-CN"/>
        </w:rPr>
        <w:t>徐。絶塵奔可擬，泛駕習先除。技比韓哀</w:t>
      </w:r>
    </w:p>
    <w:p w14:paraId="4053D4E0" w14:textId="77777777" w:rsidR="007A29CB" w:rsidRDefault="00000000">
      <w:pPr>
        <w:rPr>
          <w:lang w:eastAsia="zh-CN"/>
        </w:rPr>
      </w:pPr>
      <w:r>
        <w:rPr>
          <w:lang w:eastAsia="zh-CN"/>
        </w:rPr>
        <w:t>日，名齊造父初</w:t>
      </w:r>
    </w:p>
    <w:p w14:paraId="6B1A7A14" w14:textId="77777777" w:rsidR="007A29CB" w:rsidRDefault="00000000">
      <w:proofErr w:type="spellStart"/>
      <w:r>
        <w:t>萬方遵道路，聖化仰寬舒</w:t>
      </w:r>
      <w:proofErr w:type="spellEnd"/>
    </w:p>
    <w:p w14:paraId="71CA2FE6" w14:textId="77777777" w:rsidR="007A29CB" w:rsidRDefault="00000000">
      <w:pPr>
        <w:rPr>
          <w:lang w:eastAsia="zh-CN"/>
        </w:rPr>
      </w:pPr>
      <w:r>
        <w:rPr>
          <w:lang w:eastAsia="zh-CN"/>
        </w:rPr>
        <w:t>【第</w:t>
      </w:r>
      <w:r>
        <w:rPr>
          <w:lang w:eastAsia="zh-CN"/>
        </w:rPr>
        <w:t>243</w:t>
      </w:r>
      <w:r>
        <w:rPr>
          <w:lang w:eastAsia="zh-CN"/>
        </w:rPr>
        <w:t>页】</w:t>
      </w:r>
    </w:p>
    <w:p w14:paraId="749C7447" w14:textId="77777777" w:rsidR="007A29CB" w:rsidRDefault="00000000">
      <w:pPr>
        <w:rPr>
          <w:lang w:eastAsia="zh-CN"/>
        </w:rPr>
      </w:pPr>
      <w:r>
        <w:rPr>
          <w:lang w:eastAsia="zh-CN"/>
        </w:rPr>
        <w:t>賦得驊騮開道路得</w:t>
      </w:r>
      <w:r>
        <w:rPr>
          <w:rFonts w:eastAsia="宋体" w:hint="eastAsia"/>
          <w:lang w:eastAsia="zh-CN"/>
        </w:rPr>
        <w:t>“</w:t>
      </w:r>
      <w:r>
        <w:rPr>
          <w:lang w:eastAsia="zh-CN"/>
        </w:rPr>
        <w:t>衢</w:t>
      </w:r>
      <w:r>
        <w:rPr>
          <w:rFonts w:eastAsia="宋体" w:hint="eastAsia"/>
          <w:lang w:eastAsia="zh-CN"/>
        </w:rPr>
        <w:t>”</w:t>
      </w:r>
      <w:r>
        <w:rPr>
          <w:lang w:eastAsia="zh-CN"/>
        </w:rPr>
        <w:t>字。</w:t>
      </w:r>
    </w:p>
    <w:p w14:paraId="3125AD06" w14:textId="77777777" w:rsidR="007A29CB" w:rsidRDefault="00000000">
      <w:proofErr w:type="spellStart"/>
      <w:r>
        <w:t>駿馬驊騮重呈才氣象殊。獨能開道路誰與並馳驅？陟險同平地升高似坦途。八</w:t>
      </w:r>
      <w:proofErr w:type="spellEnd"/>
    </w:p>
    <w:p w14:paraId="0D6B81F2" w14:textId="77777777" w:rsidR="007A29CB" w:rsidRDefault="00000000">
      <w:pPr>
        <w:rPr>
          <w:lang w:eastAsia="zh-CN"/>
        </w:rPr>
      </w:pPr>
      <w:proofErr w:type="spellStart"/>
      <w:r>
        <w:t>方蹄下入，千里目中無。跡遠塵應絶，身輕電與俱。朝騰從朔漠暮浴向徐吾</w:t>
      </w:r>
      <w:proofErr w:type="spellEnd"/>
      <w:r>
        <w:t>。</w:t>
      </w:r>
      <w:r>
        <w:rPr>
          <w:lang w:eastAsia="zh-CN"/>
        </w:rPr>
        <w:t>願作追風</w:t>
      </w:r>
    </w:p>
    <w:p w14:paraId="7064CE51" w14:textId="77777777" w:rsidR="007A29CB" w:rsidRDefault="00000000">
      <w:pPr>
        <w:rPr>
          <w:lang w:eastAsia="zh-CN"/>
        </w:rPr>
      </w:pPr>
      <w:r>
        <w:rPr>
          <w:lang w:eastAsia="zh-CN"/>
        </w:rPr>
        <w:t>騎，羞爲伏</w:t>
      </w:r>
      <w:proofErr w:type="gramStart"/>
      <w:r>
        <w:rPr>
          <w:lang w:eastAsia="zh-CN"/>
        </w:rPr>
        <w:t>櫪</w:t>
      </w:r>
      <w:proofErr w:type="gramEnd"/>
      <w:r>
        <w:rPr>
          <w:lang w:eastAsia="zh-CN"/>
        </w:rPr>
        <w:t>駒。</w:t>
      </w:r>
      <w:proofErr w:type="gramStart"/>
      <w:r>
        <w:rPr>
          <w:lang w:eastAsia="zh-CN"/>
        </w:rPr>
        <w:t>從</w:t>
      </w:r>
      <w:proofErr w:type="gramEnd"/>
      <w:r>
        <w:rPr>
          <w:lang w:eastAsia="zh-CN"/>
        </w:rPr>
        <w:t>兹攸往利，驤首躍天衢</w:t>
      </w:r>
    </w:p>
    <w:p w14:paraId="664BFC79" w14:textId="77777777" w:rsidR="007A29CB" w:rsidRDefault="00000000">
      <w:proofErr w:type="spellStart"/>
      <w:r>
        <w:t>賦得清露滴荷珠得</w:t>
      </w:r>
      <w:proofErr w:type="spellEnd"/>
      <w:r>
        <w:rPr>
          <w:rFonts w:eastAsia="宋体" w:hint="eastAsia"/>
          <w:lang w:eastAsia="zh-CN"/>
        </w:rPr>
        <w:t>“</w:t>
      </w:r>
      <w:r>
        <w:t>珠</w:t>
      </w:r>
      <w:r>
        <w:t>1</w:t>
      </w:r>
      <w:r>
        <w:t>字。</w:t>
      </w:r>
    </w:p>
    <w:p w14:paraId="0C21A253" w14:textId="77777777" w:rsidR="007A29CB" w:rsidRDefault="00000000">
      <w:proofErr w:type="spellStart"/>
      <w:r>
        <w:t>湛湛清光點，田田翠色鋪。細看荷上露，卻似掌中珠。靈液千行滴，明璫百琲輸。走</w:t>
      </w:r>
      <w:proofErr w:type="spellEnd"/>
    </w:p>
    <w:p w14:paraId="015D0101" w14:textId="77777777" w:rsidR="007A29CB" w:rsidRDefault="00000000">
      <w:proofErr w:type="spellStart"/>
      <w:r>
        <w:t>盤分更合，傾蓋有旋無。宕漾驚風轉，團圞映月孤。誰令輝的皪，應識氣沾濡。倘使淩波</w:t>
      </w:r>
      <w:proofErr w:type="spellEnd"/>
    </w:p>
    <w:p w14:paraId="67FC3557" w14:textId="77777777" w:rsidR="007A29CB" w:rsidRDefault="00000000">
      <w:proofErr w:type="spellStart"/>
      <w:r>
        <w:lastRenderedPageBreak/>
        <w:t>採，還如待價沽。昆明魚戲處，報德若相符</w:t>
      </w:r>
      <w:proofErr w:type="spellEnd"/>
    </w:p>
    <w:p w14:paraId="51972A5D" w14:textId="77777777" w:rsidR="007A29CB" w:rsidRDefault="00000000">
      <w:proofErr w:type="spellStart"/>
      <w:r>
        <w:t>賦得文昌</w:t>
      </w:r>
      <w:proofErr w:type="gramStart"/>
      <w:r>
        <w:t>氣</w:t>
      </w:r>
      <w:proofErr w:type="gramEnd"/>
      <w:r>
        <w:t>似珠得</w:t>
      </w:r>
      <w:proofErr w:type="spellEnd"/>
      <w:r>
        <w:rPr>
          <w:rFonts w:eastAsia="宋体" w:hint="eastAsia"/>
          <w:lang w:eastAsia="zh-CN"/>
        </w:rPr>
        <w:t>“</w:t>
      </w:r>
      <w:r>
        <w:t>珠</w:t>
      </w:r>
      <w:r>
        <w:rPr>
          <w:rFonts w:eastAsia="宋体" w:hint="eastAsia"/>
          <w:lang w:eastAsia="zh-CN"/>
        </w:rPr>
        <w:t>”</w:t>
      </w:r>
      <w:r>
        <w:t>字。</w:t>
      </w:r>
    </w:p>
    <w:p w14:paraId="2F411C56" w14:textId="77777777" w:rsidR="007A29CB" w:rsidRDefault="00000000">
      <w:proofErr w:type="spellStart"/>
      <w:r>
        <w:t>文教流風遍，文昌列象殊。瞻形如半月，望氣似連珠。歷歷光常耿，纍纍勢不孤。四</w:t>
      </w:r>
      <w:proofErr w:type="spellEnd"/>
    </w:p>
    <w:p w14:paraId="6FE8CDF4" w14:textId="77777777" w:rsidR="007A29CB" w:rsidRDefault="00000000">
      <w:proofErr w:type="spellStart"/>
      <w:r>
        <w:t>圍皆的皪，一貫獨縈紆。密本過東壁，高還傍右樞。遠資天女佩，近借斗車輸。經緯穿應</w:t>
      </w:r>
      <w:proofErr w:type="spellEnd"/>
    </w:p>
    <w:p w14:paraId="51320B1E" w14:textId="77777777" w:rsidR="007A29CB" w:rsidRDefault="00000000">
      <w:proofErr w:type="spellStart"/>
      <w:r>
        <w:t>聚，璿璣合若符。三台躋甚邇，聖代正崇儒</w:t>
      </w:r>
      <w:proofErr w:type="spellEnd"/>
      <w:r>
        <w:t>。</w:t>
      </w:r>
    </w:p>
    <w:p w14:paraId="07E152F2" w14:textId="77777777" w:rsidR="007A29CB" w:rsidRDefault="00000000">
      <w:pPr>
        <w:rPr>
          <w:lang w:eastAsia="zh-CN"/>
        </w:rPr>
      </w:pPr>
      <w:r>
        <w:rPr>
          <w:lang w:eastAsia="zh-CN"/>
        </w:rPr>
        <w:t>【第</w:t>
      </w:r>
      <w:r>
        <w:rPr>
          <w:lang w:eastAsia="zh-CN"/>
        </w:rPr>
        <w:t>244</w:t>
      </w:r>
      <w:r>
        <w:rPr>
          <w:lang w:eastAsia="zh-CN"/>
        </w:rPr>
        <w:t>页】</w:t>
      </w:r>
    </w:p>
    <w:p w14:paraId="6A37C79B" w14:textId="77777777" w:rsidR="007A29CB" w:rsidRDefault="00000000">
      <w:pPr>
        <w:rPr>
          <w:lang w:eastAsia="zh-CN"/>
        </w:rPr>
      </w:pPr>
      <w:r>
        <w:rPr>
          <w:lang w:eastAsia="zh-CN"/>
        </w:rPr>
        <w:t>賦得鹿鳴思野草</w:t>
      </w:r>
    </w:p>
    <w:p w14:paraId="78F18043" w14:textId="77777777" w:rsidR="007A29CB" w:rsidRDefault="00000000">
      <w:r>
        <w:t>得</w:t>
      </w:r>
      <w:r>
        <w:rPr>
          <w:rFonts w:eastAsia="宋体" w:hint="eastAsia"/>
          <w:lang w:eastAsia="zh-CN"/>
        </w:rPr>
        <w:t>“</w:t>
      </w:r>
      <w:r>
        <w:t>呼</w:t>
      </w:r>
      <w:r>
        <w:rPr>
          <w:rFonts w:eastAsia="宋体" w:hint="eastAsia"/>
          <w:lang w:eastAsia="zh-CN"/>
        </w:rPr>
        <w:t>”</w:t>
      </w:r>
      <w:r>
        <w:t>字。</w:t>
      </w:r>
    </w:p>
    <w:p w14:paraId="63D28D50" w14:textId="77777777" w:rsidR="007A29CB" w:rsidRDefault="00000000">
      <w:proofErr w:type="spellStart"/>
      <w:r>
        <w:t>草色芉眠處，伎伎鹿並趨。尋芳欣得便，在野喜相呼。露濕柔芽滿，風飄逸韻殊。分</w:t>
      </w:r>
      <w:proofErr w:type="spellEnd"/>
    </w:p>
    <w:p w14:paraId="1F842363" w14:textId="77777777" w:rsidR="007A29CB" w:rsidRDefault="00000000">
      <w:proofErr w:type="spellStart"/>
      <w:r>
        <w:t>甘思蟨鼠，食藿羡場駒。緑蕙知多少，仙芝間有無。九皋鳴鶴伴，三峽夜猿俱。踐豈同行</w:t>
      </w:r>
      <w:proofErr w:type="spellEnd"/>
    </w:p>
    <w:p w14:paraId="2B4E40F7" w14:textId="77777777" w:rsidR="007A29CB" w:rsidRDefault="00000000">
      <w:pPr>
        <w:rPr>
          <w:rFonts w:eastAsia="宋体"/>
          <w:lang w:eastAsia="zh-CN"/>
        </w:rPr>
      </w:pPr>
      <w:proofErr w:type="spellStart"/>
      <w:r>
        <w:t>葦，投應慕束芻。葭蓬歌盛世</w:t>
      </w:r>
      <w:proofErr w:type="spellEnd"/>
      <w:r>
        <w:t>，</w:t>
      </w:r>
      <w:r>
        <w:rPr>
          <w:rFonts w:eastAsia="宋体" w:hint="eastAsia"/>
          <w:lang w:eastAsia="zh-CN"/>
        </w:rPr>
        <w:t>《</w:t>
      </w:r>
      <w:proofErr w:type="spellStart"/>
      <w:r>
        <w:t>麟趾</w:t>
      </w:r>
      <w:proofErr w:type="spellEnd"/>
      <w:r>
        <w:rPr>
          <w:rFonts w:eastAsia="宋体" w:hint="eastAsia"/>
          <w:lang w:eastAsia="zh-CN"/>
        </w:rPr>
        <w:t>》</w:t>
      </w:r>
      <w:r>
        <w:t>協</w:t>
      </w:r>
      <w:r>
        <w:rPr>
          <w:rFonts w:eastAsia="宋体" w:hint="eastAsia"/>
          <w:lang w:eastAsia="zh-CN"/>
        </w:rPr>
        <w:t>《</w:t>
      </w:r>
      <w:proofErr w:type="spellStart"/>
      <w:r>
        <w:t>騶虞</w:t>
      </w:r>
      <w:proofErr w:type="spellEnd"/>
      <w:r>
        <w:rPr>
          <w:rFonts w:eastAsia="宋体" w:hint="eastAsia"/>
          <w:lang w:eastAsia="zh-CN"/>
        </w:rPr>
        <w:t>》</w:t>
      </w:r>
    </w:p>
    <w:p w14:paraId="741F1FD1" w14:textId="77777777" w:rsidR="007A29CB" w:rsidRDefault="00000000">
      <w:proofErr w:type="spellStart"/>
      <w:r>
        <w:t>賦得三餘讀</w:t>
      </w:r>
      <w:proofErr w:type="gramStart"/>
      <w:r>
        <w:t>書</w:t>
      </w:r>
      <w:proofErr w:type="gramEnd"/>
      <w:r>
        <w:t>得</w:t>
      </w:r>
      <w:proofErr w:type="spellEnd"/>
      <w:r>
        <w:rPr>
          <w:rFonts w:eastAsia="宋体" w:hint="eastAsia"/>
          <w:lang w:eastAsia="zh-CN"/>
        </w:rPr>
        <w:t>“</w:t>
      </w:r>
      <w:r>
        <w:t>腴</w:t>
      </w:r>
      <w:r>
        <w:rPr>
          <w:rFonts w:eastAsia="宋体" w:hint="eastAsia"/>
          <w:lang w:eastAsia="zh-CN"/>
        </w:rPr>
        <w:t>”</w:t>
      </w:r>
      <w:r>
        <w:t>字。</w:t>
      </w:r>
    </w:p>
    <w:p w14:paraId="691477D4" w14:textId="77777777" w:rsidR="007A29CB" w:rsidRDefault="00000000">
      <w:proofErr w:type="spellStart"/>
      <w:r>
        <w:t>名言傳董遇</w:t>
      </w:r>
      <w:proofErr w:type="spellEnd"/>
    </w:p>
    <w:p w14:paraId="5145F73A" w14:textId="77777777" w:rsidR="007A29CB" w:rsidRDefault="00000000">
      <w:proofErr w:type="spellStart"/>
      <w:r>
        <w:t>績學重純儒。六籍文堪誦，三餘暇可圖。拈毫層凍啓，展卷一燈</w:t>
      </w:r>
      <w:proofErr w:type="spellEnd"/>
    </w:p>
    <w:p w14:paraId="042A458A" w14:textId="77777777" w:rsidR="007A29CB" w:rsidRDefault="00000000">
      <w:proofErr w:type="spellStart"/>
      <w:r>
        <w:t>俱。雨氣侵窗外，書聲繞室隅。雪寒光可照，螢滿字頻摹。曲徑深依柳，疏音響碧梧。惜</w:t>
      </w:r>
      <w:proofErr w:type="spellEnd"/>
    </w:p>
    <w:p w14:paraId="64BA6DF6" w14:textId="77777777" w:rsidR="007A29CB" w:rsidRDefault="00000000">
      <w:proofErr w:type="spellStart"/>
      <w:r>
        <w:t>陰功正迫，愛日志寧渝。稽古欽文德，研經味道腴</w:t>
      </w:r>
      <w:proofErr w:type="spellEnd"/>
    </w:p>
    <w:p w14:paraId="5F19645C" w14:textId="77777777" w:rsidR="007A29CB" w:rsidRDefault="00000000">
      <w:proofErr w:type="spellStart"/>
      <w:r>
        <w:t>賦得刜鐘無聲</w:t>
      </w:r>
      <w:proofErr w:type="spellEnd"/>
    </w:p>
    <w:p w14:paraId="6C2C1022" w14:textId="77777777" w:rsidR="007A29CB" w:rsidRDefault="00000000">
      <w:r>
        <w:t>得</w:t>
      </w:r>
      <w:r>
        <w:rPr>
          <w:rFonts w:eastAsia="宋体" w:hint="eastAsia"/>
          <w:lang w:eastAsia="zh-CN"/>
        </w:rPr>
        <w:t>“</w:t>
      </w:r>
      <w:r>
        <w:t>泥</w:t>
      </w:r>
      <w:r>
        <w:rPr>
          <w:rFonts w:eastAsia="宋体" w:hint="eastAsia"/>
          <w:lang w:eastAsia="zh-CN"/>
        </w:rPr>
        <w:t>”</w:t>
      </w:r>
      <w:r>
        <w:t>字。</w:t>
      </w:r>
    </w:p>
    <w:p w14:paraId="7173EC13" w14:textId="77777777" w:rsidR="007A29CB" w:rsidRDefault="00000000">
      <w:proofErr w:type="spellStart"/>
      <w:r>
        <w:t>待叩鐘方設，摧堅劍獨提。不聞鳴中律，惟見砌如泥。有影生鐮鍔，無聲應鼓鼙。練</w:t>
      </w:r>
      <w:proofErr w:type="spellEnd"/>
    </w:p>
    <w:p w14:paraId="07347B55" w14:textId="77777777" w:rsidR="007A29CB" w:rsidRDefault="00000000">
      <w:proofErr w:type="spellStart"/>
      <w:r>
        <w:t>吹三尺過，金截一痕齊。到處同分水，揮時勝斷犀。倏忽鋒出入，那待韻高低。寂爾音難</w:t>
      </w:r>
      <w:proofErr w:type="spellEnd"/>
    </w:p>
    <w:p w14:paraId="036C2B0C" w14:textId="77777777" w:rsidR="007A29CB" w:rsidRDefault="00000000">
      <w:proofErr w:type="spellStart"/>
      <w:r>
        <w:t>覓，依然手自攜。會看藏匣寶，氣尚作虹蜺</w:t>
      </w:r>
      <w:proofErr w:type="spellEnd"/>
    </w:p>
    <w:p w14:paraId="67BC238E" w14:textId="77777777" w:rsidR="007A29CB" w:rsidRDefault="00000000">
      <w:pPr>
        <w:rPr>
          <w:lang w:eastAsia="zh-CN"/>
        </w:rPr>
      </w:pPr>
      <w:r>
        <w:rPr>
          <w:lang w:eastAsia="zh-CN"/>
        </w:rPr>
        <w:t>【第</w:t>
      </w:r>
      <w:r>
        <w:rPr>
          <w:lang w:eastAsia="zh-CN"/>
        </w:rPr>
        <w:t>245</w:t>
      </w:r>
      <w:r>
        <w:rPr>
          <w:lang w:eastAsia="zh-CN"/>
        </w:rPr>
        <w:t>页】</w:t>
      </w:r>
    </w:p>
    <w:p w14:paraId="37ACE144" w14:textId="77777777" w:rsidR="007A29CB" w:rsidRDefault="00000000">
      <w:pPr>
        <w:rPr>
          <w:lang w:eastAsia="zh-CN"/>
        </w:rPr>
      </w:pPr>
      <w:r>
        <w:rPr>
          <w:lang w:eastAsia="zh-CN"/>
        </w:rPr>
        <w:t>賦</w:t>
      </w:r>
      <w:proofErr w:type="gramStart"/>
      <w:r>
        <w:rPr>
          <w:lang w:eastAsia="zh-CN"/>
        </w:rPr>
        <w:t>得既雨晴</w:t>
      </w:r>
      <w:proofErr w:type="gramEnd"/>
      <w:r>
        <w:rPr>
          <w:lang w:eastAsia="zh-CN"/>
        </w:rPr>
        <w:t>亦佳得</w:t>
      </w:r>
      <w:r>
        <w:rPr>
          <w:rFonts w:eastAsia="宋体" w:hint="eastAsia"/>
          <w:lang w:eastAsia="zh-CN"/>
        </w:rPr>
        <w:t>“</w:t>
      </w:r>
      <w:r>
        <w:rPr>
          <w:lang w:eastAsia="zh-CN"/>
        </w:rPr>
        <w:t>佳</w:t>
      </w:r>
      <w:r>
        <w:rPr>
          <w:rFonts w:eastAsia="宋体" w:hint="eastAsia"/>
          <w:lang w:eastAsia="zh-CN"/>
        </w:rPr>
        <w:t>”</w:t>
      </w:r>
      <w:r>
        <w:rPr>
          <w:lang w:eastAsia="zh-CN"/>
        </w:rPr>
        <w:t>字。</w:t>
      </w:r>
    </w:p>
    <w:p w14:paraId="7E4AD001" w14:textId="77777777" w:rsidR="007A29CB" w:rsidRDefault="00000000">
      <w:proofErr w:type="spellStart"/>
      <w:r>
        <w:t>宿雨收初盡，晴光望轉佳。遠山清若沐，新水浄於摺。麥浪徐翻隴，苔痕乍上階。落</w:t>
      </w:r>
      <w:proofErr w:type="spellEnd"/>
    </w:p>
    <w:p w14:paraId="171AC28F" w14:textId="77777777" w:rsidR="007A29CB" w:rsidRDefault="00000000">
      <w:proofErr w:type="spellStart"/>
      <w:r>
        <w:lastRenderedPageBreak/>
        <w:t>花紅未掃，短筍緑初排。牧笛聲聲度，耕犁處處偕。斜陽三徑樹，芳草一池蛙。天轉韶華</w:t>
      </w:r>
      <w:proofErr w:type="spellEnd"/>
    </w:p>
    <w:p w14:paraId="78A695BA" w14:textId="77777777" w:rsidR="007A29CB" w:rsidRDefault="00000000">
      <w:proofErr w:type="spellStart"/>
      <w:r>
        <w:t>節，人舒淡蕩懷。捲簾看始罷，爽氣襲高齋</w:t>
      </w:r>
      <w:proofErr w:type="spellEnd"/>
    </w:p>
    <w:p w14:paraId="29CB001A" w14:textId="77777777" w:rsidR="007A29CB" w:rsidRDefault="00000000">
      <w:proofErr w:type="spellStart"/>
      <w:r>
        <w:t>賦得擲地金聲</w:t>
      </w:r>
      <w:proofErr w:type="spellEnd"/>
    </w:p>
    <w:p w14:paraId="6BCF9EEA" w14:textId="77777777" w:rsidR="007A29CB" w:rsidRDefault="00000000">
      <w:r>
        <w:t>得</w:t>
      </w:r>
      <w:r>
        <w:rPr>
          <w:rFonts w:eastAsia="宋体" w:hint="eastAsia"/>
          <w:lang w:eastAsia="zh-CN"/>
        </w:rPr>
        <w:t>“</w:t>
      </w:r>
      <w:r>
        <w:t>台</w:t>
      </w:r>
      <w:r>
        <w:rPr>
          <w:rFonts w:eastAsia="宋体" w:hint="eastAsia"/>
          <w:lang w:eastAsia="zh-CN"/>
        </w:rPr>
        <w:t>”</w:t>
      </w:r>
      <w:r>
        <w:t>字。</w:t>
      </w:r>
    </w:p>
    <w:p w14:paraId="17105D10" w14:textId="77777777" w:rsidR="007A29CB" w:rsidRDefault="00000000">
      <w:pPr>
        <w:rPr>
          <w:lang w:eastAsia="zh-CN"/>
        </w:rPr>
      </w:pPr>
      <w:proofErr w:type="spellStart"/>
      <w:r>
        <w:t>何處金聲奏？端推作賦才。掞天方製就，擲地試聽來</w:t>
      </w:r>
      <w:proofErr w:type="spellEnd"/>
      <w:r>
        <w:t>。</w:t>
      </w:r>
      <w:r>
        <w:rPr>
          <w:lang w:eastAsia="zh-CN"/>
        </w:rPr>
        <w:t>恰與撞鐘叶，寧須擊鉢催</w:t>
      </w:r>
    </w:p>
    <w:p w14:paraId="69CEF192" w14:textId="77777777" w:rsidR="007A29CB" w:rsidRDefault="00000000">
      <w:pPr>
        <w:rPr>
          <w:lang w:eastAsia="zh-CN"/>
        </w:rPr>
      </w:pPr>
      <w:proofErr w:type="spellStart"/>
      <w:r>
        <w:t>雲箋飛綺麗，玉律應遲回</w:t>
      </w:r>
      <w:proofErr w:type="spellEnd"/>
      <w:r>
        <w:t>。</w:t>
      </w:r>
      <w:r>
        <w:rPr>
          <w:lang w:eastAsia="zh-CN"/>
        </w:rPr>
        <w:t>聽以平心久，抛從脱手纔。凡音知盡洗，雅調喜初開。鼓吹原</w:t>
      </w:r>
    </w:p>
    <w:p w14:paraId="4316682C" w14:textId="77777777" w:rsidR="007A29CB" w:rsidRDefault="00000000">
      <w:pPr>
        <w:rPr>
          <w:lang w:eastAsia="zh-CN"/>
        </w:rPr>
      </w:pPr>
      <w:r>
        <w:rPr>
          <w:lang w:eastAsia="zh-CN"/>
        </w:rPr>
        <w:t>堪協，宫商信可該。聖朝文苑盛，麗藻邁天台</w:t>
      </w:r>
    </w:p>
    <w:p w14:paraId="4DA73CAC" w14:textId="77777777" w:rsidR="007A29CB" w:rsidRDefault="00000000">
      <w:proofErr w:type="spellStart"/>
      <w:r>
        <w:t>賦得春寒花較遲得</w:t>
      </w:r>
      <w:proofErr w:type="spellEnd"/>
      <w:r>
        <w:rPr>
          <w:rFonts w:eastAsia="宋体" w:hint="eastAsia"/>
          <w:lang w:eastAsia="zh-CN"/>
        </w:rPr>
        <w:t>“</w:t>
      </w:r>
      <w:r>
        <w:t>開</w:t>
      </w:r>
      <w:r>
        <w:rPr>
          <w:rFonts w:eastAsia="宋体" w:hint="eastAsia"/>
          <w:lang w:eastAsia="zh-CN"/>
        </w:rPr>
        <w:t>”</w:t>
      </w:r>
      <w:r>
        <w:t>字。</w:t>
      </w:r>
    </w:p>
    <w:p w14:paraId="23CF6069" w14:textId="77777777" w:rsidR="007A29CB" w:rsidRDefault="00000000">
      <w:proofErr w:type="spellStart"/>
      <w:r>
        <w:t>正值餘寒在，芳林幾處開。春光猶黯淡，花意總遲徊。未許瓊杯賞，還憑羯鼓催。曉</w:t>
      </w:r>
      <w:proofErr w:type="spellEnd"/>
    </w:p>
    <w:p w14:paraId="65B27263" w14:textId="77777777" w:rsidR="007A29CB" w:rsidRDefault="00000000">
      <w:pPr>
        <w:rPr>
          <w:lang w:eastAsia="zh-CN"/>
        </w:rPr>
      </w:pPr>
      <w:proofErr w:type="spellStart"/>
      <w:r>
        <w:t>籹如有待，風信更徐來</w:t>
      </w:r>
      <w:proofErr w:type="spellEnd"/>
      <w:r>
        <w:t>。</w:t>
      </w:r>
      <w:r>
        <w:rPr>
          <w:lang w:eastAsia="zh-CN"/>
        </w:rPr>
        <w:t>詎見香争發，惟疑暖未回。萼攢初得雨，甲拆俟聞雷。佇想霞成</w:t>
      </w:r>
    </w:p>
    <w:p w14:paraId="09DB1C6E" w14:textId="77777777" w:rsidR="007A29CB" w:rsidRDefault="00000000">
      <w:pPr>
        <w:rPr>
          <w:lang w:eastAsia="zh-CN"/>
        </w:rPr>
      </w:pPr>
      <w:r>
        <w:rPr>
          <w:lang w:eastAsia="zh-CN"/>
        </w:rPr>
        <w:t>塢，旋看錦作堆。太和敷正滿，物類荷</w:t>
      </w:r>
      <w:proofErr w:type="gramStart"/>
      <w:r>
        <w:rPr>
          <w:lang w:eastAsia="zh-CN"/>
        </w:rPr>
        <w:t>裁培</w:t>
      </w:r>
      <w:proofErr w:type="gramEnd"/>
    </w:p>
    <w:p w14:paraId="35DE60FB" w14:textId="77777777" w:rsidR="007A29CB" w:rsidRDefault="00000000">
      <w:pPr>
        <w:rPr>
          <w:lang w:eastAsia="zh-CN"/>
        </w:rPr>
      </w:pPr>
      <w:r>
        <w:rPr>
          <w:lang w:eastAsia="zh-CN"/>
        </w:rPr>
        <w:t>【第</w:t>
      </w:r>
      <w:r>
        <w:rPr>
          <w:lang w:eastAsia="zh-CN"/>
        </w:rPr>
        <w:t>246</w:t>
      </w:r>
      <w:r>
        <w:rPr>
          <w:lang w:eastAsia="zh-CN"/>
        </w:rPr>
        <w:t>页】</w:t>
      </w:r>
    </w:p>
    <w:p w14:paraId="2F3B5FCA" w14:textId="77777777" w:rsidR="007A29CB" w:rsidRDefault="00000000">
      <w:pPr>
        <w:rPr>
          <w:lang w:eastAsia="zh-CN"/>
        </w:rPr>
      </w:pPr>
      <w:r>
        <w:rPr>
          <w:lang w:eastAsia="zh-CN"/>
        </w:rPr>
        <w:t>賦得驊騮開道路得</w:t>
      </w:r>
      <w:r>
        <w:rPr>
          <w:rFonts w:eastAsia="宋体" w:hint="eastAsia"/>
          <w:lang w:eastAsia="zh-CN"/>
        </w:rPr>
        <w:t>“</w:t>
      </w:r>
      <w:r>
        <w:rPr>
          <w:lang w:eastAsia="zh-CN"/>
        </w:rPr>
        <w:t>開</w:t>
      </w:r>
      <w:r>
        <w:rPr>
          <w:rFonts w:eastAsia="宋体" w:hint="eastAsia"/>
          <w:lang w:eastAsia="zh-CN"/>
        </w:rPr>
        <w:t>”</w:t>
      </w:r>
      <w:r>
        <w:rPr>
          <w:lang w:eastAsia="zh-CN"/>
        </w:rPr>
        <w:t>字。</w:t>
      </w:r>
    </w:p>
    <w:p w14:paraId="13D6A3B9" w14:textId="77777777" w:rsidR="007A29CB" w:rsidRDefault="00000000">
      <w:proofErr w:type="spellStart"/>
      <w:r>
        <w:t>蕩蕩康莊路，驊騮展駿才。誰言千里闊，直以四蹄開。乍覺風聲疾，還疑電影催。金</w:t>
      </w:r>
      <w:proofErr w:type="spellEnd"/>
    </w:p>
    <w:p w14:paraId="2C53B3CB" w14:textId="77777777" w:rsidR="007A29CB" w:rsidRDefault="00000000">
      <w:proofErr w:type="spellStart"/>
      <w:r>
        <w:t>鞍連月動，玉勒帶雲來。暮抵幽燕宿，朝從楚越回。一時傳驥足，自古説龍媒。飛兔寧多</w:t>
      </w:r>
      <w:proofErr w:type="spellEnd"/>
    </w:p>
    <w:p w14:paraId="22254671" w14:textId="77777777" w:rsidR="007A29CB" w:rsidRDefault="00000000">
      <w:proofErr w:type="spellStart"/>
      <w:r>
        <w:t>讓，晨鳧許共推。天衢交舞日，顧影重俳佪</w:t>
      </w:r>
      <w:proofErr w:type="spellEnd"/>
    </w:p>
    <w:p w14:paraId="0B0C32C6" w14:textId="77777777" w:rsidR="007A29CB" w:rsidRDefault="00000000">
      <w:proofErr w:type="spellStart"/>
      <w:r>
        <w:t>賦得所寶惟穀得</w:t>
      </w:r>
      <w:proofErr w:type="spellEnd"/>
      <w:r>
        <w:rPr>
          <w:rFonts w:eastAsia="宋体" w:hint="eastAsia"/>
          <w:lang w:eastAsia="zh-CN"/>
        </w:rPr>
        <w:t>“</w:t>
      </w:r>
      <w:r>
        <w:t>民</w:t>
      </w:r>
      <w:r>
        <w:rPr>
          <w:rFonts w:eastAsia="宋体" w:hint="eastAsia"/>
          <w:lang w:eastAsia="zh-CN"/>
        </w:rPr>
        <w:t>”</w:t>
      </w:r>
      <w:r>
        <w:t>字。</w:t>
      </w:r>
    </w:p>
    <w:p w14:paraId="6E04819C" w14:textId="77777777" w:rsidR="007A29CB" w:rsidRDefault="00000000">
      <w:proofErr w:type="spellStart"/>
      <w:r>
        <w:t>誕降天心協，勤施帝德均。善哉知所寶，用以錫斯民。金且捐山麓，珠還棄水濱。厥</w:t>
      </w:r>
      <w:proofErr w:type="spellEnd"/>
    </w:p>
    <w:p w14:paraId="3DED39E7" w14:textId="77777777" w:rsidR="007A29CB" w:rsidRDefault="00000000">
      <w:proofErr w:type="spellStart"/>
      <w:r>
        <w:t>惟農有穀，是曰國之珍。乍詠千倉積，如逢九府陳。其琛人欲獻，不愛地偏神。元日祈原</w:t>
      </w:r>
      <w:proofErr w:type="spellEnd"/>
    </w:p>
    <w:p w14:paraId="50D3330D" w14:textId="77777777" w:rsidR="007A29CB" w:rsidRDefault="00000000">
      <w:proofErr w:type="spellStart"/>
      <w:r>
        <w:t>早，三秋熟自頻。豐年真比玉，萬載樂皇仁</w:t>
      </w:r>
      <w:proofErr w:type="spellEnd"/>
    </w:p>
    <w:p w14:paraId="515A5549" w14:textId="77777777" w:rsidR="007A29CB" w:rsidRDefault="00000000">
      <w:proofErr w:type="spellStart"/>
      <w:r>
        <w:t>賦得</w:t>
      </w:r>
      <w:proofErr w:type="gramStart"/>
      <w:r>
        <w:t>一日十瑞得</w:t>
      </w:r>
      <w:proofErr w:type="spellEnd"/>
      <w:proofErr w:type="gramEnd"/>
      <w:r>
        <w:rPr>
          <w:rFonts w:eastAsia="宋体" w:hint="eastAsia"/>
          <w:lang w:eastAsia="zh-CN"/>
        </w:rPr>
        <w:t>“</w:t>
      </w:r>
      <w:r>
        <w:t>仁</w:t>
      </w:r>
      <w:r>
        <w:rPr>
          <w:rFonts w:eastAsia="宋体" w:hint="eastAsia"/>
          <w:lang w:eastAsia="zh-CN"/>
        </w:rPr>
        <w:t>”</w:t>
      </w:r>
      <w:r>
        <w:t>字</w:t>
      </w:r>
    </w:p>
    <w:p w14:paraId="1186AA03" w14:textId="77777777" w:rsidR="007A29CB" w:rsidRDefault="00000000">
      <w:proofErr w:type="spellStart"/>
      <w:r>
        <w:t>唐帝垂裳治，嘉祥應若神。天干占自協，地數驗還均。萐莆全枝展，堦蓂一葉新。烏</w:t>
      </w:r>
      <w:proofErr w:type="spellEnd"/>
    </w:p>
    <w:p w14:paraId="7634FC6B" w14:textId="77777777" w:rsidR="007A29CB" w:rsidRDefault="00000000">
      <w:proofErr w:type="spellStart"/>
      <w:r>
        <w:t>翔靈木茂，鳳翽彩禽臻。甘露滋禾早，華星映沼頻。錫疇應過九，入律不兼旬。執極中元</w:t>
      </w:r>
      <w:proofErr w:type="spellEnd"/>
    </w:p>
    <w:p w14:paraId="69C49213" w14:textId="77777777" w:rsidR="007A29CB" w:rsidRDefault="00000000">
      <w:proofErr w:type="spellStart"/>
      <w:r>
        <w:t>正，披圖二五陳。十全符景運，億載頌堯仁</w:t>
      </w:r>
      <w:proofErr w:type="spellEnd"/>
    </w:p>
    <w:p w14:paraId="3524D0D3" w14:textId="77777777" w:rsidR="007A29CB" w:rsidRDefault="00000000">
      <w:pPr>
        <w:rPr>
          <w:lang w:eastAsia="zh-CN"/>
        </w:rPr>
      </w:pPr>
      <w:r>
        <w:rPr>
          <w:lang w:eastAsia="zh-CN"/>
        </w:rPr>
        <w:lastRenderedPageBreak/>
        <w:t>【第</w:t>
      </w:r>
      <w:r>
        <w:rPr>
          <w:lang w:eastAsia="zh-CN"/>
        </w:rPr>
        <w:t>247</w:t>
      </w:r>
      <w:r>
        <w:rPr>
          <w:lang w:eastAsia="zh-CN"/>
        </w:rPr>
        <w:t>页】</w:t>
      </w:r>
    </w:p>
    <w:p w14:paraId="606BF409" w14:textId="77777777" w:rsidR="007A29CB" w:rsidRDefault="00000000">
      <w:pPr>
        <w:rPr>
          <w:lang w:eastAsia="zh-CN"/>
        </w:rPr>
      </w:pPr>
      <w:r>
        <w:rPr>
          <w:lang w:eastAsia="zh-CN"/>
        </w:rPr>
        <w:t>賦得</w:t>
      </w:r>
      <w:proofErr w:type="gramStart"/>
      <w:r>
        <w:rPr>
          <w:lang w:eastAsia="zh-CN"/>
        </w:rPr>
        <w:t>見山思静</w:t>
      </w:r>
      <w:proofErr w:type="gramEnd"/>
      <w:r>
        <w:rPr>
          <w:lang w:eastAsia="zh-CN"/>
        </w:rPr>
        <w:t>得</w:t>
      </w:r>
      <w:r>
        <w:rPr>
          <w:rFonts w:eastAsia="宋体" w:hint="eastAsia"/>
          <w:lang w:eastAsia="zh-CN"/>
        </w:rPr>
        <w:t>“</w:t>
      </w:r>
      <w:r>
        <w:rPr>
          <w:lang w:eastAsia="zh-CN"/>
        </w:rPr>
        <w:t>仁</w:t>
      </w:r>
      <w:r>
        <w:rPr>
          <w:rFonts w:eastAsia="宋体" w:hint="eastAsia"/>
          <w:lang w:eastAsia="zh-CN"/>
        </w:rPr>
        <w:t>”</w:t>
      </w:r>
      <w:r>
        <w:rPr>
          <w:lang w:eastAsia="zh-CN"/>
        </w:rPr>
        <w:t>字。</w:t>
      </w:r>
    </w:p>
    <w:p w14:paraId="287DDEC1" w14:textId="77777777" w:rsidR="007A29CB" w:rsidRDefault="00000000">
      <w:pPr>
        <w:rPr>
          <w:lang w:eastAsia="zh-CN"/>
        </w:rPr>
      </w:pPr>
      <w:r>
        <w:rPr>
          <w:lang w:eastAsia="zh-CN"/>
        </w:rPr>
        <w:t>萬</w:t>
      </w:r>
      <w:proofErr w:type="gramStart"/>
      <w:r>
        <w:rPr>
          <w:lang w:eastAsia="zh-CN"/>
        </w:rPr>
        <w:t>象</w:t>
      </w:r>
      <w:proofErr w:type="gramEnd"/>
      <w:r>
        <w:rPr>
          <w:lang w:eastAsia="zh-CN"/>
        </w:rPr>
        <w:t>基</w:t>
      </w:r>
      <w:proofErr w:type="gramStart"/>
      <w:r>
        <w:rPr>
          <w:lang w:eastAsia="zh-CN"/>
        </w:rPr>
        <w:t>於</w:t>
      </w:r>
      <w:proofErr w:type="gramEnd"/>
      <w:r>
        <w:rPr>
          <w:lang w:eastAsia="zh-CN"/>
        </w:rPr>
        <w:t>静，觀山</w:t>
      </w:r>
      <w:proofErr w:type="gramStart"/>
      <w:r>
        <w:rPr>
          <w:lang w:eastAsia="zh-CN"/>
        </w:rPr>
        <w:t>契</w:t>
      </w:r>
      <w:proofErr w:type="gramEnd"/>
      <w:r>
        <w:rPr>
          <w:lang w:eastAsia="zh-CN"/>
        </w:rPr>
        <w:t>妙因。</w:t>
      </w:r>
      <w:proofErr w:type="gramStart"/>
      <w:r>
        <w:rPr>
          <w:lang w:eastAsia="zh-CN"/>
        </w:rPr>
        <w:t>思原安汝止</w:t>
      </w:r>
      <w:proofErr w:type="gramEnd"/>
      <w:r>
        <w:rPr>
          <w:lang w:eastAsia="zh-CN"/>
        </w:rPr>
        <w:t>，見乃謂之仁。目極千</w:t>
      </w:r>
      <w:proofErr w:type="gramStart"/>
      <w:r>
        <w:rPr>
          <w:lang w:eastAsia="zh-CN"/>
        </w:rPr>
        <w:t>層</w:t>
      </w:r>
      <w:proofErr w:type="gramEnd"/>
      <w:r>
        <w:rPr>
          <w:lang w:eastAsia="zh-CN"/>
        </w:rPr>
        <w:t>碧，心無</w:t>
      </w:r>
      <w:proofErr w:type="gramStart"/>
      <w:r>
        <w:rPr>
          <w:lang w:eastAsia="zh-CN"/>
        </w:rPr>
        <w:t>一</w:t>
      </w:r>
      <w:proofErr w:type="gramEnd"/>
      <w:r>
        <w:rPr>
          <w:lang w:eastAsia="zh-CN"/>
        </w:rPr>
        <w:t>點塵。始</w:t>
      </w:r>
    </w:p>
    <w:p w14:paraId="7FD751A6" w14:textId="77777777" w:rsidR="007A29CB" w:rsidRDefault="00000000">
      <w:pPr>
        <w:rPr>
          <w:lang w:eastAsia="zh-CN"/>
        </w:rPr>
      </w:pPr>
      <w:r>
        <w:rPr>
          <w:lang w:eastAsia="zh-CN"/>
        </w:rPr>
        <w:t>知谿可守，直以谷爲神。步到開門處，看</w:t>
      </w:r>
      <w:proofErr w:type="gramStart"/>
      <w:r>
        <w:rPr>
          <w:lang w:eastAsia="zh-CN"/>
        </w:rPr>
        <w:t>來採</w:t>
      </w:r>
      <w:proofErr w:type="gramEnd"/>
      <w:r>
        <w:rPr>
          <w:lang w:eastAsia="zh-CN"/>
        </w:rPr>
        <w:t>菊人。望中呈九面，</w:t>
      </w:r>
      <w:proofErr w:type="gramStart"/>
      <w:r>
        <w:rPr>
          <w:lang w:eastAsia="zh-CN"/>
        </w:rPr>
        <w:t>象外悟</w:t>
      </w:r>
      <w:proofErr w:type="gramEnd"/>
      <w:r>
        <w:rPr>
          <w:lang w:eastAsia="zh-CN"/>
        </w:rPr>
        <w:t>全身。默默堪微</w:t>
      </w:r>
    </w:p>
    <w:p w14:paraId="02644EB6" w14:textId="77777777" w:rsidR="007A29CB" w:rsidRDefault="00000000">
      <w:pPr>
        <w:rPr>
          <w:lang w:eastAsia="zh-CN"/>
        </w:rPr>
      </w:pPr>
      <w:proofErr w:type="gramStart"/>
      <w:r>
        <w:rPr>
          <w:lang w:eastAsia="zh-CN"/>
        </w:rPr>
        <w:t>會</w:t>
      </w:r>
      <w:proofErr w:type="gramEnd"/>
      <w:r>
        <w:rPr>
          <w:lang w:eastAsia="zh-CN"/>
        </w:rPr>
        <w:t>，巖巖自有真。</w:t>
      </w:r>
      <w:proofErr w:type="gramStart"/>
      <w:r>
        <w:rPr>
          <w:lang w:eastAsia="zh-CN"/>
        </w:rPr>
        <w:t>宸衷</w:t>
      </w:r>
      <w:proofErr w:type="gramEnd"/>
      <w:r>
        <w:rPr>
          <w:lang w:eastAsia="zh-CN"/>
        </w:rPr>
        <w:t>方立極，瞻仰遍臣民</w:t>
      </w:r>
    </w:p>
    <w:p w14:paraId="5D2C43E7" w14:textId="77777777" w:rsidR="007A29CB" w:rsidRDefault="00000000">
      <w:proofErr w:type="spellStart"/>
      <w:r>
        <w:t>賦得春陰又到海棠時得</w:t>
      </w:r>
      <w:proofErr w:type="spellEnd"/>
      <w:r>
        <w:rPr>
          <w:rFonts w:eastAsia="宋体" w:hint="eastAsia"/>
          <w:lang w:eastAsia="zh-CN"/>
        </w:rPr>
        <w:t>“</w:t>
      </w:r>
      <w:r>
        <w:t>春</w:t>
      </w:r>
      <w:r>
        <w:rPr>
          <w:rFonts w:eastAsia="宋体" w:hint="eastAsia"/>
          <w:lang w:eastAsia="zh-CN"/>
        </w:rPr>
        <w:t>”</w:t>
      </w:r>
      <w:r>
        <w:t>字。</w:t>
      </w:r>
    </w:p>
    <w:p w14:paraId="0635E012" w14:textId="77777777" w:rsidR="007A29CB" w:rsidRDefault="00000000">
      <w:proofErr w:type="spellStart"/>
      <w:r>
        <w:t>憶昔花方吐，微雲護幾旬。忽看千朵馥，又報一年春。漠漠陰仍滿，霏霏氣更新。天</w:t>
      </w:r>
      <w:proofErr w:type="spellEnd"/>
    </w:p>
    <w:p w14:paraId="5BE1D347" w14:textId="77777777" w:rsidR="007A29CB" w:rsidRDefault="00000000">
      <w:pPr>
        <w:rPr>
          <w:lang w:eastAsia="zh-CN"/>
        </w:rPr>
      </w:pPr>
      <w:proofErr w:type="spellStart"/>
      <w:r>
        <w:t>時如有約，物候正相因。風雨催寧急，神仙望最真。賞心同舊日，彈指盡芳辰</w:t>
      </w:r>
      <w:proofErr w:type="spellEnd"/>
      <w:r>
        <w:t>。</w:t>
      </w:r>
      <w:r>
        <w:rPr>
          <w:lang w:eastAsia="zh-CN"/>
        </w:rPr>
        <w:t>翠袖圍初</w:t>
      </w:r>
    </w:p>
    <w:p w14:paraId="0173223D" w14:textId="77777777" w:rsidR="007A29CB" w:rsidRDefault="00000000">
      <w:pPr>
        <w:rPr>
          <w:lang w:eastAsia="zh-CN"/>
        </w:rPr>
      </w:pPr>
      <w:r>
        <w:rPr>
          <w:lang w:eastAsia="zh-CN"/>
        </w:rPr>
        <w:t>密，紅綃染漸匀。瓊</w:t>
      </w:r>
      <w:proofErr w:type="gramStart"/>
      <w:r>
        <w:rPr>
          <w:lang w:eastAsia="zh-CN"/>
        </w:rPr>
        <w:t>林盈瑞</w:t>
      </w:r>
      <w:proofErr w:type="gramEnd"/>
      <w:r>
        <w:rPr>
          <w:lang w:eastAsia="zh-CN"/>
        </w:rPr>
        <w:t>靄，高晏折枝人</w:t>
      </w:r>
    </w:p>
    <w:p w14:paraId="38F530AA" w14:textId="77777777" w:rsidR="007A29CB" w:rsidRDefault="00000000">
      <w:proofErr w:type="spellStart"/>
      <w:r>
        <w:t>賦得秋雲似羅得</w:t>
      </w:r>
      <w:proofErr w:type="spellEnd"/>
      <w:r>
        <w:rPr>
          <w:rFonts w:eastAsia="宋体" w:hint="eastAsia"/>
          <w:lang w:eastAsia="zh-CN"/>
        </w:rPr>
        <w:t>“</w:t>
      </w:r>
      <w:r>
        <w:t>雲</w:t>
      </w:r>
      <w:r>
        <w:rPr>
          <w:rFonts w:eastAsia="宋体" w:hint="eastAsia"/>
          <w:lang w:eastAsia="zh-CN"/>
        </w:rPr>
        <w:t>”</w:t>
      </w:r>
      <w:r>
        <w:t>字。</w:t>
      </w:r>
    </w:p>
    <w:p w14:paraId="3158AD92" w14:textId="77777777" w:rsidR="007A29CB" w:rsidRDefault="00000000">
      <w:proofErr w:type="spellStart"/>
      <w:r>
        <w:t>輕羅何巧似，片片度秋雲。不染偏成色，非裁自有紋。雨垂驚縷斷，風捲訝絲棼。密</w:t>
      </w:r>
      <w:proofErr w:type="spellEnd"/>
    </w:p>
    <w:p w14:paraId="320787BE" w14:textId="77777777" w:rsidR="007A29CB" w:rsidRDefault="00000000">
      <w:proofErr w:type="spellStart"/>
      <w:r>
        <w:t>若因縫合，稀如待剪分。素娥初展袖，仙子乍拖裙。爽氣連朝靄，清光引夕曛。綺聯霞皎</w:t>
      </w:r>
      <w:proofErr w:type="spellEnd"/>
    </w:p>
    <w:p w14:paraId="65EF455C" w14:textId="77777777" w:rsidR="007A29CB" w:rsidRDefault="00000000">
      <w:proofErr w:type="spellStart"/>
      <w:r>
        <w:t>皎，縠映霧紛紛。糾縵歌方紀，彤墀麗錦雯</w:t>
      </w:r>
      <w:proofErr w:type="spellEnd"/>
    </w:p>
    <w:p w14:paraId="2744C340" w14:textId="77777777" w:rsidR="007A29CB" w:rsidRDefault="00000000">
      <w:pPr>
        <w:rPr>
          <w:lang w:eastAsia="zh-CN"/>
        </w:rPr>
      </w:pPr>
      <w:r>
        <w:rPr>
          <w:lang w:eastAsia="zh-CN"/>
        </w:rPr>
        <w:t>【第</w:t>
      </w:r>
      <w:r>
        <w:rPr>
          <w:lang w:eastAsia="zh-CN"/>
        </w:rPr>
        <w:t>248</w:t>
      </w:r>
      <w:r>
        <w:rPr>
          <w:lang w:eastAsia="zh-CN"/>
        </w:rPr>
        <w:t>页】</w:t>
      </w:r>
    </w:p>
    <w:p w14:paraId="14032626" w14:textId="77777777" w:rsidR="007A29CB" w:rsidRDefault="00000000">
      <w:pPr>
        <w:rPr>
          <w:lang w:eastAsia="zh-CN"/>
        </w:rPr>
      </w:pPr>
      <w:r>
        <w:rPr>
          <w:lang w:eastAsia="zh-CN"/>
        </w:rPr>
        <w:t>賦得經訓乃菑畬得</w:t>
      </w:r>
      <w:r>
        <w:rPr>
          <w:rFonts w:eastAsia="宋体" w:hint="eastAsia"/>
          <w:lang w:eastAsia="zh-CN"/>
        </w:rPr>
        <w:t>“</w:t>
      </w:r>
      <w:r>
        <w:rPr>
          <w:lang w:eastAsia="zh-CN"/>
        </w:rPr>
        <w:t>文</w:t>
      </w:r>
      <w:r>
        <w:rPr>
          <w:rFonts w:eastAsia="宋体" w:hint="eastAsia"/>
          <w:lang w:eastAsia="zh-CN"/>
        </w:rPr>
        <w:t>”</w:t>
      </w:r>
      <w:r>
        <w:rPr>
          <w:lang w:eastAsia="zh-CN"/>
        </w:rPr>
        <w:t>字</w:t>
      </w:r>
    </w:p>
    <w:p w14:paraId="57DB469C" w14:textId="77777777" w:rsidR="007A29CB" w:rsidRDefault="00000000">
      <w:proofErr w:type="spellStart"/>
      <w:r>
        <w:t>會得群經旨，方成絶妙文。菑畬如不墾，菽麥定難分。帶處鋤偏利，耕來筆轉勤。書</w:t>
      </w:r>
      <w:proofErr w:type="spellEnd"/>
    </w:p>
    <w:p w14:paraId="1230C177" w14:textId="77777777" w:rsidR="007A29CB" w:rsidRDefault="00000000">
      <w:pPr>
        <w:rPr>
          <w:lang w:eastAsia="zh-CN"/>
        </w:rPr>
      </w:pPr>
      <w:proofErr w:type="spellStart"/>
      <w:r>
        <w:t>倉原有種，藝圃好同耘。俶載誰爲耦相將自樂群。勸農皆勸學，多稼即多聞</w:t>
      </w:r>
      <w:proofErr w:type="spellEnd"/>
      <w:r>
        <w:t>。</w:t>
      </w:r>
      <w:r>
        <w:rPr>
          <w:lang w:eastAsia="zh-CN"/>
        </w:rPr>
        <w:t>虎觀編裁</w:t>
      </w:r>
    </w:p>
    <w:p w14:paraId="737AB031" w14:textId="77777777" w:rsidR="007A29CB" w:rsidRDefault="00000000">
      <w:pPr>
        <w:rPr>
          <w:lang w:eastAsia="zh-CN"/>
        </w:rPr>
      </w:pPr>
      <w:r>
        <w:rPr>
          <w:lang w:eastAsia="zh-CN"/>
        </w:rPr>
        <w:t>竹，蘭臺册啓</w:t>
      </w:r>
      <w:proofErr w:type="gramStart"/>
      <w:r>
        <w:rPr>
          <w:lang w:eastAsia="zh-CN"/>
        </w:rPr>
        <w:t>芸</w:t>
      </w:r>
      <w:proofErr w:type="gramEnd"/>
      <w:r>
        <w:rPr>
          <w:lang w:eastAsia="zh-CN"/>
        </w:rPr>
        <w:t>。揅田</w:t>
      </w:r>
      <w:proofErr w:type="gramStart"/>
      <w:r>
        <w:rPr>
          <w:lang w:eastAsia="zh-CN"/>
        </w:rPr>
        <w:t>從</w:t>
      </w:r>
      <w:proofErr w:type="gramEnd"/>
      <w:r>
        <w:rPr>
          <w:lang w:eastAsia="zh-CN"/>
        </w:rPr>
        <w:t>此闢，染</w:t>
      </w:r>
      <w:proofErr w:type="gramStart"/>
      <w:r>
        <w:rPr>
          <w:lang w:eastAsia="zh-CN"/>
        </w:rPr>
        <w:t>翰意常殷</w:t>
      </w:r>
      <w:proofErr w:type="gramEnd"/>
      <w:r>
        <w:rPr>
          <w:lang w:eastAsia="zh-CN"/>
        </w:rPr>
        <w:t>。</w:t>
      </w:r>
    </w:p>
    <w:p w14:paraId="44C65052" w14:textId="77777777" w:rsidR="007A29CB" w:rsidRDefault="00000000">
      <w:proofErr w:type="spellStart"/>
      <w:r>
        <w:t>賦得以玉抵鵲</w:t>
      </w:r>
      <w:proofErr w:type="spellEnd"/>
    </w:p>
    <w:p w14:paraId="070431D5" w14:textId="77777777" w:rsidR="007A29CB" w:rsidRDefault="00000000">
      <w:r>
        <w:t>得</w:t>
      </w:r>
      <w:r>
        <w:rPr>
          <w:rFonts w:eastAsia="宋体" w:hint="eastAsia"/>
          <w:lang w:eastAsia="zh-CN"/>
        </w:rPr>
        <w:t>“</w:t>
      </w:r>
      <w:r>
        <w:t>崑</w:t>
      </w:r>
      <w:r>
        <w:rPr>
          <w:rFonts w:eastAsia="宋体" w:hint="eastAsia"/>
          <w:lang w:eastAsia="zh-CN"/>
        </w:rPr>
        <w:t>”</w:t>
      </w:r>
      <w:r>
        <w:t>字。</w:t>
      </w:r>
    </w:p>
    <w:p w14:paraId="46F87C44" w14:textId="77777777" w:rsidR="007A29CB" w:rsidRDefault="00000000">
      <w:proofErr w:type="spellStart"/>
      <w:r>
        <w:t>何方多美玉？抵鵲説西崑</w:t>
      </w:r>
      <w:proofErr w:type="spellEnd"/>
    </w:p>
    <w:p w14:paraId="45C405E8" w14:textId="77777777" w:rsidR="007A29CB" w:rsidRDefault="00000000">
      <w:proofErr w:type="spellStart"/>
      <w:r>
        <w:t>磊落琛誰獻？啁啾語正喧。一雙纔遠擲，三匝乍高</w:t>
      </w:r>
      <w:proofErr w:type="spellEnd"/>
    </w:p>
    <w:p w14:paraId="0C2380E2" w14:textId="77777777" w:rsidR="007A29CB" w:rsidRDefault="00000000">
      <w:pPr>
        <w:rPr>
          <w:lang w:eastAsia="zh-CN"/>
        </w:rPr>
      </w:pPr>
      <w:proofErr w:type="spellStart"/>
      <w:r>
        <w:t>騫。豈與啣環類，聊同挾彈論。捐金心自合，抱璞意寧存</w:t>
      </w:r>
      <w:proofErr w:type="spellEnd"/>
      <w:r>
        <w:t>。</w:t>
      </w:r>
      <w:r>
        <w:rPr>
          <w:lang w:eastAsia="zh-CN"/>
        </w:rPr>
        <w:t>瑶圃何煩詠，藍田詎足言？直</w:t>
      </w:r>
    </w:p>
    <w:p w14:paraId="49140B48" w14:textId="77777777" w:rsidR="007A29CB" w:rsidRDefault="00000000">
      <w:pPr>
        <w:rPr>
          <w:lang w:eastAsia="zh-CN"/>
        </w:rPr>
      </w:pPr>
      <w:proofErr w:type="gramStart"/>
      <w:r>
        <w:rPr>
          <w:lang w:eastAsia="zh-CN"/>
        </w:rPr>
        <w:t>如抛瓦</w:t>
      </w:r>
      <w:proofErr w:type="gramEnd"/>
      <w:r>
        <w:rPr>
          <w:lang w:eastAsia="zh-CN"/>
        </w:rPr>
        <w:t>礫，不</w:t>
      </w:r>
      <w:proofErr w:type="gramStart"/>
      <w:r>
        <w:rPr>
          <w:lang w:eastAsia="zh-CN"/>
        </w:rPr>
        <w:t>復</w:t>
      </w:r>
      <w:proofErr w:type="gramEnd"/>
      <w:r>
        <w:rPr>
          <w:lang w:eastAsia="zh-CN"/>
        </w:rPr>
        <w:t>寶璵璠。聖</w:t>
      </w:r>
      <w:proofErr w:type="gramStart"/>
      <w:r>
        <w:rPr>
          <w:lang w:eastAsia="zh-CN"/>
        </w:rPr>
        <w:t>世</w:t>
      </w:r>
      <w:proofErr w:type="gramEnd"/>
      <w:r>
        <w:rPr>
          <w:lang w:eastAsia="zh-CN"/>
        </w:rPr>
        <w:t>無奇玩，惟敷輯瑞恩</w:t>
      </w:r>
    </w:p>
    <w:p w14:paraId="2101B74E" w14:textId="77777777" w:rsidR="007A29CB" w:rsidRDefault="00000000">
      <w:proofErr w:type="spellStart"/>
      <w:r>
        <w:lastRenderedPageBreak/>
        <w:t>賦得麥浪得</w:t>
      </w:r>
      <w:proofErr w:type="spellEnd"/>
      <w:r>
        <w:rPr>
          <w:rFonts w:eastAsia="宋体" w:hint="eastAsia"/>
          <w:lang w:eastAsia="zh-CN"/>
        </w:rPr>
        <w:t>“</w:t>
      </w:r>
      <w:r>
        <w:t>難</w:t>
      </w:r>
      <w:r>
        <w:t>1</w:t>
      </w:r>
      <w:r>
        <w:t>字。</w:t>
      </w:r>
    </w:p>
    <w:p w14:paraId="59E1DF43" w14:textId="77777777" w:rsidR="007A29CB" w:rsidRDefault="00000000">
      <w:proofErr w:type="spellStart"/>
      <w:r>
        <w:t>渺渺復漫漫高低萬頃瀾。麥苗方遍秀桃浪忽同看。波湧連天遠濤回接地寬。捲</w:t>
      </w:r>
      <w:proofErr w:type="spellEnd"/>
    </w:p>
    <w:p w14:paraId="493EE275" w14:textId="77777777" w:rsidR="007A29CB" w:rsidRDefault="00000000">
      <w:proofErr w:type="spellStart"/>
      <w:r>
        <w:t>隨風力細，流帶雨聲寒。隴畔潮平岸，畦邊水上灘。疊來驚驟漲，逐去訝奔湍。曉蕩煙浮</w:t>
      </w:r>
      <w:proofErr w:type="spellEnd"/>
    </w:p>
    <w:p w14:paraId="0C828989" w14:textId="77777777" w:rsidR="007A29CB" w:rsidRDefault="00000000">
      <w:proofErr w:type="spellStart"/>
      <w:r>
        <w:t>白，晴翻日漾丹。嘗新先薦廟，稼穡念艱難</w:t>
      </w:r>
      <w:proofErr w:type="spellEnd"/>
    </w:p>
    <w:p w14:paraId="06E2F6E2" w14:textId="77777777" w:rsidR="007A29CB" w:rsidRDefault="00000000">
      <w:pPr>
        <w:rPr>
          <w:lang w:eastAsia="zh-CN"/>
        </w:rPr>
      </w:pPr>
      <w:r>
        <w:rPr>
          <w:lang w:eastAsia="zh-CN"/>
        </w:rPr>
        <w:t>【第</w:t>
      </w:r>
      <w:r>
        <w:rPr>
          <w:lang w:eastAsia="zh-CN"/>
        </w:rPr>
        <w:t>249</w:t>
      </w:r>
      <w:r>
        <w:rPr>
          <w:lang w:eastAsia="zh-CN"/>
        </w:rPr>
        <w:t>页】</w:t>
      </w:r>
    </w:p>
    <w:p w14:paraId="4C25F2B9" w14:textId="77777777" w:rsidR="007A29CB" w:rsidRDefault="00000000">
      <w:pPr>
        <w:rPr>
          <w:lang w:eastAsia="zh-CN"/>
        </w:rPr>
      </w:pPr>
      <w:r>
        <w:rPr>
          <w:lang w:eastAsia="zh-CN"/>
        </w:rPr>
        <w:t>賦得秋蘭被長</w:t>
      </w:r>
      <w:proofErr w:type="gramStart"/>
      <w:r>
        <w:rPr>
          <w:lang w:eastAsia="zh-CN"/>
        </w:rPr>
        <w:t>坂</w:t>
      </w:r>
      <w:proofErr w:type="gramEnd"/>
    </w:p>
    <w:p w14:paraId="66DD8D01" w14:textId="77777777" w:rsidR="007A29CB" w:rsidRDefault="00000000">
      <w:pPr>
        <w:rPr>
          <w:lang w:eastAsia="zh-CN"/>
        </w:rPr>
      </w:pPr>
      <w:r>
        <w:rPr>
          <w:lang w:eastAsia="zh-CN"/>
        </w:rPr>
        <w:t>得</w:t>
      </w:r>
      <w:r>
        <w:rPr>
          <w:rFonts w:eastAsia="宋体" w:hint="eastAsia"/>
          <w:lang w:eastAsia="zh-CN"/>
        </w:rPr>
        <w:t>“</w:t>
      </w:r>
      <w:r>
        <w:rPr>
          <w:lang w:eastAsia="zh-CN"/>
        </w:rPr>
        <w:t>蘭</w:t>
      </w:r>
      <w:r>
        <w:rPr>
          <w:rFonts w:eastAsia="宋体" w:hint="eastAsia"/>
          <w:lang w:eastAsia="zh-CN"/>
        </w:rPr>
        <w:t>”</w:t>
      </w:r>
      <w:r>
        <w:rPr>
          <w:lang w:eastAsia="zh-CN"/>
        </w:rPr>
        <w:t>字。</w:t>
      </w:r>
    </w:p>
    <w:p w14:paraId="5C774B7C" w14:textId="77777777" w:rsidR="007A29CB" w:rsidRDefault="00000000">
      <w:pPr>
        <w:rPr>
          <w:lang w:eastAsia="zh-CN"/>
        </w:rPr>
      </w:pPr>
      <w:proofErr w:type="gramStart"/>
      <w:r>
        <w:rPr>
          <w:lang w:eastAsia="zh-CN"/>
        </w:rPr>
        <w:t>迤</w:t>
      </w:r>
      <w:proofErr w:type="gramEnd"/>
      <w:r>
        <w:rPr>
          <w:lang w:eastAsia="zh-CN"/>
        </w:rPr>
        <w:t>邐過長坂，紛披見蕙蘭。</w:t>
      </w:r>
      <w:proofErr w:type="gramStart"/>
      <w:r>
        <w:rPr>
          <w:lang w:eastAsia="zh-CN"/>
        </w:rPr>
        <w:t>層層</w:t>
      </w:r>
      <w:proofErr w:type="gramEnd"/>
      <w:r>
        <w:rPr>
          <w:lang w:eastAsia="zh-CN"/>
        </w:rPr>
        <w:t>花盡發，片片葉俱攢。</w:t>
      </w:r>
      <w:proofErr w:type="gramStart"/>
      <w:r>
        <w:rPr>
          <w:lang w:eastAsia="zh-CN"/>
        </w:rPr>
        <w:t>翠届三秋</w:t>
      </w:r>
      <w:proofErr w:type="gramEnd"/>
      <w:r>
        <w:rPr>
          <w:lang w:eastAsia="zh-CN"/>
        </w:rPr>
        <w:t>早，青連十里寬。色</w:t>
      </w:r>
    </w:p>
    <w:p w14:paraId="6797B201" w14:textId="77777777" w:rsidR="007A29CB" w:rsidRDefault="00000000">
      <w:pPr>
        <w:rPr>
          <w:lang w:eastAsia="zh-CN"/>
        </w:rPr>
      </w:pPr>
      <w:r>
        <w:rPr>
          <w:lang w:eastAsia="zh-CN"/>
        </w:rPr>
        <w:t>隨</w:t>
      </w:r>
      <w:proofErr w:type="gramStart"/>
      <w:r>
        <w:rPr>
          <w:lang w:eastAsia="zh-CN"/>
        </w:rPr>
        <w:t>堤月淡</w:t>
      </w:r>
      <w:proofErr w:type="gramEnd"/>
      <w:r>
        <w:rPr>
          <w:lang w:eastAsia="zh-CN"/>
        </w:rPr>
        <w:t>，香帶岸風寒。覆處塵寧染，垂時</w:t>
      </w:r>
      <w:proofErr w:type="gramStart"/>
      <w:r>
        <w:rPr>
          <w:lang w:eastAsia="zh-CN"/>
        </w:rPr>
        <w:t>露未乾</w:t>
      </w:r>
      <w:proofErr w:type="gramEnd"/>
      <w:r>
        <w:rPr>
          <w:lang w:eastAsia="zh-CN"/>
        </w:rPr>
        <w:t>。</w:t>
      </w:r>
      <w:proofErr w:type="gramStart"/>
      <w:r>
        <w:rPr>
          <w:lang w:eastAsia="zh-CN"/>
        </w:rPr>
        <w:t>尋</w:t>
      </w:r>
      <w:proofErr w:type="gramEnd"/>
      <w:r>
        <w:rPr>
          <w:lang w:eastAsia="zh-CN"/>
        </w:rPr>
        <w:t>芳芝並</w:t>
      </w:r>
      <w:proofErr w:type="gramStart"/>
      <w:r>
        <w:rPr>
          <w:lang w:eastAsia="zh-CN"/>
        </w:rPr>
        <w:t>採</w:t>
      </w:r>
      <w:proofErr w:type="gramEnd"/>
      <w:r>
        <w:rPr>
          <w:lang w:eastAsia="zh-CN"/>
        </w:rPr>
        <w:t>，</w:t>
      </w:r>
      <w:proofErr w:type="gramStart"/>
      <w:r>
        <w:rPr>
          <w:lang w:eastAsia="zh-CN"/>
        </w:rPr>
        <w:t>應候菊</w:t>
      </w:r>
      <w:proofErr w:type="gramEnd"/>
      <w:r>
        <w:rPr>
          <w:lang w:eastAsia="zh-CN"/>
        </w:rPr>
        <w:t>同餐。幽谷寧多</w:t>
      </w:r>
    </w:p>
    <w:p w14:paraId="4194C806" w14:textId="77777777" w:rsidR="007A29CB" w:rsidRDefault="00000000">
      <w:pPr>
        <w:rPr>
          <w:lang w:eastAsia="zh-CN"/>
        </w:rPr>
      </w:pPr>
      <w:r>
        <w:rPr>
          <w:lang w:eastAsia="zh-CN"/>
        </w:rPr>
        <w:t>讓，當門莫共看。栽培承厚</w:t>
      </w:r>
      <w:proofErr w:type="gramStart"/>
      <w:r>
        <w:rPr>
          <w:lang w:eastAsia="zh-CN"/>
        </w:rPr>
        <w:t>澤</w:t>
      </w:r>
      <w:proofErr w:type="gramEnd"/>
      <w:r>
        <w:rPr>
          <w:lang w:eastAsia="zh-CN"/>
        </w:rPr>
        <w:t>，傾吐寸心丹</w:t>
      </w:r>
    </w:p>
    <w:p w14:paraId="03CA6B18" w14:textId="77777777" w:rsidR="007A29CB" w:rsidRDefault="00000000">
      <w:proofErr w:type="spellStart"/>
      <w:r>
        <w:t>賦得陳言務去</w:t>
      </w:r>
      <w:proofErr w:type="spellEnd"/>
    </w:p>
    <w:p w14:paraId="077B3431" w14:textId="77777777" w:rsidR="007A29CB" w:rsidRDefault="00000000">
      <w:r>
        <w:t>得</w:t>
      </w:r>
      <w:r>
        <w:rPr>
          <w:rFonts w:eastAsia="宋体" w:hint="eastAsia"/>
          <w:lang w:eastAsia="zh-CN"/>
        </w:rPr>
        <w:t>“</w:t>
      </w:r>
      <w:r>
        <w:t>難</w:t>
      </w:r>
      <w:r>
        <w:rPr>
          <w:rFonts w:eastAsia="宋体" w:hint="eastAsia"/>
          <w:lang w:eastAsia="zh-CN"/>
        </w:rPr>
        <w:t>”</w:t>
      </w:r>
      <w:r>
        <w:t>字。</w:t>
      </w:r>
    </w:p>
    <w:p w14:paraId="1C8DDF52" w14:textId="77777777" w:rsidR="007A29CB" w:rsidRDefault="00000000">
      <w:proofErr w:type="spellStart"/>
      <w:r>
        <w:t>妙義真堪闢，陳言詎足觀</w:t>
      </w:r>
      <w:proofErr w:type="spellEnd"/>
      <w:r>
        <w:t>。</w:t>
      </w:r>
      <w:r>
        <w:rPr>
          <w:lang w:eastAsia="zh-CN"/>
        </w:rPr>
        <w:t>閲來心未愜，删去力應殫。語豈雷同襲，文惟雪亮看。</w:t>
      </w:r>
      <w:r>
        <w:t>揮</w:t>
      </w:r>
    </w:p>
    <w:p w14:paraId="09BD0404" w14:textId="77777777" w:rsidR="007A29CB" w:rsidRDefault="00000000">
      <w:pPr>
        <w:rPr>
          <w:lang w:eastAsia="zh-CN"/>
        </w:rPr>
      </w:pPr>
      <w:r>
        <w:rPr>
          <w:lang w:eastAsia="zh-CN"/>
        </w:rPr>
        <w:t>毫無浪墨，换骨有仙丹。夕秀開何易，朝華謝不難。</w:t>
      </w:r>
      <w:proofErr w:type="gramStart"/>
      <w:r>
        <w:rPr>
          <w:lang w:eastAsia="zh-CN"/>
        </w:rPr>
        <w:t>掃</w:t>
      </w:r>
      <w:proofErr w:type="gramEnd"/>
      <w:r>
        <w:rPr>
          <w:lang w:eastAsia="zh-CN"/>
        </w:rPr>
        <w:t>除牙</w:t>
      </w:r>
      <w:proofErr w:type="gramStart"/>
      <w:r>
        <w:rPr>
          <w:lang w:eastAsia="zh-CN"/>
        </w:rPr>
        <w:t>後</w:t>
      </w:r>
      <w:proofErr w:type="gramEnd"/>
      <w:r>
        <w:rPr>
          <w:lang w:eastAsia="zh-CN"/>
        </w:rPr>
        <w:t>慧，翻起筆頭瀾。那許</w:t>
      </w:r>
      <w:proofErr w:type="gramStart"/>
      <w:r>
        <w:rPr>
          <w:lang w:eastAsia="zh-CN"/>
        </w:rPr>
        <w:t>窠</w:t>
      </w:r>
      <w:proofErr w:type="gramEnd"/>
      <w:r>
        <w:rPr>
          <w:lang w:eastAsia="zh-CN"/>
        </w:rPr>
        <w:t>沼</w:t>
      </w:r>
    </w:p>
    <w:p w14:paraId="334FBBE9" w14:textId="77777777" w:rsidR="007A29CB" w:rsidRDefault="00000000">
      <w:pPr>
        <w:rPr>
          <w:lang w:eastAsia="zh-CN"/>
        </w:rPr>
      </w:pPr>
      <w:r>
        <w:rPr>
          <w:lang w:eastAsia="zh-CN"/>
        </w:rPr>
        <w:t>舊，還嗤唾拾殘。好</w:t>
      </w:r>
      <w:proofErr w:type="gramStart"/>
      <w:r>
        <w:rPr>
          <w:lang w:eastAsia="zh-CN"/>
        </w:rPr>
        <w:t>將</w:t>
      </w:r>
      <w:proofErr w:type="gramEnd"/>
      <w:r>
        <w:rPr>
          <w:lang w:eastAsia="zh-CN"/>
        </w:rPr>
        <w:t>新壁</w:t>
      </w:r>
      <w:proofErr w:type="gramStart"/>
      <w:r>
        <w:rPr>
          <w:lang w:eastAsia="zh-CN"/>
        </w:rPr>
        <w:t>壘</w:t>
      </w:r>
      <w:proofErr w:type="gramEnd"/>
      <w:r>
        <w:rPr>
          <w:lang w:eastAsia="zh-CN"/>
        </w:rPr>
        <w:t>，卓爾冠騷</w:t>
      </w:r>
      <w:proofErr w:type="gramStart"/>
      <w:r>
        <w:rPr>
          <w:lang w:eastAsia="zh-CN"/>
        </w:rPr>
        <w:t>壇</w:t>
      </w:r>
      <w:proofErr w:type="gramEnd"/>
    </w:p>
    <w:p w14:paraId="14E8A4CD" w14:textId="77777777" w:rsidR="007A29CB" w:rsidRDefault="00000000">
      <w:proofErr w:type="spellStart"/>
      <w:r>
        <w:t>賦得豐</w:t>
      </w:r>
      <w:proofErr w:type="gramStart"/>
      <w:r>
        <w:t>年玉得</w:t>
      </w:r>
      <w:proofErr w:type="spellEnd"/>
      <w:r>
        <w:rPr>
          <w:rFonts w:eastAsia="宋体" w:hint="eastAsia"/>
          <w:lang w:eastAsia="zh-CN"/>
        </w:rPr>
        <w:t>“</w:t>
      </w:r>
      <w:r>
        <w:t>年</w:t>
      </w:r>
      <w:r>
        <w:rPr>
          <w:rFonts w:eastAsia="宋体" w:hint="eastAsia"/>
          <w:lang w:eastAsia="zh-CN"/>
        </w:rPr>
        <w:t>”</w:t>
      </w:r>
      <w:proofErr w:type="gramEnd"/>
      <w:r>
        <w:t>字。</w:t>
      </w:r>
    </w:p>
    <w:p w14:paraId="3C070711" w14:textId="77777777" w:rsidR="007A29CB" w:rsidRDefault="00000000">
      <w:proofErr w:type="spellStart"/>
      <w:r>
        <w:t>至寶原無價，新畬正有年</w:t>
      </w:r>
      <w:proofErr w:type="spellEnd"/>
      <w:r>
        <w:t>。</w:t>
      </w:r>
      <w:r>
        <w:rPr>
          <w:lang w:eastAsia="zh-CN"/>
        </w:rPr>
        <w:t>寸珍方毓秀，萬斛敢争先。瑴獻應推十，倉盈不數千。</w:t>
      </w:r>
      <w:r>
        <w:t>瑞</w:t>
      </w:r>
    </w:p>
    <w:p w14:paraId="74A6F2A9" w14:textId="77777777" w:rsidR="007A29CB" w:rsidRDefault="00000000">
      <w:pPr>
        <w:rPr>
          <w:lang w:eastAsia="zh-CN"/>
        </w:rPr>
      </w:pPr>
      <w:r>
        <w:rPr>
          <w:lang w:eastAsia="zh-CN"/>
        </w:rPr>
        <w:t>雲浮紫</w:t>
      </w:r>
      <w:proofErr w:type="gramStart"/>
      <w:r>
        <w:rPr>
          <w:lang w:eastAsia="zh-CN"/>
        </w:rPr>
        <w:t>陌</w:t>
      </w:r>
      <w:proofErr w:type="gramEnd"/>
      <w:r>
        <w:rPr>
          <w:lang w:eastAsia="zh-CN"/>
        </w:rPr>
        <w:t>，晴日煖蓝田。嘉榖三時蔭，名城</w:t>
      </w:r>
      <w:proofErr w:type="gramStart"/>
      <w:r>
        <w:rPr>
          <w:lang w:eastAsia="zh-CN"/>
        </w:rPr>
        <w:t>幾</w:t>
      </w:r>
      <w:proofErr w:type="gramEnd"/>
      <w:r>
        <w:rPr>
          <w:lang w:eastAsia="zh-CN"/>
        </w:rPr>
        <w:t>郡連。指</w:t>
      </w:r>
      <w:proofErr w:type="gramStart"/>
      <w:r>
        <w:rPr>
          <w:lang w:eastAsia="zh-CN"/>
        </w:rPr>
        <w:t>囷</w:t>
      </w:r>
      <w:proofErr w:type="gramEnd"/>
      <w:r>
        <w:rPr>
          <w:lang w:eastAsia="zh-CN"/>
        </w:rPr>
        <w:t>何足重，抱</w:t>
      </w:r>
      <w:proofErr w:type="gramStart"/>
      <w:r>
        <w:rPr>
          <w:lang w:eastAsia="zh-CN"/>
        </w:rPr>
        <w:t>璞自堪傳</w:t>
      </w:r>
      <w:proofErr w:type="gramEnd"/>
      <w:r>
        <w:rPr>
          <w:lang w:eastAsia="zh-CN"/>
        </w:rPr>
        <w:t>。始信黄金</w:t>
      </w:r>
    </w:p>
    <w:p w14:paraId="43B83548" w14:textId="77777777" w:rsidR="007A29CB" w:rsidRDefault="00000000">
      <w:pPr>
        <w:rPr>
          <w:lang w:eastAsia="zh-CN"/>
        </w:rPr>
      </w:pPr>
      <w:r>
        <w:rPr>
          <w:lang w:eastAsia="zh-CN"/>
        </w:rPr>
        <w:t>賤，群窺白璧全。</w:t>
      </w:r>
      <w:proofErr w:type="gramStart"/>
      <w:r>
        <w:rPr>
          <w:lang w:eastAsia="zh-CN"/>
        </w:rPr>
        <w:t>圭璋</w:t>
      </w:r>
      <w:proofErr w:type="gramEnd"/>
      <w:r>
        <w:rPr>
          <w:lang w:eastAsia="zh-CN"/>
        </w:rPr>
        <w:t>崇盛世，百穫仰多賢</w:t>
      </w:r>
    </w:p>
    <w:p w14:paraId="0CE0D69D" w14:textId="77777777" w:rsidR="007A29CB" w:rsidRDefault="00000000">
      <w:pPr>
        <w:rPr>
          <w:lang w:eastAsia="zh-CN"/>
        </w:rPr>
      </w:pPr>
      <w:r>
        <w:rPr>
          <w:lang w:eastAsia="zh-CN"/>
        </w:rPr>
        <w:t>【第</w:t>
      </w:r>
      <w:r>
        <w:rPr>
          <w:lang w:eastAsia="zh-CN"/>
        </w:rPr>
        <w:t>250</w:t>
      </w:r>
      <w:r>
        <w:rPr>
          <w:lang w:eastAsia="zh-CN"/>
        </w:rPr>
        <w:t>页】</w:t>
      </w:r>
    </w:p>
    <w:p w14:paraId="2895F524" w14:textId="77777777" w:rsidR="007A29CB" w:rsidRDefault="00000000">
      <w:pPr>
        <w:rPr>
          <w:lang w:eastAsia="zh-CN"/>
        </w:rPr>
      </w:pPr>
      <w:r>
        <w:rPr>
          <w:lang w:eastAsia="zh-CN"/>
        </w:rPr>
        <w:t>賦得萬流仰鏡</w:t>
      </w:r>
    </w:p>
    <w:p w14:paraId="1BEA3115" w14:textId="77777777" w:rsidR="007A29CB" w:rsidRDefault="00000000">
      <w:pPr>
        <w:rPr>
          <w:lang w:eastAsia="zh-CN"/>
        </w:rPr>
      </w:pPr>
      <w:r>
        <w:rPr>
          <w:lang w:eastAsia="zh-CN"/>
        </w:rPr>
        <w:t>得</w:t>
      </w:r>
      <w:r>
        <w:rPr>
          <w:rFonts w:eastAsia="宋体" w:hint="eastAsia"/>
          <w:lang w:eastAsia="zh-CN"/>
        </w:rPr>
        <w:t>“</w:t>
      </w:r>
      <w:r>
        <w:rPr>
          <w:lang w:eastAsia="zh-CN"/>
        </w:rPr>
        <w:t>年</w:t>
      </w:r>
      <w:r>
        <w:rPr>
          <w:rFonts w:eastAsia="宋体" w:hint="eastAsia"/>
          <w:lang w:eastAsia="zh-CN"/>
        </w:rPr>
        <w:t>”</w:t>
      </w:r>
      <w:r>
        <w:rPr>
          <w:lang w:eastAsia="zh-CN"/>
        </w:rPr>
        <w:t>字。</w:t>
      </w:r>
    </w:p>
    <w:p w14:paraId="0269C5A7" w14:textId="77777777" w:rsidR="007A29CB" w:rsidRDefault="00000000">
      <w:proofErr w:type="spellStart"/>
      <w:r>
        <w:t>庥聲崇釋奠，嘉詠憶延年。萬類符星拱，群流仰鏡懸。光惟天子近，心本至人全。俯</w:t>
      </w:r>
      <w:proofErr w:type="spellEnd"/>
    </w:p>
    <w:p w14:paraId="2ED05509" w14:textId="77777777" w:rsidR="007A29CB" w:rsidRDefault="00000000">
      <w:pPr>
        <w:rPr>
          <w:lang w:eastAsia="zh-CN"/>
        </w:rPr>
      </w:pPr>
      <w:proofErr w:type="spellStart"/>
      <w:r>
        <w:lastRenderedPageBreak/>
        <w:t>照芸芸者，高瞻朗朗然。風同真若一，月印總踰千</w:t>
      </w:r>
      <w:proofErr w:type="spellEnd"/>
      <w:r>
        <w:t>。</w:t>
      </w:r>
      <w:r>
        <w:rPr>
          <w:lang w:eastAsia="zh-CN"/>
        </w:rPr>
        <w:t>仁壽躋寰内，空明契物先。囊如珠曜</w:t>
      </w:r>
    </w:p>
    <w:p w14:paraId="095B0B0C" w14:textId="77777777" w:rsidR="007A29CB" w:rsidRDefault="00000000">
      <w:pPr>
        <w:rPr>
          <w:lang w:eastAsia="zh-CN"/>
        </w:rPr>
      </w:pPr>
      <w:r>
        <w:rPr>
          <w:lang w:eastAsia="zh-CN"/>
        </w:rPr>
        <w:t>啓燭有玉輝連。金鑑皇</w:t>
      </w:r>
      <w:proofErr w:type="gramStart"/>
      <w:r>
        <w:rPr>
          <w:lang w:eastAsia="zh-CN"/>
        </w:rPr>
        <w:t>衷</w:t>
      </w:r>
      <w:proofErr w:type="gramEnd"/>
      <w:r>
        <w:rPr>
          <w:lang w:eastAsia="zh-CN"/>
        </w:rPr>
        <w:t>協，恩波被八埏</w:t>
      </w:r>
    </w:p>
    <w:p w14:paraId="04C38E80" w14:textId="77777777" w:rsidR="007A29CB" w:rsidRDefault="00000000">
      <w:proofErr w:type="spellStart"/>
      <w:r>
        <w:t>賦得治</w:t>
      </w:r>
      <w:proofErr w:type="gramStart"/>
      <w:r>
        <w:t>國</w:t>
      </w:r>
      <w:proofErr w:type="gramEnd"/>
      <w:r>
        <w:t>若</w:t>
      </w:r>
      <w:proofErr w:type="gramStart"/>
      <w:r>
        <w:t>張琴得</w:t>
      </w:r>
      <w:proofErr w:type="spellEnd"/>
      <w:r>
        <w:rPr>
          <w:rFonts w:eastAsia="宋体" w:hint="eastAsia"/>
          <w:lang w:eastAsia="zh-CN"/>
        </w:rPr>
        <w:t>“</w:t>
      </w:r>
      <w:r>
        <w:t>調</w:t>
      </w:r>
      <w:r>
        <w:rPr>
          <w:rFonts w:eastAsia="宋体" w:hint="eastAsia"/>
          <w:lang w:eastAsia="zh-CN"/>
        </w:rPr>
        <w:t>”</w:t>
      </w:r>
      <w:proofErr w:type="gramEnd"/>
      <w:r>
        <w:t>字</w:t>
      </w:r>
    </w:p>
    <w:p w14:paraId="5D3E6E62" w14:textId="77777777" w:rsidR="007A29CB" w:rsidRDefault="00000000">
      <w:proofErr w:type="spellStart"/>
      <w:r>
        <w:t>郅治剛柔節，韓嬰取喻超。求言思鐸振，播政擬琴調。文武音方協，君臣律孔昭。安</w:t>
      </w:r>
      <w:proofErr w:type="spellEnd"/>
    </w:p>
    <w:p w14:paraId="3F1D940C" w14:textId="77777777" w:rsidR="007A29CB" w:rsidRDefault="00000000">
      <w:proofErr w:type="spellStart"/>
      <w:r>
        <w:t>弦遵典則膠柱陋科條。單父鳴聞宓虞廷拊應</w:t>
      </w:r>
      <w:proofErr w:type="spellEnd"/>
      <w:r>
        <w:rPr>
          <w:rFonts w:eastAsia="宋体" w:hint="eastAsia"/>
          <w:lang w:eastAsia="zh-CN"/>
        </w:rPr>
        <w:t>《</w:t>
      </w:r>
      <w:r>
        <w:t>韶</w:t>
      </w:r>
      <w:r>
        <w:rPr>
          <w:rFonts w:eastAsia="宋体" w:hint="eastAsia"/>
          <w:lang w:eastAsia="zh-CN"/>
        </w:rPr>
        <w:t>》</w:t>
      </w:r>
      <w:r>
        <w:t>。</w:t>
      </w:r>
      <w:proofErr w:type="spellStart"/>
      <w:r>
        <w:t>南風和已扇北鄙氣全消。象德原</w:t>
      </w:r>
      <w:proofErr w:type="spellEnd"/>
    </w:p>
    <w:p w14:paraId="6CC56028" w14:textId="77777777" w:rsidR="007A29CB" w:rsidRDefault="00000000">
      <w:proofErr w:type="spellStart"/>
      <w:r>
        <w:t>符頌，陳詩更採謡</w:t>
      </w:r>
      <w:proofErr w:type="spellEnd"/>
      <w:r>
        <w:t>。</w:t>
      </w:r>
      <w:r>
        <w:rPr>
          <w:rFonts w:eastAsia="宋体" w:hint="eastAsia"/>
          <w:lang w:eastAsia="zh-CN"/>
        </w:rPr>
        <w:t>《</w:t>
      </w:r>
      <w:proofErr w:type="spellStart"/>
      <w:r>
        <w:t>咸池</w:t>
      </w:r>
      <w:proofErr w:type="spellEnd"/>
      <w:r>
        <w:rPr>
          <w:rFonts w:eastAsia="宋体" w:hint="eastAsia"/>
          <w:lang w:eastAsia="zh-CN"/>
        </w:rPr>
        <w:t>》</w:t>
      </w:r>
      <w:proofErr w:type="spellStart"/>
      <w:r>
        <w:t>宣大化</w:t>
      </w:r>
      <w:r>
        <w:t>QmoJ</w:t>
      </w:r>
      <w:r>
        <w:t>，雅暢仰神堯</w:t>
      </w:r>
      <w:proofErr w:type="spellEnd"/>
      <w:r>
        <w:t>。</w:t>
      </w:r>
    </w:p>
    <w:p w14:paraId="6B06C987" w14:textId="77777777" w:rsidR="007A29CB" w:rsidRDefault="00000000">
      <w:proofErr w:type="spellStart"/>
      <w:r>
        <w:t>賦得天香雲外飄</w:t>
      </w:r>
      <w:proofErr w:type="spellEnd"/>
    </w:p>
    <w:p w14:paraId="7E6E2891" w14:textId="77777777" w:rsidR="007A29CB" w:rsidRDefault="00000000">
      <w:r>
        <w:t>得</w:t>
      </w:r>
      <w:r>
        <w:rPr>
          <w:rFonts w:eastAsia="宋体" w:hint="eastAsia"/>
          <w:lang w:eastAsia="zh-CN"/>
        </w:rPr>
        <w:t>“</w:t>
      </w:r>
      <w:r>
        <w:t>飄</w:t>
      </w:r>
      <w:r>
        <w:rPr>
          <w:rFonts w:eastAsia="宋体" w:hint="eastAsia"/>
          <w:lang w:eastAsia="zh-CN"/>
        </w:rPr>
        <w:t>”</w:t>
      </w:r>
      <w:r>
        <w:t>字。</w:t>
      </w:r>
    </w:p>
    <w:p w14:paraId="63172B80" w14:textId="77777777" w:rsidR="007A29CB" w:rsidRDefault="00000000">
      <w:pPr>
        <w:rPr>
          <w:lang w:eastAsia="zh-CN"/>
        </w:rPr>
      </w:pPr>
      <w:r>
        <w:rPr>
          <w:lang w:eastAsia="zh-CN"/>
        </w:rPr>
        <w:t>仙桂何年種，婆娑望裡遥。月中看子落，雲外有香飄。馥郁孤輪滿，氤氲百和調。花</w:t>
      </w:r>
    </w:p>
    <w:p w14:paraId="0AECABD7" w14:textId="77777777" w:rsidR="007A29CB" w:rsidRDefault="00000000">
      <w:pPr>
        <w:rPr>
          <w:lang w:eastAsia="zh-CN"/>
        </w:rPr>
      </w:pPr>
      <w:r>
        <w:rPr>
          <w:lang w:eastAsia="zh-CN"/>
        </w:rPr>
        <w:t>原開上界，</w:t>
      </w:r>
      <w:proofErr w:type="gramStart"/>
      <w:r>
        <w:rPr>
          <w:lang w:eastAsia="zh-CN"/>
        </w:rPr>
        <w:t>氣</w:t>
      </w:r>
      <w:proofErr w:type="gramEnd"/>
      <w:r>
        <w:rPr>
          <w:lang w:eastAsia="zh-CN"/>
        </w:rPr>
        <w:t>自繞層霄。</w:t>
      </w:r>
      <w:proofErr w:type="gramStart"/>
      <w:r>
        <w:rPr>
          <w:lang w:eastAsia="zh-CN"/>
        </w:rPr>
        <w:t>皓魄秋方</w:t>
      </w:r>
      <w:proofErr w:type="gramEnd"/>
      <w:r>
        <w:rPr>
          <w:lang w:eastAsia="zh-CN"/>
        </w:rPr>
        <w:t>吐，清芳夜未消。</w:t>
      </w:r>
      <w:proofErr w:type="gramStart"/>
      <w:r>
        <w:rPr>
          <w:lang w:eastAsia="zh-CN"/>
        </w:rPr>
        <w:t>霏</w:t>
      </w:r>
      <w:proofErr w:type="gramEnd"/>
      <w:r>
        <w:rPr>
          <w:lang w:eastAsia="zh-CN"/>
        </w:rPr>
        <w:t>微通碧漢，淡蕩轉</w:t>
      </w:r>
      <w:proofErr w:type="gramStart"/>
      <w:r>
        <w:rPr>
          <w:lang w:eastAsia="zh-CN"/>
        </w:rPr>
        <w:t>涼飚</w:t>
      </w:r>
      <w:proofErr w:type="gramEnd"/>
      <w:r>
        <w:rPr>
          <w:lang w:eastAsia="zh-CN"/>
        </w:rPr>
        <w:t>。玉</w:t>
      </w:r>
      <w:proofErr w:type="gramStart"/>
      <w:r>
        <w:rPr>
          <w:lang w:eastAsia="zh-CN"/>
        </w:rPr>
        <w:t>蕊</w:t>
      </w:r>
      <w:proofErr w:type="gramEnd"/>
      <w:r>
        <w:rPr>
          <w:lang w:eastAsia="zh-CN"/>
        </w:rPr>
        <w:t>芬常</w:t>
      </w:r>
    </w:p>
    <w:p w14:paraId="3488FE85" w14:textId="77777777" w:rsidR="007A29CB" w:rsidRDefault="00000000">
      <w:pPr>
        <w:rPr>
          <w:lang w:eastAsia="zh-CN"/>
        </w:rPr>
      </w:pPr>
      <w:r>
        <w:rPr>
          <w:lang w:eastAsia="zh-CN"/>
        </w:rPr>
        <w:t>散靈</w:t>
      </w:r>
      <w:proofErr w:type="gramStart"/>
      <w:r>
        <w:rPr>
          <w:lang w:eastAsia="zh-CN"/>
        </w:rPr>
        <w:t>株影尚摇</w:t>
      </w:r>
      <w:proofErr w:type="gramEnd"/>
      <w:r>
        <w:rPr>
          <w:lang w:eastAsia="zh-CN"/>
        </w:rPr>
        <w:t>。一枝如許折，天路擬攀條</w:t>
      </w:r>
    </w:p>
    <w:p w14:paraId="0698FCA0" w14:textId="77777777" w:rsidR="007A29CB" w:rsidRDefault="00000000">
      <w:pPr>
        <w:rPr>
          <w:lang w:eastAsia="zh-CN"/>
        </w:rPr>
      </w:pPr>
      <w:r>
        <w:rPr>
          <w:lang w:eastAsia="zh-CN"/>
        </w:rPr>
        <w:t>【第</w:t>
      </w:r>
      <w:r>
        <w:rPr>
          <w:lang w:eastAsia="zh-CN"/>
        </w:rPr>
        <w:t>251</w:t>
      </w:r>
      <w:r>
        <w:rPr>
          <w:lang w:eastAsia="zh-CN"/>
        </w:rPr>
        <w:t>页】</w:t>
      </w:r>
    </w:p>
    <w:p w14:paraId="36204477" w14:textId="77777777" w:rsidR="007A29CB" w:rsidRDefault="00000000">
      <w:pPr>
        <w:rPr>
          <w:lang w:eastAsia="zh-CN"/>
        </w:rPr>
      </w:pPr>
      <w:r>
        <w:rPr>
          <w:lang w:eastAsia="zh-CN"/>
        </w:rPr>
        <w:t>賦得雪盡馬蹄輕得</w:t>
      </w:r>
      <w:r>
        <w:rPr>
          <w:rFonts w:eastAsia="宋体" w:hint="eastAsia"/>
          <w:lang w:eastAsia="zh-CN"/>
        </w:rPr>
        <w:t>“</w:t>
      </w:r>
      <w:r>
        <w:rPr>
          <w:lang w:eastAsia="zh-CN"/>
        </w:rPr>
        <w:t>消</w:t>
      </w:r>
      <w:r>
        <w:rPr>
          <w:rFonts w:eastAsia="宋体" w:hint="eastAsia"/>
          <w:lang w:eastAsia="zh-CN"/>
        </w:rPr>
        <w:t>”</w:t>
      </w:r>
      <w:r>
        <w:rPr>
          <w:lang w:eastAsia="zh-CN"/>
        </w:rPr>
        <w:t>字。</w:t>
      </w:r>
    </w:p>
    <w:p w14:paraId="0EEF67DE" w14:textId="77777777" w:rsidR="007A29CB" w:rsidRDefault="00000000">
      <w:proofErr w:type="spellStart"/>
      <w:r>
        <w:t>渭城馳駿馬，輕展四蹄驕。忽訝浮雲度，從知積雪消。銀花融水畔，玉帶解山腰。跡</w:t>
      </w:r>
      <w:proofErr w:type="spellEnd"/>
    </w:p>
    <w:p w14:paraId="117072F0" w14:textId="77777777" w:rsidR="007A29CB" w:rsidRDefault="00000000">
      <w:pPr>
        <w:rPr>
          <w:lang w:eastAsia="zh-CN"/>
        </w:rPr>
      </w:pPr>
      <w:proofErr w:type="spellStart"/>
      <w:r>
        <w:t>豈如鴻踏，身應似鹿超。並無痕點點，那計路迢迢</w:t>
      </w:r>
      <w:proofErr w:type="spellEnd"/>
      <w:r>
        <w:t>。</w:t>
      </w:r>
      <w:r>
        <w:rPr>
          <w:lang w:eastAsia="zh-CN"/>
        </w:rPr>
        <w:t>風入聲先急，星飛影頓遥。鳴鞭纔遠</w:t>
      </w:r>
    </w:p>
    <w:p w14:paraId="21F61903" w14:textId="77777777" w:rsidR="007A29CB" w:rsidRDefault="00000000">
      <w:pPr>
        <w:rPr>
          <w:lang w:eastAsia="zh-CN"/>
        </w:rPr>
      </w:pPr>
      <w:r>
        <w:rPr>
          <w:lang w:eastAsia="zh-CN"/>
        </w:rPr>
        <w:t>岸，縱轡已平</w:t>
      </w:r>
      <w:proofErr w:type="gramStart"/>
      <w:r>
        <w:rPr>
          <w:lang w:eastAsia="zh-CN"/>
        </w:rPr>
        <w:t>橋</w:t>
      </w:r>
      <w:proofErr w:type="gramEnd"/>
      <w:r>
        <w:rPr>
          <w:lang w:eastAsia="zh-CN"/>
        </w:rPr>
        <w:t>。細柳營開處，</w:t>
      </w:r>
      <w:proofErr w:type="gramStart"/>
      <w:r>
        <w:rPr>
          <w:lang w:eastAsia="zh-CN"/>
        </w:rPr>
        <w:t>何人正</w:t>
      </w:r>
      <w:proofErr w:type="gramEnd"/>
      <w:r>
        <w:rPr>
          <w:lang w:eastAsia="zh-CN"/>
        </w:rPr>
        <w:t>射雕？</w:t>
      </w:r>
    </w:p>
    <w:p w14:paraId="792A47ED" w14:textId="77777777" w:rsidR="007A29CB" w:rsidRDefault="00000000">
      <w:proofErr w:type="spellStart"/>
      <w:r>
        <w:t>賦得四月秀葽</w:t>
      </w:r>
      <w:proofErr w:type="spellEnd"/>
    </w:p>
    <w:p w14:paraId="66164602" w14:textId="77777777" w:rsidR="007A29CB" w:rsidRDefault="00000000">
      <w:r>
        <w:t>得</w:t>
      </w:r>
      <w:r>
        <w:rPr>
          <w:rFonts w:eastAsia="宋体" w:hint="eastAsia"/>
          <w:lang w:eastAsia="zh-CN"/>
        </w:rPr>
        <w:t>“</w:t>
      </w:r>
      <w:r>
        <w:t>葽</w:t>
      </w:r>
      <w:r>
        <w:rPr>
          <w:rFonts w:eastAsia="宋体" w:hint="eastAsia"/>
          <w:lang w:eastAsia="zh-CN"/>
        </w:rPr>
        <w:t>”</w:t>
      </w:r>
      <w:r>
        <w:t>字。</w:t>
      </w:r>
    </w:p>
    <w:p w14:paraId="7F889EC1" w14:textId="77777777" w:rsidR="007A29CB" w:rsidRDefault="00000000">
      <w:proofErr w:type="spellStart"/>
      <w:r>
        <w:t>節候逢初夏，郊原物色饒。緑雲欣啓秀，豐草合稱葽。香剪瓊爲葉，青抽玉作苗。嘉</w:t>
      </w:r>
      <w:proofErr w:type="spellEnd"/>
    </w:p>
    <w:p w14:paraId="373F3EC3" w14:textId="77777777" w:rsidR="007A29CB" w:rsidRDefault="00000000">
      <w:pPr>
        <w:rPr>
          <w:lang w:eastAsia="zh-CN"/>
        </w:rPr>
      </w:pPr>
      <w:proofErr w:type="spellStart"/>
      <w:r>
        <w:t>禾同擢穎，苦菜並舒翹。有實和煙結，無花帶雨飄。事偕王萯紀，名共蕀蒬標</w:t>
      </w:r>
      <w:proofErr w:type="spellEnd"/>
      <w:r>
        <w:t>。</w:t>
      </w:r>
      <w:r>
        <w:rPr>
          <w:lang w:eastAsia="zh-CN"/>
        </w:rPr>
        <w:t>碎影攢偏</w:t>
      </w:r>
    </w:p>
    <w:p w14:paraId="10578101" w14:textId="77777777" w:rsidR="007A29CB" w:rsidRDefault="00000000">
      <w:pPr>
        <w:rPr>
          <w:lang w:eastAsia="zh-CN"/>
        </w:rPr>
      </w:pPr>
      <w:r>
        <w:rPr>
          <w:lang w:eastAsia="zh-CN"/>
        </w:rPr>
        <w:t>密，清芬度轉遥。</w:t>
      </w:r>
      <w:proofErr w:type="gramStart"/>
      <w:r>
        <w:rPr>
          <w:lang w:eastAsia="zh-CN"/>
        </w:rPr>
        <w:t>堯</w:t>
      </w:r>
      <w:proofErr w:type="gramEnd"/>
      <w:r>
        <w:rPr>
          <w:lang w:eastAsia="zh-CN"/>
        </w:rPr>
        <w:t>階蓂更茂，呈瑞慶熙朝</w:t>
      </w:r>
    </w:p>
    <w:p w14:paraId="07FCC5C1" w14:textId="77777777" w:rsidR="007A29CB" w:rsidRDefault="00000000">
      <w:proofErr w:type="spellStart"/>
      <w:r>
        <w:t>賦得郊原浮麥</w:t>
      </w:r>
      <w:proofErr w:type="gramStart"/>
      <w:r>
        <w:t>氣</w:t>
      </w:r>
      <w:proofErr w:type="gramEnd"/>
      <w:r>
        <w:t>得</w:t>
      </w:r>
      <w:proofErr w:type="spellEnd"/>
      <w:r>
        <w:rPr>
          <w:rFonts w:eastAsia="宋体" w:hint="eastAsia"/>
          <w:lang w:eastAsia="zh-CN"/>
        </w:rPr>
        <w:t>“</w:t>
      </w:r>
      <w:r>
        <w:t>郊</w:t>
      </w:r>
      <w:r>
        <w:rPr>
          <w:rFonts w:eastAsia="宋体" w:hint="eastAsia"/>
          <w:lang w:eastAsia="zh-CN"/>
        </w:rPr>
        <w:t>”</w:t>
      </w:r>
      <w:r>
        <w:t>字。</w:t>
      </w:r>
    </w:p>
    <w:p w14:paraId="073B2E0C" w14:textId="77777777" w:rsidR="007A29CB" w:rsidRDefault="00000000">
      <w:proofErr w:type="spellStart"/>
      <w:r>
        <w:t>瑞麥春來盛，芃芃遍遠郊。每逢新雨過，頓喜碧雲交。拾翠連蘭渚，分青到柳梢。雙</w:t>
      </w:r>
      <w:proofErr w:type="spellEnd"/>
    </w:p>
    <w:p w14:paraId="046226EE" w14:textId="77777777" w:rsidR="007A29CB" w:rsidRDefault="00000000">
      <w:pPr>
        <w:rPr>
          <w:lang w:eastAsia="zh-CN"/>
        </w:rPr>
      </w:pPr>
      <w:proofErr w:type="spellStart"/>
      <w:r>
        <w:lastRenderedPageBreak/>
        <w:t>歧苗正秀，十畝竹同苞。色掩晴山嶂，光圍緑水坳。離離莖並擢，密密葉相包</w:t>
      </w:r>
      <w:proofErr w:type="spellEnd"/>
      <w:r>
        <w:t>。</w:t>
      </w:r>
      <w:r>
        <w:rPr>
          <w:lang w:eastAsia="zh-CN"/>
        </w:rPr>
        <w:t>薦共魚爲</w:t>
      </w:r>
    </w:p>
    <w:p w14:paraId="447C1E26" w14:textId="77777777" w:rsidR="007A29CB" w:rsidRDefault="00000000">
      <w:pPr>
        <w:rPr>
          <w:lang w:eastAsia="zh-CN"/>
        </w:rPr>
      </w:pPr>
      <w:proofErr w:type="gramStart"/>
      <w:r>
        <w:rPr>
          <w:lang w:eastAsia="zh-CN"/>
        </w:rPr>
        <w:t>俎</w:t>
      </w:r>
      <w:proofErr w:type="gramEnd"/>
      <w:r>
        <w:rPr>
          <w:lang w:eastAsia="zh-CN"/>
        </w:rPr>
        <w:t>，嘗偕彘作肴。</w:t>
      </w:r>
      <w:proofErr w:type="gramStart"/>
      <w:r>
        <w:rPr>
          <w:lang w:eastAsia="zh-CN"/>
        </w:rPr>
        <w:t>明昭歌盛世</w:t>
      </w:r>
      <w:proofErr w:type="gramEnd"/>
      <w:r>
        <w:rPr>
          <w:lang w:eastAsia="zh-CN"/>
        </w:rPr>
        <w:t>，樂歲叶</w:t>
      </w:r>
      <w:r>
        <w:rPr>
          <w:rFonts w:eastAsia="宋体" w:hint="eastAsia"/>
          <w:lang w:eastAsia="zh-CN"/>
        </w:rPr>
        <w:t>《</w:t>
      </w:r>
      <w:r>
        <w:rPr>
          <w:lang w:eastAsia="zh-CN"/>
        </w:rPr>
        <w:t>豐</w:t>
      </w:r>
      <w:r>
        <w:rPr>
          <w:rFonts w:eastAsia="宋体" w:hint="eastAsia"/>
          <w:lang w:eastAsia="zh-CN"/>
        </w:rPr>
        <w:t>》</w:t>
      </w:r>
      <w:r>
        <w:rPr>
          <w:lang w:eastAsia="zh-CN"/>
        </w:rPr>
        <w:t>爻</w:t>
      </w:r>
    </w:p>
    <w:p w14:paraId="689D7FA7" w14:textId="77777777" w:rsidR="007A29CB" w:rsidRDefault="00000000">
      <w:pPr>
        <w:rPr>
          <w:lang w:eastAsia="zh-CN"/>
        </w:rPr>
      </w:pPr>
      <w:r>
        <w:rPr>
          <w:lang w:eastAsia="zh-CN"/>
        </w:rPr>
        <w:t>【第</w:t>
      </w:r>
      <w:r>
        <w:rPr>
          <w:lang w:eastAsia="zh-CN"/>
        </w:rPr>
        <w:t>252</w:t>
      </w:r>
      <w:r>
        <w:rPr>
          <w:lang w:eastAsia="zh-CN"/>
        </w:rPr>
        <w:t>页】</w:t>
      </w:r>
    </w:p>
    <w:p w14:paraId="7D37206D" w14:textId="77777777" w:rsidR="007A29CB" w:rsidRDefault="00000000">
      <w:pPr>
        <w:rPr>
          <w:lang w:eastAsia="zh-CN"/>
        </w:rPr>
      </w:pPr>
      <w:r>
        <w:rPr>
          <w:lang w:eastAsia="zh-CN"/>
        </w:rPr>
        <w:t>賦得春雨如膏得</w:t>
      </w:r>
      <w:r>
        <w:rPr>
          <w:rFonts w:eastAsia="宋体" w:hint="eastAsia"/>
          <w:lang w:eastAsia="zh-CN"/>
        </w:rPr>
        <w:t>“</w:t>
      </w:r>
      <w:r>
        <w:rPr>
          <w:lang w:eastAsia="zh-CN"/>
        </w:rPr>
        <w:t>膏</w:t>
      </w:r>
      <w:r>
        <w:rPr>
          <w:rFonts w:eastAsia="宋体" w:hint="eastAsia"/>
          <w:lang w:eastAsia="zh-CN"/>
        </w:rPr>
        <w:t>”</w:t>
      </w:r>
      <w:r>
        <w:rPr>
          <w:lang w:eastAsia="zh-CN"/>
        </w:rPr>
        <w:t>字。</w:t>
      </w:r>
    </w:p>
    <w:p w14:paraId="46E3F1FB" w14:textId="77777777" w:rsidR="007A29CB" w:rsidRDefault="00000000">
      <w:proofErr w:type="spellStart"/>
      <w:r>
        <w:t>濃雲流似墨，好雨降如膏。黛染青千疊，油添緑半篙。霏微迷遠樹，霢霂灑平皋。色</w:t>
      </w:r>
      <w:proofErr w:type="spellEnd"/>
    </w:p>
    <w:p w14:paraId="31C6F1BE" w14:textId="77777777" w:rsidR="007A29CB" w:rsidRDefault="00000000">
      <w:proofErr w:type="spellStart"/>
      <w:r>
        <w:t>潤文園杏，香滋小苑桃。膩原過美液，甘欲勝醇醪。淅瀝沾鶯羽，廉纖濕燕毛。遍施原野</w:t>
      </w:r>
      <w:proofErr w:type="spellEnd"/>
    </w:p>
    <w:p w14:paraId="3834CB68" w14:textId="77777777" w:rsidR="007A29CB" w:rsidRDefault="00000000">
      <w:proofErr w:type="spellStart"/>
      <w:r>
        <w:t>沃，暗助麥禾高。聖澤無涯處，恩波四海叨</w:t>
      </w:r>
      <w:proofErr w:type="spellEnd"/>
    </w:p>
    <w:p w14:paraId="5C6C3643" w14:textId="77777777" w:rsidR="007A29CB" w:rsidRDefault="00000000">
      <w:proofErr w:type="spellStart"/>
      <w:r>
        <w:t>賦得潤物細無聲得</w:t>
      </w:r>
      <w:proofErr w:type="spellEnd"/>
      <w:r>
        <w:rPr>
          <w:rFonts w:eastAsia="宋体" w:hint="eastAsia"/>
          <w:lang w:eastAsia="zh-CN"/>
        </w:rPr>
        <w:t>“</w:t>
      </w:r>
      <w:r>
        <w:t>膏</w:t>
      </w:r>
      <w:r>
        <w:rPr>
          <w:rFonts w:eastAsia="宋体" w:hint="eastAsia"/>
          <w:lang w:eastAsia="zh-CN"/>
        </w:rPr>
        <w:t>”</w:t>
      </w:r>
      <w:r>
        <w:t>字。</w:t>
      </w:r>
    </w:p>
    <w:p w14:paraId="3E6A8E3E" w14:textId="77777777" w:rsidR="007A29CB" w:rsidRDefault="00000000">
      <w:pPr>
        <w:rPr>
          <w:lang w:eastAsia="zh-CN"/>
        </w:rPr>
      </w:pPr>
      <w:proofErr w:type="spellStart"/>
      <w:r>
        <w:t>細雨當空降，霏霏任所遭。豈聞聲似注惟見澤如膏。色潤文園杏，香滋小苑桃</w:t>
      </w:r>
      <w:proofErr w:type="spellEnd"/>
      <w:r>
        <w:t>。</w:t>
      </w:r>
      <w:r>
        <w:rPr>
          <w:lang w:eastAsia="zh-CN"/>
        </w:rPr>
        <w:t>輕</w:t>
      </w:r>
    </w:p>
    <w:p w14:paraId="18DFBB90" w14:textId="77777777" w:rsidR="007A29CB" w:rsidRDefault="00000000">
      <w:pPr>
        <w:rPr>
          <w:lang w:eastAsia="zh-CN"/>
        </w:rPr>
      </w:pPr>
      <w:r>
        <w:rPr>
          <w:lang w:eastAsia="zh-CN"/>
        </w:rPr>
        <w:t>宜霑柳絮静不雜松</w:t>
      </w:r>
      <w:proofErr w:type="gramStart"/>
      <w:r>
        <w:rPr>
          <w:lang w:eastAsia="zh-CN"/>
        </w:rPr>
        <w:t>濤</w:t>
      </w:r>
      <w:proofErr w:type="gramEnd"/>
      <w:r>
        <w:rPr>
          <w:lang w:eastAsia="zh-CN"/>
        </w:rPr>
        <w:t>。未覺</w:t>
      </w:r>
      <w:proofErr w:type="gramStart"/>
      <w:r>
        <w:rPr>
          <w:lang w:eastAsia="zh-CN"/>
        </w:rPr>
        <w:t>淆</w:t>
      </w:r>
      <w:proofErr w:type="gramEnd"/>
      <w:r>
        <w:rPr>
          <w:lang w:eastAsia="zh-CN"/>
        </w:rPr>
        <w:t>鶯管，</w:t>
      </w:r>
      <w:r>
        <w:rPr>
          <w:rFonts w:eastAsia="宋体" w:hint="eastAsia"/>
          <w:lang w:eastAsia="zh-CN"/>
        </w:rPr>
        <w:t>（</w:t>
      </w:r>
      <w:r>
        <w:rPr>
          <w:lang w:eastAsia="zh-CN"/>
        </w:rPr>
        <w:t>祗</w:t>
      </w:r>
      <w:r>
        <w:rPr>
          <w:rFonts w:eastAsia="宋体" w:hint="eastAsia"/>
          <w:lang w:eastAsia="zh-CN"/>
        </w:rPr>
        <w:t>）【</w:t>
      </w:r>
      <w:r>
        <w:rPr>
          <w:lang w:eastAsia="zh-CN"/>
        </w:rPr>
        <w:t>祇</w:t>
      </w:r>
      <w:r>
        <w:rPr>
          <w:rFonts w:eastAsia="宋体" w:hint="eastAsia"/>
          <w:lang w:eastAsia="zh-CN"/>
        </w:rPr>
        <w:t>】</w:t>
      </w:r>
      <w:r>
        <w:rPr>
          <w:lang w:eastAsia="zh-CN"/>
        </w:rPr>
        <w:t>應濕燕毛。暗隨煙霧散，潛助麥禾高</w:t>
      </w:r>
    </w:p>
    <w:p w14:paraId="5A2B5163" w14:textId="77777777" w:rsidR="007A29CB" w:rsidRDefault="00000000">
      <w:proofErr w:type="spellStart"/>
      <w:r>
        <w:t>黛染嵐千疊油添漲半篙。無言歸至治，恩溥萬方叨</w:t>
      </w:r>
      <w:proofErr w:type="spellEnd"/>
    </w:p>
    <w:p w14:paraId="4ADE2725" w14:textId="77777777" w:rsidR="007A29CB" w:rsidRDefault="00000000">
      <w:proofErr w:type="spellStart"/>
      <w:r>
        <w:t>賦得山雜夏雲多得</w:t>
      </w:r>
      <w:proofErr w:type="spellEnd"/>
      <w:r>
        <w:rPr>
          <w:rFonts w:eastAsia="宋体" w:hint="eastAsia"/>
          <w:lang w:eastAsia="zh-CN"/>
        </w:rPr>
        <w:t>“</w:t>
      </w:r>
      <w:r>
        <w:t>多</w:t>
      </w:r>
      <w:r>
        <w:rPr>
          <w:rFonts w:eastAsia="宋体" w:hint="eastAsia"/>
          <w:lang w:eastAsia="zh-CN"/>
        </w:rPr>
        <w:t>”</w:t>
      </w:r>
      <w:r>
        <w:t>字。</w:t>
      </w:r>
    </w:p>
    <w:p w14:paraId="47908AA9" w14:textId="77777777" w:rsidR="007A29CB" w:rsidRDefault="00000000">
      <w:proofErr w:type="spellStart"/>
      <w:r>
        <w:t>莫辨雲山色奇峰認欲訛。輪囷千片合突兀幾層多。氣擁森森笏光浮點點螺。是</w:t>
      </w:r>
      <w:proofErr w:type="spellEnd"/>
    </w:p>
    <w:p w14:paraId="0F245588" w14:textId="77777777" w:rsidR="007A29CB" w:rsidRDefault="00000000">
      <w:r>
        <w:t>嵐</w:t>
      </w:r>
    </w:p>
    <w:p w14:paraId="7FF1F79A" w14:textId="77777777" w:rsidR="007A29CB" w:rsidRDefault="00000000">
      <w:proofErr w:type="spellStart"/>
      <w:r>
        <w:t>皆靉靆，無嶺不嵯峨。高下夕陽照，淡濃新雨過。帶煙迷遠岫，和樹補平坡。竹外蒼巒</w:t>
      </w:r>
      <w:proofErr w:type="spellEnd"/>
    </w:p>
    <w:p w14:paraId="00B4CDCE" w14:textId="77777777" w:rsidR="007A29CB" w:rsidRDefault="00000000">
      <w:proofErr w:type="spellStart"/>
      <w:r>
        <w:t>疊，窗中素練拖。翠微何所有？指點上陂陁</w:t>
      </w:r>
      <w:proofErr w:type="spellEnd"/>
    </w:p>
    <w:p w14:paraId="3347F8E1" w14:textId="77777777" w:rsidR="007A29CB" w:rsidRDefault="00000000">
      <w:pPr>
        <w:rPr>
          <w:lang w:eastAsia="zh-CN"/>
        </w:rPr>
      </w:pPr>
      <w:r>
        <w:rPr>
          <w:lang w:eastAsia="zh-CN"/>
        </w:rPr>
        <w:t>【第</w:t>
      </w:r>
      <w:r>
        <w:rPr>
          <w:lang w:eastAsia="zh-CN"/>
        </w:rPr>
        <w:t>253</w:t>
      </w:r>
      <w:r>
        <w:rPr>
          <w:lang w:eastAsia="zh-CN"/>
        </w:rPr>
        <w:t>页】</w:t>
      </w:r>
    </w:p>
    <w:p w14:paraId="6B23AD8C" w14:textId="77777777" w:rsidR="007A29CB" w:rsidRDefault="00000000">
      <w:pPr>
        <w:rPr>
          <w:lang w:eastAsia="zh-CN"/>
        </w:rPr>
      </w:pPr>
      <w:r>
        <w:rPr>
          <w:lang w:eastAsia="zh-CN"/>
        </w:rPr>
        <w:t>賦得春風</w:t>
      </w:r>
      <w:proofErr w:type="gramStart"/>
      <w:r>
        <w:rPr>
          <w:lang w:eastAsia="zh-CN"/>
        </w:rPr>
        <w:t>風</w:t>
      </w:r>
      <w:proofErr w:type="gramEnd"/>
      <w:r>
        <w:rPr>
          <w:lang w:eastAsia="zh-CN"/>
        </w:rPr>
        <w:t>人得</w:t>
      </w:r>
      <w:r>
        <w:rPr>
          <w:rFonts w:eastAsia="宋体" w:hint="eastAsia"/>
          <w:lang w:eastAsia="zh-CN"/>
        </w:rPr>
        <w:t>“</w:t>
      </w:r>
      <w:r>
        <w:rPr>
          <w:lang w:eastAsia="zh-CN"/>
        </w:rPr>
        <w:t>和</w:t>
      </w:r>
      <w:r>
        <w:rPr>
          <w:rFonts w:eastAsia="宋体" w:hint="eastAsia"/>
          <w:lang w:eastAsia="zh-CN"/>
        </w:rPr>
        <w:t>”</w:t>
      </w:r>
      <w:r>
        <w:rPr>
          <w:lang w:eastAsia="zh-CN"/>
        </w:rPr>
        <w:t>字。</w:t>
      </w:r>
    </w:p>
    <w:p w14:paraId="52C5C915" w14:textId="77777777" w:rsidR="007A29CB" w:rsidRDefault="00000000">
      <w:proofErr w:type="spellStart"/>
      <w:r>
        <w:t>膏雨三春布，祥風五日過。自然周衆物，奚止扇微和。草上民懷德</w:t>
      </w:r>
      <w:proofErr w:type="spellEnd"/>
    </w:p>
    <w:p w14:paraId="08C01E8C" w14:textId="77777777" w:rsidR="007A29CB" w:rsidRDefault="00000000">
      <w:proofErr w:type="spellStart"/>
      <w:r>
        <w:t>琴邊帝作</w:t>
      </w:r>
      <w:proofErr w:type="spellEnd"/>
    </w:p>
    <w:p w14:paraId="4D609442" w14:textId="77777777" w:rsidR="007A29CB" w:rsidRDefault="00000000">
      <w:proofErr w:type="spellStart"/>
      <w:r>
        <w:t>歌。望知群類洽，動想四方多。鼓舞機如此，滋榮象若何。坐來當化日，吹處盡恩波。解</w:t>
      </w:r>
      <w:proofErr w:type="spellEnd"/>
    </w:p>
    <w:p w14:paraId="0D24990C" w14:textId="77777777" w:rsidR="007A29CB" w:rsidRDefault="00000000">
      <w:pPr>
        <w:rPr>
          <w:rFonts w:eastAsia="宋体"/>
          <w:lang w:eastAsia="zh-CN"/>
        </w:rPr>
      </w:pPr>
      <w:proofErr w:type="gramStart"/>
      <w:r>
        <w:rPr>
          <w:lang w:eastAsia="zh-CN"/>
        </w:rPr>
        <w:t>愠</w:t>
      </w:r>
      <w:proofErr w:type="gramEnd"/>
      <w:r>
        <w:rPr>
          <w:lang w:eastAsia="zh-CN"/>
        </w:rPr>
        <w:t>先</w:t>
      </w:r>
      <w:proofErr w:type="gramStart"/>
      <w:r>
        <w:rPr>
          <w:lang w:eastAsia="zh-CN"/>
        </w:rPr>
        <w:t>從</w:t>
      </w:r>
      <w:proofErr w:type="gramEnd"/>
      <w:r>
        <w:rPr>
          <w:lang w:eastAsia="zh-CN"/>
        </w:rPr>
        <w:t>近，聞聲遠在他。自南</w:t>
      </w:r>
      <w:proofErr w:type="gramStart"/>
      <w:r>
        <w:rPr>
          <w:lang w:eastAsia="zh-CN"/>
        </w:rPr>
        <w:t>標</w:t>
      </w:r>
      <w:proofErr w:type="gramEnd"/>
      <w:r>
        <w:rPr>
          <w:lang w:eastAsia="zh-CN"/>
        </w:rPr>
        <w:t>聖瑞，嘉詠繼</w:t>
      </w:r>
      <w:r>
        <w:rPr>
          <w:rFonts w:eastAsia="宋体" w:hint="eastAsia"/>
          <w:lang w:eastAsia="zh-CN"/>
        </w:rPr>
        <w:t>《</w:t>
      </w:r>
      <w:r>
        <w:rPr>
          <w:lang w:eastAsia="zh-CN"/>
        </w:rPr>
        <w:t>卷阿</w:t>
      </w:r>
      <w:r>
        <w:rPr>
          <w:rFonts w:eastAsia="宋体" w:hint="eastAsia"/>
          <w:lang w:eastAsia="zh-CN"/>
        </w:rPr>
        <w:t>》</w:t>
      </w:r>
    </w:p>
    <w:p w14:paraId="50101882" w14:textId="77777777" w:rsidR="007A29CB" w:rsidRDefault="00000000">
      <w:proofErr w:type="spellStart"/>
      <w:r>
        <w:t>賦得池沼發荷英</w:t>
      </w:r>
      <w:proofErr w:type="spellEnd"/>
    </w:p>
    <w:p w14:paraId="14890114" w14:textId="77777777" w:rsidR="007A29CB" w:rsidRDefault="00000000">
      <w:r>
        <w:t>得</w:t>
      </w:r>
      <w:r>
        <w:rPr>
          <w:rFonts w:eastAsia="宋体" w:hint="eastAsia"/>
          <w:lang w:eastAsia="zh-CN"/>
        </w:rPr>
        <w:t>“</w:t>
      </w:r>
      <w:r>
        <w:t>華</w:t>
      </w:r>
      <w:r>
        <w:rPr>
          <w:rFonts w:eastAsia="宋体" w:hint="eastAsia"/>
          <w:lang w:eastAsia="zh-CN"/>
        </w:rPr>
        <w:t>”</w:t>
      </w:r>
      <w:r>
        <w:t>字。</w:t>
      </w:r>
    </w:p>
    <w:p w14:paraId="66FB2B8A" w14:textId="77777777" w:rsidR="007A29CB" w:rsidRDefault="00000000">
      <w:proofErr w:type="spellStart"/>
      <w:r>
        <w:lastRenderedPageBreak/>
        <w:t>曲池荷早發，望影正交加。已布田田葉，旋含灼灼華。凌波抽綺萼，濯浪吐仙葩。漸</w:t>
      </w:r>
      <w:proofErr w:type="spellEnd"/>
    </w:p>
    <w:p w14:paraId="4CC22DB7" w14:textId="77777777" w:rsidR="007A29CB" w:rsidRDefault="00000000">
      <w:proofErr w:type="spellStart"/>
      <w:r>
        <w:t>覺紅衣露，還憑翠扇遮。一泓初過雨，萬朵欲成霞。帶露生沙岸，和煙綻水涯。納涼應得</w:t>
      </w:r>
      <w:proofErr w:type="spellEnd"/>
    </w:p>
    <w:p w14:paraId="5060A47D" w14:textId="77777777" w:rsidR="007A29CB" w:rsidRDefault="00000000">
      <w:proofErr w:type="spellStart"/>
      <w:r>
        <w:t>便，解語會同誇。佇見清香滿，蘭橈好泛艖</w:t>
      </w:r>
      <w:proofErr w:type="spellEnd"/>
    </w:p>
    <w:p w14:paraId="2693358A" w14:textId="77777777" w:rsidR="007A29CB" w:rsidRDefault="00000000">
      <w:proofErr w:type="spellStart"/>
      <w:r>
        <w:t>賦得八月載績得</w:t>
      </w:r>
      <w:proofErr w:type="spellEnd"/>
      <w:r>
        <w:rPr>
          <w:rFonts w:eastAsia="宋体" w:hint="eastAsia"/>
          <w:lang w:eastAsia="zh-CN"/>
        </w:rPr>
        <w:t>“</w:t>
      </w:r>
      <w:r>
        <w:t>麻</w:t>
      </w:r>
      <w:r>
        <w:rPr>
          <w:rFonts w:eastAsia="宋体" w:hint="eastAsia"/>
          <w:lang w:eastAsia="zh-CN"/>
        </w:rPr>
        <w:t>”</w:t>
      </w:r>
      <w:r>
        <w:t>字。</w:t>
      </w:r>
    </w:p>
    <w:p w14:paraId="7879B8B6" w14:textId="77777777" w:rsidR="007A29CB" w:rsidRDefault="00000000">
      <w:proofErr w:type="spellStart"/>
      <w:r>
        <w:t>授衣猶未詠，載績已堪誇。纖手如繅繭，芳池久漚麻。辟纑功並迫，編葦志同賒。月</w:t>
      </w:r>
      <w:proofErr w:type="spellEnd"/>
    </w:p>
    <w:p w14:paraId="70B00631" w14:textId="77777777" w:rsidR="007A29CB" w:rsidRDefault="00000000">
      <w:pPr>
        <w:rPr>
          <w:lang w:eastAsia="zh-CN"/>
        </w:rPr>
      </w:pPr>
      <w:proofErr w:type="spellStart"/>
      <w:r>
        <w:t>下千絲嫋，風前一縷斜。尋端添陸續，擘理互交加</w:t>
      </w:r>
      <w:proofErr w:type="spellEnd"/>
      <w:r>
        <w:t>。</w:t>
      </w:r>
      <w:r>
        <w:rPr>
          <w:lang w:eastAsia="zh-CN"/>
        </w:rPr>
        <w:t>桂徑抛龍杼，桐陰聽紡車。挑鐙曾夜</w:t>
      </w:r>
    </w:p>
    <w:p w14:paraId="2BEA6B2E" w14:textId="77777777" w:rsidR="007A29CB" w:rsidRDefault="00000000">
      <w:pPr>
        <w:rPr>
          <w:lang w:eastAsia="zh-CN"/>
        </w:rPr>
      </w:pPr>
      <w:r>
        <w:rPr>
          <w:lang w:eastAsia="zh-CN"/>
        </w:rPr>
        <w:t>夜，添線已家家。</w:t>
      </w:r>
      <w:proofErr w:type="gramStart"/>
      <w:r>
        <w:rPr>
          <w:lang w:eastAsia="zh-CN"/>
        </w:rPr>
        <w:t>黼</w:t>
      </w:r>
      <w:proofErr w:type="gramEnd"/>
      <w:r>
        <w:rPr>
          <w:lang w:eastAsia="zh-CN"/>
        </w:rPr>
        <w:t>黻由來重，爲裳五色華。</w:t>
      </w:r>
    </w:p>
    <w:p w14:paraId="5B1E9468" w14:textId="77777777" w:rsidR="007A29CB" w:rsidRDefault="00000000">
      <w:pPr>
        <w:rPr>
          <w:lang w:eastAsia="zh-CN"/>
        </w:rPr>
      </w:pPr>
      <w:r>
        <w:rPr>
          <w:lang w:eastAsia="zh-CN"/>
        </w:rPr>
        <w:t>【第</w:t>
      </w:r>
      <w:r>
        <w:rPr>
          <w:lang w:eastAsia="zh-CN"/>
        </w:rPr>
        <w:t>254</w:t>
      </w:r>
      <w:r>
        <w:rPr>
          <w:lang w:eastAsia="zh-CN"/>
        </w:rPr>
        <w:t>页】</w:t>
      </w:r>
    </w:p>
    <w:p w14:paraId="3F304BAC" w14:textId="77777777" w:rsidR="007A29CB" w:rsidRDefault="00000000">
      <w:pPr>
        <w:rPr>
          <w:lang w:eastAsia="zh-CN"/>
        </w:rPr>
      </w:pPr>
      <w:r>
        <w:rPr>
          <w:lang w:eastAsia="zh-CN"/>
        </w:rPr>
        <w:t>賦得白露</w:t>
      </w:r>
      <w:proofErr w:type="gramStart"/>
      <w:r>
        <w:rPr>
          <w:lang w:eastAsia="zh-CN"/>
        </w:rPr>
        <w:t>爲霜得</w:t>
      </w:r>
      <w:r>
        <w:rPr>
          <w:rFonts w:eastAsia="宋体" w:hint="eastAsia"/>
          <w:lang w:eastAsia="zh-CN"/>
        </w:rPr>
        <w:t>“</w:t>
      </w:r>
      <w:r>
        <w:rPr>
          <w:lang w:eastAsia="zh-CN"/>
        </w:rPr>
        <w:t>霜</w:t>
      </w:r>
      <w:r>
        <w:rPr>
          <w:rFonts w:eastAsia="宋体" w:hint="eastAsia"/>
          <w:lang w:eastAsia="zh-CN"/>
        </w:rPr>
        <w:t>”</w:t>
      </w:r>
      <w:proofErr w:type="gramEnd"/>
      <w:r>
        <w:rPr>
          <w:lang w:eastAsia="zh-CN"/>
        </w:rPr>
        <w:t>字。</w:t>
      </w:r>
    </w:p>
    <w:p w14:paraId="3AD3E2EC" w14:textId="77777777" w:rsidR="007A29CB" w:rsidRDefault="00000000">
      <w:pPr>
        <w:rPr>
          <w:lang w:eastAsia="zh-CN"/>
        </w:rPr>
      </w:pPr>
      <w:proofErr w:type="spellStart"/>
      <w:r>
        <w:t>九月秋方暮，清風曉更涼。瀼瀼纔降露，皓皓漸成霜。有屑鋪鴛瓦，無珠入綵囊</w:t>
      </w:r>
      <w:proofErr w:type="spellEnd"/>
      <w:r>
        <w:t>。</w:t>
      </w:r>
      <w:r>
        <w:rPr>
          <w:lang w:eastAsia="zh-CN"/>
        </w:rPr>
        <w:t>液</w:t>
      </w:r>
    </w:p>
    <w:p w14:paraId="6DB53E9D" w14:textId="77777777" w:rsidR="007A29CB" w:rsidRDefault="00000000">
      <w:pPr>
        <w:rPr>
          <w:lang w:eastAsia="zh-CN"/>
        </w:rPr>
      </w:pPr>
      <w:r>
        <w:rPr>
          <w:lang w:eastAsia="zh-CN"/>
        </w:rPr>
        <w:t>隨寒裏結花自暗中揚。蔓草曾溥緑深林忽變黄。五更凝夜</w:t>
      </w:r>
      <w:proofErr w:type="gramStart"/>
      <w:r>
        <w:rPr>
          <w:lang w:eastAsia="zh-CN"/>
        </w:rPr>
        <w:t>氣</w:t>
      </w:r>
      <w:proofErr w:type="gramEnd"/>
      <w:r>
        <w:rPr>
          <w:lang w:eastAsia="zh-CN"/>
        </w:rPr>
        <w:t>，十里映晨光。</w:t>
      </w:r>
      <w:proofErr w:type="gramStart"/>
      <w:r>
        <w:rPr>
          <w:lang w:eastAsia="zh-CN"/>
        </w:rPr>
        <w:t>砧</w:t>
      </w:r>
      <w:proofErr w:type="gramEnd"/>
      <w:r>
        <w:rPr>
          <w:lang w:eastAsia="zh-CN"/>
        </w:rPr>
        <w:t>杵聲初</w:t>
      </w:r>
    </w:p>
    <w:p w14:paraId="5D3006CB" w14:textId="77777777" w:rsidR="007A29CB" w:rsidRDefault="00000000">
      <w:pPr>
        <w:rPr>
          <w:lang w:eastAsia="zh-CN"/>
        </w:rPr>
      </w:pPr>
      <w:proofErr w:type="gramStart"/>
      <w:r>
        <w:rPr>
          <w:lang w:eastAsia="zh-CN"/>
        </w:rPr>
        <w:t>動</w:t>
      </w:r>
      <w:proofErr w:type="gramEnd"/>
      <w:r>
        <w:rPr>
          <w:lang w:eastAsia="zh-CN"/>
        </w:rPr>
        <w:t>，蒹葭路正長。侵人何所在，遥指水中央</w:t>
      </w:r>
    </w:p>
    <w:p w14:paraId="16817A08" w14:textId="77777777" w:rsidR="007A29CB" w:rsidRDefault="00000000">
      <w:proofErr w:type="spellStart"/>
      <w:r>
        <w:t>賦得秔香</w:t>
      </w:r>
      <w:proofErr w:type="gramStart"/>
      <w:r>
        <w:t>等炊玉得</w:t>
      </w:r>
      <w:proofErr w:type="spellEnd"/>
      <w:proofErr w:type="gramEnd"/>
      <w:r>
        <w:rPr>
          <w:rFonts w:eastAsia="宋体" w:hint="eastAsia"/>
          <w:lang w:eastAsia="zh-CN"/>
        </w:rPr>
        <w:t>“</w:t>
      </w:r>
      <w:r>
        <w:t>香</w:t>
      </w:r>
      <w:r>
        <w:rPr>
          <w:rFonts w:eastAsia="宋体" w:hint="eastAsia"/>
          <w:lang w:eastAsia="zh-CN"/>
        </w:rPr>
        <w:t>”</w:t>
      </w:r>
      <w:r>
        <w:t>字。</w:t>
      </w:r>
    </w:p>
    <w:p w14:paraId="0033480C" w14:textId="77777777" w:rsidR="007A29CB" w:rsidRDefault="00000000">
      <w:proofErr w:type="spellStart"/>
      <w:r>
        <w:t>薿薿三秋稼，霏霏五里香。擲時珠作米，炊處玉爲糧。但許開鐺取，寧堪被褐藏。蓝</w:t>
      </w:r>
      <w:proofErr w:type="spellEnd"/>
    </w:p>
    <w:p w14:paraId="4A5F9E3E" w14:textId="77777777" w:rsidR="007A29CB" w:rsidRDefault="00000000">
      <w:pPr>
        <w:rPr>
          <w:lang w:eastAsia="zh-CN"/>
        </w:rPr>
      </w:pPr>
      <w:proofErr w:type="spellStart"/>
      <w:r>
        <w:t>田原播種，丹竈已流芳。一飯恩如報，千金價必償。詎同餐石髓，絶勝飲瓊漿</w:t>
      </w:r>
      <w:proofErr w:type="spellEnd"/>
      <w:r>
        <w:t>。</w:t>
      </w:r>
      <w:r>
        <w:rPr>
          <w:lang w:eastAsia="zh-CN"/>
        </w:rPr>
        <w:t>味異雙弓</w:t>
      </w:r>
    </w:p>
    <w:p w14:paraId="51469EF8" w14:textId="77777777" w:rsidR="007A29CB" w:rsidRDefault="00000000">
      <w:pPr>
        <w:rPr>
          <w:lang w:eastAsia="zh-CN"/>
        </w:rPr>
      </w:pPr>
      <w:r>
        <w:rPr>
          <w:lang w:eastAsia="zh-CN"/>
        </w:rPr>
        <w:t>薄，珍踰十玨良。</w:t>
      </w:r>
      <w:proofErr w:type="gramStart"/>
      <w:r>
        <w:rPr>
          <w:lang w:eastAsia="zh-CN"/>
        </w:rPr>
        <w:t>荆</w:t>
      </w:r>
      <w:proofErr w:type="gramEnd"/>
      <w:r>
        <w:rPr>
          <w:lang w:eastAsia="zh-CN"/>
        </w:rPr>
        <w:t>臺休共比，盛世足倉箱</w:t>
      </w:r>
    </w:p>
    <w:p w14:paraId="1D4D6E48" w14:textId="77777777" w:rsidR="007A29CB" w:rsidRDefault="00000000">
      <w:proofErr w:type="spellStart"/>
      <w:r>
        <w:t>賦得</w:t>
      </w:r>
      <w:proofErr w:type="gramStart"/>
      <w:r>
        <w:t>澤尺生尺得</w:t>
      </w:r>
      <w:proofErr w:type="spellEnd"/>
      <w:proofErr w:type="gramEnd"/>
      <w:r>
        <w:rPr>
          <w:rFonts w:eastAsia="宋体" w:hint="eastAsia"/>
          <w:lang w:eastAsia="zh-CN"/>
        </w:rPr>
        <w:t>“</w:t>
      </w:r>
      <w:r>
        <w:t>生</w:t>
      </w:r>
      <w:r>
        <w:rPr>
          <w:rFonts w:eastAsia="宋体" w:hint="eastAsia"/>
          <w:lang w:eastAsia="zh-CN"/>
        </w:rPr>
        <w:t>”</w:t>
      </w:r>
      <w:r>
        <w:t>字。</w:t>
      </w:r>
    </w:p>
    <w:p w14:paraId="3E8C7FFF" w14:textId="77777777" w:rsidR="007A29CB" w:rsidRDefault="00000000">
      <w:proofErr w:type="spellStart"/>
      <w:r>
        <w:t>昨夜甘霖降，膏含一尺盈。我苗真孔碩，厥數亦相迎。雨腳多時駐，禾頭幾處生。歧</w:t>
      </w:r>
      <w:proofErr w:type="spellEnd"/>
    </w:p>
    <w:p w14:paraId="2F172A30" w14:textId="77777777" w:rsidR="007A29CB" w:rsidRDefault="00000000">
      <w:proofErr w:type="spellStart"/>
      <w:r>
        <w:t>分雙作穗，寸積十爲莖</w:t>
      </w:r>
      <w:r>
        <w:t>EmD</w:t>
      </w:r>
      <w:proofErr w:type="spellEnd"/>
      <w:r>
        <w:t>。</w:t>
      </w:r>
    </w:p>
    <w:p w14:paraId="26BA3108" w14:textId="77777777" w:rsidR="007A29CB" w:rsidRDefault="00000000">
      <w:proofErr w:type="spellStart"/>
      <w:r>
        <w:t>耕喜推犁滑，量驚布指贏。試將高下測，應識短長平。驛驛</w:t>
      </w:r>
      <w:proofErr w:type="spellEnd"/>
    </w:p>
    <w:p w14:paraId="4FF7BF38" w14:textId="77777777" w:rsidR="007A29CB" w:rsidRDefault="00000000">
      <w:proofErr w:type="spellStart"/>
      <w:r>
        <w:t>苞方達，芃芃秀已成。湛恩周萬類，動植盡滋榮</w:t>
      </w:r>
      <w:proofErr w:type="spellEnd"/>
    </w:p>
    <w:p w14:paraId="6E6FB3D6" w14:textId="77777777" w:rsidR="007A29CB" w:rsidRDefault="00000000">
      <w:pPr>
        <w:rPr>
          <w:lang w:eastAsia="zh-CN"/>
        </w:rPr>
      </w:pPr>
      <w:r>
        <w:rPr>
          <w:lang w:eastAsia="zh-CN"/>
        </w:rPr>
        <w:t>【第</w:t>
      </w:r>
      <w:r>
        <w:rPr>
          <w:lang w:eastAsia="zh-CN"/>
        </w:rPr>
        <w:t>255</w:t>
      </w:r>
      <w:r>
        <w:rPr>
          <w:lang w:eastAsia="zh-CN"/>
        </w:rPr>
        <w:t>页】</w:t>
      </w:r>
    </w:p>
    <w:p w14:paraId="4E53198B" w14:textId="77777777" w:rsidR="007A29CB" w:rsidRDefault="00000000">
      <w:pPr>
        <w:rPr>
          <w:lang w:eastAsia="zh-CN"/>
        </w:rPr>
      </w:pPr>
      <w:r>
        <w:rPr>
          <w:lang w:eastAsia="zh-CN"/>
        </w:rPr>
        <w:t>賦得歛時五福得</w:t>
      </w:r>
      <w:r>
        <w:rPr>
          <w:rFonts w:eastAsia="宋体" w:hint="eastAsia"/>
          <w:lang w:eastAsia="zh-CN"/>
        </w:rPr>
        <w:t>“</w:t>
      </w:r>
      <w:r>
        <w:rPr>
          <w:lang w:eastAsia="zh-CN"/>
        </w:rPr>
        <w:t>成</w:t>
      </w:r>
      <w:r>
        <w:rPr>
          <w:rFonts w:eastAsia="宋体" w:hint="eastAsia"/>
          <w:lang w:eastAsia="zh-CN"/>
        </w:rPr>
        <w:t>”</w:t>
      </w:r>
      <w:r>
        <w:rPr>
          <w:lang w:eastAsia="zh-CN"/>
        </w:rPr>
        <w:t>字。</w:t>
      </w:r>
    </w:p>
    <w:p w14:paraId="6507CCA0" w14:textId="77777777" w:rsidR="007A29CB" w:rsidRDefault="00000000">
      <w:proofErr w:type="spellStart"/>
      <w:r>
        <w:lastRenderedPageBreak/>
        <w:t>皇極原居五，群瞻景福并。是遒仍是總，來降亦來成</w:t>
      </w:r>
      <w:proofErr w:type="spellEnd"/>
      <w:r>
        <w:t>。</w:t>
      </w:r>
      <w:r>
        <w:rPr>
          <w:lang w:eastAsia="zh-CN"/>
        </w:rPr>
        <w:t>慶共明倫叙，祥隨輯瑞呈。</w:t>
      </w:r>
      <w:r>
        <w:t>封</w:t>
      </w:r>
    </w:p>
    <w:p w14:paraId="7741FBE0" w14:textId="77777777" w:rsidR="007A29CB" w:rsidRDefault="00000000">
      <w:proofErr w:type="spellStart"/>
      <w:r>
        <w:t>山符嶽數，敷土應方名。樂奏音偕集，文修禮並行。帝壇分受祉，緯曜共垂精。荷寵真優</w:t>
      </w:r>
      <w:proofErr w:type="spellEnd"/>
    </w:p>
    <w:p w14:paraId="3968B3D7" w14:textId="77777777" w:rsidR="007A29CB" w:rsidRDefault="00000000">
      <w:proofErr w:type="spellStart"/>
      <w:r>
        <w:t>渥，依光盡蕩平。總由敷錫遍，大澤播群生</w:t>
      </w:r>
      <w:proofErr w:type="spellEnd"/>
    </w:p>
    <w:p w14:paraId="00C81581" w14:textId="77777777" w:rsidR="007A29CB" w:rsidRDefault="00000000">
      <w:proofErr w:type="spellStart"/>
      <w:r>
        <w:t>賦得修竹不受暑</w:t>
      </w:r>
      <w:proofErr w:type="spellEnd"/>
    </w:p>
    <w:p w14:paraId="16ED938A" w14:textId="77777777" w:rsidR="007A29CB" w:rsidRDefault="00000000">
      <w:r>
        <w:t>得</w:t>
      </w:r>
      <w:r>
        <w:rPr>
          <w:rFonts w:eastAsia="宋体" w:hint="eastAsia"/>
          <w:lang w:eastAsia="zh-CN"/>
        </w:rPr>
        <w:t>“</w:t>
      </w:r>
      <w:r>
        <w:t>清</w:t>
      </w:r>
      <w:r>
        <w:rPr>
          <w:rFonts w:eastAsia="宋体" w:hint="eastAsia"/>
          <w:lang w:eastAsia="zh-CN"/>
        </w:rPr>
        <w:t>”</w:t>
      </w:r>
      <w:r>
        <w:t>字。</w:t>
      </w:r>
    </w:p>
    <w:p w14:paraId="3341C5EA" w14:textId="77777777" w:rsidR="007A29CB" w:rsidRDefault="00000000">
      <w:proofErr w:type="spellStart"/>
      <w:r>
        <w:t>欲避炎蒸氣，應從竹徑行。萬竿高卻暑，千畝廣延清。翠色參天浄，輕陰匝地盈。乍</w:t>
      </w:r>
      <w:proofErr w:type="spellEnd"/>
    </w:p>
    <w:p w14:paraId="7D526A7F" w14:textId="77777777" w:rsidR="007A29CB" w:rsidRDefault="00000000">
      <w:proofErr w:type="spellStart"/>
      <w:r>
        <w:t>排雲百尺，不畏日三庚。碧葉參差合，疏風次第迎。每當留客處，時有暗涼生。荷沼同招</w:t>
      </w:r>
      <w:proofErr w:type="spellEnd"/>
    </w:p>
    <w:p w14:paraId="5DCC9371" w14:textId="77777777" w:rsidR="007A29CB" w:rsidRDefault="00000000">
      <w:proofErr w:type="spellStart"/>
      <w:r>
        <w:t>爽，松林並送聲。願依君子德，相與布桃笙</w:t>
      </w:r>
      <w:proofErr w:type="spellEnd"/>
    </w:p>
    <w:p w14:paraId="0C413DAE" w14:textId="77777777" w:rsidR="007A29CB" w:rsidRDefault="00000000">
      <w:proofErr w:type="spellStart"/>
      <w:r>
        <w:t>賦得破壁飛去</w:t>
      </w:r>
      <w:proofErr w:type="spellEnd"/>
    </w:p>
    <w:p w14:paraId="3DE7F7B4" w14:textId="77777777" w:rsidR="007A29CB" w:rsidRDefault="00000000">
      <w:r>
        <w:t>得</w:t>
      </w:r>
      <w:r>
        <w:rPr>
          <w:rFonts w:eastAsia="宋体" w:hint="eastAsia"/>
          <w:lang w:eastAsia="zh-CN"/>
        </w:rPr>
        <w:t>“</w:t>
      </w:r>
      <w:r>
        <w:t>騰</w:t>
      </w:r>
      <w:r>
        <w:rPr>
          <w:rFonts w:eastAsia="宋体" w:hint="eastAsia"/>
          <w:lang w:eastAsia="zh-CN"/>
        </w:rPr>
        <w:t>”</w:t>
      </w:r>
      <w:r>
        <w:t>字。</w:t>
      </w:r>
    </w:p>
    <w:p w14:paraId="071696C6" w14:textId="77777777" w:rsidR="007A29CB" w:rsidRDefault="00000000">
      <w:proofErr w:type="spellStart"/>
      <w:r>
        <w:t>故壘何堪守，雙瞳入望增。乍當銀翰點，已共素雲升。頰上毫同活，池中畜未能。古</w:t>
      </w:r>
      <w:proofErr w:type="spellEnd"/>
    </w:p>
    <w:p w14:paraId="08A2F05E" w14:textId="77777777" w:rsidR="007A29CB" w:rsidRDefault="00000000">
      <w:proofErr w:type="spellStart"/>
      <w:r>
        <w:t>墻排百尺，碧漢去千層。本異懸梭化，寧同挂壁稱。雷霆驚擺簸，風雨助飛騰。阿堵神原</w:t>
      </w:r>
      <w:proofErr w:type="spellEnd"/>
    </w:p>
    <w:p w14:paraId="6DEBEFBB" w14:textId="77777777" w:rsidR="007A29CB" w:rsidRDefault="00000000">
      <w:proofErr w:type="spellStart"/>
      <w:r>
        <w:t>聚，之而勢忽興。僧繇傳妙筆，奇事説金陵</w:t>
      </w:r>
      <w:proofErr w:type="spellEnd"/>
    </w:p>
    <w:p w14:paraId="0F58D1DF" w14:textId="77777777" w:rsidR="007A29CB" w:rsidRDefault="00000000">
      <w:pPr>
        <w:rPr>
          <w:lang w:eastAsia="zh-CN"/>
        </w:rPr>
      </w:pPr>
      <w:r>
        <w:rPr>
          <w:lang w:eastAsia="zh-CN"/>
        </w:rPr>
        <w:t>【第</w:t>
      </w:r>
      <w:r>
        <w:rPr>
          <w:lang w:eastAsia="zh-CN"/>
        </w:rPr>
        <w:t>256</w:t>
      </w:r>
      <w:r>
        <w:rPr>
          <w:lang w:eastAsia="zh-CN"/>
        </w:rPr>
        <w:t>页】</w:t>
      </w:r>
    </w:p>
    <w:p w14:paraId="5D781214" w14:textId="77777777" w:rsidR="007A29CB" w:rsidRDefault="00000000">
      <w:pPr>
        <w:rPr>
          <w:lang w:eastAsia="zh-CN"/>
        </w:rPr>
      </w:pPr>
      <w:r>
        <w:rPr>
          <w:lang w:eastAsia="zh-CN"/>
        </w:rPr>
        <w:t>賦得農乃登麥得</w:t>
      </w:r>
      <w:r>
        <w:rPr>
          <w:rFonts w:eastAsia="宋体" w:hint="eastAsia"/>
          <w:lang w:eastAsia="zh-CN"/>
        </w:rPr>
        <w:t>“</w:t>
      </w:r>
      <w:r>
        <w:rPr>
          <w:lang w:eastAsia="zh-CN"/>
        </w:rPr>
        <w:t>登</w:t>
      </w:r>
      <w:r>
        <w:rPr>
          <w:rFonts w:eastAsia="宋体" w:hint="eastAsia"/>
          <w:lang w:eastAsia="zh-CN"/>
        </w:rPr>
        <w:t>”</w:t>
      </w:r>
      <w:r>
        <w:rPr>
          <w:lang w:eastAsia="zh-CN"/>
        </w:rPr>
        <w:t>字。</w:t>
      </w:r>
    </w:p>
    <w:p w14:paraId="625A80B3" w14:textId="77777777" w:rsidR="007A29CB" w:rsidRDefault="00000000">
      <w:proofErr w:type="spellStart"/>
      <w:r>
        <w:t>瑞卜三農慶，豐聞二麥登。大田猶未熟，高廩獨先升。玉粒垂芳陌，金莖壓繡塍。黄</w:t>
      </w:r>
      <w:proofErr w:type="spellEnd"/>
    </w:p>
    <w:p w14:paraId="45084166" w14:textId="77777777" w:rsidR="007A29CB" w:rsidRDefault="00000000">
      <w:pPr>
        <w:rPr>
          <w:lang w:eastAsia="zh-CN"/>
        </w:rPr>
      </w:pPr>
      <w:proofErr w:type="spellStart"/>
      <w:r>
        <w:t>收雲片片，翠落浪層層。擔影晴郊路，舂聲夏夜鐙。薦隨魚共煮，嘗與彘同蒸</w:t>
      </w:r>
      <w:proofErr w:type="spellEnd"/>
      <w:r>
        <w:t>。</w:t>
      </w:r>
      <w:r>
        <w:rPr>
          <w:lang w:eastAsia="zh-CN"/>
        </w:rPr>
        <w:t>保介咨原</w:t>
      </w:r>
    </w:p>
    <w:p w14:paraId="68C1AEE2" w14:textId="77777777" w:rsidR="007A29CB" w:rsidRDefault="00000000">
      <w:pPr>
        <w:rPr>
          <w:lang w:eastAsia="zh-CN"/>
        </w:rPr>
      </w:pPr>
      <w:r>
        <w:rPr>
          <w:lang w:eastAsia="zh-CN"/>
        </w:rPr>
        <w:t>降，康年賜久</w:t>
      </w:r>
      <w:proofErr w:type="gramStart"/>
      <w:r>
        <w:rPr>
          <w:lang w:eastAsia="zh-CN"/>
        </w:rPr>
        <w:t>膺</w:t>
      </w:r>
      <w:proofErr w:type="gramEnd"/>
      <w:r>
        <w:rPr>
          <w:lang w:eastAsia="zh-CN"/>
        </w:rPr>
        <w:t>。</w:t>
      </w:r>
      <w:proofErr w:type="gramStart"/>
      <w:r>
        <w:rPr>
          <w:lang w:eastAsia="zh-CN"/>
        </w:rPr>
        <w:t>從</w:t>
      </w:r>
      <w:proofErr w:type="gramEnd"/>
      <w:r>
        <w:rPr>
          <w:lang w:eastAsia="zh-CN"/>
        </w:rPr>
        <w:t>兹書大有，納稼歲頻仍</w:t>
      </w:r>
    </w:p>
    <w:p w14:paraId="695F0338" w14:textId="77777777" w:rsidR="007A29CB" w:rsidRDefault="00000000">
      <w:proofErr w:type="spellStart"/>
      <w:r>
        <w:t>賦得律中夷則</w:t>
      </w:r>
      <w:proofErr w:type="spellEnd"/>
    </w:p>
    <w:p w14:paraId="7D0B637E" w14:textId="77777777" w:rsidR="007A29CB" w:rsidRDefault="00000000">
      <w:r>
        <w:t>得</w:t>
      </w:r>
      <w:r>
        <w:rPr>
          <w:rFonts w:eastAsia="宋体" w:hint="eastAsia"/>
          <w:lang w:eastAsia="zh-CN"/>
        </w:rPr>
        <w:t>“</w:t>
      </w:r>
      <w:r>
        <w:t>秋</w:t>
      </w:r>
      <w:r>
        <w:rPr>
          <w:rFonts w:eastAsia="宋体" w:hint="eastAsia"/>
          <w:lang w:eastAsia="zh-CN"/>
        </w:rPr>
        <w:t>”</w:t>
      </w:r>
      <w:r>
        <w:t>字。</w:t>
      </w:r>
    </w:p>
    <w:p w14:paraId="38F4C50C" w14:textId="77777777" w:rsidR="007A29CB" w:rsidRDefault="00000000">
      <w:proofErr w:type="spellStart"/>
      <w:r>
        <w:t>少皞司天日，伶倫正考求。律方歌九則，候已肇三秋。徵調筠筩歇，商聲玉琯流。數</w:t>
      </w:r>
      <w:proofErr w:type="spellEnd"/>
    </w:p>
    <w:p w14:paraId="213822F8" w14:textId="77777777" w:rsidR="007A29CB" w:rsidRDefault="00000000">
      <w:pPr>
        <w:rPr>
          <w:lang w:eastAsia="zh-CN"/>
        </w:rPr>
      </w:pPr>
      <w:proofErr w:type="spellStart"/>
      <w:r>
        <w:t>生元間始，氣感少陰柔</w:t>
      </w:r>
      <w:proofErr w:type="spellEnd"/>
      <w:r>
        <w:t>。</w:t>
      </w:r>
      <w:r>
        <w:rPr>
          <w:lang w:eastAsia="zh-CN"/>
        </w:rPr>
        <w:t>南吕聽猶寂，林鐘韻久收。一分音乍損，五寸度初修。白露零原</w:t>
      </w:r>
    </w:p>
    <w:p w14:paraId="01A2541F" w14:textId="77777777" w:rsidR="007A29CB" w:rsidRDefault="00000000">
      <w:pPr>
        <w:rPr>
          <w:lang w:eastAsia="zh-CN"/>
        </w:rPr>
      </w:pPr>
      <w:r>
        <w:rPr>
          <w:lang w:eastAsia="zh-CN"/>
        </w:rPr>
        <w:t>早，</w:t>
      </w:r>
      <w:proofErr w:type="gramStart"/>
      <w:r>
        <w:rPr>
          <w:lang w:eastAsia="zh-CN"/>
        </w:rPr>
        <w:t>涼</w:t>
      </w:r>
      <w:proofErr w:type="gramEnd"/>
      <w:r>
        <w:rPr>
          <w:lang w:eastAsia="zh-CN"/>
        </w:rPr>
        <w:t>風應未休。總章開右</w:t>
      </w:r>
      <w:proofErr w:type="gramStart"/>
      <w:r>
        <w:rPr>
          <w:lang w:eastAsia="zh-CN"/>
        </w:rPr>
        <w:t>个</w:t>
      </w:r>
      <w:proofErr w:type="gramEnd"/>
      <w:r>
        <w:rPr>
          <w:lang w:eastAsia="zh-CN"/>
        </w:rPr>
        <w:t>，遺制問州鳩</w:t>
      </w:r>
    </w:p>
    <w:p w14:paraId="4B81DC70" w14:textId="77777777" w:rsidR="007A29CB" w:rsidRDefault="00000000">
      <w:proofErr w:type="spellStart"/>
      <w:r>
        <w:t>賦得七月流火得</w:t>
      </w:r>
      <w:proofErr w:type="spellEnd"/>
      <w:r>
        <w:rPr>
          <w:rFonts w:eastAsia="宋体" w:hint="eastAsia"/>
          <w:lang w:eastAsia="zh-CN"/>
        </w:rPr>
        <w:t>“</w:t>
      </w:r>
      <w:r>
        <w:t>流</w:t>
      </w:r>
      <w:r>
        <w:rPr>
          <w:rFonts w:eastAsia="宋体" w:hint="eastAsia"/>
          <w:lang w:eastAsia="zh-CN"/>
        </w:rPr>
        <w:t>”</w:t>
      </w:r>
      <w:r>
        <w:t>字</w:t>
      </w:r>
    </w:p>
    <w:p w14:paraId="4FF290DA" w14:textId="77777777" w:rsidR="007A29CB" w:rsidRDefault="00000000">
      <w:proofErr w:type="spellStart"/>
      <w:r>
        <w:lastRenderedPageBreak/>
        <w:t>仲夏曾占火，躔移識孟秋。左旋還右入，東上忽西流。計日應除度，隨時不暫留。疾</w:t>
      </w:r>
      <w:proofErr w:type="spellEnd"/>
    </w:p>
    <w:p w14:paraId="27ABCA2C" w14:textId="77777777" w:rsidR="007A29CB" w:rsidRDefault="00000000">
      <w:pPr>
        <w:rPr>
          <w:lang w:eastAsia="zh-CN"/>
        </w:rPr>
      </w:pPr>
      <w:r>
        <w:rPr>
          <w:lang w:eastAsia="zh-CN"/>
        </w:rPr>
        <w:t>先黄道轉，明</w:t>
      </w:r>
      <w:proofErr w:type="gramStart"/>
      <w:r>
        <w:rPr>
          <w:lang w:eastAsia="zh-CN"/>
        </w:rPr>
        <w:t>帶赤</w:t>
      </w:r>
      <w:proofErr w:type="gramEnd"/>
      <w:r>
        <w:rPr>
          <w:lang w:eastAsia="zh-CN"/>
        </w:rPr>
        <w:t>光浮。歷</w:t>
      </w:r>
      <w:proofErr w:type="gramStart"/>
      <w:r>
        <w:rPr>
          <w:lang w:eastAsia="zh-CN"/>
        </w:rPr>
        <w:t>歷</w:t>
      </w:r>
      <w:proofErr w:type="gramEnd"/>
      <w:r>
        <w:rPr>
          <w:lang w:eastAsia="zh-CN"/>
        </w:rPr>
        <w:t>偕箕尾，迢迢謝女牛。</w:t>
      </w:r>
      <w:proofErr w:type="gramStart"/>
      <w:r>
        <w:rPr>
          <w:lang w:eastAsia="zh-CN"/>
        </w:rPr>
        <w:t>勢</w:t>
      </w:r>
      <w:proofErr w:type="gramEnd"/>
      <w:r>
        <w:rPr>
          <w:lang w:eastAsia="zh-CN"/>
        </w:rPr>
        <w:t>同銀漢瀉，</w:t>
      </w:r>
      <w:proofErr w:type="gramStart"/>
      <w:r>
        <w:rPr>
          <w:lang w:eastAsia="zh-CN"/>
        </w:rPr>
        <w:t>度向玉衡</w:t>
      </w:r>
      <w:proofErr w:type="gramEnd"/>
      <w:r>
        <w:rPr>
          <w:lang w:eastAsia="zh-CN"/>
        </w:rPr>
        <w:t>求。白露零何</w:t>
      </w:r>
    </w:p>
    <w:p w14:paraId="0477BEB3" w14:textId="77777777" w:rsidR="007A29CB" w:rsidRDefault="00000000">
      <w:pPr>
        <w:rPr>
          <w:lang w:eastAsia="zh-CN"/>
        </w:rPr>
      </w:pPr>
      <w:r>
        <w:rPr>
          <w:lang w:eastAsia="zh-CN"/>
        </w:rPr>
        <w:t>早金風</w:t>
      </w:r>
      <w:proofErr w:type="gramStart"/>
      <w:r>
        <w:rPr>
          <w:lang w:eastAsia="zh-CN"/>
        </w:rPr>
        <w:t>應</w:t>
      </w:r>
      <w:proofErr w:type="gramEnd"/>
      <w:r>
        <w:rPr>
          <w:lang w:eastAsia="zh-CN"/>
        </w:rPr>
        <w:t>未休。</w:t>
      </w:r>
      <w:proofErr w:type="gramStart"/>
      <w:r>
        <w:rPr>
          <w:lang w:eastAsia="zh-CN"/>
        </w:rPr>
        <w:t>明堂原取象</w:t>
      </w:r>
      <w:proofErr w:type="gramEnd"/>
      <w:r>
        <w:rPr>
          <w:lang w:eastAsia="zh-CN"/>
        </w:rPr>
        <w:t>，實政布</w:t>
      </w:r>
      <w:proofErr w:type="gramStart"/>
      <w:r>
        <w:rPr>
          <w:lang w:eastAsia="zh-CN"/>
        </w:rPr>
        <w:t>遐陬</w:t>
      </w:r>
      <w:proofErr w:type="gramEnd"/>
    </w:p>
    <w:p w14:paraId="00DB7BCC" w14:textId="77777777" w:rsidR="007A29CB" w:rsidRDefault="00000000">
      <w:pPr>
        <w:rPr>
          <w:lang w:eastAsia="zh-CN"/>
        </w:rPr>
      </w:pPr>
      <w:r>
        <w:rPr>
          <w:lang w:eastAsia="zh-CN"/>
        </w:rPr>
        <w:t>【第</w:t>
      </w:r>
      <w:r>
        <w:rPr>
          <w:lang w:eastAsia="zh-CN"/>
        </w:rPr>
        <w:t>257</w:t>
      </w:r>
      <w:r>
        <w:rPr>
          <w:lang w:eastAsia="zh-CN"/>
        </w:rPr>
        <w:t>页】</w:t>
      </w:r>
    </w:p>
    <w:p w14:paraId="7F28FF5F" w14:textId="77777777" w:rsidR="007A29CB" w:rsidRDefault="00000000">
      <w:pPr>
        <w:rPr>
          <w:lang w:eastAsia="zh-CN"/>
        </w:rPr>
      </w:pPr>
      <w:r>
        <w:rPr>
          <w:lang w:eastAsia="zh-CN"/>
        </w:rPr>
        <w:t>賦得恭則</w:t>
      </w:r>
      <w:proofErr w:type="gramStart"/>
      <w:r>
        <w:rPr>
          <w:lang w:eastAsia="zh-CN"/>
        </w:rPr>
        <w:t>壽</w:t>
      </w:r>
      <w:proofErr w:type="gramEnd"/>
      <w:r>
        <w:rPr>
          <w:lang w:eastAsia="zh-CN"/>
        </w:rPr>
        <w:t>得</w:t>
      </w:r>
      <w:r>
        <w:rPr>
          <w:rFonts w:eastAsia="宋体" w:hint="eastAsia"/>
          <w:lang w:eastAsia="zh-CN"/>
        </w:rPr>
        <w:t>“</w:t>
      </w:r>
      <w:r>
        <w:rPr>
          <w:lang w:eastAsia="zh-CN"/>
        </w:rPr>
        <w:t>修</w:t>
      </w:r>
      <w:r>
        <w:rPr>
          <w:rFonts w:eastAsia="宋体" w:hint="eastAsia"/>
          <w:lang w:eastAsia="zh-CN"/>
        </w:rPr>
        <w:t>”</w:t>
      </w:r>
      <w:r>
        <w:rPr>
          <w:lang w:eastAsia="zh-CN"/>
        </w:rPr>
        <w:t>字。</w:t>
      </w:r>
    </w:p>
    <w:p w14:paraId="62D9DD8A" w14:textId="77777777" w:rsidR="007A29CB" w:rsidRDefault="00000000">
      <w:proofErr w:type="spellStart"/>
      <w:r>
        <w:t>恭己垂裳日，衣冠拜冕旒。萬斯年正祝，一曰壽先酬。肅若民之則，都哉帝用庥。德</w:t>
      </w:r>
      <w:proofErr w:type="spellEnd"/>
    </w:p>
    <w:p w14:paraId="5B14F071" w14:textId="77777777" w:rsidR="007A29CB" w:rsidRDefault="00000000">
      <w:proofErr w:type="spellStart"/>
      <w:r>
        <w:t>原端夙夜，時不計春秋。恰與三多協三四，從知五事修</w:t>
      </w:r>
      <w:r>
        <w:t>n</w:t>
      </w:r>
      <w:proofErr w:type="spellEnd"/>
    </w:p>
    <w:p w14:paraId="4D58FBD0" w14:textId="77777777" w:rsidR="007A29CB" w:rsidRDefault="00000000">
      <w:proofErr w:type="spellStart"/>
      <w:r>
        <w:t>無疆方歛福，不息屢添籌</w:t>
      </w:r>
      <w:proofErr w:type="spellEnd"/>
    </w:p>
    <w:p w14:paraId="69C12F74" w14:textId="77777777" w:rsidR="007A29CB" w:rsidRDefault="00000000">
      <w:pPr>
        <w:rPr>
          <w:lang w:eastAsia="zh-CN"/>
        </w:rPr>
      </w:pPr>
      <w:r>
        <w:rPr>
          <w:lang w:eastAsia="zh-CN"/>
        </w:rPr>
        <w:t>北極</w:t>
      </w:r>
      <w:proofErr w:type="gramStart"/>
      <w:r>
        <w:rPr>
          <w:lang w:eastAsia="zh-CN"/>
        </w:rPr>
        <w:t>從</w:t>
      </w:r>
      <w:proofErr w:type="gramEnd"/>
      <w:r>
        <w:rPr>
          <w:lang w:eastAsia="zh-CN"/>
        </w:rPr>
        <w:t>今拱，南山亘古留。八徵欽</w:t>
      </w:r>
      <w:proofErr w:type="gramStart"/>
      <w:r>
        <w:rPr>
          <w:lang w:eastAsia="zh-CN"/>
        </w:rPr>
        <w:t>耄</w:t>
      </w:r>
      <w:proofErr w:type="gramEnd"/>
      <w:r>
        <w:rPr>
          <w:lang w:eastAsia="zh-CN"/>
        </w:rPr>
        <w:t>念，億載茂皇</w:t>
      </w:r>
      <w:proofErr w:type="gramStart"/>
      <w:r>
        <w:rPr>
          <w:lang w:eastAsia="zh-CN"/>
        </w:rPr>
        <w:t>猷</w:t>
      </w:r>
      <w:proofErr w:type="gramEnd"/>
    </w:p>
    <w:p w14:paraId="33466DA0" w14:textId="77777777" w:rsidR="007A29CB" w:rsidRDefault="00000000">
      <w:proofErr w:type="spellStart"/>
      <w:r>
        <w:t>賦得岐陽石鼓</w:t>
      </w:r>
      <w:proofErr w:type="spellEnd"/>
    </w:p>
    <w:p w14:paraId="2FE86FF6" w14:textId="77777777" w:rsidR="007A29CB" w:rsidRDefault="00000000">
      <w:r>
        <w:t>得</w:t>
      </w:r>
      <w:r>
        <w:rPr>
          <w:rFonts w:eastAsia="宋体" w:hint="eastAsia"/>
          <w:lang w:eastAsia="zh-CN"/>
        </w:rPr>
        <w:t>“</w:t>
      </w:r>
      <w:r>
        <w:t>蒐</w:t>
      </w:r>
      <w:r>
        <w:rPr>
          <w:rFonts w:eastAsia="宋体" w:hint="eastAsia"/>
          <w:lang w:eastAsia="zh-CN"/>
        </w:rPr>
        <w:t>”</w:t>
      </w:r>
      <w:r>
        <w:t>字。</w:t>
      </w:r>
    </w:p>
    <w:p w14:paraId="031C0C3C" w14:textId="77777777" w:rsidR="007A29CB" w:rsidRDefault="00000000">
      <w:proofErr w:type="spellStart"/>
      <w:r>
        <w:t>稽古宣王世，岐陽紀大蒐。鸞旂從昔會，石鼓至今留。但有遺文列，原無逸響流。六</w:t>
      </w:r>
      <w:proofErr w:type="spellEnd"/>
    </w:p>
    <w:p w14:paraId="660E016F" w14:textId="77777777" w:rsidR="007A29CB" w:rsidRDefault="00000000">
      <w:proofErr w:type="gramStart"/>
      <w:r>
        <w:t>書</w:t>
      </w:r>
      <w:proofErr w:type="gramEnd"/>
      <w:r>
        <w:rPr>
          <w:rFonts w:eastAsia="宋体" w:hint="eastAsia"/>
          <w:lang w:eastAsia="zh-CN"/>
        </w:rPr>
        <w:t>（</w:t>
      </w:r>
      <w:proofErr w:type="gramStart"/>
      <w:r>
        <w:t>祗</w:t>
      </w:r>
      <w:proofErr w:type="gramEnd"/>
      <w:r>
        <w:rPr>
          <w:rFonts w:eastAsia="宋体" w:hint="eastAsia"/>
          <w:lang w:eastAsia="zh-CN"/>
        </w:rPr>
        <w:t>）【</w:t>
      </w:r>
      <w:r>
        <w:t>祇</w:t>
      </w:r>
      <w:r>
        <w:rPr>
          <w:rFonts w:eastAsia="宋体" w:hint="eastAsia"/>
          <w:lang w:eastAsia="zh-CN"/>
        </w:rPr>
        <w:t>】</w:t>
      </w:r>
      <w:proofErr w:type="spellStart"/>
      <w:r>
        <w:t>半識，二</w:t>
      </w:r>
      <w:proofErr w:type="spellEnd"/>
      <w:r>
        <w:rPr>
          <w:rFonts w:eastAsia="宋体" w:hint="eastAsia"/>
          <w:lang w:eastAsia="zh-CN"/>
        </w:rPr>
        <w:t>《</w:t>
      </w:r>
      <w:r>
        <w:t>雅</w:t>
      </w:r>
      <w:r>
        <w:rPr>
          <w:rFonts w:eastAsia="宋体" w:hint="eastAsia"/>
          <w:lang w:eastAsia="zh-CN"/>
        </w:rPr>
        <w:t>》</w:t>
      </w:r>
      <w:proofErr w:type="spellStart"/>
      <w:r>
        <w:t>未全收。蝌斗形初變，龍螭體正遒。鴻都經莫比，孔壁字堪儔</w:t>
      </w:r>
      <w:proofErr w:type="spellEnd"/>
    </w:p>
    <w:p w14:paraId="4259DC8A" w14:textId="77777777" w:rsidR="007A29CB" w:rsidRDefault="00000000">
      <w:proofErr w:type="spellStart"/>
      <w:r>
        <w:t>卻異碑傳禹，惟同鼎在周。皇恩敷頖璧，遺器憶西州</w:t>
      </w:r>
      <w:proofErr w:type="spellEnd"/>
    </w:p>
    <w:p w14:paraId="0C6E631E" w14:textId="77777777" w:rsidR="007A29CB" w:rsidRDefault="00000000">
      <w:proofErr w:type="spellStart"/>
      <w:r>
        <w:t>賦得霤穿石得</w:t>
      </w:r>
      <w:proofErr w:type="spellEnd"/>
      <w:r>
        <w:rPr>
          <w:rFonts w:eastAsia="宋体" w:hint="eastAsia"/>
          <w:lang w:eastAsia="zh-CN"/>
        </w:rPr>
        <w:t>“</w:t>
      </w:r>
      <w:r>
        <w:t>柔</w:t>
      </w:r>
      <w:r>
        <w:rPr>
          <w:rFonts w:eastAsia="宋体" w:hint="eastAsia"/>
          <w:lang w:eastAsia="zh-CN"/>
        </w:rPr>
        <w:t>”</w:t>
      </w:r>
      <w:r>
        <w:t>字。</w:t>
      </w:r>
    </w:p>
    <w:p w14:paraId="01DD263B" w14:textId="77777777" w:rsidR="007A29CB" w:rsidRDefault="00000000">
      <w:proofErr w:type="spellStart"/>
      <w:r>
        <w:t>物理誰能識，摧剛必以柔。始知山可鑿，端藉水頻流。雪浪千尋注，雲根一孔搜。懸</w:t>
      </w:r>
      <w:proofErr w:type="spellEnd"/>
    </w:p>
    <w:p w14:paraId="1C105EFB" w14:textId="77777777" w:rsidR="007A29CB" w:rsidRDefault="00000000">
      <w:pPr>
        <w:rPr>
          <w:lang w:eastAsia="zh-CN"/>
        </w:rPr>
      </w:pPr>
      <w:proofErr w:type="spellStart"/>
      <w:r>
        <w:t>河方界道，乳穴乍通幽</w:t>
      </w:r>
      <w:proofErr w:type="spellEnd"/>
      <w:r>
        <w:t>。</w:t>
      </w:r>
      <w:r>
        <w:rPr>
          <w:lang w:eastAsia="zh-CN"/>
        </w:rPr>
        <w:t>風静泉鳴夜，天驚雨逗秋。飛虹看影落，漏月喜光投。渾沌旋相</w:t>
      </w:r>
    </w:p>
    <w:p w14:paraId="3B1889D8" w14:textId="77777777" w:rsidR="007A29CB" w:rsidRDefault="00000000">
      <w:pPr>
        <w:rPr>
          <w:lang w:eastAsia="zh-CN"/>
        </w:rPr>
      </w:pPr>
      <w:r>
        <w:rPr>
          <w:lang w:eastAsia="zh-CN"/>
        </w:rPr>
        <w:t>失，瓏玲孰與儔。聖朝嘉</w:t>
      </w:r>
      <w:proofErr w:type="gramStart"/>
      <w:r>
        <w:rPr>
          <w:lang w:eastAsia="zh-CN"/>
        </w:rPr>
        <w:t>介</w:t>
      </w:r>
      <w:proofErr w:type="gramEnd"/>
      <w:r>
        <w:rPr>
          <w:lang w:eastAsia="zh-CN"/>
        </w:rPr>
        <w:t>節，澡滌溯前修</w:t>
      </w:r>
    </w:p>
    <w:p w14:paraId="376CF8F6" w14:textId="77777777" w:rsidR="007A29CB" w:rsidRDefault="00000000">
      <w:pPr>
        <w:rPr>
          <w:lang w:eastAsia="zh-CN"/>
        </w:rPr>
      </w:pPr>
      <w:r>
        <w:rPr>
          <w:lang w:eastAsia="zh-CN"/>
        </w:rPr>
        <w:t>【第</w:t>
      </w:r>
      <w:r>
        <w:rPr>
          <w:lang w:eastAsia="zh-CN"/>
        </w:rPr>
        <w:t>258</w:t>
      </w:r>
      <w:r>
        <w:rPr>
          <w:lang w:eastAsia="zh-CN"/>
        </w:rPr>
        <w:t>页】</w:t>
      </w:r>
    </w:p>
    <w:p w14:paraId="6A97D8DF" w14:textId="77777777" w:rsidR="007A29CB" w:rsidRDefault="00000000">
      <w:pPr>
        <w:rPr>
          <w:lang w:eastAsia="zh-CN"/>
        </w:rPr>
      </w:pPr>
      <w:r>
        <w:rPr>
          <w:lang w:eastAsia="zh-CN"/>
        </w:rPr>
        <w:t>賦得五星連珠得</w:t>
      </w:r>
      <w:r>
        <w:rPr>
          <w:rFonts w:eastAsia="宋体" w:hint="eastAsia"/>
          <w:lang w:eastAsia="zh-CN"/>
        </w:rPr>
        <w:t>“</w:t>
      </w:r>
      <w:r>
        <w:rPr>
          <w:lang w:eastAsia="zh-CN"/>
        </w:rPr>
        <w:t>今</w:t>
      </w:r>
      <w:r>
        <w:rPr>
          <w:rFonts w:eastAsia="宋体" w:hint="eastAsia"/>
          <w:lang w:eastAsia="zh-CN"/>
        </w:rPr>
        <w:t>”</w:t>
      </w:r>
      <w:r>
        <w:rPr>
          <w:lang w:eastAsia="zh-CN"/>
        </w:rPr>
        <w:t>字。</w:t>
      </w:r>
    </w:p>
    <w:p w14:paraId="5E67C53E" w14:textId="77777777" w:rsidR="007A29CB" w:rsidRDefault="00000000">
      <w:proofErr w:type="spellStart"/>
      <w:r>
        <w:t>祥輝明五緯，羅列正森森。聚井占從昔。連珠測自今。木難青色耀，火齊赤光</w:t>
      </w:r>
      <w:proofErr w:type="spellEnd"/>
    </w:p>
    <w:p w14:paraId="4E06BA62" w14:textId="77777777" w:rsidR="007A29CB" w:rsidRDefault="00000000">
      <w:proofErr w:type="spellStart"/>
      <w:r>
        <w:t>近漢如藏水，非沙亦隱金。迴環承土德，絡繹到天心。朱鳥銜方遍，蒼龍吐可</w:t>
      </w:r>
      <w:proofErr w:type="spellEnd"/>
    </w:p>
    <w:p w14:paraId="732919CA" w14:textId="77777777" w:rsidR="007A29CB" w:rsidRDefault="00000000">
      <w:proofErr w:type="spellStart"/>
      <w:r>
        <w:t>尋。種榆交紺碧，合璧映球琳。璣鏡知全握，辰居默運深</w:t>
      </w:r>
      <w:proofErr w:type="spellEnd"/>
    </w:p>
    <w:p w14:paraId="0ACF5292" w14:textId="77777777" w:rsidR="007A29CB" w:rsidRDefault="00000000">
      <w:proofErr w:type="spellStart"/>
      <w:r>
        <w:lastRenderedPageBreak/>
        <w:t>賦得飛鴻響遠音</w:t>
      </w:r>
      <w:proofErr w:type="spellEnd"/>
    </w:p>
    <w:p w14:paraId="4E9F6C00" w14:textId="77777777" w:rsidR="007A29CB" w:rsidRDefault="00000000">
      <w:r>
        <w:t>得</w:t>
      </w:r>
      <w:r>
        <w:rPr>
          <w:rFonts w:eastAsia="宋体" w:hint="eastAsia"/>
          <w:lang w:eastAsia="zh-CN"/>
        </w:rPr>
        <w:t>“</w:t>
      </w:r>
      <w:r>
        <w:t>音</w:t>
      </w:r>
      <w:r>
        <w:rPr>
          <w:rFonts w:eastAsia="宋体" w:hint="eastAsia"/>
          <w:lang w:eastAsia="zh-CN"/>
        </w:rPr>
        <w:t>”</w:t>
      </w:r>
      <w:r>
        <w:t>字。</w:t>
      </w:r>
    </w:p>
    <w:p w14:paraId="54FF2858" w14:textId="77777777" w:rsidR="007A29CB" w:rsidRDefault="00000000">
      <w:proofErr w:type="spellStart"/>
      <w:r>
        <w:t>征雁何嘹唳，飛鳴度碧岑</w:t>
      </w:r>
      <w:proofErr w:type="spellEnd"/>
      <w:r>
        <w:t>。</w:t>
      </w:r>
      <w:r>
        <w:rPr>
          <w:lang w:eastAsia="zh-CN"/>
        </w:rPr>
        <w:t>天高難見影，夜静但聞音。歷歷經蘆岸，依依過水潯。</w:t>
      </w:r>
      <w:r>
        <w:t>風</w:t>
      </w:r>
    </w:p>
    <w:p w14:paraId="5BBBAAD5" w14:textId="77777777" w:rsidR="007A29CB" w:rsidRDefault="00000000">
      <w:pPr>
        <w:rPr>
          <w:lang w:eastAsia="zh-CN"/>
        </w:rPr>
      </w:pPr>
      <w:proofErr w:type="spellStart"/>
      <w:r>
        <w:t>疏聲欲斷，煙重響逾沈。遠渚凝柔櫓，荒城雜暮砧。五更清夣覺，萬里白雲深</w:t>
      </w:r>
      <w:proofErr w:type="spellEnd"/>
      <w:r>
        <w:t>。</w:t>
      </w:r>
      <w:r>
        <w:rPr>
          <w:lang w:eastAsia="zh-CN"/>
        </w:rPr>
        <w:t>天外聽彌</w:t>
      </w:r>
    </w:p>
    <w:p w14:paraId="499598AD" w14:textId="77777777" w:rsidR="007A29CB" w:rsidRDefault="00000000">
      <w:pPr>
        <w:rPr>
          <w:lang w:eastAsia="zh-CN"/>
        </w:rPr>
      </w:pPr>
      <w:r>
        <w:rPr>
          <w:lang w:eastAsia="zh-CN"/>
        </w:rPr>
        <w:t>永，江邊跡莫</w:t>
      </w:r>
      <w:proofErr w:type="gramStart"/>
      <w:r>
        <w:rPr>
          <w:lang w:eastAsia="zh-CN"/>
        </w:rPr>
        <w:t>尋</w:t>
      </w:r>
      <w:proofErr w:type="gramEnd"/>
      <w:r>
        <w:rPr>
          <w:lang w:eastAsia="zh-CN"/>
        </w:rPr>
        <w:t>。有人方</w:t>
      </w:r>
      <w:proofErr w:type="gramStart"/>
      <w:r>
        <w:rPr>
          <w:lang w:eastAsia="zh-CN"/>
        </w:rPr>
        <w:t>滅</w:t>
      </w:r>
      <w:proofErr w:type="gramEnd"/>
      <w:r>
        <w:rPr>
          <w:lang w:eastAsia="zh-CN"/>
        </w:rPr>
        <w:t>燭，餘韻寫瑶琴</w:t>
      </w:r>
    </w:p>
    <w:p w14:paraId="0B0F02E3" w14:textId="77777777" w:rsidR="007A29CB" w:rsidRDefault="00000000">
      <w:proofErr w:type="spellStart"/>
      <w:r>
        <w:t>賦得形端表正</w:t>
      </w:r>
      <w:proofErr w:type="spellEnd"/>
    </w:p>
    <w:p w14:paraId="59EE705E" w14:textId="77777777" w:rsidR="007A29CB" w:rsidRDefault="00000000">
      <w:r>
        <w:t>得</w:t>
      </w:r>
      <w:r>
        <w:rPr>
          <w:rFonts w:eastAsia="宋体" w:hint="eastAsia"/>
          <w:lang w:eastAsia="zh-CN"/>
        </w:rPr>
        <w:t>“</w:t>
      </w:r>
      <w:r>
        <w:t>心</w:t>
      </w:r>
      <w:r>
        <w:rPr>
          <w:rFonts w:eastAsia="宋体" w:hint="eastAsia"/>
          <w:lang w:eastAsia="zh-CN"/>
        </w:rPr>
        <w:t>”</w:t>
      </w:r>
      <w:proofErr w:type="spellStart"/>
      <w:r>
        <w:t>字。乙卯鄉試題</w:t>
      </w:r>
      <w:proofErr w:type="spellEnd"/>
      <w:r>
        <w:t>。</w:t>
      </w:r>
    </w:p>
    <w:p w14:paraId="2B599EF1" w14:textId="77777777" w:rsidR="007A29CB" w:rsidRDefault="00000000">
      <w:proofErr w:type="spellStart"/>
      <w:r>
        <w:t>聖德昭彝訓，群情效法深。形惟端乃善，表以正堪欽。繩直斯裁木，型全早範金。義</w:t>
      </w:r>
      <w:proofErr w:type="spellEnd"/>
    </w:p>
    <w:p w14:paraId="28334065" w14:textId="77777777" w:rsidR="007A29CB" w:rsidRDefault="00000000">
      <w:proofErr w:type="spellStart"/>
      <w:r>
        <w:t>同盂載水，象類筆從心。杓指星芒列，圭懸日影臨。蕩平開自昔，偏黨化從今。錫極皆遵</w:t>
      </w:r>
      <w:proofErr w:type="spellEnd"/>
    </w:p>
    <w:p w14:paraId="513A290C" w14:textId="77777777" w:rsidR="007A29CB" w:rsidRDefault="00000000">
      <w:proofErr w:type="spellStart"/>
      <w:r>
        <w:t>路，依光久獻忱。一人隆軌物，模楷協良箴</w:t>
      </w:r>
      <w:proofErr w:type="spellEnd"/>
    </w:p>
    <w:p w14:paraId="3F45A0B4" w14:textId="77777777" w:rsidR="007A29CB" w:rsidRDefault="00000000">
      <w:pPr>
        <w:rPr>
          <w:lang w:eastAsia="zh-CN"/>
        </w:rPr>
      </w:pPr>
      <w:r>
        <w:rPr>
          <w:lang w:eastAsia="zh-CN"/>
        </w:rPr>
        <w:t>【第</w:t>
      </w:r>
      <w:r>
        <w:rPr>
          <w:lang w:eastAsia="zh-CN"/>
        </w:rPr>
        <w:t>259</w:t>
      </w:r>
      <w:r>
        <w:rPr>
          <w:lang w:eastAsia="zh-CN"/>
        </w:rPr>
        <w:t>页】</w:t>
      </w:r>
    </w:p>
    <w:p w14:paraId="6D32F015" w14:textId="77777777" w:rsidR="007A29CB" w:rsidRDefault="00000000">
      <w:pPr>
        <w:rPr>
          <w:lang w:eastAsia="zh-CN"/>
        </w:rPr>
      </w:pPr>
      <w:r>
        <w:rPr>
          <w:lang w:eastAsia="zh-CN"/>
        </w:rPr>
        <w:t>賦得蒲盧縈繳得</w:t>
      </w:r>
      <w:r>
        <w:rPr>
          <w:rFonts w:eastAsia="宋体" w:hint="eastAsia"/>
          <w:lang w:eastAsia="zh-CN"/>
        </w:rPr>
        <w:t>“</w:t>
      </w:r>
      <w:r>
        <w:rPr>
          <w:lang w:eastAsia="zh-CN"/>
        </w:rPr>
        <w:t>禽</w:t>
      </w:r>
      <w:r>
        <w:rPr>
          <w:rFonts w:eastAsia="宋体" w:hint="eastAsia"/>
          <w:lang w:eastAsia="zh-CN"/>
        </w:rPr>
        <w:t>”</w:t>
      </w:r>
      <w:r>
        <w:rPr>
          <w:lang w:eastAsia="zh-CN"/>
        </w:rPr>
        <w:t>字。</w:t>
      </w:r>
    </w:p>
    <w:p w14:paraId="56313589" w14:textId="77777777" w:rsidR="007A29CB" w:rsidRDefault="00000000">
      <w:pPr>
        <w:rPr>
          <w:lang w:eastAsia="zh-CN"/>
        </w:rPr>
      </w:pPr>
      <w:proofErr w:type="spellStart"/>
      <w:r>
        <w:t>巧技誰稱首？蒲盧善獲禽</w:t>
      </w:r>
      <w:proofErr w:type="spellEnd"/>
      <w:r>
        <w:t>。</w:t>
      </w:r>
      <w:r>
        <w:rPr>
          <w:lang w:eastAsia="zh-CN"/>
        </w:rPr>
        <w:t>調弦驚脱手，縈繳妙因心。纏比綸垂繭，飛殊鏃鑄金</w:t>
      </w:r>
    </w:p>
    <w:p w14:paraId="38DFB5CA" w14:textId="77777777" w:rsidR="007A29CB" w:rsidRDefault="00000000">
      <w:proofErr w:type="spellStart"/>
      <w:r>
        <w:t>砮形同楛貫，弓體類絲沈。雁豈銜蘆避，蝯如擁樹吟。修磻凌碧漢，弱羽墜青林。解網崇</w:t>
      </w:r>
      <w:proofErr w:type="spellEnd"/>
    </w:p>
    <w:p w14:paraId="794DEB3C" w14:textId="77777777" w:rsidR="007A29CB" w:rsidRDefault="00000000">
      <w:proofErr w:type="spellStart"/>
      <w:r>
        <w:t>三赦</w:t>
      </w:r>
      <w:proofErr w:type="spellEnd"/>
    </w:p>
    <w:p w14:paraId="3D46495E" w14:textId="77777777" w:rsidR="007A29CB" w:rsidRDefault="00000000">
      <w:proofErr w:type="spellStart"/>
      <w:r>
        <w:t>彎弧快七擒。會除妖鳥盡，食葚喜懷音</w:t>
      </w:r>
      <w:proofErr w:type="spellEnd"/>
    </w:p>
    <w:p w14:paraId="4C797CA1" w14:textId="77777777" w:rsidR="007A29CB" w:rsidRDefault="00000000">
      <w:proofErr w:type="spellStart"/>
      <w:r>
        <w:t>賦得野含時雨潤得</w:t>
      </w:r>
      <w:proofErr w:type="spellEnd"/>
      <w:r>
        <w:rPr>
          <w:rFonts w:eastAsia="宋体" w:hint="eastAsia"/>
          <w:lang w:eastAsia="zh-CN"/>
        </w:rPr>
        <w:t>“</w:t>
      </w:r>
      <w:r>
        <w:t>含</w:t>
      </w:r>
      <w:r>
        <w:rPr>
          <w:rFonts w:eastAsia="宋体" w:hint="eastAsia"/>
          <w:lang w:eastAsia="zh-CN"/>
        </w:rPr>
        <w:t>”</w:t>
      </w:r>
      <w:r>
        <w:t>字。</w:t>
      </w:r>
    </w:p>
    <w:p w14:paraId="6BAF1263" w14:textId="77777777" w:rsidR="007A29CB" w:rsidRDefault="00000000">
      <w:proofErr w:type="spellStart"/>
      <w:r>
        <w:t>歲序清和候，芳郊雨意酣。一時膏乍布，四野潤皆含。鴨緑浮新漲，螺青滴遠嵐。生</w:t>
      </w:r>
      <w:proofErr w:type="spellEnd"/>
    </w:p>
    <w:p w14:paraId="3661615E" w14:textId="77777777" w:rsidR="007A29CB" w:rsidRDefault="00000000">
      <w:pPr>
        <w:rPr>
          <w:lang w:eastAsia="zh-CN"/>
        </w:rPr>
      </w:pPr>
      <w:proofErr w:type="spellStart"/>
      <w:r>
        <w:t>機方養麥，和氣最宜蠶。沃衍區分九，滋培壤遍三。人情欣既渥，物意樂相涵</w:t>
      </w:r>
      <w:proofErr w:type="spellEnd"/>
      <w:r>
        <w:t>。</w:t>
      </w:r>
      <w:r>
        <w:rPr>
          <w:lang w:eastAsia="zh-CN"/>
        </w:rPr>
        <w:t>覆處雲猶</w:t>
      </w:r>
    </w:p>
    <w:p w14:paraId="50E1214C" w14:textId="77777777" w:rsidR="007A29CB" w:rsidRDefault="00000000">
      <w:pPr>
        <w:rPr>
          <w:lang w:eastAsia="zh-CN"/>
        </w:rPr>
      </w:pPr>
      <w:proofErr w:type="gramStart"/>
      <w:r>
        <w:rPr>
          <w:lang w:eastAsia="zh-CN"/>
        </w:rPr>
        <w:t>濕</w:t>
      </w:r>
      <w:proofErr w:type="gramEnd"/>
      <w:r>
        <w:rPr>
          <w:lang w:eastAsia="zh-CN"/>
        </w:rPr>
        <w:t>，零時露並甘。黍苗争獻頌，聖</w:t>
      </w:r>
      <w:proofErr w:type="gramStart"/>
      <w:r>
        <w:rPr>
          <w:lang w:eastAsia="zh-CN"/>
        </w:rPr>
        <w:t>澤</w:t>
      </w:r>
      <w:proofErr w:type="gramEnd"/>
      <w:r>
        <w:rPr>
          <w:lang w:eastAsia="zh-CN"/>
        </w:rPr>
        <w:t>萬方覃</w:t>
      </w:r>
    </w:p>
    <w:p w14:paraId="67C74BC1" w14:textId="77777777" w:rsidR="007A29CB" w:rsidRDefault="00000000">
      <w:proofErr w:type="spellStart"/>
      <w:r>
        <w:t>賦得</w:t>
      </w:r>
      <w:proofErr w:type="gramStart"/>
      <w:r>
        <w:t>薰</w:t>
      </w:r>
      <w:proofErr w:type="gramEnd"/>
      <w:r>
        <w:t>風自南</w:t>
      </w:r>
      <w:proofErr w:type="gramStart"/>
      <w:r>
        <w:t>來</w:t>
      </w:r>
      <w:proofErr w:type="gramEnd"/>
      <w:r>
        <w:t>得</w:t>
      </w:r>
      <w:proofErr w:type="spellEnd"/>
      <w:r>
        <w:rPr>
          <w:rFonts w:eastAsia="宋体" w:hint="eastAsia"/>
          <w:lang w:eastAsia="zh-CN"/>
        </w:rPr>
        <w:t>“</w:t>
      </w:r>
      <w:r>
        <w:t>南</w:t>
      </w:r>
      <w:r>
        <w:rPr>
          <w:rFonts w:eastAsia="宋体" w:hint="eastAsia"/>
          <w:lang w:eastAsia="zh-CN"/>
        </w:rPr>
        <w:t>”</w:t>
      </w:r>
      <w:r>
        <w:t>字</w:t>
      </w:r>
    </w:p>
    <w:p w14:paraId="63B22193" w14:textId="77777777" w:rsidR="007A29CB" w:rsidRDefault="00000000">
      <w:proofErr w:type="spellStart"/>
      <w:r>
        <w:t>何處薰風動，飄飄正自南</w:t>
      </w:r>
      <w:proofErr w:type="spellEnd"/>
      <w:r>
        <w:t>。</w:t>
      </w:r>
      <w:r>
        <w:rPr>
          <w:lang w:eastAsia="zh-CN"/>
        </w:rPr>
        <w:t>嘘雲生海岸，颭水過江潭。</w:t>
      </w:r>
      <w:proofErr w:type="spellStart"/>
      <w:r>
        <w:t>恰與</w:t>
      </w:r>
      <w:proofErr w:type="spellEnd"/>
      <w:r>
        <w:rPr>
          <w:rFonts w:eastAsia="宋体" w:hint="eastAsia"/>
          <w:lang w:eastAsia="zh-CN"/>
        </w:rPr>
        <w:t>《</w:t>
      </w:r>
      <w:r>
        <w:t>離</w:t>
      </w:r>
      <w:r>
        <w:rPr>
          <w:rFonts w:eastAsia="宋体" w:hint="eastAsia"/>
          <w:lang w:eastAsia="zh-CN"/>
        </w:rPr>
        <w:t>》</w:t>
      </w:r>
      <w:proofErr w:type="spellStart"/>
      <w:r>
        <w:t>方協</w:t>
      </w:r>
      <w:proofErr w:type="spellEnd"/>
    </w:p>
    <w:p w14:paraId="43BEE4E9" w14:textId="77777777" w:rsidR="007A29CB" w:rsidRDefault="00000000">
      <w:pPr>
        <w:rPr>
          <w:rFonts w:eastAsia="宋体"/>
          <w:lang w:eastAsia="zh-CN"/>
        </w:rPr>
      </w:pPr>
      <w:proofErr w:type="spellStart"/>
      <w:r>
        <w:t>宜</w:t>
      </w:r>
      <w:proofErr w:type="gramStart"/>
      <w:r>
        <w:t>從</w:t>
      </w:r>
      <w:proofErr w:type="spellEnd"/>
      <w:proofErr w:type="gramEnd"/>
      <w:r>
        <w:rPr>
          <w:rFonts w:eastAsia="宋体" w:hint="eastAsia"/>
          <w:lang w:eastAsia="zh-CN"/>
        </w:rPr>
        <w:t>《</w:t>
      </w:r>
      <w:r>
        <w:t>巽</w:t>
      </w:r>
      <w:r>
        <w:rPr>
          <w:rFonts w:eastAsia="宋体" w:hint="eastAsia"/>
          <w:lang w:eastAsia="zh-CN"/>
        </w:rPr>
        <w:t>》</w:t>
      </w:r>
    </w:p>
    <w:p w14:paraId="0D6096B0" w14:textId="77777777" w:rsidR="007A29CB" w:rsidRDefault="00000000">
      <w:proofErr w:type="spellStart"/>
      <w:r>
        <w:lastRenderedPageBreak/>
        <w:t>卦</w:t>
      </w:r>
      <w:proofErr w:type="gramStart"/>
      <w:r>
        <w:t>參</w:t>
      </w:r>
      <w:proofErr w:type="spellEnd"/>
      <w:r>
        <w:rPr>
          <w:rFonts w:eastAsia="宋体" w:hint="eastAsia"/>
          <w:lang w:eastAsia="zh-CN"/>
        </w:rPr>
        <w:t>【</w:t>
      </w:r>
      <w:proofErr w:type="spellStart"/>
      <w:proofErr w:type="gramEnd"/>
      <w:r>
        <w:t>四</w:t>
      </w:r>
      <w:r>
        <w:t>oJ</w:t>
      </w:r>
      <w:r>
        <w:t>。西山涼並送，北牖爽初含。細引荷香發，輕蒸麥雨酣。松聲聽謖謖，柳影弄毿</w:t>
      </w:r>
      <w:proofErr w:type="spellEnd"/>
    </w:p>
    <w:p w14:paraId="4D81A1D2" w14:textId="77777777" w:rsidR="007A29CB" w:rsidRDefault="00000000">
      <w:pPr>
        <w:rPr>
          <w:lang w:eastAsia="zh-CN"/>
        </w:rPr>
      </w:pPr>
      <w:proofErr w:type="spellStart"/>
      <w:r>
        <w:t>毿。歌自調弦五，吹還竟伏三</w:t>
      </w:r>
      <w:proofErr w:type="spellEnd"/>
      <w:r>
        <w:t>。</w:t>
      </w:r>
      <w:r>
        <w:rPr>
          <w:lang w:eastAsia="zh-CN"/>
        </w:rPr>
        <w:t>欣逢平秩後，解愠聖恩覃</w:t>
      </w:r>
    </w:p>
    <w:p w14:paraId="0129E4DD" w14:textId="77777777" w:rsidR="007A29CB" w:rsidRDefault="00000000">
      <w:pPr>
        <w:rPr>
          <w:lang w:eastAsia="zh-CN"/>
        </w:rPr>
      </w:pPr>
      <w:r>
        <w:rPr>
          <w:lang w:eastAsia="zh-CN"/>
        </w:rPr>
        <w:t>【第</w:t>
      </w:r>
      <w:r>
        <w:rPr>
          <w:lang w:eastAsia="zh-CN"/>
        </w:rPr>
        <w:t>260</w:t>
      </w:r>
      <w:r>
        <w:rPr>
          <w:lang w:eastAsia="zh-CN"/>
        </w:rPr>
        <w:t>页】</w:t>
      </w:r>
    </w:p>
    <w:p w14:paraId="3F3D9128" w14:textId="77777777" w:rsidR="007A29CB" w:rsidRDefault="00000000">
      <w:pPr>
        <w:rPr>
          <w:lang w:eastAsia="zh-CN"/>
        </w:rPr>
      </w:pPr>
      <w:r>
        <w:rPr>
          <w:lang w:eastAsia="zh-CN"/>
        </w:rPr>
        <w:t>賦得先中</w:t>
      </w:r>
      <w:proofErr w:type="gramStart"/>
      <w:r>
        <w:rPr>
          <w:lang w:eastAsia="zh-CN"/>
        </w:rPr>
        <w:t>中</w:t>
      </w:r>
      <w:proofErr w:type="gramEnd"/>
      <w:r>
        <w:rPr>
          <w:lang w:eastAsia="zh-CN"/>
        </w:rPr>
        <w:t>得</w:t>
      </w:r>
      <w:r>
        <w:rPr>
          <w:rFonts w:eastAsia="宋体" w:hint="eastAsia"/>
          <w:lang w:eastAsia="zh-CN"/>
        </w:rPr>
        <w:t>“</w:t>
      </w:r>
      <w:r>
        <w:rPr>
          <w:lang w:eastAsia="zh-CN"/>
        </w:rPr>
        <w:t>南</w:t>
      </w:r>
      <w:r>
        <w:rPr>
          <w:rFonts w:eastAsia="宋体" w:hint="eastAsia"/>
          <w:lang w:eastAsia="zh-CN"/>
        </w:rPr>
        <w:t>”</w:t>
      </w:r>
      <w:r>
        <w:rPr>
          <w:lang w:eastAsia="zh-CN"/>
        </w:rPr>
        <w:t>字。</w:t>
      </w:r>
    </w:p>
    <w:p w14:paraId="37F67F14" w14:textId="77777777" w:rsidR="007A29CB" w:rsidRDefault="00000000">
      <w:proofErr w:type="spellStart"/>
      <w:r>
        <w:t>命中斯能中，憑將妙理探。猨號威早立，蝨貫拔先諳。蹲甲心何壯，彎弧興久酣。星</w:t>
      </w:r>
      <w:proofErr w:type="spellEnd"/>
    </w:p>
    <w:p w14:paraId="0675F584" w14:textId="77777777" w:rsidR="007A29CB" w:rsidRDefault="00000000">
      <w:proofErr w:type="spellStart"/>
      <w:r>
        <w:t>知千里度，月想一輪涵。豝小穿應五，狐雄獲必三。拂雲雕可落，射石虎曾談</w:t>
      </w:r>
      <w:proofErr w:type="spellEnd"/>
    </w:p>
    <w:p w14:paraId="765874DC" w14:textId="77777777" w:rsidR="007A29CB" w:rsidRDefault="00000000">
      <w:proofErr w:type="spellStart"/>
      <w:r>
        <w:t>勢以</w:t>
      </w:r>
      <w:proofErr w:type="spellEnd"/>
    </w:p>
    <w:p w14:paraId="3A8806B2" w14:textId="77777777" w:rsidR="007A29CB" w:rsidRDefault="00000000">
      <w:pPr>
        <w:rPr>
          <w:lang w:eastAsia="zh-CN"/>
        </w:rPr>
      </w:pPr>
      <w:proofErr w:type="spellStart"/>
      <w:r>
        <w:t>凝神定，機從省括參</w:t>
      </w:r>
      <w:proofErr w:type="spellEnd"/>
      <w:r>
        <w:t>。</w:t>
      </w:r>
      <w:r>
        <w:rPr>
          <w:lang w:eastAsia="zh-CN"/>
        </w:rPr>
        <w:t>澤宫膺上選，盛世軼淮南</w:t>
      </w:r>
    </w:p>
    <w:p w14:paraId="0F75AE5D" w14:textId="77777777" w:rsidR="007A29CB" w:rsidRDefault="00000000">
      <w:proofErr w:type="spellStart"/>
      <w:r>
        <w:t>賦得心醉六經</w:t>
      </w:r>
      <w:proofErr w:type="spellEnd"/>
    </w:p>
    <w:p w14:paraId="30AED524" w14:textId="77777777" w:rsidR="007A29CB" w:rsidRDefault="00000000">
      <w:r>
        <w:t>得</w:t>
      </w:r>
      <w:r>
        <w:rPr>
          <w:rFonts w:eastAsia="宋体" w:hint="eastAsia"/>
          <w:lang w:eastAsia="zh-CN"/>
        </w:rPr>
        <w:t>“</w:t>
      </w:r>
      <w:r>
        <w:t>酣</w:t>
      </w:r>
      <w:r>
        <w:rPr>
          <w:rFonts w:eastAsia="宋体" w:hint="eastAsia"/>
          <w:lang w:eastAsia="zh-CN"/>
        </w:rPr>
        <w:t>”</w:t>
      </w:r>
      <w:r>
        <w:t>字。</w:t>
      </w:r>
    </w:p>
    <w:p w14:paraId="3E339820" w14:textId="77777777" w:rsidR="007A29CB" w:rsidRDefault="00000000">
      <w:proofErr w:type="spellStart"/>
      <w:r>
        <w:t>典籍饒佳趣，醇濃信可耽。乍觀經有六，勝飲爵之三。詎待澆書渥，偏同酌醴甘。手</w:t>
      </w:r>
      <w:proofErr w:type="spellEnd"/>
    </w:p>
    <w:p w14:paraId="5C5FD97E" w14:textId="77777777" w:rsidR="007A29CB" w:rsidRDefault="00000000">
      <w:proofErr w:type="spellStart"/>
      <w:r>
        <w:t>披青簡富，心擬白波涵。倘以奇文問，真如載酒談。麴生寧見訪</w:t>
      </w:r>
      <w:proofErr w:type="spellEnd"/>
    </w:p>
    <w:p w14:paraId="642796C1" w14:textId="77777777" w:rsidR="007A29CB" w:rsidRDefault="00000000">
      <w:proofErr w:type="spellStart"/>
      <w:r>
        <w:t>學士已全酣。尚友</w:t>
      </w:r>
      <w:proofErr w:type="spellEnd"/>
    </w:p>
    <w:p w14:paraId="5DCF5E1A" w14:textId="77777777" w:rsidR="007A29CB" w:rsidRDefault="00000000">
      <w:pPr>
        <w:rPr>
          <w:lang w:eastAsia="zh-CN"/>
        </w:rPr>
      </w:pPr>
      <w:r>
        <w:rPr>
          <w:lang w:eastAsia="zh-CN"/>
        </w:rPr>
        <w:t>清爲聖，</w:t>
      </w:r>
      <w:proofErr w:type="gramStart"/>
      <w:r>
        <w:rPr>
          <w:lang w:eastAsia="zh-CN"/>
        </w:rPr>
        <w:t>薰陶</w:t>
      </w:r>
      <w:proofErr w:type="gramEnd"/>
      <w:r>
        <w:rPr>
          <w:lang w:eastAsia="zh-CN"/>
        </w:rPr>
        <w:t>樂且湛。莫</w:t>
      </w:r>
      <w:proofErr w:type="gramStart"/>
      <w:r>
        <w:rPr>
          <w:lang w:eastAsia="zh-CN"/>
        </w:rPr>
        <w:t>將</w:t>
      </w:r>
      <w:proofErr w:type="gramEnd"/>
      <w:r>
        <w:rPr>
          <w:lang w:eastAsia="zh-CN"/>
        </w:rPr>
        <w:t>糟粕比，至味在瑶函</w:t>
      </w:r>
    </w:p>
    <w:p w14:paraId="7759EC2D" w14:textId="77777777" w:rsidR="007A29CB" w:rsidRDefault="00000000">
      <w:proofErr w:type="spellStart"/>
      <w:r>
        <w:t>賦得爐煙添柳重</w:t>
      </w:r>
      <w:proofErr w:type="spellEnd"/>
    </w:p>
    <w:p w14:paraId="4FC6674B" w14:textId="77777777" w:rsidR="007A29CB" w:rsidRDefault="00000000">
      <w:r>
        <w:t>得</w:t>
      </w:r>
      <w:r>
        <w:rPr>
          <w:rFonts w:eastAsia="宋体" w:hint="eastAsia"/>
          <w:lang w:eastAsia="zh-CN"/>
        </w:rPr>
        <w:t>“</w:t>
      </w:r>
      <w:r>
        <w:t>添</w:t>
      </w:r>
      <w:r>
        <w:rPr>
          <w:rFonts w:eastAsia="宋体" w:hint="eastAsia"/>
          <w:lang w:eastAsia="zh-CN"/>
        </w:rPr>
        <w:t>”</w:t>
      </w:r>
      <w:r>
        <w:t>字。</w:t>
      </w:r>
    </w:p>
    <w:p w14:paraId="09758649" w14:textId="77777777" w:rsidR="007A29CB" w:rsidRDefault="00000000">
      <w:pPr>
        <w:rPr>
          <w:lang w:eastAsia="zh-CN"/>
        </w:rPr>
      </w:pPr>
      <w:proofErr w:type="gramStart"/>
      <w:r>
        <w:rPr>
          <w:lang w:eastAsia="zh-CN"/>
        </w:rPr>
        <w:t>宫柳依</w:t>
      </w:r>
      <w:proofErr w:type="gramEnd"/>
      <w:r>
        <w:rPr>
          <w:lang w:eastAsia="zh-CN"/>
        </w:rPr>
        <w:t>瓊殿，鑪煙出寶簾。只緣輕易度，還訝重如添。</w:t>
      </w:r>
      <w:proofErr w:type="gramStart"/>
      <w:r>
        <w:rPr>
          <w:lang w:eastAsia="zh-CN"/>
        </w:rPr>
        <w:t>馥郁升金</w:t>
      </w:r>
      <w:proofErr w:type="gramEnd"/>
      <w:r>
        <w:rPr>
          <w:lang w:eastAsia="zh-CN"/>
        </w:rPr>
        <w:t>鼎，聯綿過綺檐。</w:t>
      </w:r>
      <w:proofErr w:type="gramStart"/>
      <w:r>
        <w:rPr>
          <w:lang w:eastAsia="zh-CN"/>
        </w:rPr>
        <w:t>拂</w:t>
      </w:r>
      <w:proofErr w:type="gramEnd"/>
    </w:p>
    <w:p w14:paraId="7CAD506B" w14:textId="77777777" w:rsidR="007A29CB" w:rsidRDefault="00000000">
      <w:pPr>
        <w:rPr>
          <w:lang w:eastAsia="zh-CN"/>
        </w:rPr>
      </w:pPr>
      <w:proofErr w:type="gramStart"/>
      <w:r>
        <w:rPr>
          <w:lang w:eastAsia="zh-CN"/>
        </w:rPr>
        <w:t>枝欣得便</w:t>
      </w:r>
      <w:proofErr w:type="gramEnd"/>
      <w:r>
        <w:rPr>
          <w:lang w:eastAsia="zh-CN"/>
        </w:rPr>
        <w:t>，繞葉更無嫌。聚豈因風散，低</w:t>
      </w:r>
      <w:proofErr w:type="gramStart"/>
      <w:r>
        <w:rPr>
          <w:lang w:eastAsia="zh-CN"/>
        </w:rPr>
        <w:t>應</w:t>
      </w:r>
      <w:proofErr w:type="gramEnd"/>
      <w:r>
        <w:rPr>
          <w:lang w:eastAsia="zh-CN"/>
        </w:rPr>
        <w:t>似雨霑。但看飛裊</w:t>
      </w:r>
      <w:proofErr w:type="gramStart"/>
      <w:r>
        <w:rPr>
          <w:lang w:eastAsia="zh-CN"/>
        </w:rPr>
        <w:t>裊</w:t>
      </w:r>
      <w:proofErr w:type="gramEnd"/>
      <w:r>
        <w:rPr>
          <w:lang w:eastAsia="zh-CN"/>
        </w:rPr>
        <w:t>，那</w:t>
      </w:r>
      <w:proofErr w:type="gramStart"/>
      <w:r>
        <w:rPr>
          <w:lang w:eastAsia="zh-CN"/>
        </w:rPr>
        <w:t>復</w:t>
      </w:r>
      <w:proofErr w:type="gramEnd"/>
      <w:r>
        <w:rPr>
          <w:lang w:eastAsia="zh-CN"/>
        </w:rPr>
        <w:t>舞纖</w:t>
      </w:r>
      <w:proofErr w:type="gramStart"/>
      <w:r>
        <w:rPr>
          <w:lang w:eastAsia="zh-CN"/>
        </w:rPr>
        <w:t>纖</w:t>
      </w:r>
      <w:proofErr w:type="gramEnd"/>
      <w:r>
        <w:rPr>
          <w:lang w:eastAsia="zh-CN"/>
        </w:rPr>
        <w:t>。羃䍥香常</w:t>
      </w:r>
    </w:p>
    <w:p w14:paraId="1FF31807" w14:textId="77777777" w:rsidR="007A29CB" w:rsidRDefault="00000000">
      <w:pPr>
        <w:rPr>
          <w:lang w:eastAsia="zh-CN"/>
        </w:rPr>
      </w:pPr>
      <w:r>
        <w:rPr>
          <w:lang w:eastAsia="zh-CN"/>
        </w:rPr>
        <w:t>合，</w:t>
      </w:r>
      <w:proofErr w:type="gramStart"/>
      <w:r>
        <w:rPr>
          <w:lang w:eastAsia="zh-CN"/>
        </w:rPr>
        <w:t>霏</w:t>
      </w:r>
      <w:proofErr w:type="gramEnd"/>
      <w:r>
        <w:rPr>
          <w:lang w:eastAsia="zh-CN"/>
        </w:rPr>
        <w:t>微緑更兼。春</w:t>
      </w:r>
      <w:proofErr w:type="gramStart"/>
      <w:r>
        <w:rPr>
          <w:lang w:eastAsia="zh-CN"/>
        </w:rPr>
        <w:t>旂</w:t>
      </w:r>
      <w:proofErr w:type="gramEnd"/>
      <w:r>
        <w:rPr>
          <w:lang w:eastAsia="zh-CN"/>
        </w:rPr>
        <w:t>輝映處，綵仗仰莊</w:t>
      </w:r>
      <w:proofErr w:type="gramStart"/>
      <w:r>
        <w:rPr>
          <w:lang w:eastAsia="zh-CN"/>
        </w:rPr>
        <w:t>嚴</w:t>
      </w:r>
      <w:proofErr w:type="gramEnd"/>
    </w:p>
    <w:p w14:paraId="4BED8176" w14:textId="77777777" w:rsidR="007A29CB" w:rsidRDefault="00000000">
      <w:pPr>
        <w:rPr>
          <w:lang w:eastAsia="zh-CN"/>
        </w:rPr>
      </w:pPr>
      <w:r>
        <w:rPr>
          <w:lang w:eastAsia="zh-CN"/>
        </w:rPr>
        <w:t>【第</w:t>
      </w:r>
      <w:r>
        <w:rPr>
          <w:lang w:eastAsia="zh-CN"/>
        </w:rPr>
        <w:t>261</w:t>
      </w:r>
      <w:r>
        <w:rPr>
          <w:lang w:eastAsia="zh-CN"/>
        </w:rPr>
        <w:t>页】</w:t>
      </w:r>
    </w:p>
    <w:p w14:paraId="718C5931" w14:textId="77777777" w:rsidR="007A29CB" w:rsidRDefault="00000000">
      <w:pPr>
        <w:rPr>
          <w:lang w:eastAsia="zh-CN"/>
        </w:rPr>
      </w:pPr>
      <w:r>
        <w:rPr>
          <w:lang w:eastAsia="zh-CN"/>
        </w:rPr>
        <w:t>賦得温風至</w:t>
      </w:r>
    </w:p>
    <w:p w14:paraId="30469806" w14:textId="77777777" w:rsidR="007A29CB" w:rsidRDefault="00000000">
      <w:pPr>
        <w:rPr>
          <w:lang w:eastAsia="zh-CN"/>
        </w:rPr>
      </w:pPr>
      <w:r>
        <w:rPr>
          <w:lang w:eastAsia="zh-CN"/>
        </w:rPr>
        <w:t>得</w:t>
      </w:r>
      <w:r>
        <w:rPr>
          <w:rFonts w:eastAsia="宋体" w:hint="eastAsia"/>
          <w:lang w:eastAsia="zh-CN"/>
        </w:rPr>
        <w:t>“</w:t>
      </w:r>
      <w:r>
        <w:rPr>
          <w:lang w:eastAsia="zh-CN"/>
        </w:rPr>
        <w:t>炎</w:t>
      </w:r>
      <w:r>
        <w:rPr>
          <w:rFonts w:eastAsia="宋体" w:hint="eastAsia"/>
          <w:lang w:eastAsia="zh-CN"/>
        </w:rPr>
        <w:t>”</w:t>
      </w:r>
      <w:r>
        <w:rPr>
          <w:lang w:eastAsia="zh-CN"/>
        </w:rPr>
        <w:t>字。</w:t>
      </w:r>
    </w:p>
    <w:p w14:paraId="1F42F553" w14:textId="77777777" w:rsidR="007A29CB" w:rsidRDefault="00000000">
      <w:pPr>
        <w:rPr>
          <w:lang w:eastAsia="zh-CN"/>
        </w:rPr>
      </w:pPr>
      <w:r>
        <w:rPr>
          <w:lang w:eastAsia="zh-CN"/>
        </w:rPr>
        <w:t>大雨時方降，温</w:t>
      </w:r>
      <w:proofErr w:type="gramStart"/>
      <w:r>
        <w:rPr>
          <w:lang w:eastAsia="zh-CN"/>
        </w:rPr>
        <w:t>風候已占</w:t>
      </w:r>
      <w:proofErr w:type="gramEnd"/>
      <w:r>
        <w:rPr>
          <w:lang w:eastAsia="zh-CN"/>
        </w:rPr>
        <w:t>。飄</w:t>
      </w:r>
      <w:proofErr w:type="gramStart"/>
      <w:r>
        <w:rPr>
          <w:lang w:eastAsia="zh-CN"/>
        </w:rPr>
        <w:t>從</w:t>
      </w:r>
      <w:proofErr w:type="gramEnd"/>
      <w:r>
        <w:rPr>
          <w:lang w:eastAsia="zh-CN"/>
        </w:rPr>
        <w:t>雲靄</w:t>
      </w:r>
      <w:proofErr w:type="gramStart"/>
      <w:r>
        <w:rPr>
          <w:lang w:eastAsia="zh-CN"/>
        </w:rPr>
        <w:t>靄</w:t>
      </w:r>
      <w:proofErr w:type="gramEnd"/>
      <w:r>
        <w:rPr>
          <w:lang w:eastAsia="zh-CN"/>
        </w:rPr>
        <w:t>，吹</w:t>
      </w:r>
      <w:proofErr w:type="gramStart"/>
      <w:r>
        <w:rPr>
          <w:lang w:eastAsia="zh-CN"/>
        </w:rPr>
        <w:t>帶</w:t>
      </w:r>
      <w:proofErr w:type="gramEnd"/>
      <w:r>
        <w:rPr>
          <w:lang w:eastAsia="zh-CN"/>
        </w:rPr>
        <w:t>日炎炎。煗律調金管，香煙引玉簾。</w:t>
      </w:r>
      <w:proofErr w:type="gramStart"/>
      <w:r>
        <w:rPr>
          <w:lang w:eastAsia="zh-CN"/>
        </w:rPr>
        <w:t>拂</w:t>
      </w:r>
      <w:proofErr w:type="gramEnd"/>
    </w:p>
    <w:p w14:paraId="66CA2E24" w14:textId="77777777" w:rsidR="007A29CB" w:rsidRDefault="00000000">
      <w:pPr>
        <w:rPr>
          <w:lang w:eastAsia="zh-CN"/>
        </w:rPr>
      </w:pPr>
      <w:proofErr w:type="gramStart"/>
      <w:r>
        <w:rPr>
          <w:lang w:eastAsia="zh-CN"/>
        </w:rPr>
        <w:lastRenderedPageBreak/>
        <w:t>來</w:t>
      </w:r>
      <w:proofErr w:type="gramEnd"/>
      <w:r>
        <w:rPr>
          <w:lang w:eastAsia="zh-CN"/>
        </w:rPr>
        <w:t>涼自散，扇去暑應添。淡蕩過朱檻，</w:t>
      </w:r>
      <w:proofErr w:type="gramStart"/>
      <w:r>
        <w:rPr>
          <w:lang w:eastAsia="zh-CN"/>
        </w:rPr>
        <w:t>薰</w:t>
      </w:r>
      <w:proofErr w:type="gramEnd"/>
      <w:r>
        <w:rPr>
          <w:lang w:eastAsia="zh-CN"/>
        </w:rPr>
        <w:t>蒸入畫檐。</w:t>
      </w:r>
      <w:proofErr w:type="gramStart"/>
      <w:r>
        <w:rPr>
          <w:lang w:eastAsia="zh-CN"/>
        </w:rPr>
        <w:t>氣</w:t>
      </w:r>
      <w:proofErr w:type="gramEnd"/>
      <w:r>
        <w:rPr>
          <w:lang w:eastAsia="zh-CN"/>
        </w:rPr>
        <w:t>隨天長養，</w:t>
      </w:r>
      <w:proofErr w:type="gramStart"/>
      <w:r>
        <w:rPr>
          <w:lang w:eastAsia="zh-CN"/>
        </w:rPr>
        <w:t>化助物熙恬</w:t>
      </w:r>
      <w:proofErr w:type="gramEnd"/>
      <w:r>
        <w:rPr>
          <w:lang w:eastAsia="zh-CN"/>
        </w:rPr>
        <w:t>。詎比秋</w:t>
      </w:r>
      <w:proofErr w:type="gramStart"/>
      <w:r>
        <w:rPr>
          <w:lang w:eastAsia="zh-CN"/>
        </w:rPr>
        <w:t>飚</w:t>
      </w:r>
      <w:proofErr w:type="gramEnd"/>
    </w:p>
    <w:p w14:paraId="755915BC" w14:textId="77777777" w:rsidR="007A29CB" w:rsidRDefault="00000000">
      <w:pPr>
        <w:rPr>
          <w:lang w:eastAsia="zh-CN"/>
        </w:rPr>
      </w:pPr>
      <w:r>
        <w:rPr>
          <w:lang w:eastAsia="zh-CN"/>
        </w:rPr>
        <w:t>爽，還成火令</w:t>
      </w:r>
      <w:proofErr w:type="gramStart"/>
      <w:r>
        <w:rPr>
          <w:lang w:eastAsia="zh-CN"/>
        </w:rPr>
        <w:t>嚴</w:t>
      </w:r>
      <w:proofErr w:type="gramEnd"/>
      <w:r>
        <w:rPr>
          <w:lang w:eastAsia="zh-CN"/>
        </w:rPr>
        <w:t>。</w:t>
      </w:r>
      <w:proofErr w:type="gramStart"/>
      <w:r>
        <w:rPr>
          <w:lang w:eastAsia="zh-CN"/>
        </w:rPr>
        <w:t>皇心勤解阜</w:t>
      </w:r>
      <w:proofErr w:type="gramEnd"/>
      <w:r>
        <w:rPr>
          <w:lang w:eastAsia="zh-CN"/>
        </w:rPr>
        <w:t>，膏</w:t>
      </w:r>
      <w:proofErr w:type="gramStart"/>
      <w:r>
        <w:rPr>
          <w:lang w:eastAsia="zh-CN"/>
        </w:rPr>
        <w:t>澤</w:t>
      </w:r>
      <w:proofErr w:type="gramEnd"/>
      <w:r>
        <w:rPr>
          <w:lang w:eastAsia="zh-CN"/>
        </w:rPr>
        <w:t>被閭閻</w:t>
      </w:r>
    </w:p>
    <w:p w14:paraId="75A3B465" w14:textId="77777777" w:rsidR="007A29CB" w:rsidRDefault="00000000">
      <w:proofErr w:type="spellStart"/>
      <w:r>
        <w:t>賦得金</w:t>
      </w:r>
      <w:proofErr w:type="gramStart"/>
      <w:r>
        <w:t>花帖得</w:t>
      </w:r>
      <w:proofErr w:type="spellEnd"/>
      <w:r>
        <w:rPr>
          <w:rFonts w:eastAsia="宋体" w:hint="eastAsia"/>
          <w:lang w:eastAsia="zh-CN"/>
        </w:rPr>
        <w:t>“</w:t>
      </w:r>
      <w:r>
        <w:t>銜</w:t>
      </w:r>
      <w:r>
        <w:rPr>
          <w:rFonts w:eastAsia="宋体" w:hint="eastAsia"/>
          <w:lang w:eastAsia="zh-CN"/>
        </w:rPr>
        <w:t>”</w:t>
      </w:r>
      <w:proofErr w:type="gramEnd"/>
      <w:r>
        <w:t>字。</w:t>
      </w:r>
    </w:p>
    <w:p w14:paraId="244C847F" w14:textId="77777777" w:rsidR="007A29CB" w:rsidRDefault="00000000">
      <w:proofErr w:type="spellStart"/>
      <w:r>
        <w:t>小録傳唐代，登科記不凡。金疑威鳳曜，花自彩鸞銜。芍藥圍翻帶，芙蓉鏡啓緘。杏</w:t>
      </w:r>
      <w:proofErr w:type="spellEnd"/>
    </w:p>
    <w:p w14:paraId="2683D514" w14:textId="77777777" w:rsidR="007A29CB" w:rsidRDefault="00000000">
      <w:pPr>
        <w:rPr>
          <w:lang w:eastAsia="zh-CN"/>
        </w:rPr>
      </w:pPr>
      <w:proofErr w:type="spellStart"/>
      <w:r>
        <w:t>林光滿樹，桂嶺色輝巖。雲繞香千瓣，泥封信一函</w:t>
      </w:r>
      <w:proofErr w:type="spellEnd"/>
      <w:r>
        <w:t>。</w:t>
      </w:r>
      <w:r>
        <w:rPr>
          <w:lang w:eastAsia="zh-CN"/>
        </w:rPr>
        <w:t>探時披玉軸，報處脱青衫。枝喜含葩</w:t>
      </w:r>
    </w:p>
    <w:p w14:paraId="2A922B0C" w14:textId="77777777" w:rsidR="007A29CB" w:rsidRDefault="00000000">
      <w:pPr>
        <w:rPr>
          <w:lang w:eastAsia="zh-CN"/>
        </w:rPr>
      </w:pPr>
      <w:r>
        <w:rPr>
          <w:lang w:eastAsia="zh-CN"/>
        </w:rPr>
        <w:t>麗，</w:t>
      </w:r>
      <w:proofErr w:type="gramStart"/>
      <w:r>
        <w:rPr>
          <w:lang w:eastAsia="zh-CN"/>
        </w:rPr>
        <w:t>書</w:t>
      </w:r>
      <w:proofErr w:type="gramEnd"/>
      <w:r>
        <w:rPr>
          <w:lang w:eastAsia="zh-CN"/>
        </w:rPr>
        <w:t>看結字嚴。曲江承詔日，拜賜仰</w:t>
      </w:r>
      <w:proofErr w:type="gramStart"/>
      <w:r>
        <w:rPr>
          <w:lang w:eastAsia="zh-CN"/>
        </w:rPr>
        <w:t>旒</w:t>
      </w:r>
      <w:proofErr w:type="gramEnd"/>
      <w:r>
        <w:rPr>
          <w:lang w:eastAsia="zh-CN"/>
        </w:rPr>
        <w:t>縿</w:t>
      </w:r>
    </w:p>
    <w:p w14:paraId="448A297A"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365F70E" w14:textId="77777777" w:rsidR="007A29CB" w:rsidRDefault="00000000">
      <w:r>
        <w:rPr>
          <w:rFonts w:eastAsia="宋体" w:hint="eastAsia"/>
          <w:lang w:eastAsia="zh-CN"/>
        </w:rPr>
        <w:t>《</w:t>
      </w:r>
      <w:proofErr w:type="spellStart"/>
      <w:r>
        <w:t>試帖詩</w:t>
      </w:r>
      <w:proofErr w:type="spellEnd"/>
      <w:r>
        <w:rPr>
          <w:rFonts w:eastAsia="宋体" w:hint="eastAsia"/>
          <w:lang w:eastAsia="zh-CN"/>
        </w:rPr>
        <w:t>》</w:t>
      </w:r>
      <w:proofErr w:type="spellStart"/>
      <w:r>
        <w:t>有</w:t>
      </w:r>
      <w:proofErr w:type="gramStart"/>
      <w:r>
        <w:t>兩</w:t>
      </w:r>
      <w:proofErr w:type="gramEnd"/>
      <w:r>
        <w:t>個本子：一是</w:t>
      </w:r>
      <w:proofErr w:type="gramStart"/>
      <w:r>
        <w:t>劉</w:t>
      </w:r>
      <w:proofErr w:type="gramEnd"/>
      <w:r>
        <w:t>盼遂輯</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卷下附録二本。劉盼遂有編後按</w:t>
      </w:r>
      <w:proofErr w:type="spellEnd"/>
    </w:p>
    <w:p w14:paraId="79C37D5E" w14:textId="77777777" w:rsidR="007A29CB" w:rsidRDefault="00000000">
      <w:r>
        <w:rPr>
          <w:rFonts w:eastAsia="宋体" w:hint="eastAsia"/>
          <w:lang w:eastAsia="zh-CN"/>
        </w:rPr>
        <w:t>《</w:t>
      </w:r>
      <w:proofErr w:type="spellStart"/>
      <w:r>
        <w:t>附録</w:t>
      </w:r>
      <w:proofErr w:type="spellEnd"/>
      <w:r>
        <w:rPr>
          <w:rFonts w:eastAsia="宋体" w:hint="eastAsia"/>
          <w:lang w:eastAsia="zh-CN"/>
        </w:rPr>
        <w:t>•</w:t>
      </w:r>
      <w:proofErr w:type="spellStart"/>
      <w:r>
        <w:t>制藝文</w:t>
      </w:r>
      <w:proofErr w:type="spellEnd"/>
      <w:r>
        <w:rPr>
          <w:rFonts w:eastAsia="宋体" w:hint="eastAsia"/>
          <w:lang w:eastAsia="zh-CN"/>
        </w:rPr>
        <w:t>》</w:t>
      </w:r>
      <w:r>
        <w:t>與</w:t>
      </w:r>
      <w:r>
        <w:rPr>
          <w:rFonts w:eastAsia="宋体" w:hint="eastAsia"/>
          <w:lang w:eastAsia="zh-CN"/>
        </w:rPr>
        <w:t>《</w:t>
      </w:r>
      <w:proofErr w:type="spellStart"/>
      <w:r>
        <w:t>試帖詩</w:t>
      </w:r>
      <w:proofErr w:type="spellEnd"/>
      <w:r>
        <w:rPr>
          <w:rFonts w:eastAsia="宋体" w:hint="eastAsia"/>
          <w:lang w:eastAsia="zh-CN"/>
        </w:rPr>
        <w:t>》</w:t>
      </w:r>
      <w:r>
        <w:t>，</w:t>
      </w:r>
      <w:proofErr w:type="spellStart"/>
      <w:r>
        <w:t>統藏鹽城孫氏。明清以來，諸大家編集，以時文格詩闌入者實多，今</w:t>
      </w:r>
      <w:proofErr w:type="spellEnd"/>
    </w:p>
    <w:p w14:paraId="5BAD8292" w14:textId="77777777" w:rsidR="007A29CB" w:rsidRDefault="00000000">
      <w:proofErr w:type="spellStart"/>
      <w:r>
        <w:t>故援例入録。伯申先生本不以舉子業名，而所作率湛深理窟，非浮光掠影者所可幾及。自科試停後</w:t>
      </w:r>
      <w:proofErr w:type="spellEnd"/>
    </w:p>
    <w:p w14:paraId="2A770BF5" w14:textId="77777777" w:rsidR="007A29CB" w:rsidRDefault="00000000">
      <w:proofErr w:type="spellStart"/>
      <w:r>
        <w:t>士夫於此道不問聞者久矣。迨清華研究院啟，每月初，當師生歡讌探討之餘，率人獻一技佐興。時盼</w:t>
      </w:r>
      <w:proofErr w:type="spellEnd"/>
    </w:p>
    <w:p w14:paraId="34128594" w14:textId="77777777" w:rsidR="007A29CB" w:rsidRDefault="00000000">
      <w:proofErr w:type="spellStart"/>
      <w:r>
        <w:t>遂吹簫，</w:t>
      </w:r>
      <w:proofErr w:type="gramStart"/>
      <w:r>
        <w:t>子馨唱</w:t>
      </w:r>
      <w:proofErr w:type="gramEnd"/>
      <w:r>
        <w:t>道情，仰</w:t>
      </w:r>
      <w:proofErr w:type="gramStart"/>
      <w:r>
        <w:t>之哼徽曲</w:t>
      </w:r>
      <w:proofErr w:type="gramEnd"/>
      <w:r>
        <w:t>，紹孟讀</w:t>
      </w:r>
      <w:proofErr w:type="spellEnd"/>
      <w:r>
        <w:rPr>
          <w:rFonts w:eastAsia="宋体" w:hint="eastAsia"/>
          <w:lang w:eastAsia="zh-CN"/>
        </w:rPr>
        <w:t>《</w:t>
      </w:r>
      <w:proofErr w:type="spellStart"/>
      <w:r>
        <w:t>楚辭</w:t>
      </w:r>
      <w:proofErr w:type="spellEnd"/>
      <w:r>
        <w:rPr>
          <w:rFonts w:eastAsia="宋体" w:hint="eastAsia"/>
          <w:lang w:eastAsia="zh-CN"/>
        </w:rPr>
        <w:t>》</w:t>
      </w:r>
      <w:r>
        <w:t>，</w:t>
      </w:r>
      <w:proofErr w:type="spellStart"/>
      <w:proofErr w:type="gramStart"/>
      <w:r>
        <w:t>欣安哭黛玉</w:t>
      </w:r>
      <w:proofErr w:type="gramEnd"/>
      <w:r>
        <w:t>葬花，元任師彈皮昂路，</w:t>
      </w:r>
      <w:proofErr w:type="gramStart"/>
      <w:r>
        <w:t>濟</w:t>
      </w:r>
      <w:proofErr w:type="gramEnd"/>
      <w:r>
        <w:t>之師奏古琴</w:t>
      </w:r>
      <w:proofErr w:type="spellEnd"/>
    </w:p>
    <w:p w14:paraId="459B54DC" w14:textId="77777777" w:rsidR="007A29CB" w:rsidRDefault="00000000">
      <w:pPr>
        <w:rPr>
          <w:lang w:eastAsia="zh-CN"/>
        </w:rPr>
      </w:pPr>
      <w:proofErr w:type="spellStart"/>
      <w:r>
        <w:t>雨生師振秦腔，有</w:t>
      </w:r>
      <w:proofErr w:type="gramStart"/>
      <w:r>
        <w:t>烏烏</w:t>
      </w:r>
      <w:proofErr w:type="gramEnd"/>
      <w:r>
        <w:t>之音，任公師詠杜甫</w:t>
      </w:r>
      <w:proofErr w:type="spellEnd"/>
      <w:r>
        <w:rPr>
          <w:rFonts w:eastAsia="宋体" w:hint="eastAsia"/>
          <w:lang w:eastAsia="zh-CN"/>
        </w:rPr>
        <w:t>《</w:t>
      </w:r>
      <w:proofErr w:type="spellStart"/>
      <w:r>
        <w:t>兵車行</w:t>
      </w:r>
      <w:proofErr w:type="spellEnd"/>
      <w:r>
        <w:rPr>
          <w:rFonts w:eastAsia="宋体" w:hint="eastAsia"/>
          <w:lang w:eastAsia="zh-CN"/>
        </w:rPr>
        <w:t>》</w:t>
      </w:r>
      <w:proofErr w:type="spellStart"/>
      <w:r>
        <w:t>作詩舞</w:t>
      </w:r>
      <w:proofErr w:type="spellEnd"/>
      <w:r>
        <w:t>。</w:t>
      </w:r>
      <w:r>
        <w:rPr>
          <w:lang w:eastAsia="zh-CN"/>
        </w:rPr>
        <w:t>静安師則</w:t>
      </w:r>
      <w:proofErr w:type="gramStart"/>
      <w:r>
        <w:rPr>
          <w:lang w:eastAsia="zh-CN"/>
        </w:rPr>
        <w:t>曼</w:t>
      </w:r>
      <w:proofErr w:type="gramEnd"/>
      <w:r>
        <w:rPr>
          <w:lang w:eastAsia="zh-CN"/>
        </w:rPr>
        <w:t>詠辛稼軒</w:t>
      </w:r>
      <w:r>
        <w:rPr>
          <w:rFonts w:eastAsia="宋体" w:hint="eastAsia"/>
          <w:lang w:eastAsia="zh-CN"/>
        </w:rPr>
        <w:t>《</w:t>
      </w:r>
      <w:r>
        <w:rPr>
          <w:lang w:eastAsia="zh-CN"/>
        </w:rPr>
        <w:t>摸魚兒</w:t>
      </w:r>
      <w:r>
        <w:rPr>
          <w:rFonts w:eastAsia="宋体" w:hint="eastAsia"/>
          <w:lang w:eastAsia="zh-CN"/>
        </w:rPr>
        <w:t>》</w:t>
      </w:r>
      <w:r>
        <w:rPr>
          <w:lang w:eastAsia="zh-CN"/>
        </w:rPr>
        <w:t>詞，又繼以</w:t>
      </w:r>
    </w:p>
    <w:p w14:paraId="73134A72" w14:textId="77777777" w:rsidR="007A29CB" w:rsidRDefault="00000000">
      <w:pPr>
        <w:rPr>
          <w:lang w:eastAsia="zh-CN"/>
        </w:rPr>
      </w:pPr>
      <w:r>
        <w:rPr>
          <w:lang w:eastAsia="zh-CN"/>
        </w:rPr>
        <w:t>【第</w:t>
      </w:r>
      <w:r>
        <w:rPr>
          <w:lang w:eastAsia="zh-CN"/>
        </w:rPr>
        <w:t>262</w:t>
      </w:r>
      <w:r>
        <w:rPr>
          <w:lang w:eastAsia="zh-CN"/>
        </w:rPr>
        <w:t>页】</w:t>
      </w:r>
    </w:p>
    <w:p w14:paraId="461BDF0A" w14:textId="77777777" w:rsidR="007A29CB" w:rsidRDefault="00000000">
      <w:pPr>
        <w:rPr>
          <w:lang w:eastAsia="zh-CN"/>
        </w:rPr>
      </w:pPr>
      <w:r>
        <w:rPr>
          <w:lang w:eastAsia="zh-CN"/>
        </w:rPr>
        <w:t>八股文</w:t>
      </w:r>
      <w:r>
        <w:rPr>
          <w:rFonts w:eastAsia="宋体" w:hint="eastAsia"/>
          <w:lang w:eastAsia="zh-CN"/>
        </w:rPr>
        <w:t>《</w:t>
      </w:r>
      <w:r>
        <w:rPr>
          <w:lang w:eastAsia="zh-CN"/>
        </w:rPr>
        <w:t>太師摯適齊篇</w:t>
      </w:r>
      <w:r>
        <w:rPr>
          <w:rFonts w:eastAsia="宋体" w:hint="eastAsia"/>
          <w:lang w:eastAsia="zh-CN"/>
        </w:rPr>
        <w:t>》</w:t>
      </w:r>
      <w:r>
        <w:rPr>
          <w:lang w:eastAsia="zh-CN"/>
        </w:rPr>
        <w:t>，慷慨唏嘘，合坐肅然。</w:t>
      </w:r>
      <w:proofErr w:type="gramStart"/>
      <w:r>
        <w:rPr>
          <w:lang w:eastAsia="zh-CN"/>
        </w:rPr>
        <w:t>盼遂于是知</w:t>
      </w:r>
      <w:proofErr w:type="gramEnd"/>
      <w:r>
        <w:rPr>
          <w:lang w:eastAsia="zh-CN"/>
        </w:rPr>
        <w:t>八股文，誠天下大美之文也；五言八韵，誠</w:t>
      </w:r>
    </w:p>
    <w:p w14:paraId="36486491" w14:textId="77777777" w:rsidR="007A29CB" w:rsidRDefault="00000000">
      <w:pPr>
        <w:rPr>
          <w:rFonts w:eastAsia="宋体"/>
          <w:lang w:eastAsia="zh-CN"/>
        </w:rPr>
      </w:pPr>
      <w:proofErr w:type="spellStart"/>
      <w:r>
        <w:t>天下大美之詩也。頓挫抑揚，色澤工緻，蓋至矣盡矣，蔑以加矣</w:t>
      </w:r>
      <w:proofErr w:type="spellEnd"/>
      <w:r>
        <w:t>。</w:t>
      </w:r>
      <w:r>
        <w:rPr>
          <w:rFonts w:eastAsia="宋体" w:hint="eastAsia"/>
          <w:lang w:eastAsia="zh-CN"/>
        </w:rPr>
        <w:t>《</w:t>
      </w:r>
      <w:r>
        <w:t>易</w:t>
      </w:r>
      <w:r>
        <w:rPr>
          <w:rFonts w:eastAsia="宋体" w:hint="eastAsia"/>
          <w:lang w:eastAsia="zh-CN"/>
        </w:rPr>
        <w:t>》</w:t>
      </w:r>
      <w:r>
        <w:t>曰</w:t>
      </w:r>
      <w:proofErr w:type="gramStart"/>
      <w:r>
        <w:t>：</w:t>
      </w:r>
      <w:r>
        <w:rPr>
          <w:rFonts w:eastAsia="宋体" w:hint="eastAsia"/>
          <w:lang w:eastAsia="zh-CN"/>
        </w:rPr>
        <w:t>“</w:t>
      </w:r>
      <w:proofErr w:type="spellStart"/>
      <w:proofErr w:type="gramEnd"/>
      <w:r>
        <w:t>物不可以終窮，窮則變</w:t>
      </w:r>
      <w:proofErr w:type="spellEnd"/>
      <w:r>
        <w:t>。</w:t>
      </w:r>
      <w:r>
        <w:rPr>
          <w:rFonts w:eastAsia="宋体" w:hint="eastAsia"/>
          <w:lang w:eastAsia="zh-CN"/>
        </w:rPr>
        <w:t>”</w:t>
      </w:r>
    </w:p>
    <w:p w14:paraId="1246D1AA" w14:textId="77777777" w:rsidR="007A29CB" w:rsidRDefault="00000000">
      <w:proofErr w:type="spellStart"/>
      <w:r>
        <w:t>殆由是夫今因校録伯申遺集，感吾躬之不丁其盛，師友之合離無常，蓋不勝俛卬今昔時帝興廢之慨</w:t>
      </w:r>
      <w:proofErr w:type="spellEnd"/>
    </w:p>
    <w:p w14:paraId="41E62912" w14:textId="77777777" w:rsidR="007A29CB" w:rsidRDefault="00000000">
      <w:pPr>
        <w:rPr>
          <w:lang w:eastAsia="zh-CN"/>
        </w:rPr>
      </w:pPr>
      <w:r>
        <w:rPr>
          <w:lang w:eastAsia="zh-CN"/>
        </w:rPr>
        <w:t>矣。</w:t>
      </w:r>
      <w:proofErr w:type="gramStart"/>
      <w:r>
        <w:rPr>
          <w:lang w:eastAsia="zh-CN"/>
        </w:rPr>
        <w:t>噫</w:t>
      </w:r>
      <w:proofErr w:type="gramEnd"/>
      <w:r>
        <w:rPr>
          <w:lang w:eastAsia="zh-CN"/>
        </w:rPr>
        <w:t>，爰發其奥於右。乙亥小除夕，志于海淀官舍</w:t>
      </w:r>
    </w:p>
    <w:p w14:paraId="35C267DD" w14:textId="77777777" w:rsidR="007A29CB" w:rsidRDefault="00000000">
      <w:proofErr w:type="spellStart"/>
      <w:r>
        <w:lastRenderedPageBreak/>
        <w:t>二是李宗焜</w:t>
      </w:r>
      <w:proofErr w:type="spellEnd"/>
      <w:r>
        <w:rPr>
          <w:rFonts w:eastAsia="宋体" w:hint="eastAsia"/>
          <w:lang w:eastAsia="zh-CN"/>
        </w:rPr>
        <w:t>《</w:t>
      </w:r>
      <w:proofErr w:type="spellStart"/>
      <w:r>
        <w:t>高郵王氏父子手稿</w:t>
      </w:r>
      <w:proofErr w:type="spellEnd"/>
      <w:r>
        <w:rPr>
          <w:rFonts w:eastAsia="宋体" w:hint="eastAsia"/>
          <w:lang w:eastAsia="zh-CN"/>
        </w:rPr>
        <w:t>》</w:t>
      </w:r>
      <w:proofErr w:type="spellStart"/>
      <w:r>
        <w:t>手稿，釋文。本。兩本同出一源，李先生云</w:t>
      </w:r>
      <w:proofErr w:type="spellEnd"/>
      <w:proofErr w:type="gramStart"/>
      <w:r>
        <w:t>：</w:t>
      </w:r>
      <w:r>
        <w:rPr>
          <w:rFonts w:eastAsia="宋体" w:hint="eastAsia"/>
          <w:lang w:eastAsia="zh-CN"/>
        </w:rPr>
        <w:t>“</w:t>
      </w:r>
      <w:proofErr w:type="spellStart"/>
      <w:proofErr w:type="gramEnd"/>
      <w:r>
        <w:t>是兩個抄本的混</w:t>
      </w:r>
      <w:proofErr w:type="spellEnd"/>
    </w:p>
    <w:p w14:paraId="7E175855" w14:textId="77777777" w:rsidR="007A29CB" w:rsidRDefault="00000000">
      <w:pPr>
        <w:rPr>
          <w:rFonts w:eastAsia="宋体"/>
          <w:lang w:eastAsia="zh-CN"/>
        </w:rPr>
      </w:pPr>
      <w:proofErr w:type="spellStart"/>
      <w:r>
        <w:t>合體</w:t>
      </w:r>
      <w:proofErr w:type="spellEnd"/>
      <w:r>
        <w:t>。</w:t>
      </w:r>
      <w:r>
        <w:rPr>
          <w:rFonts w:eastAsia="宋体" w:hint="eastAsia"/>
          <w:lang w:eastAsia="zh-CN"/>
        </w:rPr>
        <w:t>”</w:t>
      </w:r>
    </w:p>
    <w:p w14:paraId="60A4A6EB" w14:textId="77777777" w:rsidR="007A29CB" w:rsidRDefault="00000000">
      <w:pPr>
        <w:rPr>
          <w:lang w:eastAsia="zh-CN"/>
        </w:rPr>
      </w:pPr>
      <w:proofErr w:type="spellStart"/>
      <w:r>
        <w:t>經比</w:t>
      </w:r>
      <w:proofErr w:type="gramStart"/>
      <w:r>
        <w:t>對</w:t>
      </w:r>
      <w:proofErr w:type="spellEnd"/>
      <w:proofErr w:type="gramEnd"/>
      <w:r>
        <w:t>，</w:t>
      </w:r>
      <w:r>
        <w:rPr>
          <w:rFonts w:eastAsia="宋体" w:hint="eastAsia"/>
          <w:lang w:eastAsia="zh-CN"/>
        </w:rPr>
        <w:t>《</w:t>
      </w:r>
      <w:proofErr w:type="spellStart"/>
      <w:r>
        <w:t>手稿</w:t>
      </w:r>
      <w:proofErr w:type="spellEnd"/>
      <w:r>
        <w:rPr>
          <w:rFonts w:eastAsia="宋体" w:hint="eastAsia"/>
          <w:lang w:eastAsia="zh-CN"/>
        </w:rPr>
        <w:t>》</w:t>
      </w:r>
      <w:proofErr w:type="spellStart"/>
      <w:r>
        <w:t>本與</w:t>
      </w:r>
      <w:proofErr w:type="spellEnd"/>
      <w:r>
        <w:rPr>
          <w:rFonts w:eastAsia="宋体" w:hint="eastAsia"/>
          <w:lang w:eastAsia="zh-CN"/>
        </w:rPr>
        <w:t>《</w:t>
      </w:r>
      <w:proofErr w:type="spellStart"/>
      <w:r>
        <w:t>補編</w:t>
      </w:r>
      <w:proofErr w:type="spellEnd"/>
      <w:r>
        <w:rPr>
          <w:rFonts w:eastAsia="宋体" w:hint="eastAsia"/>
          <w:lang w:eastAsia="zh-CN"/>
        </w:rPr>
        <w:t>》</w:t>
      </w:r>
      <w:proofErr w:type="spellStart"/>
      <w:r>
        <w:t>本重複四十多首，文字上</w:t>
      </w:r>
      <w:proofErr w:type="spellEnd"/>
      <w:r>
        <w:t>，</w:t>
      </w:r>
      <w:r>
        <w:rPr>
          <w:rFonts w:eastAsia="宋体" w:hint="eastAsia"/>
          <w:lang w:eastAsia="zh-CN"/>
        </w:rPr>
        <w:t>《</w:t>
      </w:r>
      <w:proofErr w:type="spellStart"/>
      <w:r>
        <w:t>補編</w:t>
      </w:r>
      <w:proofErr w:type="spellEnd"/>
      <w:r>
        <w:rPr>
          <w:rFonts w:eastAsia="宋体" w:hint="eastAsia"/>
          <w:lang w:eastAsia="zh-CN"/>
        </w:rPr>
        <w:t>》</w:t>
      </w:r>
      <w:proofErr w:type="spellStart"/>
      <w:r>
        <w:t>本優</w:t>
      </w:r>
      <w:proofErr w:type="gramStart"/>
      <w:r>
        <w:t>於</w:t>
      </w:r>
      <w:proofErr w:type="spellEnd"/>
      <w:proofErr w:type="gramEnd"/>
      <w:r>
        <w:rPr>
          <w:rFonts w:eastAsia="宋体" w:hint="eastAsia"/>
          <w:lang w:eastAsia="zh-CN"/>
        </w:rPr>
        <w:t>《</w:t>
      </w:r>
      <w:proofErr w:type="spellStart"/>
      <w:r>
        <w:t>手稿</w:t>
      </w:r>
      <w:proofErr w:type="spellEnd"/>
      <w:r>
        <w:rPr>
          <w:rFonts w:eastAsia="宋体" w:hint="eastAsia"/>
          <w:lang w:eastAsia="zh-CN"/>
        </w:rPr>
        <w:t>》</w:t>
      </w:r>
      <w:r>
        <w:t>本。</w:t>
      </w:r>
      <w:r>
        <w:rPr>
          <w:lang w:eastAsia="zh-CN"/>
        </w:rPr>
        <w:t>故編入本</w:t>
      </w:r>
      <w:proofErr w:type="gramStart"/>
      <w:r>
        <w:rPr>
          <w:lang w:eastAsia="zh-CN"/>
        </w:rPr>
        <w:t>書</w:t>
      </w:r>
      <w:proofErr w:type="gramEnd"/>
      <w:r>
        <w:rPr>
          <w:lang w:eastAsia="zh-CN"/>
        </w:rPr>
        <w:t>時，以</w:t>
      </w:r>
    </w:p>
    <w:p w14:paraId="27A470E5" w14:textId="77777777" w:rsidR="007A29CB" w:rsidRDefault="00000000">
      <w:pPr>
        <w:rPr>
          <w:lang w:eastAsia="zh-CN"/>
        </w:rPr>
      </w:pPr>
      <w:r>
        <w:rPr>
          <w:rFonts w:eastAsia="宋体" w:hint="eastAsia"/>
          <w:lang w:eastAsia="zh-CN"/>
        </w:rPr>
        <w:t>《</w:t>
      </w:r>
      <w:r>
        <w:rPr>
          <w:lang w:eastAsia="zh-CN"/>
        </w:rPr>
        <w:t>補編</w:t>
      </w:r>
      <w:r>
        <w:rPr>
          <w:rFonts w:eastAsia="宋体" w:hint="eastAsia"/>
          <w:lang w:eastAsia="zh-CN"/>
        </w:rPr>
        <w:t>》</w:t>
      </w:r>
      <w:r>
        <w:rPr>
          <w:lang w:eastAsia="zh-CN"/>
        </w:rPr>
        <w:t>本爲主，删去重複，並以</w:t>
      </w:r>
      <w:r>
        <w:rPr>
          <w:rFonts w:eastAsia="宋体" w:hint="eastAsia"/>
          <w:lang w:eastAsia="zh-CN"/>
        </w:rPr>
        <w:t>《</w:t>
      </w:r>
      <w:r>
        <w:rPr>
          <w:lang w:eastAsia="zh-CN"/>
        </w:rPr>
        <w:t>手稿</w:t>
      </w:r>
      <w:r>
        <w:rPr>
          <w:rFonts w:eastAsia="宋体" w:hint="eastAsia"/>
          <w:lang w:eastAsia="zh-CN"/>
        </w:rPr>
        <w:t>》</w:t>
      </w:r>
      <w:r>
        <w:rPr>
          <w:lang w:eastAsia="zh-CN"/>
        </w:rPr>
        <w:t>本補</w:t>
      </w:r>
      <w:r>
        <w:rPr>
          <w:rFonts w:eastAsia="宋体" w:hint="eastAsia"/>
          <w:lang w:eastAsia="zh-CN"/>
        </w:rPr>
        <w:t>《</w:t>
      </w:r>
      <w:r>
        <w:rPr>
          <w:lang w:eastAsia="zh-CN"/>
        </w:rPr>
        <w:t>補編</w:t>
      </w:r>
      <w:r>
        <w:rPr>
          <w:rFonts w:eastAsia="宋体" w:hint="eastAsia"/>
          <w:lang w:eastAsia="zh-CN"/>
        </w:rPr>
        <w:t>》</w:t>
      </w:r>
      <w:r>
        <w:rPr>
          <w:lang w:eastAsia="zh-CN"/>
        </w:rPr>
        <w:t>本</w:t>
      </w:r>
      <w:proofErr w:type="gramStart"/>
      <w:r>
        <w:rPr>
          <w:lang w:eastAsia="zh-CN"/>
        </w:rPr>
        <w:t>之</w:t>
      </w:r>
      <w:proofErr w:type="gramEnd"/>
      <w:r>
        <w:rPr>
          <w:lang w:eastAsia="zh-CN"/>
        </w:rPr>
        <w:t>闕。詩題</w:t>
      </w:r>
      <w:proofErr w:type="gramStart"/>
      <w:r>
        <w:rPr>
          <w:lang w:eastAsia="zh-CN"/>
        </w:rPr>
        <w:t>後</w:t>
      </w:r>
      <w:proofErr w:type="gramEnd"/>
      <w:r>
        <w:rPr>
          <w:lang w:eastAsia="zh-CN"/>
        </w:rPr>
        <w:t>凡未指明若干言若干韻者，均出自</w:t>
      </w:r>
    </w:p>
    <w:p w14:paraId="6A8BCDC4" w14:textId="77777777" w:rsidR="007A29CB" w:rsidRDefault="00000000">
      <w:r>
        <w:rPr>
          <w:rFonts w:eastAsia="宋体" w:hint="eastAsia"/>
          <w:lang w:eastAsia="zh-CN"/>
        </w:rPr>
        <w:t>《</w:t>
      </w:r>
      <w:proofErr w:type="spellStart"/>
      <w:r>
        <w:t>手稿</w:t>
      </w:r>
      <w:proofErr w:type="spellEnd"/>
      <w:r>
        <w:rPr>
          <w:rFonts w:eastAsia="宋体" w:hint="eastAsia"/>
          <w:lang w:eastAsia="zh-CN"/>
        </w:rPr>
        <w:t>》</w:t>
      </w:r>
      <w:r>
        <w:t>本。</w:t>
      </w:r>
    </w:p>
    <w:p w14:paraId="1061CA7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2A13783" w14:textId="77777777" w:rsidR="007A29CB" w:rsidRDefault="00000000">
      <w:r>
        <w:rPr>
          <w:rFonts w:eastAsia="宋体" w:hint="eastAsia"/>
          <w:lang w:eastAsia="zh-CN"/>
        </w:rPr>
        <w:t>【</w:t>
      </w:r>
      <w:r>
        <w:t>一</w:t>
      </w:r>
      <w:r>
        <w:rPr>
          <w:rFonts w:eastAsia="宋体" w:hint="eastAsia"/>
          <w:lang w:eastAsia="zh-CN"/>
        </w:rPr>
        <w:t>】</w:t>
      </w:r>
      <w:proofErr w:type="spellStart"/>
      <w:r>
        <w:t>賦分韻賦詩。得</w:t>
      </w:r>
      <w:proofErr w:type="gramStart"/>
      <w:r>
        <w:t>燈</w:t>
      </w:r>
      <w:proofErr w:type="gramEnd"/>
      <w:r>
        <w:t>右觀</w:t>
      </w:r>
      <w:proofErr w:type="gramStart"/>
      <w:r>
        <w:t>書</w:t>
      </w:r>
      <w:proofErr w:type="spellEnd"/>
      <w:proofErr w:type="gramEnd"/>
      <w:r>
        <w:rPr>
          <w:rFonts w:eastAsia="宋体" w:hint="eastAsia"/>
          <w:lang w:eastAsia="zh-CN"/>
        </w:rPr>
        <w:t>“</w:t>
      </w:r>
      <w:proofErr w:type="spellStart"/>
      <w:proofErr w:type="gramStart"/>
      <w:r>
        <w:t>燈</w:t>
      </w:r>
      <w:proofErr w:type="gramEnd"/>
      <w:r>
        <w:t>右觀</w:t>
      </w:r>
      <w:proofErr w:type="gramStart"/>
      <w:r>
        <w:t>書</w:t>
      </w:r>
      <w:proofErr w:type="spellEnd"/>
      <w:proofErr w:type="gramEnd"/>
      <w:r>
        <w:rPr>
          <w:rFonts w:eastAsia="宋体" w:hint="eastAsia"/>
          <w:lang w:eastAsia="zh-CN"/>
        </w:rPr>
        <w:t>”</w:t>
      </w:r>
      <w:proofErr w:type="spellStart"/>
      <w:r>
        <w:t>是話題，話題出圖</w:t>
      </w:r>
      <w:proofErr w:type="gramStart"/>
      <w:r>
        <w:t>書</w:t>
      </w:r>
      <w:proofErr w:type="gramEnd"/>
      <w:r>
        <w:t>四部，腹中無</w:t>
      </w:r>
      <w:proofErr w:type="gramStart"/>
      <w:r>
        <w:t>書</w:t>
      </w:r>
      <w:proofErr w:type="gramEnd"/>
      <w:r>
        <w:t>便作不</w:t>
      </w:r>
      <w:proofErr w:type="spellEnd"/>
    </w:p>
    <w:p w14:paraId="4DDB4EDE" w14:textId="77777777" w:rsidR="007A29CB" w:rsidRDefault="00000000">
      <w:pPr>
        <w:rPr>
          <w:lang w:eastAsia="zh-CN"/>
        </w:rPr>
      </w:pPr>
      <w:r>
        <w:rPr>
          <w:lang w:eastAsia="zh-CN"/>
        </w:rPr>
        <w:t>了，作不好。得</w:t>
      </w:r>
      <w:r>
        <w:rPr>
          <w:rFonts w:eastAsia="宋体" w:hint="eastAsia"/>
          <w:lang w:eastAsia="zh-CN"/>
        </w:rPr>
        <w:t>“</w:t>
      </w:r>
      <w:r>
        <w:rPr>
          <w:lang w:eastAsia="zh-CN"/>
        </w:rPr>
        <w:t>風</w:t>
      </w:r>
      <w:r>
        <w:rPr>
          <w:rFonts w:eastAsia="宋体" w:hint="eastAsia"/>
          <w:lang w:eastAsia="zh-CN"/>
        </w:rPr>
        <w:t>”</w:t>
      </w:r>
      <w:r>
        <w:rPr>
          <w:lang w:eastAsia="zh-CN"/>
        </w:rPr>
        <w:t>字：</w:t>
      </w:r>
      <w:r>
        <w:rPr>
          <w:rFonts w:eastAsia="宋体" w:hint="eastAsia"/>
          <w:lang w:eastAsia="zh-CN"/>
        </w:rPr>
        <w:t>“</w:t>
      </w:r>
      <w:r>
        <w:rPr>
          <w:lang w:eastAsia="zh-CN"/>
        </w:rPr>
        <w:t>風</w:t>
      </w:r>
      <w:r>
        <w:rPr>
          <w:rFonts w:eastAsia="宋体" w:hint="eastAsia"/>
          <w:lang w:eastAsia="zh-CN"/>
        </w:rPr>
        <w:t>”</w:t>
      </w:r>
      <w:r>
        <w:rPr>
          <w:lang w:eastAsia="zh-CN"/>
        </w:rPr>
        <w:t>字是指定韻脚字，要出現在詩中，其餘韻脚字要與</w:t>
      </w:r>
      <w:r>
        <w:rPr>
          <w:rFonts w:eastAsia="宋体" w:hint="eastAsia"/>
          <w:lang w:eastAsia="zh-CN"/>
        </w:rPr>
        <w:t>“</w:t>
      </w:r>
      <w:r>
        <w:rPr>
          <w:lang w:eastAsia="zh-CN"/>
        </w:rPr>
        <w:t>風</w:t>
      </w:r>
      <w:r>
        <w:rPr>
          <w:rFonts w:eastAsia="宋体" w:hint="eastAsia"/>
          <w:lang w:eastAsia="zh-CN"/>
        </w:rPr>
        <w:t>”</w:t>
      </w:r>
      <w:r>
        <w:rPr>
          <w:lang w:eastAsia="zh-CN"/>
        </w:rPr>
        <w:t>同韻，其依</w:t>
      </w:r>
      <w:proofErr w:type="gramStart"/>
      <w:r>
        <w:rPr>
          <w:lang w:eastAsia="zh-CN"/>
        </w:rPr>
        <w:t>據</w:t>
      </w:r>
      <w:proofErr w:type="gramEnd"/>
      <w:r>
        <w:rPr>
          <w:lang w:eastAsia="zh-CN"/>
        </w:rPr>
        <w:t>是</w:t>
      </w:r>
    </w:p>
    <w:p w14:paraId="716D6FEA" w14:textId="77777777" w:rsidR="007A29CB" w:rsidRDefault="00000000">
      <w:r>
        <w:rPr>
          <w:rFonts w:eastAsia="宋体" w:hint="eastAsia"/>
          <w:lang w:eastAsia="zh-CN"/>
        </w:rPr>
        <w:t>《</w:t>
      </w:r>
      <w:proofErr w:type="spellStart"/>
      <w:r>
        <w:t>佩文韻府</w:t>
      </w:r>
      <w:proofErr w:type="spellEnd"/>
      <w:r>
        <w:rPr>
          <w:rFonts w:eastAsia="宋体" w:hint="eastAsia"/>
          <w:lang w:eastAsia="zh-CN"/>
        </w:rPr>
        <w:t>》</w:t>
      </w:r>
      <w:r>
        <w:t>。</w:t>
      </w:r>
      <w:proofErr w:type="spellStart"/>
      <w:r>
        <w:t>以下同此</w:t>
      </w:r>
      <w:proofErr w:type="spellEnd"/>
      <w:r>
        <w:t>。</w:t>
      </w:r>
    </w:p>
    <w:p w14:paraId="0E6B58F9" w14:textId="77777777" w:rsidR="007A29CB" w:rsidRDefault="00000000">
      <w:r>
        <w:rPr>
          <w:rFonts w:eastAsia="宋体" w:hint="eastAsia"/>
          <w:lang w:eastAsia="zh-CN"/>
        </w:rPr>
        <w:t>【</w:t>
      </w:r>
      <w:r>
        <w:t>二</w:t>
      </w:r>
      <w:r>
        <w:rPr>
          <w:rFonts w:eastAsia="宋体" w:hint="eastAsia"/>
          <w:lang w:eastAsia="zh-CN"/>
        </w:rPr>
        <w:t>】</w:t>
      </w:r>
      <w:proofErr w:type="spellStart"/>
      <w:r>
        <w:t>口：表示字闕。下同</w:t>
      </w:r>
      <w:proofErr w:type="spellEnd"/>
      <w:r>
        <w:t>。</w:t>
      </w:r>
    </w:p>
    <w:p w14:paraId="474110C3" w14:textId="77777777" w:rsidR="007A29CB" w:rsidRDefault="00000000">
      <w:r>
        <w:rPr>
          <w:rFonts w:eastAsia="宋体" w:hint="eastAsia"/>
          <w:lang w:eastAsia="zh-CN"/>
        </w:rPr>
        <w:t>【</w:t>
      </w:r>
      <w:r>
        <w:t>三</w:t>
      </w:r>
      <w:r>
        <w:rPr>
          <w:rFonts w:eastAsia="宋体" w:hint="eastAsia"/>
          <w:lang w:eastAsia="zh-CN"/>
        </w:rPr>
        <w:t>】《</w:t>
      </w:r>
      <w:proofErr w:type="spellStart"/>
      <w:r>
        <w:t>谷風</w:t>
      </w:r>
      <w:proofErr w:type="spellEnd"/>
      <w:r>
        <w:rPr>
          <w:rFonts w:eastAsia="宋体" w:hint="eastAsia"/>
          <w:lang w:eastAsia="zh-CN"/>
        </w:rPr>
        <w:t>》</w:t>
      </w:r>
      <w:r>
        <w:t>：</w:t>
      </w:r>
      <w:r>
        <w:rPr>
          <w:rFonts w:eastAsia="宋体" w:hint="eastAsia"/>
          <w:lang w:eastAsia="zh-CN"/>
        </w:rPr>
        <w:t>《</w:t>
      </w:r>
      <w:proofErr w:type="spellStart"/>
      <w:r>
        <w:t>詩。小雅</w:t>
      </w:r>
      <w:proofErr w:type="spellEnd"/>
      <w:r>
        <w:rPr>
          <w:rFonts w:eastAsia="宋体" w:hint="eastAsia"/>
          <w:lang w:eastAsia="zh-CN"/>
        </w:rPr>
        <w:t>•</w:t>
      </w:r>
      <w:proofErr w:type="spellStart"/>
      <w:r>
        <w:t>谷風。序</w:t>
      </w:r>
      <w:proofErr w:type="spellEnd"/>
      <w:r>
        <w:rPr>
          <w:rFonts w:eastAsia="宋体" w:hint="eastAsia"/>
          <w:lang w:eastAsia="zh-CN"/>
        </w:rPr>
        <w:t>》“</w:t>
      </w:r>
      <w:proofErr w:type="spellStart"/>
      <w:r>
        <w:t>天下俗薄朋友道絶焉</w:t>
      </w:r>
      <w:proofErr w:type="spellEnd"/>
      <w:r>
        <w:t>。</w:t>
      </w:r>
    </w:p>
    <w:p w14:paraId="262CED8C" w14:textId="77777777" w:rsidR="007A29CB" w:rsidRDefault="00000000">
      <w:r>
        <w:rPr>
          <w:rFonts w:eastAsia="宋体" w:hint="eastAsia"/>
          <w:lang w:eastAsia="zh-CN"/>
        </w:rPr>
        <w:t>【</w:t>
      </w:r>
      <w:r>
        <w:t>四</w:t>
      </w:r>
      <w:r>
        <w:rPr>
          <w:rFonts w:eastAsia="宋体" w:hint="eastAsia"/>
          <w:lang w:eastAsia="zh-CN"/>
        </w:rPr>
        <w:t>】《</w:t>
      </w:r>
      <w:proofErr w:type="spellStart"/>
      <w:r>
        <w:t>大有</w:t>
      </w:r>
      <w:proofErr w:type="spellEnd"/>
      <w:r>
        <w:rPr>
          <w:rFonts w:eastAsia="宋体" w:hint="eastAsia"/>
          <w:lang w:eastAsia="zh-CN"/>
        </w:rPr>
        <w:t>》</w:t>
      </w:r>
      <w:r>
        <w:t>：</w:t>
      </w:r>
      <w:r>
        <w:rPr>
          <w:rFonts w:eastAsia="宋体" w:hint="eastAsia"/>
          <w:lang w:eastAsia="zh-CN"/>
        </w:rPr>
        <w:t>《</w:t>
      </w:r>
      <w:r>
        <w:t>易</w:t>
      </w:r>
      <w:r>
        <w:rPr>
          <w:rFonts w:eastAsia="宋体" w:hint="eastAsia"/>
          <w:lang w:eastAsia="zh-CN"/>
        </w:rPr>
        <w:t>》</w:t>
      </w:r>
      <w:proofErr w:type="spellStart"/>
      <w:r>
        <w:t>卦名，取自天佑，物大亨通意</w:t>
      </w:r>
      <w:proofErr w:type="spellEnd"/>
    </w:p>
    <w:p w14:paraId="24A1CC22" w14:textId="77777777" w:rsidR="007A29CB" w:rsidRDefault="00000000">
      <w:pPr>
        <w:rPr>
          <w:rFonts w:eastAsia="宋体"/>
          <w:lang w:eastAsia="zh-CN"/>
        </w:rPr>
      </w:pPr>
      <w:r>
        <w:rPr>
          <w:rFonts w:eastAsia="宋体" w:hint="eastAsia"/>
          <w:lang w:eastAsia="zh-CN"/>
        </w:rPr>
        <w:t>【</w:t>
      </w:r>
      <w:r>
        <w:t>五</w:t>
      </w:r>
      <w:r>
        <w:rPr>
          <w:rFonts w:eastAsia="宋体" w:hint="eastAsia"/>
          <w:lang w:eastAsia="zh-CN"/>
        </w:rPr>
        <w:t>】《</w:t>
      </w:r>
      <w:proofErr w:type="spellStart"/>
      <w:r>
        <w:t>卷阿</w:t>
      </w:r>
      <w:proofErr w:type="spellEnd"/>
      <w:r>
        <w:rPr>
          <w:rFonts w:eastAsia="宋体" w:hint="eastAsia"/>
          <w:lang w:eastAsia="zh-CN"/>
        </w:rPr>
        <w:t>》</w:t>
      </w:r>
      <w:r>
        <w:t>：</w:t>
      </w:r>
      <w:r>
        <w:rPr>
          <w:rFonts w:eastAsia="宋体" w:hint="eastAsia"/>
          <w:lang w:eastAsia="zh-CN"/>
        </w:rPr>
        <w:t>《</w:t>
      </w:r>
      <w:r>
        <w:t>詩</w:t>
      </w:r>
      <w:r>
        <w:rPr>
          <w:rFonts w:eastAsia="宋体" w:hint="eastAsia"/>
          <w:lang w:eastAsia="zh-CN"/>
        </w:rPr>
        <w:t>•</w:t>
      </w:r>
      <w:proofErr w:type="spellStart"/>
      <w:r>
        <w:t>卷阿。序</w:t>
      </w:r>
      <w:proofErr w:type="spellEnd"/>
      <w:r>
        <w:rPr>
          <w:rFonts w:eastAsia="宋体" w:hint="eastAsia"/>
          <w:lang w:eastAsia="zh-CN"/>
        </w:rPr>
        <w:t>》</w:t>
      </w:r>
      <w:r>
        <w:t>：</w:t>
      </w:r>
      <w:r>
        <w:rPr>
          <w:rFonts w:eastAsia="宋体" w:hint="eastAsia"/>
          <w:lang w:eastAsia="zh-CN"/>
        </w:rPr>
        <w:t>“</w:t>
      </w:r>
      <w:proofErr w:type="spellStart"/>
      <w:r>
        <w:t>言求賢用吉士也</w:t>
      </w:r>
      <w:proofErr w:type="spellEnd"/>
      <w:r>
        <w:t>。</w:t>
      </w:r>
      <w:r>
        <w:rPr>
          <w:rFonts w:eastAsia="宋体" w:hint="eastAsia"/>
          <w:lang w:eastAsia="zh-CN"/>
        </w:rPr>
        <w:t>”</w:t>
      </w:r>
    </w:p>
    <w:p w14:paraId="6E20F7A2" w14:textId="77777777" w:rsidR="007A29CB" w:rsidRDefault="00000000">
      <w:pPr>
        <w:rPr>
          <w:rFonts w:eastAsia="宋体"/>
          <w:lang w:eastAsia="zh-CN"/>
        </w:rPr>
      </w:pPr>
      <w:r>
        <w:rPr>
          <w:rFonts w:eastAsia="宋体" w:hint="eastAsia"/>
          <w:lang w:eastAsia="zh-CN"/>
        </w:rPr>
        <w:t>【</w:t>
      </w:r>
      <w:r>
        <w:t>六</w:t>
      </w:r>
      <w:r>
        <w:rPr>
          <w:rFonts w:eastAsia="宋体" w:hint="eastAsia"/>
          <w:lang w:eastAsia="zh-CN"/>
        </w:rPr>
        <w:t>】《</w:t>
      </w:r>
      <w:proofErr w:type="spellStart"/>
      <w:r>
        <w:t>菁莪</w:t>
      </w:r>
      <w:proofErr w:type="spellEnd"/>
      <w:r>
        <w:rPr>
          <w:rFonts w:eastAsia="宋体" w:hint="eastAsia"/>
          <w:lang w:eastAsia="zh-CN"/>
        </w:rPr>
        <w:t>》</w:t>
      </w:r>
      <w:r>
        <w:t>：</w:t>
      </w:r>
      <w:r>
        <w:rPr>
          <w:rFonts w:eastAsia="宋体" w:hint="eastAsia"/>
          <w:lang w:eastAsia="zh-CN"/>
        </w:rPr>
        <w:t>《</w:t>
      </w:r>
      <w:proofErr w:type="spellStart"/>
      <w:r>
        <w:t>詩。菁菁者莪</w:t>
      </w:r>
      <w:proofErr w:type="spellEnd"/>
      <w:r>
        <w:rPr>
          <w:rFonts w:eastAsia="宋体" w:hint="eastAsia"/>
          <w:lang w:eastAsia="zh-CN"/>
        </w:rPr>
        <w:t>•</w:t>
      </w:r>
      <w:r>
        <w:t>序</w:t>
      </w:r>
      <w:r>
        <w:rPr>
          <w:rFonts w:eastAsia="宋体" w:hint="eastAsia"/>
          <w:lang w:eastAsia="zh-CN"/>
        </w:rPr>
        <w:t>》“</w:t>
      </w:r>
      <w:proofErr w:type="spellStart"/>
      <w:proofErr w:type="gramStart"/>
      <w:r>
        <w:t>樂</w:t>
      </w:r>
      <w:proofErr w:type="gramEnd"/>
      <w:r>
        <w:t>育材也</w:t>
      </w:r>
      <w:proofErr w:type="spellEnd"/>
      <w:r>
        <w:t>。</w:t>
      </w:r>
      <w:r>
        <w:rPr>
          <w:rFonts w:eastAsia="宋体" w:hint="eastAsia"/>
          <w:lang w:eastAsia="zh-CN"/>
        </w:rPr>
        <w:t>”</w:t>
      </w:r>
    </w:p>
    <w:p w14:paraId="01C90667" w14:textId="77777777" w:rsidR="007A29CB" w:rsidRDefault="00000000">
      <w:pPr>
        <w:rPr>
          <w:lang w:eastAsia="zh-CN"/>
        </w:rPr>
      </w:pPr>
      <w:r>
        <w:rPr>
          <w:lang w:eastAsia="zh-CN"/>
        </w:rPr>
        <w:t>【第</w:t>
      </w:r>
      <w:r>
        <w:rPr>
          <w:lang w:eastAsia="zh-CN"/>
        </w:rPr>
        <w:t>263</w:t>
      </w:r>
      <w:r>
        <w:rPr>
          <w:lang w:eastAsia="zh-CN"/>
        </w:rPr>
        <w:t>页】</w:t>
      </w:r>
    </w:p>
    <w:p w14:paraId="18075D56" w14:textId="77777777" w:rsidR="007A29CB" w:rsidRDefault="00000000">
      <w:pPr>
        <w:rPr>
          <w:rFonts w:eastAsia="宋体"/>
          <w:lang w:eastAsia="zh-CN"/>
        </w:rPr>
      </w:pPr>
      <w:r>
        <w:rPr>
          <w:rFonts w:eastAsia="宋体" w:hint="eastAsia"/>
          <w:lang w:eastAsia="zh-CN"/>
        </w:rPr>
        <w:t>【</w:t>
      </w:r>
      <w:r>
        <w:rPr>
          <w:lang w:eastAsia="zh-CN"/>
        </w:rPr>
        <w:t>七</w:t>
      </w:r>
      <w:r>
        <w:rPr>
          <w:rFonts w:eastAsia="宋体" w:hint="eastAsia"/>
          <w:lang w:eastAsia="zh-CN"/>
        </w:rPr>
        <w:t>】《</w:t>
      </w:r>
      <w:r>
        <w:rPr>
          <w:lang w:eastAsia="zh-CN"/>
        </w:rPr>
        <w:t>思文</w:t>
      </w:r>
      <w:r>
        <w:rPr>
          <w:rFonts w:eastAsia="宋体" w:hint="eastAsia"/>
          <w:lang w:eastAsia="zh-CN"/>
        </w:rPr>
        <w:t>》</w:t>
      </w:r>
      <w:r>
        <w:rPr>
          <w:lang w:eastAsia="zh-CN"/>
        </w:rPr>
        <w:t>：</w:t>
      </w:r>
      <w:r>
        <w:rPr>
          <w:rFonts w:eastAsia="宋体" w:hint="eastAsia"/>
          <w:lang w:eastAsia="zh-CN"/>
        </w:rPr>
        <w:t>《</w:t>
      </w:r>
      <w:r>
        <w:rPr>
          <w:lang w:eastAsia="zh-CN"/>
        </w:rPr>
        <w:t>詩</w:t>
      </w:r>
      <w:r>
        <w:rPr>
          <w:rFonts w:eastAsia="宋体" w:hint="eastAsia"/>
          <w:lang w:eastAsia="zh-CN"/>
        </w:rPr>
        <w:t>•</w:t>
      </w:r>
      <w:r>
        <w:rPr>
          <w:lang w:eastAsia="zh-CN"/>
        </w:rPr>
        <w:t>思文</w:t>
      </w:r>
      <w:r>
        <w:rPr>
          <w:rFonts w:eastAsia="宋体" w:hint="eastAsia"/>
          <w:lang w:eastAsia="zh-CN"/>
        </w:rPr>
        <w:t>》</w:t>
      </w:r>
      <w:r>
        <w:rPr>
          <w:lang w:eastAsia="zh-CN"/>
        </w:rPr>
        <w:t>正義：</w:t>
      </w:r>
      <w:r>
        <w:rPr>
          <w:rFonts w:eastAsia="宋体" w:hint="eastAsia"/>
          <w:lang w:eastAsia="zh-CN"/>
        </w:rPr>
        <w:t>“《</w:t>
      </w:r>
      <w:r>
        <w:rPr>
          <w:lang w:eastAsia="zh-CN"/>
        </w:rPr>
        <w:t>思文</w:t>
      </w:r>
      <w:r>
        <w:rPr>
          <w:rFonts w:eastAsia="宋体" w:hint="eastAsia"/>
          <w:lang w:eastAsia="zh-CN"/>
        </w:rPr>
        <w:t>》</w:t>
      </w:r>
      <w:r>
        <w:rPr>
          <w:lang w:eastAsia="zh-CN"/>
        </w:rPr>
        <w:t>詩者，后稷配天之</w:t>
      </w:r>
      <w:proofErr w:type="gramStart"/>
      <w:r>
        <w:rPr>
          <w:lang w:eastAsia="zh-CN"/>
        </w:rPr>
        <w:t>樂</w:t>
      </w:r>
      <w:proofErr w:type="gramEnd"/>
      <w:r>
        <w:rPr>
          <w:lang w:eastAsia="zh-CN"/>
        </w:rPr>
        <w:t>歌也。</w:t>
      </w:r>
      <w:r>
        <w:rPr>
          <w:rFonts w:eastAsia="宋体" w:hint="eastAsia"/>
          <w:lang w:eastAsia="zh-CN"/>
        </w:rPr>
        <w:t>”</w:t>
      </w:r>
    </w:p>
    <w:p w14:paraId="6D945D65" w14:textId="77777777" w:rsidR="007A29CB" w:rsidRDefault="00000000">
      <w:r>
        <w:rPr>
          <w:rFonts w:eastAsia="宋体" w:hint="eastAsia"/>
          <w:lang w:eastAsia="zh-CN"/>
        </w:rPr>
        <w:t>【</w:t>
      </w:r>
      <w:r>
        <w:t>八</w:t>
      </w:r>
      <w:r>
        <w:rPr>
          <w:rFonts w:eastAsia="宋体" w:hint="eastAsia"/>
          <w:lang w:eastAsia="zh-CN"/>
        </w:rPr>
        <w:t>】《</w:t>
      </w:r>
      <w:proofErr w:type="spellStart"/>
      <w:r>
        <w:t>繫詞</w:t>
      </w:r>
      <w:proofErr w:type="spellEnd"/>
      <w:r>
        <w:rPr>
          <w:rFonts w:eastAsia="宋体" w:hint="eastAsia"/>
          <w:lang w:eastAsia="zh-CN"/>
        </w:rPr>
        <w:t>》</w:t>
      </w:r>
      <w:r>
        <w:t>：即</w:t>
      </w:r>
      <w:r>
        <w:rPr>
          <w:rFonts w:eastAsia="宋体" w:hint="eastAsia"/>
          <w:lang w:eastAsia="zh-CN"/>
        </w:rPr>
        <w:t>《</w:t>
      </w:r>
      <w:r>
        <w:t>易</w:t>
      </w:r>
      <w:r>
        <w:rPr>
          <w:rFonts w:eastAsia="宋体" w:hint="eastAsia"/>
          <w:lang w:eastAsia="zh-CN"/>
        </w:rPr>
        <w:t>•</w:t>
      </w:r>
      <w:proofErr w:type="spellStart"/>
      <w:r>
        <w:t>繫辭</w:t>
      </w:r>
      <w:proofErr w:type="spellEnd"/>
      <w:r>
        <w:rPr>
          <w:rFonts w:eastAsia="宋体" w:hint="eastAsia"/>
          <w:lang w:eastAsia="zh-CN"/>
        </w:rPr>
        <w:t>》</w:t>
      </w:r>
      <w:r>
        <w:t>，</w:t>
      </w:r>
      <w:proofErr w:type="spellStart"/>
      <w:r>
        <w:t>相</w:t>
      </w:r>
      <w:proofErr w:type="gramStart"/>
      <w:r>
        <w:t>傳</w:t>
      </w:r>
      <w:proofErr w:type="gramEnd"/>
      <w:r>
        <w:t>周文王所作</w:t>
      </w:r>
      <w:proofErr w:type="spellEnd"/>
    </w:p>
    <w:p w14:paraId="6FCFE286" w14:textId="77777777" w:rsidR="007A29CB" w:rsidRDefault="00000000">
      <w:pPr>
        <w:rPr>
          <w:rFonts w:eastAsia="宋体"/>
          <w:lang w:eastAsia="zh-CN"/>
        </w:rPr>
      </w:pPr>
      <w:r>
        <w:rPr>
          <w:rFonts w:eastAsia="宋体" w:hint="eastAsia"/>
          <w:lang w:eastAsia="zh-CN"/>
        </w:rPr>
        <w:t>【</w:t>
      </w:r>
      <w:r>
        <w:t>九</w:t>
      </w:r>
      <w:r>
        <w:rPr>
          <w:rFonts w:eastAsia="宋体" w:hint="eastAsia"/>
          <w:lang w:eastAsia="zh-CN"/>
        </w:rPr>
        <w:t>】《</w:t>
      </w:r>
      <w:proofErr w:type="spellStart"/>
      <w:r>
        <w:t>維清</w:t>
      </w:r>
      <w:proofErr w:type="spellEnd"/>
      <w:r>
        <w:rPr>
          <w:rFonts w:eastAsia="宋体" w:hint="eastAsia"/>
          <w:lang w:eastAsia="zh-CN"/>
        </w:rPr>
        <w:t>》</w:t>
      </w:r>
      <w:r>
        <w:t>：</w:t>
      </w:r>
      <w:r>
        <w:rPr>
          <w:rFonts w:eastAsia="宋体" w:hint="eastAsia"/>
          <w:lang w:eastAsia="zh-CN"/>
        </w:rPr>
        <w:t>《</w:t>
      </w:r>
      <w:r>
        <w:t>詩</w:t>
      </w:r>
      <w:r>
        <w:rPr>
          <w:rFonts w:eastAsia="宋体" w:hint="eastAsia"/>
          <w:lang w:eastAsia="zh-CN"/>
        </w:rPr>
        <w:t>•</w:t>
      </w:r>
      <w:proofErr w:type="spellStart"/>
      <w:r>
        <w:t>維清</w:t>
      </w:r>
      <w:proofErr w:type="spellEnd"/>
      <w:r>
        <w:rPr>
          <w:rFonts w:eastAsia="宋体" w:hint="eastAsia"/>
          <w:lang w:eastAsia="zh-CN"/>
        </w:rPr>
        <w:t>•</w:t>
      </w:r>
      <w:r>
        <w:t>序</w:t>
      </w:r>
      <w:r>
        <w:rPr>
          <w:rFonts w:eastAsia="宋体" w:hint="eastAsia"/>
          <w:lang w:eastAsia="zh-CN"/>
        </w:rPr>
        <w:t>》</w:t>
      </w:r>
      <w:r>
        <w:t>：</w:t>
      </w:r>
      <w:r>
        <w:rPr>
          <w:rFonts w:eastAsia="宋体" w:hint="eastAsia"/>
          <w:lang w:eastAsia="zh-CN"/>
        </w:rPr>
        <w:t>“</w:t>
      </w:r>
      <w:proofErr w:type="spellStart"/>
      <w:r>
        <w:t>奏</w:t>
      </w:r>
      <w:proofErr w:type="gramStart"/>
      <w:r>
        <w:t>象</w:t>
      </w:r>
      <w:proofErr w:type="gramEnd"/>
      <w:r>
        <w:t>舞也</w:t>
      </w:r>
      <w:proofErr w:type="spellEnd"/>
      <w:r>
        <w:t>。</w:t>
      </w:r>
      <w:r>
        <w:rPr>
          <w:rFonts w:eastAsia="宋体" w:hint="eastAsia"/>
          <w:lang w:eastAsia="zh-CN"/>
        </w:rPr>
        <w:t>”</w:t>
      </w:r>
    </w:p>
    <w:p w14:paraId="1532322F" w14:textId="77777777" w:rsidR="007A29CB" w:rsidRDefault="00000000">
      <w:pPr>
        <w:rPr>
          <w:rFonts w:eastAsia="宋体"/>
          <w:lang w:eastAsia="zh-CN"/>
        </w:rPr>
      </w:pPr>
      <w:r>
        <w:rPr>
          <w:rFonts w:eastAsia="宋体" w:hint="eastAsia"/>
          <w:lang w:eastAsia="zh-CN"/>
        </w:rPr>
        <w:t>【</w:t>
      </w:r>
      <w:proofErr w:type="spellStart"/>
      <w:r>
        <w:t>一〇</w:t>
      </w:r>
      <w:proofErr w:type="spellEnd"/>
      <w:r>
        <w:rPr>
          <w:rFonts w:eastAsia="宋体" w:hint="eastAsia"/>
          <w:lang w:eastAsia="zh-CN"/>
        </w:rPr>
        <w:t>】</w:t>
      </w:r>
      <w:proofErr w:type="spellStart"/>
      <w:proofErr w:type="gramStart"/>
      <w:r>
        <w:t>象罔</w:t>
      </w:r>
      <w:proofErr w:type="gramEnd"/>
      <w:r>
        <w:t>：</w:t>
      </w:r>
      <w:proofErr w:type="gramStart"/>
      <w:r>
        <w:t>象罔尋</w:t>
      </w:r>
      <w:proofErr w:type="gramEnd"/>
      <w:r>
        <w:t>珠，典出</w:t>
      </w:r>
      <w:proofErr w:type="spellEnd"/>
      <w:r>
        <w:rPr>
          <w:rFonts w:eastAsia="宋体" w:hint="eastAsia"/>
          <w:lang w:eastAsia="zh-CN"/>
        </w:rPr>
        <w:t>《</w:t>
      </w:r>
      <w:proofErr w:type="spellStart"/>
      <w:r>
        <w:t>莊子</w:t>
      </w:r>
      <w:proofErr w:type="spellEnd"/>
      <w:r>
        <w:rPr>
          <w:rFonts w:eastAsia="宋体" w:hint="eastAsia"/>
          <w:lang w:eastAsia="zh-CN"/>
        </w:rPr>
        <w:t>•</w:t>
      </w:r>
      <w:proofErr w:type="spellStart"/>
      <w:r>
        <w:t>天地</w:t>
      </w:r>
      <w:proofErr w:type="spellEnd"/>
      <w:r>
        <w:rPr>
          <w:rFonts w:eastAsia="宋体" w:hint="eastAsia"/>
          <w:lang w:eastAsia="zh-CN"/>
        </w:rPr>
        <w:t>》</w:t>
      </w:r>
    </w:p>
    <w:p w14:paraId="41BBE029" w14:textId="77777777" w:rsidR="007A29CB" w:rsidRDefault="00000000">
      <w:proofErr w:type="spellStart"/>
      <w:r>
        <w:t>c</w:t>
      </w:r>
      <w:r>
        <w:t>一一</w:t>
      </w:r>
      <w:proofErr w:type="spellEnd"/>
      <w:proofErr w:type="gramStart"/>
      <w:r>
        <w:rPr>
          <w:rFonts w:eastAsia="宋体" w:hint="eastAsia"/>
          <w:lang w:eastAsia="zh-CN"/>
        </w:rPr>
        <w:t>】</w:t>
      </w:r>
      <w:proofErr w:type="gramEnd"/>
      <w:r>
        <w:rPr>
          <w:rFonts w:eastAsia="宋体" w:hint="eastAsia"/>
          <w:lang w:eastAsia="zh-CN"/>
        </w:rPr>
        <w:t>“</w:t>
      </w:r>
      <w:r>
        <w:t>臣</w:t>
      </w:r>
      <w:r>
        <w:rPr>
          <w:rFonts w:eastAsia="宋体" w:hint="eastAsia"/>
          <w:lang w:eastAsia="zh-CN"/>
        </w:rPr>
        <w:t>”</w:t>
      </w:r>
      <w:r>
        <w:t>，</w:t>
      </w:r>
      <w:r>
        <w:rPr>
          <w:rFonts w:eastAsia="宋体" w:hint="eastAsia"/>
          <w:lang w:eastAsia="zh-CN"/>
        </w:rPr>
        <w:t>《</w:t>
      </w:r>
      <w:proofErr w:type="spellStart"/>
      <w:r>
        <w:t>手稿</w:t>
      </w:r>
      <w:proofErr w:type="spellEnd"/>
      <w:r>
        <w:rPr>
          <w:rFonts w:eastAsia="宋体" w:hint="eastAsia"/>
          <w:lang w:eastAsia="zh-CN"/>
        </w:rPr>
        <w:t>》</w:t>
      </w:r>
      <w:proofErr w:type="spellStart"/>
      <w:r>
        <w:t>本作</w:t>
      </w:r>
      <w:proofErr w:type="spellEnd"/>
      <w:r>
        <w:rPr>
          <w:rFonts w:eastAsia="宋体" w:hint="eastAsia"/>
          <w:lang w:eastAsia="zh-CN"/>
        </w:rPr>
        <w:t>“</w:t>
      </w:r>
      <w:r>
        <w:t>飛</w:t>
      </w:r>
      <w:r>
        <w:rPr>
          <w:rFonts w:eastAsia="宋体" w:hint="eastAsia"/>
          <w:lang w:eastAsia="zh-CN"/>
        </w:rPr>
        <w:t>”</w:t>
      </w:r>
      <w:r>
        <w:t>，是</w:t>
      </w:r>
    </w:p>
    <w:p w14:paraId="5F934961" w14:textId="77777777" w:rsidR="007A29CB" w:rsidRDefault="00000000">
      <w:proofErr w:type="spellStart"/>
      <w:r>
        <w:t>c</w:t>
      </w:r>
      <w:r>
        <w:t>一二</w:t>
      </w:r>
      <w:proofErr w:type="spellEnd"/>
      <w:proofErr w:type="gramStart"/>
      <w:r>
        <w:rPr>
          <w:rFonts w:eastAsia="宋体" w:hint="eastAsia"/>
          <w:lang w:eastAsia="zh-CN"/>
        </w:rPr>
        <w:t>】</w:t>
      </w:r>
      <w:proofErr w:type="gramEnd"/>
      <w:r>
        <w:rPr>
          <w:rFonts w:eastAsia="宋体" w:hint="eastAsia"/>
          <w:lang w:eastAsia="zh-CN"/>
        </w:rPr>
        <w:t>“</w:t>
      </w:r>
      <w:r>
        <w:t>鬬</w:t>
      </w:r>
      <w:r>
        <w:rPr>
          <w:rFonts w:eastAsia="宋体" w:hint="eastAsia"/>
          <w:lang w:eastAsia="zh-CN"/>
        </w:rPr>
        <w:t>”</w:t>
      </w:r>
      <w:r>
        <w:t>，</w:t>
      </w:r>
      <w:r>
        <w:rPr>
          <w:rFonts w:eastAsia="宋体" w:hint="eastAsia"/>
          <w:lang w:eastAsia="zh-CN"/>
        </w:rPr>
        <w:t>《</w:t>
      </w:r>
      <w:proofErr w:type="spellStart"/>
      <w:r>
        <w:t>手稿</w:t>
      </w:r>
      <w:proofErr w:type="spellEnd"/>
      <w:r>
        <w:rPr>
          <w:rFonts w:eastAsia="宋体" w:hint="eastAsia"/>
          <w:lang w:eastAsia="zh-CN"/>
        </w:rPr>
        <w:t>》</w:t>
      </w:r>
      <w:proofErr w:type="spellStart"/>
      <w:r>
        <w:t>本作</w:t>
      </w:r>
      <w:proofErr w:type="spellEnd"/>
      <w:r>
        <w:rPr>
          <w:rFonts w:eastAsia="宋体" w:hint="eastAsia"/>
          <w:lang w:eastAsia="zh-CN"/>
        </w:rPr>
        <w:t>“</w:t>
      </w:r>
      <w:r>
        <w:t>鬥</w:t>
      </w:r>
      <w:r>
        <w:rPr>
          <w:rFonts w:eastAsia="宋体" w:hint="eastAsia"/>
          <w:lang w:eastAsia="zh-CN"/>
        </w:rPr>
        <w:t>”</w:t>
      </w:r>
      <w:r>
        <w:t>。</w:t>
      </w:r>
    </w:p>
    <w:p w14:paraId="3072E8D4" w14:textId="77777777" w:rsidR="007A29CB" w:rsidRDefault="00000000">
      <w:r>
        <w:rPr>
          <w:rFonts w:eastAsia="宋体" w:hint="eastAsia"/>
          <w:lang w:eastAsia="zh-CN"/>
        </w:rPr>
        <w:lastRenderedPageBreak/>
        <w:t>【</w:t>
      </w:r>
      <w:proofErr w:type="spellStart"/>
      <w:r>
        <w:t>一三</w:t>
      </w:r>
      <w:proofErr w:type="spellEnd"/>
      <w:r>
        <w:rPr>
          <w:rFonts w:eastAsia="宋体" w:hint="eastAsia"/>
          <w:lang w:eastAsia="zh-CN"/>
        </w:rPr>
        <w:t>】</w:t>
      </w:r>
      <w:r>
        <w:t>見</w:t>
      </w:r>
      <w:r>
        <w:rPr>
          <w:rFonts w:eastAsia="宋体" w:hint="eastAsia"/>
          <w:lang w:eastAsia="zh-CN"/>
        </w:rPr>
        <w:t>《</w:t>
      </w:r>
      <w:proofErr w:type="spellStart"/>
      <w:r>
        <w:t>詩。小雅。甫田</w:t>
      </w:r>
      <w:proofErr w:type="spellEnd"/>
      <w:r>
        <w:rPr>
          <w:rFonts w:eastAsia="宋体" w:hint="eastAsia"/>
          <w:lang w:eastAsia="zh-CN"/>
        </w:rPr>
        <w:t>》</w:t>
      </w:r>
      <w:r>
        <w:t>，</w:t>
      </w:r>
      <w:proofErr w:type="spellStart"/>
      <w:r>
        <w:t>紀農事</w:t>
      </w:r>
      <w:proofErr w:type="spellEnd"/>
    </w:p>
    <w:p w14:paraId="435AD7A5" w14:textId="77777777" w:rsidR="007A29CB" w:rsidRDefault="00000000">
      <w:pPr>
        <w:rPr>
          <w:lang w:eastAsia="zh-CN"/>
        </w:rPr>
      </w:pPr>
      <w:r>
        <w:rPr>
          <w:lang w:eastAsia="zh-CN"/>
        </w:rPr>
        <w:t>c</w:t>
      </w:r>
      <w:r>
        <w:rPr>
          <w:lang w:eastAsia="zh-CN"/>
        </w:rPr>
        <w:t>一四</w:t>
      </w:r>
      <w:proofErr w:type="gramStart"/>
      <w:r>
        <w:rPr>
          <w:rFonts w:eastAsia="宋体" w:hint="eastAsia"/>
          <w:lang w:eastAsia="zh-CN"/>
        </w:rPr>
        <w:t>】</w:t>
      </w:r>
      <w:proofErr w:type="gramEnd"/>
      <w:r>
        <w:rPr>
          <w:lang w:eastAsia="zh-CN"/>
        </w:rPr>
        <w:t>余：農</w:t>
      </w:r>
      <w:proofErr w:type="gramStart"/>
      <w:r>
        <w:rPr>
          <w:lang w:eastAsia="zh-CN"/>
        </w:rPr>
        <w:t>曆</w:t>
      </w:r>
      <w:proofErr w:type="gramEnd"/>
      <w:r>
        <w:rPr>
          <w:lang w:eastAsia="zh-CN"/>
        </w:rPr>
        <w:t>四月之别稱。</w:t>
      </w:r>
      <w:r>
        <w:rPr>
          <w:rFonts w:eastAsia="宋体" w:hint="eastAsia"/>
          <w:lang w:eastAsia="zh-CN"/>
        </w:rPr>
        <w:t>《</w:t>
      </w:r>
      <w:r>
        <w:rPr>
          <w:lang w:eastAsia="zh-CN"/>
        </w:rPr>
        <w:t>爾雅</w:t>
      </w:r>
      <w:r>
        <w:rPr>
          <w:rFonts w:eastAsia="宋体" w:hint="eastAsia"/>
          <w:lang w:eastAsia="zh-CN"/>
        </w:rPr>
        <w:t>•</w:t>
      </w:r>
      <w:r>
        <w:rPr>
          <w:lang w:eastAsia="zh-CN"/>
        </w:rPr>
        <w:t>釋天</w:t>
      </w:r>
      <w:r>
        <w:rPr>
          <w:rFonts w:eastAsia="宋体" w:hint="eastAsia"/>
          <w:lang w:eastAsia="zh-CN"/>
        </w:rPr>
        <w:t>》</w:t>
      </w:r>
      <w:r>
        <w:rPr>
          <w:lang w:eastAsia="zh-CN"/>
        </w:rPr>
        <w:t>：</w:t>
      </w:r>
      <w:r>
        <w:rPr>
          <w:rFonts w:eastAsia="宋体" w:hint="eastAsia"/>
          <w:lang w:eastAsia="zh-CN"/>
        </w:rPr>
        <w:t>“</w:t>
      </w:r>
      <w:r>
        <w:rPr>
          <w:lang w:eastAsia="zh-CN"/>
        </w:rPr>
        <w:t>四月爲余。</w:t>
      </w:r>
      <w:r>
        <w:rPr>
          <w:rFonts w:eastAsia="宋体" w:hint="eastAsia"/>
          <w:lang w:eastAsia="zh-CN"/>
        </w:rPr>
        <w:t>”</w:t>
      </w:r>
      <w:r>
        <w:rPr>
          <w:lang w:eastAsia="zh-CN"/>
        </w:rPr>
        <w:t>釋文：</w:t>
      </w:r>
      <w:r>
        <w:rPr>
          <w:rFonts w:eastAsia="宋体" w:hint="eastAsia"/>
          <w:lang w:eastAsia="zh-CN"/>
        </w:rPr>
        <w:t>“</w:t>
      </w:r>
      <w:r>
        <w:rPr>
          <w:lang w:eastAsia="zh-CN"/>
        </w:rPr>
        <w:t>餘舒二音，孙作舒，李云余，舒</w:t>
      </w:r>
    </w:p>
    <w:p w14:paraId="0F0FAB7D" w14:textId="77777777" w:rsidR="007A29CB" w:rsidRDefault="00000000">
      <w:r>
        <w:t>也。</w:t>
      </w:r>
      <w:r>
        <w:rPr>
          <w:rFonts w:eastAsia="宋体" w:hint="eastAsia"/>
          <w:lang w:eastAsia="zh-CN"/>
        </w:rPr>
        <w:t>”</w:t>
      </w:r>
      <w:proofErr w:type="spellStart"/>
      <w:r>
        <w:t>謂農</w:t>
      </w:r>
      <w:proofErr w:type="gramStart"/>
      <w:r>
        <w:t>曆</w:t>
      </w:r>
      <w:proofErr w:type="gramEnd"/>
      <w:r>
        <w:t>四月草木枝葉已舒展</w:t>
      </w:r>
      <w:proofErr w:type="spellEnd"/>
    </w:p>
    <w:p w14:paraId="67328604" w14:textId="77777777" w:rsidR="007A29CB" w:rsidRDefault="00000000">
      <w:pPr>
        <w:rPr>
          <w:lang w:eastAsia="zh-CN"/>
        </w:rPr>
      </w:pPr>
      <w:r>
        <w:rPr>
          <w:lang w:eastAsia="zh-CN"/>
        </w:rPr>
        <w:t>c-</w:t>
      </w:r>
      <w:r>
        <w:rPr>
          <w:lang w:eastAsia="zh-CN"/>
        </w:rPr>
        <w:t>五</w:t>
      </w:r>
      <w:proofErr w:type="gramStart"/>
      <w:r>
        <w:rPr>
          <w:rFonts w:eastAsia="宋体" w:hint="eastAsia"/>
          <w:lang w:eastAsia="zh-CN"/>
        </w:rPr>
        <w:t>】</w:t>
      </w:r>
      <w:proofErr w:type="gramEnd"/>
      <w:r>
        <w:rPr>
          <w:lang w:eastAsia="zh-CN"/>
        </w:rPr>
        <w:t>什：篇什，猶輯、编。</w:t>
      </w:r>
    </w:p>
    <w:p w14:paraId="184C3CB8" w14:textId="77777777" w:rsidR="007A29CB" w:rsidRDefault="00000000">
      <w:proofErr w:type="spellStart"/>
      <w:r>
        <w:t>Q</w:t>
      </w:r>
      <w:r>
        <w:t>一六</w:t>
      </w:r>
      <w:proofErr w:type="spellEnd"/>
      <w:proofErr w:type="gramStart"/>
      <w:r>
        <w:rPr>
          <w:rFonts w:eastAsia="宋体" w:hint="eastAsia"/>
          <w:lang w:eastAsia="zh-CN"/>
        </w:rPr>
        <w:t>】</w:t>
      </w:r>
      <w:proofErr w:type="gramEnd"/>
      <w:r>
        <w:rPr>
          <w:rFonts w:eastAsia="宋体" w:hint="eastAsia"/>
          <w:lang w:eastAsia="zh-CN"/>
        </w:rPr>
        <w:t>《</w:t>
      </w:r>
      <w:proofErr w:type="spellStart"/>
      <w:r>
        <w:t>正論</w:t>
      </w:r>
      <w:proofErr w:type="spellEnd"/>
      <w:r>
        <w:rPr>
          <w:rFonts w:eastAsia="宋体" w:hint="eastAsia"/>
          <w:lang w:eastAsia="zh-CN"/>
        </w:rPr>
        <w:t>》</w:t>
      </w:r>
      <w:r>
        <w:t>：見</w:t>
      </w:r>
      <w:r>
        <w:rPr>
          <w:rFonts w:eastAsia="宋体" w:hint="eastAsia"/>
          <w:lang w:eastAsia="zh-CN"/>
        </w:rPr>
        <w:t>《</w:t>
      </w:r>
      <w:proofErr w:type="spellStart"/>
      <w:r>
        <w:t>荀子</w:t>
      </w:r>
      <w:proofErr w:type="spellEnd"/>
      <w:r>
        <w:rPr>
          <w:rFonts w:eastAsia="宋体" w:hint="eastAsia"/>
          <w:lang w:eastAsia="zh-CN"/>
        </w:rPr>
        <w:t>》</w:t>
      </w:r>
      <w:r>
        <w:t>。</w:t>
      </w:r>
      <w:proofErr w:type="spellStart"/>
      <w:r>
        <w:t>盲左：殆指宋鈃</w:t>
      </w:r>
      <w:proofErr w:type="spellEnd"/>
    </w:p>
    <w:p w14:paraId="3FC21C96" w14:textId="77777777" w:rsidR="007A29CB" w:rsidRDefault="00000000">
      <w:proofErr w:type="spellStart"/>
      <w:r>
        <w:t>Q</w:t>
      </w:r>
      <w:r>
        <w:t>一七</w:t>
      </w:r>
      <w:proofErr w:type="spellEnd"/>
      <w:proofErr w:type="gramStart"/>
      <w:r>
        <w:rPr>
          <w:rFonts w:eastAsia="宋体" w:hint="eastAsia"/>
          <w:lang w:eastAsia="zh-CN"/>
        </w:rPr>
        <w:t>】</w:t>
      </w:r>
      <w:proofErr w:type="spellStart"/>
      <w:proofErr w:type="gramEnd"/>
      <w:r>
        <w:t>王良：春秋時晉國人，善駕車</w:t>
      </w:r>
      <w:proofErr w:type="spellEnd"/>
    </w:p>
    <w:p w14:paraId="14CF73BF" w14:textId="77777777" w:rsidR="007A29CB" w:rsidRDefault="00000000">
      <w:proofErr w:type="spellStart"/>
      <w:r>
        <w:t>c</w:t>
      </w:r>
      <w:r>
        <w:t>一八</w:t>
      </w:r>
      <w:proofErr w:type="spellEnd"/>
      <w:proofErr w:type="gramStart"/>
      <w:r>
        <w:rPr>
          <w:rFonts w:eastAsia="宋体" w:hint="eastAsia"/>
          <w:lang w:eastAsia="zh-CN"/>
        </w:rPr>
        <w:t>】</w:t>
      </w:r>
      <w:proofErr w:type="spellStart"/>
      <w:proofErr w:type="gramEnd"/>
      <w:r>
        <w:t>此首與下首題、字並同</w:t>
      </w:r>
      <w:proofErr w:type="spellEnd"/>
      <w:r>
        <w:t>，</w:t>
      </w:r>
      <w:r>
        <w:rPr>
          <w:rFonts w:eastAsia="宋体" w:hint="eastAsia"/>
          <w:lang w:eastAsia="zh-CN"/>
        </w:rPr>
        <w:t>《</w:t>
      </w:r>
      <w:proofErr w:type="spellStart"/>
      <w:r>
        <w:t>手稿</w:t>
      </w:r>
      <w:proofErr w:type="spellEnd"/>
      <w:r>
        <w:rPr>
          <w:rFonts w:eastAsia="宋体" w:hint="eastAsia"/>
          <w:lang w:eastAsia="zh-CN"/>
        </w:rPr>
        <w:t>》</w:t>
      </w:r>
      <w:proofErr w:type="spellStart"/>
      <w:r>
        <w:t>本合爲一首，非</w:t>
      </w:r>
      <w:proofErr w:type="spellEnd"/>
    </w:p>
    <w:p w14:paraId="75982446" w14:textId="77777777" w:rsidR="007A29CB" w:rsidRDefault="00000000">
      <w:pPr>
        <w:rPr>
          <w:lang w:eastAsia="zh-CN"/>
        </w:rPr>
      </w:pPr>
      <w:proofErr w:type="spellStart"/>
      <w:r>
        <w:t>c</w:t>
      </w:r>
      <w:r>
        <w:t>一九</w:t>
      </w:r>
      <w:proofErr w:type="spellEnd"/>
      <w:proofErr w:type="gramStart"/>
      <w:r>
        <w:rPr>
          <w:rFonts w:eastAsia="宋体" w:hint="eastAsia"/>
          <w:lang w:eastAsia="zh-CN"/>
        </w:rPr>
        <w:t>】</w:t>
      </w:r>
      <w:proofErr w:type="spellStart"/>
      <w:proofErr w:type="gramEnd"/>
      <w:r>
        <w:t>希範：劉玨字希範，宋代長興人，崇寧進士</w:t>
      </w:r>
      <w:proofErr w:type="spellEnd"/>
      <w:r>
        <w:t>。</w:t>
      </w:r>
      <w:r>
        <w:rPr>
          <w:lang w:eastAsia="zh-CN"/>
        </w:rPr>
        <w:t>有</w:t>
      </w:r>
      <w:r>
        <w:rPr>
          <w:rFonts w:eastAsia="宋体" w:hint="eastAsia"/>
          <w:lang w:eastAsia="zh-CN"/>
        </w:rPr>
        <w:t>《</w:t>
      </w:r>
      <w:r>
        <w:rPr>
          <w:lang w:eastAsia="zh-CN"/>
        </w:rPr>
        <w:t>吴興集</w:t>
      </w:r>
      <w:r>
        <w:rPr>
          <w:rFonts w:eastAsia="宋体" w:hint="eastAsia"/>
          <w:lang w:eastAsia="zh-CN"/>
        </w:rPr>
        <w:t>》</w:t>
      </w:r>
      <w:r>
        <w:rPr>
          <w:lang w:eastAsia="zh-CN"/>
        </w:rPr>
        <w:t>、</w:t>
      </w:r>
      <w:r>
        <w:rPr>
          <w:rFonts w:eastAsia="宋体" w:hint="eastAsia"/>
          <w:lang w:eastAsia="zh-CN"/>
        </w:rPr>
        <w:t>《</w:t>
      </w:r>
      <w:r>
        <w:rPr>
          <w:lang w:eastAsia="zh-CN"/>
        </w:rPr>
        <w:t>兩漢蒙求</w:t>
      </w:r>
      <w:r>
        <w:rPr>
          <w:rFonts w:eastAsia="宋体" w:hint="eastAsia"/>
          <w:lang w:eastAsia="zh-CN"/>
        </w:rPr>
        <w:t>》</w:t>
      </w:r>
      <w:r>
        <w:rPr>
          <w:lang w:eastAsia="zh-CN"/>
        </w:rPr>
        <w:t>。</w:t>
      </w:r>
    </w:p>
    <w:p w14:paraId="68B492FB" w14:textId="77777777" w:rsidR="007A29CB" w:rsidRDefault="00000000">
      <w:pPr>
        <w:rPr>
          <w:rFonts w:eastAsia="宋体"/>
          <w:lang w:eastAsia="zh-CN"/>
        </w:rPr>
      </w:pPr>
      <w:proofErr w:type="gramStart"/>
      <w:r>
        <w:rPr>
          <w:rFonts w:eastAsia="宋体" w:hint="eastAsia"/>
          <w:lang w:eastAsia="zh-CN"/>
        </w:rPr>
        <w:t>【</w:t>
      </w:r>
      <w:proofErr w:type="spellStart"/>
      <w:proofErr w:type="gramEnd"/>
      <w:r>
        <w:t>二〇</w:t>
      </w:r>
      <w:r>
        <w:t>u</w:t>
      </w:r>
      <w:proofErr w:type="spellEnd"/>
      <w:r>
        <w:rPr>
          <w:rFonts w:eastAsia="宋体" w:hint="eastAsia"/>
          <w:lang w:eastAsia="zh-CN"/>
        </w:rPr>
        <w:t>《</w:t>
      </w:r>
      <w:proofErr w:type="spellStart"/>
      <w:r>
        <w:t>子罕</w:t>
      </w:r>
      <w:proofErr w:type="spellEnd"/>
      <w:r>
        <w:rPr>
          <w:rFonts w:eastAsia="宋体" w:hint="eastAsia"/>
          <w:lang w:eastAsia="zh-CN"/>
        </w:rPr>
        <w:t>》《</w:t>
      </w:r>
      <w:proofErr w:type="spellStart"/>
      <w:r>
        <w:t>論語</w:t>
      </w:r>
      <w:proofErr w:type="spellEnd"/>
      <w:r>
        <w:rPr>
          <w:rFonts w:eastAsia="宋体" w:hint="eastAsia"/>
          <w:lang w:eastAsia="zh-CN"/>
        </w:rPr>
        <w:t>•</w:t>
      </w:r>
      <w:proofErr w:type="spellStart"/>
      <w:r>
        <w:t>子罕</w:t>
      </w:r>
      <w:proofErr w:type="spellEnd"/>
      <w:r>
        <w:rPr>
          <w:rFonts w:eastAsia="宋体" w:hint="eastAsia"/>
          <w:lang w:eastAsia="zh-CN"/>
        </w:rPr>
        <w:t>》</w:t>
      </w:r>
      <w:r>
        <w:t>：</w:t>
      </w:r>
      <w:r>
        <w:rPr>
          <w:rFonts w:eastAsia="宋体" w:hint="eastAsia"/>
          <w:lang w:eastAsia="zh-CN"/>
        </w:rPr>
        <w:t>“</w:t>
      </w:r>
      <w:proofErr w:type="spellStart"/>
      <w:r>
        <w:t>子罕言利</w:t>
      </w:r>
      <w:proofErr w:type="spellEnd"/>
      <w:r>
        <w:t>。</w:t>
      </w:r>
      <w:r>
        <w:rPr>
          <w:rFonts w:eastAsia="宋体" w:hint="eastAsia"/>
          <w:lang w:eastAsia="zh-CN"/>
        </w:rPr>
        <w:t>”</w:t>
      </w:r>
    </w:p>
    <w:p w14:paraId="72778345" w14:textId="77777777" w:rsidR="007A29CB" w:rsidRDefault="00000000">
      <w:proofErr w:type="spellStart"/>
      <w:r>
        <w:t>Q</w:t>
      </w:r>
      <w:r>
        <w:t>二一</w:t>
      </w:r>
      <w:proofErr w:type="spellEnd"/>
      <w:proofErr w:type="gramStart"/>
      <w:r>
        <w:rPr>
          <w:rFonts w:eastAsia="宋体" w:hint="eastAsia"/>
          <w:lang w:eastAsia="zh-CN"/>
        </w:rPr>
        <w:t>】</w:t>
      </w:r>
      <w:proofErr w:type="gramEnd"/>
      <w:r>
        <w:t>出</w:t>
      </w:r>
      <w:r>
        <w:rPr>
          <w:rFonts w:eastAsia="宋体" w:hint="eastAsia"/>
          <w:lang w:eastAsia="zh-CN"/>
        </w:rPr>
        <w:t>《</w:t>
      </w:r>
      <w:r>
        <w:t>易</w:t>
      </w:r>
      <w:r>
        <w:rPr>
          <w:rFonts w:eastAsia="宋体" w:hint="eastAsia"/>
          <w:lang w:eastAsia="zh-CN"/>
        </w:rPr>
        <w:t>•</w:t>
      </w:r>
      <w:r>
        <w:t>坎</w:t>
      </w:r>
      <w:r>
        <w:rPr>
          <w:rFonts w:eastAsia="宋体" w:hint="eastAsia"/>
          <w:lang w:eastAsia="zh-CN"/>
        </w:rPr>
        <w:t>》</w:t>
      </w:r>
      <w:r>
        <w:t>。</w:t>
      </w:r>
    </w:p>
    <w:p w14:paraId="6DF3D0F8" w14:textId="77777777" w:rsidR="007A29CB" w:rsidRDefault="00000000">
      <w:pPr>
        <w:rPr>
          <w:rFonts w:eastAsia="宋体"/>
          <w:lang w:eastAsia="zh-CN"/>
        </w:rPr>
      </w:pPr>
      <w:proofErr w:type="spellStart"/>
      <w:r>
        <w:t>Q</w:t>
      </w:r>
      <w:r>
        <w:t>二二</w:t>
      </w:r>
      <w:proofErr w:type="spellEnd"/>
      <w:proofErr w:type="gramStart"/>
      <w:r>
        <w:rPr>
          <w:rFonts w:eastAsia="宋体" w:hint="eastAsia"/>
          <w:lang w:eastAsia="zh-CN"/>
        </w:rPr>
        <w:t>】</w:t>
      </w:r>
      <w:proofErr w:type="gramEnd"/>
      <w:r>
        <w:rPr>
          <w:rFonts w:eastAsia="宋体" w:hint="eastAsia"/>
          <w:lang w:eastAsia="zh-CN"/>
        </w:rPr>
        <w:t>“</w:t>
      </w:r>
      <w:r>
        <w:t>交</w:t>
      </w:r>
      <w:r>
        <w:rPr>
          <w:rFonts w:eastAsia="宋体" w:hint="eastAsia"/>
          <w:lang w:eastAsia="zh-CN"/>
        </w:rPr>
        <w:t>”</w:t>
      </w:r>
      <w:r>
        <w:t>，</w:t>
      </w:r>
      <w:r>
        <w:rPr>
          <w:rFonts w:eastAsia="宋体" w:hint="eastAsia"/>
          <w:lang w:eastAsia="zh-CN"/>
        </w:rPr>
        <w:t>《</w:t>
      </w:r>
      <w:proofErr w:type="spellStart"/>
      <w:r>
        <w:t>手稿</w:t>
      </w:r>
      <w:proofErr w:type="spellEnd"/>
      <w:r>
        <w:rPr>
          <w:rFonts w:eastAsia="宋体" w:hint="eastAsia"/>
          <w:lang w:eastAsia="zh-CN"/>
        </w:rPr>
        <w:t>》</w:t>
      </w:r>
      <w:proofErr w:type="spellStart"/>
      <w:r>
        <w:t>本作</w:t>
      </w:r>
      <w:proofErr w:type="spellEnd"/>
      <w:r>
        <w:rPr>
          <w:rFonts w:eastAsia="宋体" w:hint="eastAsia"/>
          <w:lang w:eastAsia="zh-CN"/>
        </w:rPr>
        <w:t>“</w:t>
      </w:r>
      <w:r>
        <w:t>夏</w:t>
      </w:r>
      <w:r>
        <w:rPr>
          <w:rFonts w:eastAsia="宋体" w:hint="eastAsia"/>
          <w:lang w:eastAsia="zh-CN"/>
        </w:rPr>
        <w:t>”</w:t>
      </w:r>
      <w:r>
        <w:t>，</w:t>
      </w:r>
      <w:proofErr w:type="spellStart"/>
      <w:r>
        <w:t>非。陶詩</w:t>
      </w:r>
      <w:proofErr w:type="spellEnd"/>
      <w:r>
        <w:t>：</w:t>
      </w:r>
      <w:r>
        <w:rPr>
          <w:rFonts w:eastAsia="宋体" w:hint="eastAsia"/>
          <w:lang w:eastAsia="zh-CN"/>
        </w:rPr>
        <w:t>“</w:t>
      </w:r>
      <w:proofErr w:type="spellStart"/>
      <w:r>
        <w:t>平疇交遠風，良苗亦</w:t>
      </w:r>
      <w:proofErr w:type="gramStart"/>
      <w:r>
        <w:t>懷</w:t>
      </w:r>
      <w:proofErr w:type="gramEnd"/>
      <w:r>
        <w:t>新</w:t>
      </w:r>
      <w:proofErr w:type="spellEnd"/>
      <w:r>
        <w:t>。</w:t>
      </w:r>
      <w:r>
        <w:rPr>
          <w:rFonts w:eastAsia="宋体" w:hint="eastAsia"/>
          <w:lang w:eastAsia="zh-CN"/>
        </w:rPr>
        <w:t>”</w:t>
      </w:r>
    </w:p>
    <w:p w14:paraId="3DA4B14E" w14:textId="77777777" w:rsidR="007A29CB" w:rsidRDefault="00000000">
      <w:pPr>
        <w:rPr>
          <w:lang w:eastAsia="zh-CN"/>
        </w:rPr>
      </w:pPr>
      <w:r>
        <w:rPr>
          <w:rFonts w:eastAsia="宋体" w:hint="eastAsia"/>
          <w:lang w:eastAsia="zh-CN"/>
        </w:rPr>
        <w:t>【</w:t>
      </w:r>
      <w:proofErr w:type="spellStart"/>
      <w:r>
        <w:t>二三</w:t>
      </w:r>
      <w:proofErr w:type="spellEnd"/>
      <w:r>
        <w:rPr>
          <w:rFonts w:eastAsia="宋体" w:hint="eastAsia"/>
          <w:lang w:eastAsia="zh-CN"/>
        </w:rPr>
        <w:t>】《</w:t>
      </w:r>
      <w:r>
        <w:t>賁</w:t>
      </w:r>
      <w:r>
        <w:rPr>
          <w:rFonts w:eastAsia="宋体" w:hint="eastAsia"/>
          <w:lang w:eastAsia="zh-CN"/>
        </w:rPr>
        <w:t>》</w:t>
      </w:r>
      <w:r>
        <w:t>若</w:t>
      </w:r>
      <w:r>
        <w:rPr>
          <w:rFonts w:eastAsia="宋体" w:hint="eastAsia"/>
          <w:lang w:eastAsia="zh-CN"/>
        </w:rPr>
        <w:t>《</w:t>
      </w:r>
      <w:r>
        <w:t>象</w:t>
      </w:r>
      <w:r>
        <w:rPr>
          <w:rFonts w:eastAsia="宋体" w:hint="eastAsia"/>
          <w:lang w:eastAsia="zh-CN"/>
        </w:rPr>
        <w:t>》</w:t>
      </w:r>
      <w:r>
        <w:t>：</w:t>
      </w:r>
      <w:r>
        <w:rPr>
          <w:rFonts w:eastAsia="宋体" w:hint="eastAsia"/>
          <w:lang w:eastAsia="zh-CN"/>
        </w:rPr>
        <w:t>《</w:t>
      </w:r>
      <w:r>
        <w:t>賁</w:t>
      </w:r>
      <w:r>
        <w:rPr>
          <w:rFonts w:eastAsia="宋体" w:hint="eastAsia"/>
          <w:lang w:eastAsia="zh-CN"/>
        </w:rPr>
        <w:t>》</w:t>
      </w:r>
      <w:proofErr w:type="spellStart"/>
      <w:r>
        <w:t>卦</w:t>
      </w:r>
      <w:proofErr w:type="gramStart"/>
      <w:r>
        <w:t>卦</w:t>
      </w:r>
      <w:proofErr w:type="gramEnd"/>
      <w:r>
        <w:t>辭與</w:t>
      </w:r>
      <w:proofErr w:type="gramStart"/>
      <w:r>
        <w:t>象</w:t>
      </w:r>
      <w:proofErr w:type="gramEnd"/>
      <w:r>
        <w:t>辭</w:t>
      </w:r>
      <w:proofErr w:type="spellEnd"/>
      <w:r>
        <w:t>。</w:t>
      </w:r>
      <w:r>
        <w:rPr>
          <w:lang w:eastAsia="zh-CN"/>
        </w:rPr>
        <w:t>指觀乎人文以化成天下</w:t>
      </w:r>
    </w:p>
    <w:p w14:paraId="7232D6DF" w14:textId="77777777" w:rsidR="007A29CB" w:rsidRDefault="00000000">
      <w:pPr>
        <w:rPr>
          <w:lang w:eastAsia="zh-CN"/>
        </w:rPr>
      </w:pPr>
      <w:r>
        <w:rPr>
          <w:lang w:eastAsia="zh-CN"/>
        </w:rPr>
        <w:t>【第</w:t>
      </w:r>
      <w:r>
        <w:rPr>
          <w:lang w:eastAsia="zh-CN"/>
        </w:rPr>
        <w:t>264</w:t>
      </w:r>
      <w:r>
        <w:rPr>
          <w:lang w:eastAsia="zh-CN"/>
        </w:rPr>
        <w:t>页】</w:t>
      </w:r>
    </w:p>
    <w:p w14:paraId="236A2B8A" w14:textId="77777777" w:rsidR="007A29CB" w:rsidRDefault="00000000">
      <w:r>
        <w:rPr>
          <w:rFonts w:eastAsia="宋体" w:hint="eastAsia"/>
          <w:lang w:eastAsia="zh-CN"/>
        </w:rPr>
        <w:t>【</w:t>
      </w:r>
      <w:proofErr w:type="spellStart"/>
      <w:r>
        <w:t>二四</w:t>
      </w:r>
      <w:proofErr w:type="spellEnd"/>
      <w:r>
        <w:rPr>
          <w:rFonts w:eastAsia="宋体" w:hint="eastAsia"/>
          <w:lang w:eastAsia="zh-CN"/>
        </w:rPr>
        <w:t>】</w:t>
      </w:r>
      <w:r>
        <w:t>見</w:t>
      </w:r>
      <w:r>
        <w:rPr>
          <w:rFonts w:eastAsia="宋体" w:hint="eastAsia"/>
          <w:lang w:eastAsia="zh-CN"/>
        </w:rPr>
        <w:t>《</w:t>
      </w:r>
      <w:r>
        <w:t>易</w:t>
      </w:r>
      <w:r>
        <w:rPr>
          <w:rFonts w:eastAsia="宋体" w:hint="eastAsia"/>
          <w:lang w:eastAsia="zh-CN"/>
        </w:rPr>
        <w:t>•</w:t>
      </w:r>
      <w:r>
        <w:t>震</w:t>
      </w:r>
      <w:r>
        <w:rPr>
          <w:rFonts w:eastAsia="宋体" w:hint="eastAsia"/>
          <w:lang w:eastAsia="zh-CN"/>
        </w:rPr>
        <w:t>》</w:t>
      </w:r>
      <w:r>
        <w:t>、</w:t>
      </w:r>
      <w:r>
        <w:rPr>
          <w:rFonts w:eastAsia="宋体" w:hint="eastAsia"/>
          <w:lang w:eastAsia="zh-CN"/>
        </w:rPr>
        <w:t>《</w:t>
      </w:r>
      <w:r>
        <w:t>師</w:t>
      </w:r>
      <w:r>
        <w:rPr>
          <w:rFonts w:eastAsia="宋体" w:hint="eastAsia"/>
          <w:lang w:eastAsia="zh-CN"/>
        </w:rPr>
        <w:t>》</w:t>
      </w:r>
      <w:r>
        <w:t>。</w:t>
      </w:r>
    </w:p>
    <w:p w14:paraId="3B1510CB" w14:textId="77777777" w:rsidR="007A29CB" w:rsidRDefault="00000000">
      <w:pPr>
        <w:rPr>
          <w:rFonts w:eastAsia="宋体"/>
          <w:lang w:eastAsia="zh-CN"/>
        </w:rPr>
      </w:pPr>
      <w:r>
        <w:rPr>
          <w:rFonts w:eastAsia="宋体" w:hint="eastAsia"/>
          <w:lang w:eastAsia="zh-CN"/>
        </w:rPr>
        <w:t>【</w:t>
      </w:r>
      <w:proofErr w:type="spellStart"/>
      <w:r>
        <w:t>二五</w:t>
      </w:r>
      <w:proofErr w:type="spellEnd"/>
      <w:r>
        <w:rPr>
          <w:rFonts w:eastAsia="宋体" w:hint="eastAsia"/>
          <w:lang w:eastAsia="zh-CN"/>
        </w:rPr>
        <w:t>】</w:t>
      </w:r>
      <w:proofErr w:type="spellStart"/>
      <w:r>
        <w:t>九方春秋時秦</w:t>
      </w:r>
      <w:proofErr w:type="gramStart"/>
      <w:r>
        <w:t>國</w:t>
      </w:r>
      <w:proofErr w:type="gramEnd"/>
      <w:r>
        <w:t>相馬能手九方</w:t>
      </w:r>
      <w:proofErr w:type="gramStart"/>
      <w:r>
        <w:t>皋</w:t>
      </w:r>
      <w:proofErr w:type="gramEnd"/>
      <w:r>
        <w:t>。見</w:t>
      </w:r>
      <w:proofErr w:type="spellEnd"/>
      <w:r>
        <w:rPr>
          <w:rFonts w:eastAsia="宋体" w:hint="eastAsia"/>
          <w:lang w:eastAsia="zh-CN"/>
        </w:rPr>
        <w:t>《</w:t>
      </w:r>
      <w:proofErr w:type="spellStart"/>
      <w:proofErr w:type="gramStart"/>
      <w:r>
        <w:t>列子</w:t>
      </w:r>
      <w:proofErr w:type="spellEnd"/>
      <w:proofErr w:type="gramEnd"/>
      <w:r>
        <w:rPr>
          <w:rFonts w:eastAsia="宋体" w:hint="eastAsia"/>
          <w:lang w:eastAsia="zh-CN"/>
        </w:rPr>
        <w:t>》</w:t>
      </w:r>
    </w:p>
    <w:p w14:paraId="32321669" w14:textId="77777777" w:rsidR="007A29CB" w:rsidRDefault="00000000">
      <w:r>
        <w:rPr>
          <w:rFonts w:eastAsia="宋体" w:hint="eastAsia"/>
          <w:lang w:eastAsia="zh-CN"/>
        </w:rPr>
        <w:t>【</w:t>
      </w:r>
      <w:proofErr w:type="spellStart"/>
      <w:r>
        <w:t>二六</w:t>
      </w:r>
      <w:proofErr w:type="spellEnd"/>
      <w:r>
        <w:rPr>
          <w:rFonts w:eastAsia="宋体" w:hint="eastAsia"/>
          <w:lang w:eastAsia="zh-CN"/>
        </w:rPr>
        <w:t>】</w:t>
      </w:r>
      <w:proofErr w:type="spellStart"/>
      <w:r>
        <w:t>韓哀相</w:t>
      </w:r>
      <w:proofErr w:type="gramStart"/>
      <w:r>
        <w:t>傳</w:t>
      </w:r>
      <w:proofErr w:type="gramEnd"/>
      <w:r>
        <w:t>爲駕駛馬車之發明者</w:t>
      </w:r>
      <w:proofErr w:type="spellEnd"/>
      <w:r>
        <w:t>。</w:t>
      </w:r>
      <w:r>
        <w:rPr>
          <w:rFonts w:eastAsia="宋体" w:hint="eastAsia"/>
          <w:lang w:eastAsia="zh-CN"/>
        </w:rPr>
        <w:t>《</w:t>
      </w:r>
      <w:proofErr w:type="spellStart"/>
      <w:r>
        <w:t>三國志。蜀志</w:t>
      </w:r>
      <w:proofErr w:type="spellEnd"/>
      <w:r>
        <w:rPr>
          <w:rFonts w:eastAsia="宋体" w:hint="eastAsia"/>
          <w:lang w:eastAsia="zh-CN"/>
        </w:rPr>
        <w:t>•</w:t>
      </w:r>
      <w:proofErr w:type="spellStart"/>
      <w:r>
        <w:t>郤正傳</w:t>
      </w:r>
      <w:proofErr w:type="spellEnd"/>
      <w:r>
        <w:rPr>
          <w:rFonts w:eastAsia="宋体" w:hint="eastAsia"/>
          <w:lang w:eastAsia="zh-CN"/>
        </w:rPr>
        <w:t>》“</w:t>
      </w:r>
      <w:proofErr w:type="spellStart"/>
      <w:r>
        <w:t>韓哀</w:t>
      </w:r>
      <w:proofErr w:type="gramStart"/>
      <w:r>
        <w:t>秉</w:t>
      </w:r>
      <w:proofErr w:type="gramEnd"/>
      <w:r>
        <w:t>轡而馳名</w:t>
      </w:r>
      <w:proofErr w:type="spellEnd"/>
      <w:r>
        <w:t>。</w:t>
      </w:r>
      <w:r>
        <w:rPr>
          <w:rFonts w:eastAsia="宋体" w:hint="eastAsia"/>
          <w:lang w:eastAsia="zh-CN"/>
        </w:rPr>
        <w:t>”</w:t>
      </w:r>
      <w:proofErr w:type="spellStart"/>
      <w:r>
        <w:t>裴松之</w:t>
      </w:r>
      <w:proofErr w:type="spellEnd"/>
    </w:p>
    <w:p w14:paraId="46928BBE" w14:textId="77777777" w:rsidR="007A29CB" w:rsidRDefault="00000000">
      <w:r>
        <w:rPr>
          <w:lang w:eastAsia="zh-CN"/>
        </w:rPr>
        <w:t>注：</w:t>
      </w:r>
      <w:r>
        <w:rPr>
          <w:rFonts w:eastAsia="宋体" w:hint="eastAsia"/>
          <w:lang w:eastAsia="zh-CN"/>
        </w:rPr>
        <w:t>“《</w:t>
      </w:r>
      <w:r>
        <w:rPr>
          <w:lang w:eastAsia="zh-CN"/>
        </w:rPr>
        <w:t>吕氏春秋</w:t>
      </w:r>
      <w:r>
        <w:rPr>
          <w:rFonts w:eastAsia="宋体" w:hint="eastAsia"/>
          <w:lang w:eastAsia="zh-CN"/>
        </w:rPr>
        <w:t>》</w:t>
      </w:r>
      <w:r>
        <w:rPr>
          <w:lang w:eastAsia="zh-CN"/>
        </w:rPr>
        <w:t>曰：韓哀作御。</w:t>
      </w:r>
      <w:r>
        <w:rPr>
          <w:rFonts w:eastAsia="宋体" w:hint="eastAsia"/>
          <w:lang w:eastAsia="zh-CN"/>
        </w:rPr>
        <w:t>”</w:t>
      </w:r>
      <w:r>
        <w:rPr>
          <w:lang w:eastAsia="zh-CN"/>
        </w:rPr>
        <w:t>今本</w:t>
      </w:r>
      <w:r>
        <w:rPr>
          <w:rFonts w:eastAsia="宋体" w:hint="eastAsia"/>
          <w:lang w:eastAsia="zh-CN"/>
        </w:rPr>
        <w:t>《</w:t>
      </w:r>
      <w:r>
        <w:rPr>
          <w:lang w:eastAsia="zh-CN"/>
        </w:rPr>
        <w:t>吕氏春秋</w:t>
      </w:r>
      <w:r>
        <w:rPr>
          <w:rFonts w:eastAsia="宋体" w:hint="eastAsia"/>
          <w:lang w:eastAsia="zh-CN"/>
        </w:rPr>
        <w:t>•</w:t>
      </w:r>
      <w:r>
        <w:rPr>
          <w:lang w:eastAsia="zh-CN"/>
        </w:rPr>
        <w:t>勿躬</w:t>
      </w:r>
      <w:r>
        <w:rPr>
          <w:rFonts w:eastAsia="宋体" w:hint="eastAsia"/>
          <w:lang w:eastAsia="zh-CN"/>
        </w:rPr>
        <w:t>》</w:t>
      </w:r>
      <w:r>
        <w:rPr>
          <w:lang w:eastAsia="zh-CN"/>
        </w:rPr>
        <w:t>作</w:t>
      </w:r>
      <w:r>
        <w:rPr>
          <w:rFonts w:eastAsia="宋体" w:hint="eastAsia"/>
          <w:lang w:eastAsia="zh-CN"/>
        </w:rPr>
        <w:t>“</w:t>
      </w:r>
      <w:r>
        <w:rPr>
          <w:lang w:eastAsia="zh-CN"/>
        </w:rPr>
        <w:t>寒哀</w:t>
      </w:r>
      <w:r>
        <w:rPr>
          <w:rFonts w:eastAsia="宋体" w:hint="eastAsia"/>
          <w:lang w:eastAsia="zh-CN"/>
        </w:rPr>
        <w:t>”</w:t>
      </w:r>
      <w:r>
        <w:rPr>
          <w:lang w:eastAsia="zh-CN"/>
        </w:rPr>
        <w:t>。</w:t>
      </w:r>
      <w:proofErr w:type="spellStart"/>
      <w:r>
        <w:t>造父：周穆王之御手，見</w:t>
      </w:r>
      <w:proofErr w:type="spellEnd"/>
    </w:p>
    <w:p w14:paraId="7F07CA71" w14:textId="77777777" w:rsidR="007A29CB" w:rsidRDefault="00000000">
      <w:pPr>
        <w:rPr>
          <w:rFonts w:eastAsia="宋体"/>
          <w:lang w:eastAsia="zh-CN"/>
        </w:rPr>
      </w:pPr>
      <w:r>
        <w:rPr>
          <w:rFonts w:eastAsia="宋体" w:hint="eastAsia"/>
          <w:lang w:eastAsia="zh-CN"/>
        </w:rPr>
        <w:t>《</w:t>
      </w:r>
      <w:proofErr w:type="spellStart"/>
      <w:r>
        <w:t>穆天子傳</w:t>
      </w:r>
      <w:proofErr w:type="spellEnd"/>
      <w:r>
        <w:rPr>
          <w:rFonts w:eastAsia="宋体" w:hint="eastAsia"/>
          <w:lang w:eastAsia="zh-CN"/>
        </w:rPr>
        <w:t>》</w:t>
      </w:r>
      <w:r>
        <w:t>、</w:t>
      </w:r>
      <w:r>
        <w:rPr>
          <w:rFonts w:eastAsia="宋体" w:hint="eastAsia"/>
          <w:lang w:eastAsia="zh-CN"/>
        </w:rPr>
        <w:t>《</w:t>
      </w:r>
      <w:proofErr w:type="spellStart"/>
      <w:r>
        <w:t>史記</w:t>
      </w:r>
      <w:proofErr w:type="spellEnd"/>
      <w:r>
        <w:rPr>
          <w:rFonts w:eastAsia="宋体" w:hint="eastAsia"/>
          <w:lang w:eastAsia="zh-CN"/>
        </w:rPr>
        <w:t>•</w:t>
      </w:r>
      <w:proofErr w:type="spellStart"/>
      <w:r>
        <w:t>趙世家</w:t>
      </w:r>
      <w:proofErr w:type="spellEnd"/>
      <w:r>
        <w:rPr>
          <w:rFonts w:eastAsia="宋体" w:hint="eastAsia"/>
          <w:lang w:eastAsia="zh-CN"/>
        </w:rPr>
        <w:t>》</w:t>
      </w:r>
    </w:p>
    <w:p w14:paraId="68EE49C2" w14:textId="77777777" w:rsidR="007A29CB" w:rsidRDefault="00000000">
      <w:r>
        <w:rPr>
          <w:rFonts w:eastAsia="宋体" w:hint="eastAsia"/>
          <w:lang w:eastAsia="zh-CN"/>
        </w:rPr>
        <w:t>【</w:t>
      </w:r>
      <w:proofErr w:type="spellStart"/>
      <w:r>
        <w:t>二七</w:t>
      </w:r>
      <w:proofErr w:type="spellEnd"/>
      <w:r>
        <w:rPr>
          <w:rFonts w:eastAsia="宋体" w:hint="eastAsia"/>
          <w:lang w:eastAsia="zh-CN"/>
        </w:rPr>
        <w:t>】</w:t>
      </w:r>
      <w:r>
        <w:t>見</w:t>
      </w:r>
      <w:r>
        <w:rPr>
          <w:rFonts w:eastAsia="宋体" w:hint="eastAsia"/>
          <w:lang w:eastAsia="zh-CN"/>
        </w:rPr>
        <w:t>《</w:t>
      </w:r>
      <w:r>
        <w:t>詩</w:t>
      </w:r>
      <w:r>
        <w:rPr>
          <w:rFonts w:eastAsia="宋体" w:hint="eastAsia"/>
          <w:lang w:eastAsia="zh-CN"/>
        </w:rPr>
        <w:t>•</w:t>
      </w:r>
      <w:proofErr w:type="spellStart"/>
      <w:r>
        <w:t>麟之趾</w:t>
      </w:r>
      <w:proofErr w:type="spellEnd"/>
      <w:r>
        <w:rPr>
          <w:rFonts w:eastAsia="宋体" w:hint="eastAsia"/>
          <w:lang w:eastAsia="zh-CN"/>
        </w:rPr>
        <w:t>》</w:t>
      </w:r>
      <w:r>
        <w:t>、</w:t>
      </w:r>
      <w:r>
        <w:rPr>
          <w:rFonts w:eastAsia="宋体" w:hint="eastAsia"/>
          <w:lang w:eastAsia="zh-CN"/>
        </w:rPr>
        <w:t>《</w:t>
      </w:r>
      <w:proofErr w:type="spellStart"/>
      <w:r>
        <w:t>騶虞</w:t>
      </w:r>
      <w:proofErr w:type="spellEnd"/>
      <w:r>
        <w:rPr>
          <w:rFonts w:eastAsia="宋体" w:hint="eastAsia"/>
          <w:lang w:eastAsia="zh-CN"/>
        </w:rPr>
        <w:t>》</w:t>
      </w:r>
      <w:proofErr w:type="spellStart"/>
      <w:r>
        <w:t>小序</w:t>
      </w:r>
      <w:proofErr w:type="spellEnd"/>
    </w:p>
    <w:p w14:paraId="1890894C" w14:textId="77777777" w:rsidR="007A29CB" w:rsidRDefault="00000000">
      <w:r>
        <w:rPr>
          <w:rFonts w:eastAsia="宋体" w:hint="eastAsia"/>
          <w:lang w:eastAsia="zh-CN"/>
        </w:rPr>
        <w:t>【</w:t>
      </w:r>
      <w:proofErr w:type="spellStart"/>
      <w:r>
        <w:t>二八</w:t>
      </w:r>
      <w:proofErr w:type="spellEnd"/>
      <w:r>
        <w:rPr>
          <w:rFonts w:eastAsia="宋体" w:hint="eastAsia"/>
          <w:lang w:eastAsia="zh-CN"/>
        </w:rPr>
        <w:t>】</w:t>
      </w:r>
      <w:proofErr w:type="spellStart"/>
      <w:r>
        <w:t>董遇：三</w:t>
      </w:r>
      <w:proofErr w:type="gramStart"/>
      <w:r>
        <w:t>國</w:t>
      </w:r>
      <w:proofErr w:type="gramEnd"/>
      <w:r>
        <w:t>魏人，經師，教生徒</w:t>
      </w:r>
      <w:proofErr w:type="spellEnd"/>
      <w:r>
        <w:rPr>
          <w:rFonts w:eastAsia="宋体" w:hint="eastAsia"/>
          <w:lang w:eastAsia="zh-CN"/>
        </w:rPr>
        <w:t>“</w:t>
      </w:r>
      <w:proofErr w:type="spellStart"/>
      <w:r>
        <w:t>三餘</w:t>
      </w:r>
      <w:proofErr w:type="spellEnd"/>
      <w:r>
        <w:rPr>
          <w:rFonts w:eastAsia="宋体" w:hint="eastAsia"/>
          <w:lang w:eastAsia="zh-CN"/>
        </w:rPr>
        <w:t>”</w:t>
      </w:r>
      <w:proofErr w:type="spellStart"/>
      <w:r>
        <w:t>讀</w:t>
      </w:r>
      <w:proofErr w:type="gramStart"/>
      <w:r>
        <w:t>書</w:t>
      </w:r>
      <w:proofErr w:type="gramEnd"/>
      <w:r>
        <w:t>，曰</w:t>
      </w:r>
      <w:proofErr w:type="spellEnd"/>
      <w:r>
        <w:t>：</w:t>
      </w:r>
      <w:r>
        <w:rPr>
          <w:rFonts w:eastAsia="宋体" w:hint="eastAsia"/>
          <w:lang w:eastAsia="zh-CN"/>
        </w:rPr>
        <w:t>“</w:t>
      </w:r>
      <w:proofErr w:type="spellStart"/>
      <w:r>
        <w:t>冬者歲之餘，夜者日之餘，陰雨者時之餘</w:t>
      </w:r>
      <w:proofErr w:type="spellEnd"/>
    </w:p>
    <w:p w14:paraId="7BEFD8B6" w14:textId="77777777" w:rsidR="007A29CB" w:rsidRDefault="00000000">
      <w:r>
        <w:t>也。</w:t>
      </w:r>
      <w:r>
        <w:rPr>
          <w:rFonts w:eastAsia="宋体" w:hint="eastAsia"/>
          <w:lang w:eastAsia="zh-CN"/>
        </w:rPr>
        <w:t>”</w:t>
      </w:r>
      <w:r>
        <w:t>見</w:t>
      </w:r>
      <w:r>
        <w:rPr>
          <w:rFonts w:eastAsia="宋体" w:hint="eastAsia"/>
          <w:lang w:eastAsia="zh-CN"/>
        </w:rPr>
        <w:t>《</w:t>
      </w:r>
      <w:proofErr w:type="spellStart"/>
      <w:r>
        <w:t>三國志</w:t>
      </w:r>
      <w:proofErr w:type="spellEnd"/>
      <w:r>
        <w:rPr>
          <w:rFonts w:eastAsia="宋体" w:hint="eastAsia"/>
          <w:lang w:eastAsia="zh-CN"/>
        </w:rPr>
        <w:t>•</w:t>
      </w:r>
      <w:proofErr w:type="spellStart"/>
      <w:r>
        <w:t>魏志</w:t>
      </w:r>
      <w:proofErr w:type="spellEnd"/>
      <w:r>
        <w:rPr>
          <w:rFonts w:eastAsia="宋体" w:hint="eastAsia"/>
          <w:lang w:eastAsia="zh-CN"/>
        </w:rPr>
        <w:t>•</w:t>
      </w:r>
      <w:proofErr w:type="spellStart"/>
      <w:r>
        <w:t>王肅傳</w:t>
      </w:r>
      <w:proofErr w:type="spellEnd"/>
      <w:r>
        <w:rPr>
          <w:rFonts w:eastAsia="宋体" w:hint="eastAsia"/>
          <w:lang w:eastAsia="zh-CN"/>
        </w:rPr>
        <w:t>》</w:t>
      </w:r>
      <w:proofErr w:type="spellStart"/>
      <w:proofErr w:type="gramStart"/>
      <w:r>
        <w:t>裴</w:t>
      </w:r>
      <w:proofErr w:type="gramEnd"/>
      <w:r>
        <w:t>注</w:t>
      </w:r>
      <w:proofErr w:type="spellEnd"/>
    </w:p>
    <w:p w14:paraId="3B59AF7C" w14:textId="77777777" w:rsidR="007A29CB" w:rsidRDefault="00000000">
      <w:r>
        <w:rPr>
          <w:rFonts w:eastAsia="宋体" w:hint="eastAsia"/>
          <w:lang w:eastAsia="zh-CN"/>
        </w:rPr>
        <w:lastRenderedPageBreak/>
        <w:t>【</w:t>
      </w:r>
      <w:proofErr w:type="spellStart"/>
      <w:r>
        <w:t>二九</w:t>
      </w:r>
      <w:proofErr w:type="spellEnd"/>
      <w:r>
        <w:rPr>
          <w:rFonts w:eastAsia="宋体" w:hint="eastAsia"/>
          <w:lang w:eastAsia="zh-CN"/>
        </w:rPr>
        <w:t>】</w:t>
      </w:r>
      <w:proofErr w:type="spellStart"/>
      <w:r>
        <w:t>西崑西方昆</w:t>
      </w:r>
      <w:proofErr w:type="gramStart"/>
      <w:r>
        <w:t>侖</w:t>
      </w:r>
      <w:proofErr w:type="gramEnd"/>
      <w:r>
        <w:t>群玉山</w:t>
      </w:r>
      <w:proofErr w:type="spellEnd"/>
    </w:p>
    <w:p w14:paraId="7AADFB24" w14:textId="77777777" w:rsidR="007A29CB" w:rsidRDefault="00000000">
      <w:pPr>
        <w:rPr>
          <w:lang w:eastAsia="zh-CN"/>
        </w:rPr>
      </w:pPr>
      <w:r>
        <w:rPr>
          <w:lang w:eastAsia="zh-CN"/>
        </w:rPr>
        <w:t>c</w:t>
      </w:r>
      <w:r>
        <w:rPr>
          <w:lang w:eastAsia="zh-CN"/>
        </w:rPr>
        <w:t>三〇</w:t>
      </w:r>
      <w:proofErr w:type="gramStart"/>
      <w:r>
        <w:rPr>
          <w:rFonts w:eastAsia="宋体" w:hint="eastAsia"/>
          <w:lang w:eastAsia="zh-CN"/>
        </w:rPr>
        <w:t>】</w:t>
      </w:r>
      <w:proofErr w:type="gramEnd"/>
      <w:r>
        <w:rPr>
          <w:rFonts w:eastAsia="宋体" w:hint="eastAsia"/>
          <w:lang w:eastAsia="zh-CN"/>
        </w:rPr>
        <w:t>《</w:t>
      </w:r>
      <w:r>
        <w:rPr>
          <w:lang w:eastAsia="zh-CN"/>
        </w:rPr>
        <w:t>咸池</w:t>
      </w:r>
      <w:r>
        <w:rPr>
          <w:rFonts w:eastAsia="宋体" w:hint="eastAsia"/>
          <w:lang w:eastAsia="zh-CN"/>
        </w:rPr>
        <w:t>》</w:t>
      </w:r>
      <w:r>
        <w:rPr>
          <w:lang w:eastAsia="zh-CN"/>
        </w:rPr>
        <w:t>：</w:t>
      </w:r>
      <w:r>
        <w:rPr>
          <w:rFonts w:eastAsia="宋体" w:hint="eastAsia"/>
          <w:lang w:eastAsia="zh-CN"/>
        </w:rPr>
        <w:t>《</w:t>
      </w:r>
      <w:r>
        <w:rPr>
          <w:lang w:eastAsia="zh-CN"/>
        </w:rPr>
        <w:t>禮記</w:t>
      </w:r>
      <w:r>
        <w:rPr>
          <w:rFonts w:eastAsia="宋体" w:hint="eastAsia"/>
          <w:lang w:eastAsia="zh-CN"/>
        </w:rPr>
        <w:t>•</w:t>
      </w:r>
      <w:r>
        <w:rPr>
          <w:lang w:eastAsia="zh-CN"/>
        </w:rPr>
        <w:t>樂記</w:t>
      </w:r>
      <w:r>
        <w:rPr>
          <w:rFonts w:eastAsia="宋体" w:hint="eastAsia"/>
          <w:lang w:eastAsia="zh-CN"/>
        </w:rPr>
        <w:t>》</w:t>
      </w:r>
      <w:r>
        <w:rPr>
          <w:lang w:eastAsia="zh-CN"/>
        </w:rPr>
        <w:t>鄭注：</w:t>
      </w:r>
      <w:r>
        <w:rPr>
          <w:rFonts w:eastAsia="宋体" w:hint="eastAsia"/>
          <w:lang w:eastAsia="zh-CN"/>
        </w:rPr>
        <w:t>“</w:t>
      </w:r>
      <w:r>
        <w:rPr>
          <w:lang w:eastAsia="zh-CN"/>
        </w:rPr>
        <w:t>黄帝所作</w:t>
      </w:r>
      <w:proofErr w:type="gramStart"/>
      <w:r>
        <w:rPr>
          <w:lang w:eastAsia="zh-CN"/>
        </w:rPr>
        <w:t>樂</w:t>
      </w:r>
      <w:proofErr w:type="gramEnd"/>
      <w:r>
        <w:rPr>
          <w:lang w:eastAsia="zh-CN"/>
        </w:rPr>
        <w:t>名也。</w:t>
      </w:r>
      <w:proofErr w:type="gramStart"/>
      <w:r>
        <w:rPr>
          <w:lang w:eastAsia="zh-CN"/>
        </w:rPr>
        <w:t>堯</w:t>
      </w:r>
      <w:proofErr w:type="gramEnd"/>
      <w:r>
        <w:rPr>
          <w:lang w:eastAsia="zh-CN"/>
        </w:rPr>
        <w:t>增修而用之。咸，皆也；池之言施</w:t>
      </w:r>
    </w:p>
    <w:p w14:paraId="7F887EC6" w14:textId="77777777" w:rsidR="007A29CB" w:rsidRDefault="00000000">
      <w:pPr>
        <w:rPr>
          <w:rFonts w:eastAsia="宋体"/>
          <w:lang w:eastAsia="zh-CN"/>
        </w:rPr>
      </w:pPr>
      <w:proofErr w:type="spellStart"/>
      <w:r>
        <w:t>也。言德之無不施也</w:t>
      </w:r>
      <w:proofErr w:type="spellEnd"/>
      <w:r>
        <w:t>。</w:t>
      </w:r>
      <w:r>
        <w:rPr>
          <w:rFonts w:eastAsia="宋体" w:hint="eastAsia"/>
          <w:lang w:eastAsia="zh-CN"/>
        </w:rPr>
        <w:t>”</w:t>
      </w:r>
    </w:p>
    <w:p w14:paraId="327464F2" w14:textId="77777777" w:rsidR="007A29CB" w:rsidRDefault="00000000">
      <w:pPr>
        <w:rPr>
          <w:rFonts w:eastAsia="宋体"/>
          <w:lang w:eastAsia="zh-CN"/>
        </w:rPr>
      </w:pPr>
      <w:proofErr w:type="spellStart"/>
      <w:r>
        <w:t>A</w:t>
      </w:r>
      <w:r>
        <w:t>三一</w:t>
      </w:r>
      <w:proofErr w:type="spellEnd"/>
      <w:proofErr w:type="gramStart"/>
      <w:r>
        <w:rPr>
          <w:rFonts w:eastAsia="宋体" w:hint="eastAsia"/>
          <w:lang w:eastAsia="zh-CN"/>
        </w:rPr>
        <w:t>】</w:t>
      </w:r>
      <w:proofErr w:type="spellStart"/>
      <w:proofErr w:type="gramEnd"/>
      <w:r>
        <w:t>此句謂風行草</w:t>
      </w:r>
      <w:proofErr w:type="gramStart"/>
      <w:r>
        <w:t>偃</w:t>
      </w:r>
      <w:proofErr w:type="gramEnd"/>
      <w:r>
        <w:t>，喻廣施德政。見</w:t>
      </w:r>
      <w:proofErr w:type="spellEnd"/>
      <w:proofErr w:type="gramStart"/>
      <w:r>
        <w:rPr>
          <w:rFonts w:eastAsia="宋体" w:hint="eastAsia"/>
          <w:lang w:eastAsia="zh-CN"/>
        </w:rPr>
        <w:t>《</w:t>
      </w:r>
      <w:proofErr w:type="spellStart"/>
      <w:proofErr w:type="gramEnd"/>
      <w:r>
        <w:t>論語</w:t>
      </w:r>
      <w:proofErr w:type="gramStart"/>
      <w:r>
        <w:t>《</w:t>
      </w:r>
      <w:proofErr w:type="gramEnd"/>
      <w:r>
        <w:t>顔淵</w:t>
      </w:r>
      <w:proofErr w:type="spellEnd"/>
      <w:r>
        <w:rPr>
          <w:rFonts w:eastAsia="宋体" w:hint="eastAsia"/>
          <w:lang w:eastAsia="zh-CN"/>
        </w:rPr>
        <w:t>》</w:t>
      </w:r>
    </w:p>
    <w:p w14:paraId="36516ADC" w14:textId="77777777" w:rsidR="007A29CB" w:rsidRDefault="00000000">
      <w:proofErr w:type="spellStart"/>
      <w:r>
        <w:t>Q</w:t>
      </w:r>
      <w:r>
        <w:t>三二</w:t>
      </w:r>
      <w:proofErr w:type="spellEnd"/>
      <w:proofErr w:type="gramStart"/>
      <w:r>
        <w:rPr>
          <w:rFonts w:eastAsia="宋体" w:hint="eastAsia"/>
          <w:lang w:eastAsia="zh-CN"/>
        </w:rPr>
        <w:t>】</w:t>
      </w:r>
      <w:proofErr w:type="spellStart"/>
      <w:proofErr w:type="gramEnd"/>
      <w:r>
        <w:t>此古人所謂嘉禾瑞徵</w:t>
      </w:r>
      <w:proofErr w:type="spellEnd"/>
    </w:p>
    <w:p w14:paraId="6C7D56AE" w14:textId="77777777" w:rsidR="007A29CB" w:rsidRDefault="00000000">
      <w:pPr>
        <w:rPr>
          <w:rFonts w:eastAsia="宋体"/>
          <w:lang w:eastAsia="zh-CN"/>
        </w:rPr>
      </w:pPr>
      <w:r>
        <w:rPr>
          <w:rFonts w:eastAsia="宋体" w:hint="eastAsia"/>
          <w:lang w:eastAsia="zh-CN"/>
        </w:rPr>
        <w:t>【</w:t>
      </w:r>
      <w:proofErr w:type="spellStart"/>
      <w:r>
        <w:t>三三</w:t>
      </w:r>
      <w:proofErr w:type="spellEnd"/>
      <w:r>
        <w:rPr>
          <w:rFonts w:eastAsia="宋体" w:hint="eastAsia"/>
          <w:lang w:eastAsia="zh-CN"/>
        </w:rPr>
        <w:t>】</w:t>
      </w:r>
      <w:proofErr w:type="spellStart"/>
      <w:r>
        <w:t>州鳩：即伶州鳩，東周景王樂師，善鐘律。見</w:t>
      </w:r>
      <w:proofErr w:type="spellEnd"/>
      <w:r>
        <w:rPr>
          <w:rFonts w:eastAsia="宋体" w:hint="eastAsia"/>
          <w:lang w:eastAsia="zh-CN"/>
        </w:rPr>
        <w:t>《</w:t>
      </w:r>
      <w:proofErr w:type="spellStart"/>
      <w:r>
        <w:t>國語</w:t>
      </w:r>
      <w:proofErr w:type="spellEnd"/>
      <w:r>
        <w:rPr>
          <w:rFonts w:eastAsia="宋体" w:hint="eastAsia"/>
          <w:lang w:eastAsia="zh-CN"/>
        </w:rPr>
        <w:t>•</w:t>
      </w:r>
      <w:proofErr w:type="spellStart"/>
      <w:r>
        <w:t>周語下</w:t>
      </w:r>
      <w:proofErr w:type="spellEnd"/>
      <w:r>
        <w:rPr>
          <w:rFonts w:eastAsia="宋体" w:hint="eastAsia"/>
          <w:lang w:eastAsia="zh-CN"/>
        </w:rPr>
        <w:t>》</w:t>
      </w:r>
    </w:p>
    <w:p w14:paraId="1F734C78" w14:textId="77777777" w:rsidR="007A29CB" w:rsidRDefault="00000000">
      <w:pPr>
        <w:rPr>
          <w:rFonts w:eastAsia="宋体"/>
          <w:lang w:eastAsia="zh-CN"/>
        </w:rPr>
      </w:pPr>
      <w:proofErr w:type="spellStart"/>
      <w:r>
        <w:t>c</w:t>
      </w:r>
      <w:r>
        <w:t>三四</w:t>
      </w:r>
      <w:proofErr w:type="spellEnd"/>
      <w:proofErr w:type="gramStart"/>
      <w:r>
        <w:rPr>
          <w:rFonts w:eastAsia="宋体" w:hint="eastAsia"/>
          <w:lang w:eastAsia="zh-CN"/>
        </w:rPr>
        <w:t>】</w:t>
      </w:r>
      <w:proofErr w:type="spellStart"/>
      <w:proofErr w:type="gramEnd"/>
      <w:r>
        <w:t>三多多</w:t>
      </w:r>
      <w:proofErr w:type="gramStart"/>
      <w:r>
        <w:t>壽</w:t>
      </w:r>
      <w:proofErr w:type="gramEnd"/>
      <w:r>
        <w:t>多富多男子。見</w:t>
      </w:r>
      <w:proofErr w:type="spellEnd"/>
      <w:r>
        <w:rPr>
          <w:rFonts w:eastAsia="宋体" w:hint="eastAsia"/>
          <w:lang w:eastAsia="zh-CN"/>
        </w:rPr>
        <w:t>《</w:t>
      </w:r>
      <w:proofErr w:type="spellStart"/>
      <w:r>
        <w:t>莊子</w:t>
      </w:r>
      <w:proofErr w:type="spellEnd"/>
      <w:r>
        <w:rPr>
          <w:rFonts w:eastAsia="宋体" w:hint="eastAsia"/>
          <w:lang w:eastAsia="zh-CN"/>
        </w:rPr>
        <w:t>•</w:t>
      </w:r>
      <w:proofErr w:type="spellStart"/>
      <w:r>
        <w:t>天地</w:t>
      </w:r>
      <w:proofErr w:type="spellEnd"/>
      <w:r>
        <w:rPr>
          <w:rFonts w:eastAsia="宋体" w:hint="eastAsia"/>
          <w:lang w:eastAsia="zh-CN"/>
        </w:rPr>
        <w:t>》</w:t>
      </w:r>
    </w:p>
    <w:p w14:paraId="254969CB" w14:textId="77777777" w:rsidR="007A29CB" w:rsidRDefault="00000000">
      <w:r>
        <w:rPr>
          <w:rFonts w:eastAsia="宋体" w:hint="eastAsia"/>
          <w:lang w:eastAsia="zh-CN"/>
        </w:rPr>
        <w:t>【</w:t>
      </w:r>
      <w:proofErr w:type="spellStart"/>
      <w:r>
        <w:t>三五</w:t>
      </w:r>
      <w:proofErr w:type="spellEnd"/>
      <w:r>
        <w:rPr>
          <w:rFonts w:eastAsia="宋体" w:hint="eastAsia"/>
          <w:lang w:eastAsia="zh-CN"/>
        </w:rPr>
        <w:t>】</w:t>
      </w:r>
      <w:proofErr w:type="spellStart"/>
      <w:r>
        <w:t>五事：指貌、言、視、聽、思。見</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洪範</w:t>
      </w:r>
      <w:proofErr w:type="spellEnd"/>
      <w:r>
        <w:rPr>
          <w:rFonts w:eastAsia="宋体" w:hint="eastAsia"/>
          <w:lang w:eastAsia="zh-CN"/>
        </w:rPr>
        <w:t>》</w:t>
      </w:r>
      <w:r>
        <w:t>。</w:t>
      </w:r>
    </w:p>
    <w:p w14:paraId="0C6C4E31" w14:textId="77777777" w:rsidR="007A29CB" w:rsidRDefault="00000000">
      <w:pPr>
        <w:rPr>
          <w:lang w:eastAsia="zh-CN"/>
        </w:rPr>
      </w:pPr>
      <w:r>
        <w:rPr>
          <w:rFonts w:eastAsia="宋体" w:hint="eastAsia"/>
          <w:lang w:eastAsia="zh-CN"/>
        </w:rPr>
        <w:t>【</w:t>
      </w:r>
      <w:r>
        <w:rPr>
          <w:lang w:eastAsia="zh-CN"/>
        </w:rPr>
        <w:t>三六</w:t>
      </w:r>
      <w:r>
        <w:rPr>
          <w:rFonts w:eastAsia="宋体" w:hint="eastAsia"/>
          <w:lang w:eastAsia="zh-CN"/>
        </w:rPr>
        <w:t>】</w:t>
      </w:r>
      <w:r>
        <w:rPr>
          <w:lang w:eastAsia="zh-CN"/>
        </w:rPr>
        <w:t>此詩述石鼓之時代、内容、文字、流</w:t>
      </w:r>
      <w:proofErr w:type="gramStart"/>
      <w:r>
        <w:rPr>
          <w:lang w:eastAsia="zh-CN"/>
        </w:rPr>
        <w:t>傳</w:t>
      </w:r>
      <w:proofErr w:type="gramEnd"/>
      <w:r>
        <w:rPr>
          <w:lang w:eastAsia="zh-CN"/>
        </w:rPr>
        <w:t>。詳舒</w:t>
      </w:r>
      <w:proofErr w:type="gramStart"/>
      <w:r>
        <w:rPr>
          <w:lang w:eastAsia="zh-CN"/>
        </w:rPr>
        <w:t>懷</w:t>
      </w:r>
      <w:proofErr w:type="gramEnd"/>
      <w:r>
        <w:rPr>
          <w:lang w:eastAsia="zh-CN"/>
        </w:rPr>
        <w:t>主編</w:t>
      </w:r>
      <w:proofErr w:type="gramStart"/>
      <w:r>
        <w:rPr>
          <w:rFonts w:eastAsia="宋体" w:hint="eastAsia"/>
          <w:lang w:eastAsia="zh-CN"/>
        </w:rPr>
        <w:t>《</w:t>
      </w:r>
      <w:proofErr w:type="gramEnd"/>
      <w:r>
        <w:rPr>
          <w:lang w:eastAsia="zh-CN"/>
        </w:rPr>
        <w:t>中華大典</w:t>
      </w:r>
      <w:r>
        <w:rPr>
          <w:rFonts w:eastAsia="宋体" w:hint="eastAsia"/>
          <w:lang w:eastAsia="zh-CN"/>
        </w:rPr>
        <w:t>•</w:t>
      </w:r>
      <w:r>
        <w:rPr>
          <w:lang w:eastAsia="zh-CN"/>
        </w:rPr>
        <w:t>語言文字典</w:t>
      </w:r>
      <w:r>
        <w:rPr>
          <w:rFonts w:eastAsia="宋体" w:hint="eastAsia"/>
          <w:lang w:eastAsia="zh-CN"/>
        </w:rPr>
        <w:t>•</w:t>
      </w:r>
      <w:r>
        <w:rPr>
          <w:lang w:eastAsia="zh-CN"/>
        </w:rPr>
        <w:t>文字分典</w:t>
      </w:r>
    </w:p>
    <w:p w14:paraId="32005F2E" w14:textId="77777777" w:rsidR="007A29CB" w:rsidRDefault="00000000">
      <w:pPr>
        <w:rPr>
          <w:lang w:eastAsia="zh-CN"/>
        </w:rPr>
      </w:pPr>
      <w:r>
        <w:rPr>
          <w:lang w:eastAsia="zh-CN"/>
        </w:rPr>
        <w:t>該部。</w:t>
      </w:r>
    </w:p>
    <w:p w14:paraId="53503616" w14:textId="77777777" w:rsidR="007A29CB" w:rsidRDefault="00000000">
      <w:pPr>
        <w:rPr>
          <w:lang w:eastAsia="zh-CN"/>
        </w:rPr>
      </w:pPr>
      <w:r>
        <w:rPr>
          <w:lang w:eastAsia="zh-CN"/>
        </w:rPr>
        <w:t>【第</w:t>
      </w:r>
      <w:r>
        <w:rPr>
          <w:lang w:eastAsia="zh-CN"/>
        </w:rPr>
        <w:t>265</w:t>
      </w:r>
      <w:r>
        <w:rPr>
          <w:lang w:eastAsia="zh-CN"/>
        </w:rPr>
        <w:t>页】</w:t>
      </w:r>
    </w:p>
    <w:p w14:paraId="4737C3AE" w14:textId="77777777" w:rsidR="007A29CB" w:rsidRDefault="00000000">
      <w:pPr>
        <w:rPr>
          <w:lang w:eastAsia="zh-CN"/>
        </w:rPr>
      </w:pPr>
      <w:r>
        <w:rPr>
          <w:rFonts w:eastAsia="宋体" w:hint="eastAsia"/>
          <w:lang w:eastAsia="zh-CN"/>
        </w:rPr>
        <w:t>【</w:t>
      </w:r>
      <w:r>
        <w:rPr>
          <w:lang w:eastAsia="zh-CN"/>
        </w:rPr>
        <w:t>三七</w:t>
      </w:r>
      <w:r>
        <w:rPr>
          <w:rFonts w:eastAsia="宋体" w:hint="eastAsia"/>
          <w:lang w:eastAsia="zh-CN"/>
        </w:rPr>
        <w:t>】</w:t>
      </w:r>
      <w:r>
        <w:rPr>
          <w:lang w:eastAsia="zh-CN"/>
        </w:rPr>
        <w:t>木難：寶珠名。見</w:t>
      </w:r>
      <w:r>
        <w:rPr>
          <w:rFonts w:eastAsia="宋体" w:hint="eastAsia"/>
          <w:lang w:eastAsia="zh-CN"/>
        </w:rPr>
        <w:t>《</w:t>
      </w:r>
      <w:r>
        <w:rPr>
          <w:lang w:eastAsia="zh-CN"/>
        </w:rPr>
        <w:t>文選</w:t>
      </w:r>
      <w:r>
        <w:rPr>
          <w:rFonts w:eastAsia="宋体" w:hint="eastAsia"/>
          <w:lang w:eastAsia="zh-CN"/>
        </w:rPr>
        <w:t>•</w:t>
      </w:r>
      <w:r>
        <w:rPr>
          <w:lang w:eastAsia="zh-CN"/>
        </w:rPr>
        <w:t>曹植︿樂府四首。美女篇</w:t>
      </w:r>
      <w:r>
        <w:rPr>
          <w:rFonts w:eastAsia="宋体" w:hint="eastAsia"/>
          <w:lang w:eastAsia="zh-CN"/>
        </w:rPr>
        <w:t>》》</w:t>
      </w:r>
      <w:r>
        <w:rPr>
          <w:lang w:eastAsia="zh-CN"/>
        </w:rPr>
        <w:t>李注引</w:t>
      </w:r>
      <w:r>
        <w:rPr>
          <w:rFonts w:eastAsia="宋体" w:hint="eastAsia"/>
          <w:lang w:eastAsia="zh-CN"/>
        </w:rPr>
        <w:t>《</w:t>
      </w:r>
      <w:r>
        <w:rPr>
          <w:lang w:eastAsia="zh-CN"/>
        </w:rPr>
        <w:t>南越志</w:t>
      </w:r>
      <w:r>
        <w:rPr>
          <w:rFonts w:eastAsia="宋体" w:hint="eastAsia"/>
          <w:lang w:eastAsia="zh-CN"/>
        </w:rPr>
        <w:t>》</w:t>
      </w:r>
      <w:r>
        <w:rPr>
          <w:lang w:eastAsia="zh-CN"/>
        </w:rPr>
        <w:t>。</w:t>
      </w:r>
    </w:p>
    <w:p w14:paraId="415AD44F" w14:textId="77777777" w:rsidR="007A29CB" w:rsidRDefault="00000000">
      <w:proofErr w:type="spellStart"/>
      <w:r>
        <w:t>火齊：火齊</w:t>
      </w:r>
      <w:proofErr w:type="spellEnd"/>
    </w:p>
    <w:p w14:paraId="548FBC54" w14:textId="77777777" w:rsidR="007A29CB" w:rsidRDefault="00000000">
      <w:pPr>
        <w:rPr>
          <w:rFonts w:eastAsia="宋体"/>
          <w:lang w:eastAsia="zh-CN"/>
        </w:rPr>
      </w:pPr>
      <w:proofErr w:type="spellStart"/>
      <w:r>
        <w:t>珠。見</w:t>
      </w:r>
      <w:proofErr w:type="spellEnd"/>
      <w:r>
        <w:rPr>
          <w:rFonts w:eastAsia="宋体" w:hint="eastAsia"/>
          <w:lang w:eastAsia="zh-CN"/>
        </w:rPr>
        <w:t>《</w:t>
      </w:r>
      <w:proofErr w:type="spellStart"/>
      <w:r>
        <w:t>文選</w:t>
      </w:r>
      <w:proofErr w:type="spellEnd"/>
      <w:r>
        <w:rPr>
          <w:rFonts w:eastAsia="宋体" w:hint="eastAsia"/>
          <w:lang w:eastAsia="zh-CN"/>
        </w:rPr>
        <w:t>•</w:t>
      </w:r>
      <w:proofErr w:type="spellStart"/>
      <w:r>
        <w:t>張衡︿西京賦</w:t>
      </w:r>
      <w:proofErr w:type="spellEnd"/>
      <w:r>
        <w:rPr>
          <w:rFonts w:eastAsia="宋体" w:hint="eastAsia"/>
          <w:lang w:eastAsia="zh-CN"/>
        </w:rPr>
        <w:t>》》</w:t>
      </w:r>
      <w:proofErr w:type="spellStart"/>
      <w:r>
        <w:t>李善注</w:t>
      </w:r>
      <w:proofErr w:type="spellEnd"/>
      <w:proofErr w:type="gramStart"/>
      <w:r>
        <w:t>：</w:t>
      </w:r>
      <w:r>
        <w:rPr>
          <w:rFonts w:eastAsia="宋体" w:hint="eastAsia"/>
          <w:lang w:eastAsia="zh-CN"/>
        </w:rPr>
        <w:t>“</w:t>
      </w:r>
      <w:proofErr w:type="spellStart"/>
      <w:proofErr w:type="gramEnd"/>
      <w:r>
        <w:t>火齊，玫瑰珠也</w:t>
      </w:r>
      <w:proofErr w:type="spellEnd"/>
      <w:r>
        <w:t>。</w:t>
      </w:r>
      <w:r>
        <w:rPr>
          <w:rFonts w:eastAsia="宋体" w:hint="eastAsia"/>
          <w:lang w:eastAsia="zh-CN"/>
        </w:rPr>
        <w:t>”</w:t>
      </w:r>
    </w:p>
    <w:p w14:paraId="2938D65B" w14:textId="77777777" w:rsidR="007A29CB" w:rsidRDefault="00000000">
      <w:pPr>
        <w:rPr>
          <w:rFonts w:eastAsia="宋体"/>
          <w:lang w:eastAsia="zh-CN"/>
        </w:rPr>
      </w:pPr>
      <w:r>
        <w:rPr>
          <w:rFonts w:eastAsia="宋体" w:hint="eastAsia"/>
          <w:lang w:eastAsia="zh-CN"/>
        </w:rPr>
        <w:t>【</w:t>
      </w:r>
      <w:proofErr w:type="spellStart"/>
      <w:r>
        <w:t>三八</w:t>
      </w:r>
      <w:proofErr w:type="spellEnd"/>
      <w:r>
        <w:rPr>
          <w:rFonts w:eastAsia="宋体" w:hint="eastAsia"/>
          <w:lang w:eastAsia="zh-CN"/>
        </w:rPr>
        <w:t>】</w:t>
      </w:r>
      <w:proofErr w:type="spellStart"/>
      <w:r>
        <w:t>三赦：赦幼弱，赦老耄，赦憃愚。見</w:t>
      </w:r>
      <w:proofErr w:type="spellEnd"/>
      <w:r>
        <w:rPr>
          <w:rFonts w:eastAsia="宋体" w:hint="eastAsia"/>
          <w:lang w:eastAsia="zh-CN"/>
        </w:rPr>
        <w:t>《</w:t>
      </w:r>
      <w:proofErr w:type="spellStart"/>
      <w:r>
        <w:t>周禮</w:t>
      </w:r>
      <w:proofErr w:type="spellEnd"/>
      <w:r>
        <w:rPr>
          <w:rFonts w:eastAsia="宋体" w:hint="eastAsia"/>
          <w:lang w:eastAsia="zh-CN"/>
        </w:rPr>
        <w:t>•</w:t>
      </w:r>
      <w:proofErr w:type="spellStart"/>
      <w:r>
        <w:t>秋官</w:t>
      </w:r>
      <w:proofErr w:type="spellEnd"/>
      <w:r>
        <w:rPr>
          <w:rFonts w:eastAsia="宋体" w:hint="eastAsia"/>
          <w:lang w:eastAsia="zh-CN"/>
        </w:rPr>
        <w:t>•</w:t>
      </w:r>
      <w:proofErr w:type="spellStart"/>
      <w:r>
        <w:t>司刺</w:t>
      </w:r>
      <w:proofErr w:type="spellEnd"/>
      <w:r>
        <w:rPr>
          <w:rFonts w:eastAsia="宋体" w:hint="eastAsia"/>
          <w:lang w:eastAsia="zh-CN"/>
        </w:rPr>
        <w:t>》</w:t>
      </w:r>
    </w:p>
    <w:p w14:paraId="048433DC" w14:textId="77777777" w:rsidR="007A29CB" w:rsidRDefault="00000000">
      <w:pPr>
        <w:rPr>
          <w:rFonts w:eastAsia="宋体"/>
          <w:lang w:eastAsia="zh-CN"/>
        </w:rPr>
      </w:pPr>
      <w:r>
        <w:rPr>
          <w:rFonts w:eastAsia="宋体" w:hint="eastAsia"/>
          <w:lang w:eastAsia="zh-CN"/>
        </w:rPr>
        <w:t>【</w:t>
      </w:r>
      <w:proofErr w:type="spellStart"/>
      <w:r>
        <w:t>三九</w:t>
      </w:r>
      <w:proofErr w:type="spellEnd"/>
      <w:r>
        <w:rPr>
          <w:rFonts w:eastAsia="宋体" w:hint="eastAsia"/>
          <w:lang w:eastAsia="zh-CN"/>
        </w:rPr>
        <w:t>】【</w:t>
      </w:r>
      <w:proofErr w:type="spellStart"/>
      <w:r>
        <w:t>四〇</w:t>
      </w:r>
      <w:proofErr w:type="spellEnd"/>
      <w:r>
        <w:rPr>
          <w:rFonts w:eastAsia="宋体" w:hint="eastAsia"/>
          <w:lang w:eastAsia="zh-CN"/>
        </w:rPr>
        <w:t>】</w:t>
      </w:r>
      <w:r>
        <w:t>見</w:t>
      </w:r>
      <w:r>
        <w:rPr>
          <w:rFonts w:eastAsia="宋体" w:hint="eastAsia"/>
          <w:lang w:eastAsia="zh-CN"/>
        </w:rPr>
        <w:t>《</w:t>
      </w:r>
      <w:proofErr w:type="spellStart"/>
      <w:r>
        <w:t>易。説卦傳</w:t>
      </w:r>
      <w:proofErr w:type="spellEnd"/>
      <w:r>
        <w:rPr>
          <w:rFonts w:eastAsia="宋体" w:hint="eastAsia"/>
          <w:lang w:eastAsia="zh-CN"/>
        </w:rPr>
        <w:t>》</w:t>
      </w:r>
    </w:p>
    <w:p w14:paraId="5EC62762" w14:textId="77777777" w:rsidR="007A29CB" w:rsidRDefault="00000000">
      <w:pPr>
        <w:rPr>
          <w:rFonts w:eastAsia="宋体"/>
          <w:lang w:eastAsia="zh-CN"/>
        </w:rPr>
      </w:pPr>
      <w:r>
        <w:rPr>
          <w:rFonts w:eastAsia="宋体" w:hint="eastAsia"/>
          <w:lang w:eastAsia="zh-CN"/>
        </w:rPr>
        <w:t>【</w:t>
      </w:r>
      <w:r>
        <w:rPr>
          <w:lang w:eastAsia="zh-CN"/>
        </w:rPr>
        <w:t>四一</w:t>
      </w:r>
      <w:r>
        <w:rPr>
          <w:rFonts w:eastAsia="宋体" w:hint="eastAsia"/>
          <w:lang w:eastAsia="zh-CN"/>
        </w:rPr>
        <w:t>】</w:t>
      </w:r>
      <w:r>
        <w:rPr>
          <w:lang w:eastAsia="zh-CN"/>
        </w:rPr>
        <w:t>用李廣射箭＄</w:t>
      </w:r>
      <w:proofErr w:type="gramStart"/>
      <w:r>
        <w:rPr>
          <w:lang w:eastAsia="zh-CN"/>
        </w:rPr>
        <w:t>矢</w:t>
      </w:r>
      <w:proofErr w:type="gramEnd"/>
      <w:r>
        <w:rPr>
          <w:lang w:eastAsia="zh-CN"/>
        </w:rPr>
        <w:t>没石中事。見</w:t>
      </w:r>
      <w:r>
        <w:rPr>
          <w:rFonts w:eastAsia="宋体" w:hint="eastAsia"/>
          <w:lang w:eastAsia="zh-CN"/>
        </w:rPr>
        <w:t>《</w:t>
      </w:r>
      <w:r>
        <w:rPr>
          <w:lang w:eastAsia="zh-CN"/>
        </w:rPr>
        <w:t>漢書</w:t>
      </w:r>
      <w:r>
        <w:rPr>
          <w:rFonts w:eastAsia="宋体" w:hint="eastAsia"/>
          <w:lang w:eastAsia="zh-CN"/>
        </w:rPr>
        <w:t>•</w:t>
      </w:r>
      <w:r>
        <w:rPr>
          <w:lang w:eastAsia="zh-CN"/>
        </w:rPr>
        <w:t>李廣傳</w:t>
      </w:r>
      <w:r>
        <w:rPr>
          <w:rFonts w:eastAsia="宋体" w:hint="eastAsia"/>
          <w:lang w:eastAsia="zh-CN"/>
        </w:rPr>
        <w:t>》</w:t>
      </w:r>
    </w:p>
    <w:p w14:paraId="72E1B7BC" w14:textId="77777777" w:rsidR="007A29CB" w:rsidRDefault="00000000">
      <w:pPr>
        <w:rPr>
          <w:rFonts w:eastAsia="宋体"/>
          <w:lang w:eastAsia="zh-CN"/>
        </w:rPr>
      </w:pPr>
      <w:r>
        <w:rPr>
          <w:rFonts w:eastAsia="宋体" w:hint="eastAsia"/>
          <w:lang w:eastAsia="zh-CN"/>
        </w:rPr>
        <w:t>【</w:t>
      </w:r>
      <w:r>
        <w:rPr>
          <w:lang w:eastAsia="zh-CN"/>
        </w:rPr>
        <w:t>四二</w:t>
      </w:r>
      <w:r>
        <w:rPr>
          <w:rFonts w:eastAsia="宋体" w:hint="eastAsia"/>
          <w:lang w:eastAsia="zh-CN"/>
        </w:rPr>
        <w:t>】</w:t>
      </w:r>
      <w:proofErr w:type="gramStart"/>
      <w:r>
        <w:rPr>
          <w:lang w:eastAsia="zh-CN"/>
        </w:rPr>
        <w:t>麴</w:t>
      </w:r>
      <w:proofErr w:type="gramEnd"/>
      <w:r>
        <w:rPr>
          <w:lang w:eastAsia="zh-CN"/>
        </w:rPr>
        <w:t>生：用擬人法</w:t>
      </w:r>
      <w:proofErr w:type="gramStart"/>
      <w:r>
        <w:rPr>
          <w:lang w:eastAsia="zh-CN"/>
        </w:rPr>
        <w:t>戲</w:t>
      </w:r>
      <w:proofErr w:type="gramEnd"/>
      <w:r>
        <w:rPr>
          <w:lang w:eastAsia="zh-CN"/>
        </w:rPr>
        <w:t>稱酒。見唐代鄭</w:t>
      </w:r>
      <w:proofErr w:type="gramStart"/>
      <w:r>
        <w:rPr>
          <w:lang w:eastAsia="zh-CN"/>
        </w:rPr>
        <w:t>棨</w:t>
      </w:r>
      <w:proofErr w:type="gramEnd"/>
      <w:r>
        <w:rPr>
          <w:rFonts w:eastAsia="宋体" w:hint="eastAsia"/>
          <w:lang w:eastAsia="zh-CN"/>
        </w:rPr>
        <w:t>《</w:t>
      </w:r>
      <w:r>
        <w:rPr>
          <w:lang w:eastAsia="zh-CN"/>
        </w:rPr>
        <w:t>開天傳信記</w:t>
      </w:r>
      <w:r>
        <w:rPr>
          <w:rFonts w:eastAsia="宋体" w:hint="eastAsia"/>
          <w:lang w:eastAsia="zh-CN"/>
        </w:rPr>
        <w:t>》</w:t>
      </w:r>
    </w:p>
    <w:p w14:paraId="58529F08" w14:textId="77777777" w:rsidR="007A29CB" w:rsidRDefault="00000000">
      <w:proofErr w:type="spellStart"/>
      <w:r>
        <w:t>春雨如膏</w:t>
      </w:r>
      <w:proofErr w:type="spellEnd"/>
    </w:p>
    <w:p w14:paraId="74ABD9EF" w14:textId="77777777" w:rsidR="007A29CB" w:rsidRDefault="00000000">
      <w:r>
        <w:t>得</w:t>
      </w:r>
      <w:r>
        <w:rPr>
          <w:rFonts w:eastAsia="宋体" w:hint="eastAsia"/>
          <w:lang w:eastAsia="zh-CN"/>
        </w:rPr>
        <w:t>“</w:t>
      </w:r>
      <w:r>
        <w:t>稀</w:t>
      </w:r>
      <w:r>
        <w:rPr>
          <w:rFonts w:eastAsia="宋体" w:hint="eastAsia"/>
          <w:lang w:eastAsia="zh-CN"/>
        </w:rPr>
        <w:t>”</w:t>
      </w:r>
      <w:proofErr w:type="spellStart"/>
      <w:r>
        <w:t>字</w:t>
      </w:r>
      <w:r>
        <w:t>olu</w:t>
      </w:r>
      <w:proofErr w:type="spellEnd"/>
      <w:r>
        <w:t>。</w:t>
      </w:r>
    </w:p>
    <w:p w14:paraId="7FD49277" w14:textId="77777777" w:rsidR="007A29CB" w:rsidRDefault="00000000">
      <w:proofErr w:type="spellStart"/>
      <w:r>
        <w:t>濃雲行靄靄，細雨布霏霏。最愛流膏滿，無嫌散縷稀。溟濛方濕塊，滑膩欲沾衣。甘</w:t>
      </w:r>
      <w:proofErr w:type="spellEnd"/>
    </w:p>
    <w:p w14:paraId="1903EE1F" w14:textId="77777777" w:rsidR="007A29CB" w:rsidRDefault="00000000">
      <w:proofErr w:type="spellStart"/>
      <w:r>
        <w:t>醴垂偏厚，凝脂沃正肥。碧波添瀲灩，緑岸長芳菲。潤灑桃枝遍，輕濡柳葉微。知時原不</w:t>
      </w:r>
      <w:proofErr w:type="spellEnd"/>
    </w:p>
    <w:p w14:paraId="46D2DDB9" w14:textId="77777777" w:rsidR="007A29CB" w:rsidRDefault="00000000">
      <w:proofErr w:type="spellStart"/>
      <w:r>
        <w:lastRenderedPageBreak/>
        <w:t>爽，計日定無違。似沐恩波渥，羣歌湛露晞</w:t>
      </w:r>
      <w:proofErr w:type="spellEnd"/>
      <w:r>
        <w:rPr>
          <w:rFonts w:eastAsia="宋体" w:hint="eastAsia"/>
          <w:lang w:eastAsia="zh-CN"/>
        </w:rPr>
        <w:t>【</w:t>
      </w:r>
      <w:proofErr w:type="spellStart"/>
      <w:r>
        <w:t>lJ</w:t>
      </w:r>
      <w:proofErr w:type="spellEnd"/>
      <w:r>
        <w:t>。</w:t>
      </w:r>
    </w:p>
    <w:p w14:paraId="2290E078"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B002267" w14:textId="77777777" w:rsidR="007A29CB" w:rsidRDefault="00000000">
      <w:proofErr w:type="spellStart"/>
      <w:r>
        <w:t>詩載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proofErr w:type="spellStart"/>
      <w:r>
        <w:t>未詳年月</w:t>
      </w:r>
      <w:proofErr w:type="spellEnd"/>
    </w:p>
    <w:p w14:paraId="3F3495D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F6563CC"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春雨如膏唐人喻鳧詩題</w:t>
      </w:r>
      <w:proofErr w:type="spellEnd"/>
      <w:r>
        <w:t>。</w:t>
      </w:r>
      <w:r>
        <w:rPr>
          <w:rFonts w:eastAsia="宋体" w:hint="eastAsia"/>
          <w:lang w:eastAsia="zh-CN"/>
        </w:rPr>
        <w:t>“</w:t>
      </w:r>
      <w:r>
        <w:t>晞</w:t>
      </w:r>
      <w:r>
        <w:rPr>
          <w:rFonts w:eastAsia="宋体" w:hint="eastAsia"/>
          <w:lang w:eastAsia="zh-CN"/>
        </w:rPr>
        <w:t>”</w:t>
      </w:r>
      <w:proofErr w:type="spellStart"/>
      <w:r>
        <w:t>字出</w:t>
      </w:r>
      <w:proofErr w:type="spellEnd"/>
      <w:r>
        <w:rPr>
          <w:rFonts w:eastAsia="宋体" w:hint="eastAsia"/>
          <w:lang w:eastAsia="zh-CN"/>
        </w:rPr>
        <w:t>《</w:t>
      </w:r>
      <w:r>
        <w:t>詩</w:t>
      </w:r>
      <w:r>
        <w:rPr>
          <w:rFonts w:eastAsia="宋体" w:hint="eastAsia"/>
          <w:lang w:eastAsia="zh-CN"/>
        </w:rPr>
        <w:t>•</w:t>
      </w:r>
      <w:proofErr w:type="spellStart"/>
      <w:r>
        <w:t>小雅</w:t>
      </w:r>
      <w:proofErr w:type="spellEnd"/>
      <w:r>
        <w:rPr>
          <w:rFonts w:eastAsia="宋体" w:hint="eastAsia"/>
          <w:lang w:eastAsia="zh-CN"/>
        </w:rPr>
        <w:t>•</w:t>
      </w:r>
      <w:proofErr w:type="spellStart"/>
      <w:r>
        <w:t>湛露</w:t>
      </w:r>
      <w:proofErr w:type="spellEnd"/>
      <w:r>
        <w:rPr>
          <w:rFonts w:eastAsia="宋体" w:hint="eastAsia"/>
          <w:lang w:eastAsia="zh-CN"/>
        </w:rPr>
        <w:t>》</w:t>
      </w:r>
    </w:p>
    <w:p w14:paraId="4FB26B44" w14:textId="77777777" w:rsidR="007A29CB" w:rsidRDefault="00000000">
      <w:pPr>
        <w:rPr>
          <w:lang w:eastAsia="zh-CN"/>
        </w:rPr>
      </w:pPr>
      <w:r>
        <w:rPr>
          <w:lang w:eastAsia="zh-CN"/>
        </w:rPr>
        <w:t>【第</w:t>
      </w:r>
      <w:r>
        <w:rPr>
          <w:lang w:eastAsia="zh-CN"/>
        </w:rPr>
        <w:t>266</w:t>
      </w:r>
      <w:r>
        <w:rPr>
          <w:lang w:eastAsia="zh-CN"/>
        </w:rPr>
        <w:t>页】</w:t>
      </w:r>
    </w:p>
    <w:p w14:paraId="0AC9E799"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由</w:t>
      </w:r>
      <w:r>
        <w:rPr>
          <w:rFonts w:eastAsia="宋体" w:hint="eastAsia"/>
          <w:lang w:eastAsia="zh-CN"/>
        </w:rPr>
        <w:t>“</w:t>
      </w:r>
      <w:r>
        <w:rPr>
          <w:lang w:eastAsia="zh-CN"/>
        </w:rPr>
        <w:t>群歌湛露晞</w:t>
      </w:r>
      <w:r>
        <w:rPr>
          <w:rFonts w:eastAsia="宋体" w:hint="eastAsia"/>
          <w:lang w:eastAsia="zh-CN"/>
        </w:rPr>
        <w:t>”</w:t>
      </w:r>
      <w:r>
        <w:rPr>
          <w:lang w:eastAsia="zh-CN"/>
        </w:rPr>
        <w:t>句推之，此詩</w:t>
      </w:r>
      <w:proofErr w:type="gramStart"/>
      <w:r>
        <w:rPr>
          <w:lang w:eastAsia="zh-CN"/>
        </w:rPr>
        <w:t>殆爲朝宴分</w:t>
      </w:r>
      <w:proofErr w:type="gramEnd"/>
      <w:r>
        <w:rPr>
          <w:lang w:eastAsia="zh-CN"/>
        </w:rPr>
        <w:t>字所賦詩</w:t>
      </w:r>
    </w:p>
    <w:p w14:paraId="7EC68E87" w14:textId="77777777" w:rsidR="007A29CB" w:rsidRDefault="00000000">
      <w:proofErr w:type="spellStart"/>
      <w:r>
        <w:t>爽</w:t>
      </w:r>
      <w:proofErr w:type="gramStart"/>
      <w:r>
        <w:t>氣</w:t>
      </w:r>
      <w:proofErr w:type="gramEnd"/>
      <w:r>
        <w:t>澄蘭</w:t>
      </w:r>
      <w:proofErr w:type="gramStart"/>
      <w:r>
        <w:t>沼</w:t>
      </w:r>
      <w:proofErr w:type="gramEnd"/>
      <w:r>
        <w:t>得</w:t>
      </w:r>
      <w:proofErr w:type="spellEnd"/>
      <w:r>
        <w:rPr>
          <w:rFonts w:eastAsia="宋体" w:hint="eastAsia"/>
          <w:lang w:eastAsia="zh-CN"/>
        </w:rPr>
        <w:t>“</w:t>
      </w:r>
      <w:r>
        <w:t>心</w:t>
      </w:r>
      <w:r>
        <w:rPr>
          <w:rFonts w:eastAsia="宋体" w:hint="eastAsia"/>
          <w:lang w:eastAsia="zh-CN"/>
        </w:rPr>
        <w:t>”</w:t>
      </w:r>
      <w:proofErr w:type="spellStart"/>
      <w:r>
        <w:t>字</w:t>
      </w:r>
      <w:r>
        <w:t>riJ</w:t>
      </w:r>
      <w:proofErr w:type="spellEnd"/>
      <w:r>
        <w:t>。</w:t>
      </w:r>
    </w:p>
    <w:p w14:paraId="2256C8DB" w14:textId="77777777" w:rsidR="007A29CB" w:rsidRDefault="00000000">
      <w:proofErr w:type="spellStart"/>
      <w:r>
        <w:t>偶從蘭沼過，涼意愜芳襟</w:t>
      </w:r>
      <w:proofErr w:type="spellEnd"/>
      <w:r>
        <w:t>。</w:t>
      </w:r>
      <w:r>
        <w:rPr>
          <w:lang w:eastAsia="zh-CN"/>
        </w:rPr>
        <w:t>恰愛澄波静，都緣爽氣臨。西山同豁目，南浦最清心。</w:t>
      </w:r>
      <w:r>
        <w:t>水</w:t>
      </w:r>
    </w:p>
    <w:p w14:paraId="76643E1D" w14:textId="77777777" w:rsidR="007A29CB" w:rsidRDefault="00000000">
      <w:pPr>
        <w:rPr>
          <w:lang w:eastAsia="zh-CN"/>
        </w:rPr>
      </w:pPr>
      <w:proofErr w:type="spellStart"/>
      <w:r>
        <w:t>與天俱浄，煙隨浪共沈。一痕餘靄淡，十步暗香侵</w:t>
      </w:r>
      <w:proofErr w:type="spellEnd"/>
      <w:r>
        <w:t>。</w:t>
      </w:r>
      <w:r>
        <w:rPr>
          <w:lang w:eastAsia="zh-CN"/>
        </w:rPr>
        <w:t>素練横來潔，纖鱗躍處深。倚欄舒遠</w:t>
      </w:r>
    </w:p>
    <w:p w14:paraId="7EAFE674" w14:textId="77777777" w:rsidR="007A29CB" w:rsidRDefault="00000000">
      <w:pPr>
        <w:rPr>
          <w:lang w:eastAsia="zh-CN"/>
        </w:rPr>
      </w:pPr>
      <w:r>
        <w:rPr>
          <w:lang w:eastAsia="zh-CN"/>
        </w:rPr>
        <w:t>眺，傍岸</w:t>
      </w:r>
      <w:proofErr w:type="gramStart"/>
      <w:r>
        <w:rPr>
          <w:lang w:eastAsia="zh-CN"/>
        </w:rPr>
        <w:t>動</w:t>
      </w:r>
      <w:proofErr w:type="gramEnd"/>
      <w:r>
        <w:rPr>
          <w:lang w:eastAsia="zh-CN"/>
        </w:rPr>
        <w:t>微吟。</w:t>
      </w:r>
      <w:proofErr w:type="gramStart"/>
      <w:r>
        <w:rPr>
          <w:lang w:eastAsia="zh-CN"/>
        </w:rPr>
        <w:t>太液秋光</w:t>
      </w:r>
      <w:proofErr w:type="gramEnd"/>
      <w:r>
        <w:rPr>
          <w:lang w:eastAsia="zh-CN"/>
        </w:rPr>
        <w:t>滿，清芬到桂林</w:t>
      </w:r>
    </w:p>
    <w:p w14:paraId="3D28DD29"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3B952D2" w14:textId="77777777" w:rsidR="007A29CB" w:rsidRDefault="00000000">
      <w:proofErr w:type="spellStart"/>
      <w:r>
        <w:t>詩載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r>
        <w:t>，</w:t>
      </w:r>
      <w:proofErr w:type="spellStart"/>
      <w:r>
        <w:t>未詳年月</w:t>
      </w:r>
      <w:proofErr w:type="spellEnd"/>
    </w:p>
    <w:p w14:paraId="57AB35D4"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5E3CE34D"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詩題借用唐李世民</w:t>
      </w:r>
      <w:r>
        <w:rPr>
          <w:rFonts w:eastAsia="宋体" w:hint="eastAsia"/>
          <w:lang w:eastAsia="zh-CN"/>
        </w:rPr>
        <w:t>《</w:t>
      </w:r>
      <w:r>
        <w:rPr>
          <w:lang w:eastAsia="zh-CN"/>
        </w:rPr>
        <w:t>秋日</w:t>
      </w:r>
      <w:r>
        <w:rPr>
          <w:rFonts w:eastAsia="宋体" w:hint="eastAsia"/>
          <w:lang w:eastAsia="zh-CN"/>
        </w:rPr>
        <w:t>》</w:t>
      </w:r>
      <w:r>
        <w:rPr>
          <w:lang w:eastAsia="zh-CN"/>
        </w:rPr>
        <w:t>二首之二首句，</w:t>
      </w:r>
      <w:r>
        <w:rPr>
          <w:rFonts w:eastAsia="宋体" w:hint="eastAsia"/>
          <w:lang w:eastAsia="zh-CN"/>
        </w:rPr>
        <w:t>“</w:t>
      </w:r>
      <w:r>
        <w:rPr>
          <w:lang w:eastAsia="zh-CN"/>
        </w:rPr>
        <w:t>心</w:t>
      </w:r>
      <w:r>
        <w:rPr>
          <w:rFonts w:eastAsia="宋体" w:hint="eastAsia"/>
          <w:lang w:eastAsia="zh-CN"/>
        </w:rPr>
        <w:t>”</w:t>
      </w:r>
      <w:r>
        <w:rPr>
          <w:lang w:eastAsia="zh-CN"/>
        </w:rPr>
        <w:t>是第二首末句韻脚字。詩寫秋景</w:t>
      </w:r>
    </w:p>
    <w:p w14:paraId="60E8E048" w14:textId="77777777" w:rsidR="007A29CB" w:rsidRDefault="00000000">
      <w:pPr>
        <w:rPr>
          <w:lang w:eastAsia="zh-CN"/>
        </w:rPr>
      </w:pPr>
      <w:proofErr w:type="gramStart"/>
      <w:r>
        <w:rPr>
          <w:lang w:eastAsia="zh-CN"/>
        </w:rPr>
        <w:t>正位凝命得</w:t>
      </w:r>
      <w:proofErr w:type="gramEnd"/>
      <w:r>
        <w:rPr>
          <w:rFonts w:eastAsia="宋体" w:hint="eastAsia"/>
          <w:lang w:eastAsia="zh-CN"/>
        </w:rPr>
        <w:t>“</w:t>
      </w:r>
      <w:r>
        <w:rPr>
          <w:lang w:eastAsia="zh-CN"/>
        </w:rPr>
        <w:t>凝</w:t>
      </w:r>
      <w:r>
        <w:rPr>
          <w:rFonts w:eastAsia="宋体" w:hint="eastAsia"/>
          <w:lang w:eastAsia="zh-CN"/>
        </w:rPr>
        <w:t>”</w:t>
      </w:r>
      <w:r>
        <w:rPr>
          <w:lang w:eastAsia="zh-CN"/>
        </w:rPr>
        <w:t>字</w:t>
      </w:r>
      <w:r>
        <w:rPr>
          <w:lang w:eastAsia="zh-CN"/>
        </w:rPr>
        <w:t>A…J</w:t>
      </w:r>
      <w:r>
        <w:rPr>
          <w:lang w:eastAsia="zh-CN"/>
        </w:rPr>
        <w:t>。</w:t>
      </w:r>
    </w:p>
    <w:p w14:paraId="60F105CB" w14:textId="77777777" w:rsidR="007A29CB" w:rsidRDefault="00000000">
      <w:r>
        <w:rPr>
          <w:rFonts w:eastAsia="宋体" w:hint="eastAsia"/>
          <w:lang w:eastAsia="zh-CN"/>
        </w:rPr>
        <w:t>《</w:t>
      </w:r>
      <w:r>
        <w:t>易</w:t>
      </w:r>
      <w:r>
        <w:rPr>
          <w:rFonts w:eastAsia="宋体" w:hint="eastAsia"/>
          <w:lang w:eastAsia="zh-CN"/>
        </w:rPr>
        <w:t>•</w:t>
      </w:r>
      <w:r>
        <w:t>象</w:t>
      </w:r>
      <w:r>
        <w:rPr>
          <w:rFonts w:eastAsia="宋体" w:hint="eastAsia"/>
          <w:lang w:eastAsia="zh-CN"/>
        </w:rPr>
        <w:t>》</w:t>
      </w:r>
      <w:proofErr w:type="spellStart"/>
      <w:proofErr w:type="gramStart"/>
      <w:r>
        <w:t>傳</w:t>
      </w:r>
      <w:proofErr w:type="gramEnd"/>
      <w:r>
        <w:t>精語，</w:t>
      </w:r>
      <w:proofErr w:type="gramStart"/>
      <w:r>
        <w:t>應</w:t>
      </w:r>
      <w:proofErr w:type="gramEnd"/>
      <w:r>
        <w:t>知性有恒。位先嚴守正，命可法端凝。居體黄裳吉</w:t>
      </w:r>
      <w:proofErr w:type="spellEnd"/>
      <w:r>
        <w:rPr>
          <w:rFonts w:eastAsia="宋体" w:hint="eastAsia"/>
          <w:lang w:eastAsia="zh-CN"/>
        </w:rPr>
        <w:t>【</w:t>
      </w:r>
      <w:r>
        <w:t>，</w:t>
      </w:r>
      <w:proofErr w:type="spellStart"/>
      <w:r>
        <w:t>安貞素</w:t>
      </w:r>
      <w:proofErr w:type="spellEnd"/>
    </w:p>
    <w:p w14:paraId="19781C35" w14:textId="77777777" w:rsidR="007A29CB" w:rsidRDefault="00000000">
      <w:pPr>
        <w:rPr>
          <w:lang w:eastAsia="zh-CN"/>
        </w:rPr>
      </w:pPr>
      <w:r>
        <w:rPr>
          <w:lang w:eastAsia="zh-CN"/>
        </w:rPr>
        <w:t>【第</w:t>
      </w:r>
      <w:r>
        <w:rPr>
          <w:lang w:eastAsia="zh-CN"/>
        </w:rPr>
        <w:t>267</w:t>
      </w:r>
      <w:r>
        <w:rPr>
          <w:lang w:eastAsia="zh-CN"/>
        </w:rPr>
        <w:t>页】</w:t>
      </w:r>
    </w:p>
    <w:p w14:paraId="2FDEE077" w14:textId="77777777" w:rsidR="007A29CB" w:rsidRDefault="00000000">
      <w:pPr>
        <w:rPr>
          <w:lang w:eastAsia="zh-CN"/>
        </w:rPr>
      </w:pPr>
      <w:r>
        <w:rPr>
          <w:lang w:eastAsia="zh-CN"/>
        </w:rPr>
        <w:t>履徵</w:t>
      </w:r>
      <w:proofErr w:type="gramStart"/>
      <w:r>
        <w:rPr>
          <w:rFonts w:eastAsia="宋体" w:hint="eastAsia"/>
          <w:lang w:eastAsia="zh-CN"/>
        </w:rPr>
        <w:t>【</w:t>
      </w:r>
      <w:proofErr w:type="gramEnd"/>
      <w:r>
        <w:rPr>
          <w:lang w:eastAsia="zh-CN"/>
        </w:rPr>
        <w:t>D</w:t>
      </w:r>
      <w:r>
        <w:rPr>
          <w:lang w:eastAsia="zh-CN"/>
        </w:rPr>
        <w:t>。</w:t>
      </w:r>
    </w:p>
    <w:p w14:paraId="14560C73" w14:textId="77777777" w:rsidR="007A29CB" w:rsidRDefault="00000000">
      <w:pPr>
        <w:rPr>
          <w:lang w:eastAsia="zh-CN"/>
        </w:rPr>
      </w:pPr>
      <w:r>
        <w:rPr>
          <w:lang w:eastAsia="zh-CN"/>
        </w:rPr>
        <w:t>光亨剛德當</w:t>
      </w:r>
    </w:p>
    <w:p w14:paraId="44285BBD" w14:textId="77777777" w:rsidR="007A29CB" w:rsidRDefault="00000000">
      <w:pPr>
        <w:rPr>
          <w:lang w:eastAsia="zh-CN"/>
        </w:rPr>
      </w:pPr>
      <w:proofErr w:type="gramStart"/>
      <w:r>
        <w:rPr>
          <w:lang w:eastAsia="zh-CN"/>
        </w:rPr>
        <w:t>宥密始</w:t>
      </w:r>
      <w:proofErr w:type="gramEnd"/>
      <w:r>
        <w:rPr>
          <w:lang w:eastAsia="zh-CN"/>
        </w:rPr>
        <w:t>基增</w:t>
      </w:r>
    </w:p>
    <w:p w14:paraId="5B5431D5" w14:textId="77777777" w:rsidR="007A29CB" w:rsidRDefault="00000000">
      <w:pPr>
        <w:rPr>
          <w:lang w:eastAsia="zh-CN"/>
        </w:rPr>
      </w:pPr>
      <w:r>
        <w:rPr>
          <w:lang w:eastAsia="zh-CN"/>
        </w:rPr>
        <w:t>内外同其志，威儀定</w:t>
      </w:r>
      <w:proofErr w:type="gramStart"/>
      <w:r>
        <w:rPr>
          <w:lang w:eastAsia="zh-CN"/>
        </w:rPr>
        <w:t>厥</w:t>
      </w:r>
      <w:proofErr w:type="gramEnd"/>
      <w:r>
        <w:rPr>
          <w:lang w:eastAsia="zh-CN"/>
        </w:rPr>
        <w:t>稱。功如侯設鵠</w:t>
      </w:r>
      <w:proofErr w:type="spellStart"/>
      <w:r>
        <w:rPr>
          <w:lang w:eastAsia="zh-CN"/>
        </w:rPr>
        <w:t>Axu</w:t>
      </w:r>
      <w:proofErr w:type="spellEnd"/>
      <w:r>
        <w:rPr>
          <w:lang w:eastAsia="zh-CN"/>
        </w:rPr>
        <w:t>，道</w:t>
      </w:r>
    </w:p>
    <w:p w14:paraId="48089FDB" w14:textId="77777777" w:rsidR="007A29CB" w:rsidRDefault="00000000">
      <w:pPr>
        <w:rPr>
          <w:lang w:eastAsia="zh-CN"/>
        </w:rPr>
      </w:pPr>
      <w:r>
        <w:rPr>
          <w:lang w:eastAsia="zh-CN"/>
        </w:rPr>
        <w:t>若木</w:t>
      </w:r>
      <w:proofErr w:type="gramStart"/>
      <w:r>
        <w:rPr>
          <w:lang w:eastAsia="zh-CN"/>
        </w:rPr>
        <w:t>從</w:t>
      </w:r>
      <w:proofErr w:type="gramEnd"/>
      <w:r>
        <w:rPr>
          <w:lang w:eastAsia="zh-CN"/>
        </w:rPr>
        <w:t>繩</w:t>
      </w:r>
      <w:proofErr w:type="gramStart"/>
      <w:r>
        <w:rPr>
          <w:rFonts w:eastAsia="宋体" w:hint="eastAsia"/>
          <w:lang w:eastAsia="zh-CN"/>
        </w:rPr>
        <w:t>【</w:t>
      </w:r>
      <w:proofErr w:type="gramEnd"/>
      <w:r>
        <w:rPr>
          <w:lang w:eastAsia="zh-CN"/>
        </w:rPr>
        <w:t>Lw</w:t>
      </w:r>
      <w:r>
        <w:rPr>
          <w:lang w:eastAsia="zh-CN"/>
        </w:rPr>
        <w:t>。大寶登咸仰，</w:t>
      </w:r>
      <w:proofErr w:type="gramStart"/>
      <w:r>
        <w:rPr>
          <w:lang w:eastAsia="zh-CN"/>
        </w:rPr>
        <w:t>天休至</w:t>
      </w:r>
      <w:proofErr w:type="gramEnd"/>
      <w:r>
        <w:rPr>
          <w:lang w:eastAsia="zh-CN"/>
        </w:rPr>
        <w:t>可憑。</w:t>
      </w:r>
      <w:proofErr w:type="gramStart"/>
      <w:r>
        <w:rPr>
          <w:lang w:eastAsia="zh-CN"/>
        </w:rPr>
        <w:t>執</w:t>
      </w:r>
      <w:proofErr w:type="gramEnd"/>
      <w:r>
        <w:rPr>
          <w:lang w:eastAsia="zh-CN"/>
        </w:rPr>
        <w:t>中皇極建，保合仰欽承。</w:t>
      </w:r>
    </w:p>
    <w:p w14:paraId="0DE9687B"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E59FAF1" w14:textId="77777777" w:rsidR="007A29CB" w:rsidRDefault="00000000">
      <w:proofErr w:type="spellStart"/>
      <w:r>
        <w:lastRenderedPageBreak/>
        <w:t>詩載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r>
        <w:t>，</w:t>
      </w:r>
      <w:proofErr w:type="spellStart"/>
      <w:r>
        <w:t>未詳年月。當作于道光元年</w:t>
      </w:r>
      <w:proofErr w:type="spellEnd"/>
    </w:p>
    <w:p w14:paraId="6CFCDB9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B815393"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詩題出自</w:t>
      </w:r>
      <w:proofErr w:type="spellEnd"/>
      <w:r>
        <w:rPr>
          <w:rFonts w:eastAsia="宋体" w:hint="eastAsia"/>
          <w:lang w:eastAsia="zh-CN"/>
        </w:rPr>
        <w:t>《</w:t>
      </w:r>
      <w:r>
        <w:t>易</w:t>
      </w:r>
      <w:r>
        <w:rPr>
          <w:rFonts w:eastAsia="宋体" w:hint="eastAsia"/>
          <w:lang w:eastAsia="zh-CN"/>
        </w:rPr>
        <w:t>•</w:t>
      </w:r>
      <w:proofErr w:type="spellStart"/>
      <w:r>
        <w:t>鼎。象傳</w:t>
      </w:r>
      <w:proofErr w:type="spellEnd"/>
      <w:r>
        <w:rPr>
          <w:rFonts w:eastAsia="宋体" w:hint="eastAsia"/>
          <w:lang w:eastAsia="zh-CN"/>
        </w:rPr>
        <w:t>》“</w:t>
      </w:r>
      <w:proofErr w:type="spellStart"/>
      <w:r>
        <w:t>君子以正位凝命</w:t>
      </w:r>
      <w:proofErr w:type="spellEnd"/>
      <w:r>
        <w:rPr>
          <w:rFonts w:eastAsia="宋体" w:hint="eastAsia"/>
          <w:lang w:eastAsia="zh-CN"/>
        </w:rPr>
        <w:t>”</w:t>
      </w:r>
    </w:p>
    <w:p w14:paraId="6B7003E5" w14:textId="77777777" w:rsidR="007A29CB" w:rsidRDefault="00000000">
      <w:r>
        <w:rPr>
          <w:rFonts w:eastAsia="宋体" w:hint="eastAsia"/>
          <w:lang w:eastAsia="zh-CN"/>
        </w:rPr>
        <w:t>【</w:t>
      </w:r>
      <w:r>
        <w:t>二</w:t>
      </w:r>
      <w:r>
        <w:rPr>
          <w:rFonts w:eastAsia="宋体" w:hint="eastAsia"/>
          <w:lang w:eastAsia="zh-CN"/>
        </w:rPr>
        <w:t>】</w:t>
      </w:r>
      <w:r>
        <w:t>見</w:t>
      </w:r>
      <w:r>
        <w:rPr>
          <w:rFonts w:eastAsia="宋体" w:hint="eastAsia"/>
          <w:lang w:eastAsia="zh-CN"/>
        </w:rPr>
        <w:t>《</w:t>
      </w:r>
      <w:r>
        <w:t>坤</w:t>
      </w:r>
      <w:r>
        <w:rPr>
          <w:rFonts w:eastAsia="宋体" w:hint="eastAsia"/>
          <w:lang w:eastAsia="zh-CN"/>
        </w:rPr>
        <w:t>•</w:t>
      </w:r>
      <w:proofErr w:type="spellStart"/>
      <w:r>
        <w:t>六五</w:t>
      </w:r>
      <w:proofErr w:type="spellEnd"/>
      <w:r>
        <w:rPr>
          <w:rFonts w:eastAsia="宋体" w:hint="eastAsia"/>
          <w:lang w:eastAsia="zh-CN"/>
        </w:rPr>
        <w:t>》</w:t>
      </w:r>
      <w:r>
        <w:t>。</w:t>
      </w:r>
    </w:p>
    <w:p w14:paraId="43524BB2" w14:textId="77777777" w:rsidR="007A29CB" w:rsidRDefault="00000000">
      <w:r>
        <w:rPr>
          <w:rFonts w:eastAsia="宋体" w:hint="eastAsia"/>
          <w:lang w:eastAsia="zh-CN"/>
        </w:rPr>
        <w:t>【</w:t>
      </w:r>
      <w:proofErr w:type="spellStart"/>
      <w:r>
        <w:t>l</w:t>
      </w:r>
      <w:r>
        <w:t>三</w:t>
      </w:r>
      <w:proofErr w:type="spellEnd"/>
      <w:r>
        <w:rPr>
          <w:rFonts w:eastAsia="宋体" w:hint="eastAsia"/>
          <w:lang w:eastAsia="zh-CN"/>
        </w:rPr>
        <w:t>】</w:t>
      </w:r>
      <w:r>
        <w:t>見</w:t>
      </w:r>
      <w:proofErr w:type="gramStart"/>
      <w:r>
        <w:rPr>
          <w:rFonts w:eastAsia="宋体" w:hint="eastAsia"/>
          <w:lang w:eastAsia="zh-CN"/>
        </w:rPr>
        <w:t>《</w:t>
      </w:r>
      <w:proofErr w:type="spellStart"/>
      <w:proofErr w:type="gramEnd"/>
      <w:r>
        <w:t>履</w:t>
      </w:r>
      <w:proofErr w:type="gramStart"/>
      <w:r>
        <w:t>《</w:t>
      </w:r>
      <w:proofErr w:type="gramEnd"/>
      <w:r>
        <w:t>初九</w:t>
      </w:r>
      <w:proofErr w:type="spellEnd"/>
      <w:proofErr w:type="gramStart"/>
      <w:r>
        <w:rPr>
          <w:rFonts w:eastAsia="宋体" w:hint="eastAsia"/>
          <w:lang w:eastAsia="zh-CN"/>
        </w:rPr>
        <w:t>》</w:t>
      </w:r>
      <w:proofErr w:type="gramEnd"/>
      <w:r>
        <w:t>。</w:t>
      </w:r>
    </w:p>
    <w:p w14:paraId="472ECDE5" w14:textId="77777777" w:rsidR="007A29CB" w:rsidRDefault="00000000">
      <w:r>
        <w:rPr>
          <w:rFonts w:eastAsia="宋体" w:hint="eastAsia"/>
          <w:lang w:eastAsia="zh-CN"/>
        </w:rPr>
        <w:t>【</w:t>
      </w:r>
      <w:r>
        <w:t>四</w:t>
      </w:r>
      <w:r>
        <w:rPr>
          <w:rFonts w:eastAsia="宋体" w:hint="eastAsia"/>
          <w:lang w:eastAsia="zh-CN"/>
        </w:rPr>
        <w:t>】</w:t>
      </w:r>
      <w:r>
        <w:t>見</w:t>
      </w:r>
      <w:r>
        <w:rPr>
          <w:rFonts w:eastAsia="宋体" w:hint="eastAsia"/>
          <w:lang w:eastAsia="zh-CN"/>
        </w:rPr>
        <w:t>《</w:t>
      </w:r>
      <w:proofErr w:type="spellStart"/>
      <w:r>
        <w:t>履。彖傳</w:t>
      </w:r>
      <w:proofErr w:type="spellEnd"/>
      <w:r>
        <w:rPr>
          <w:rFonts w:eastAsia="宋体" w:hint="eastAsia"/>
          <w:lang w:eastAsia="zh-CN"/>
        </w:rPr>
        <w:t>》</w:t>
      </w:r>
      <w:r>
        <w:t>。</w:t>
      </w:r>
    </w:p>
    <w:p w14:paraId="699DA90C" w14:textId="77777777" w:rsidR="007A29CB" w:rsidRDefault="00000000">
      <w:r>
        <w:rPr>
          <w:rFonts w:eastAsia="宋体" w:hint="eastAsia"/>
          <w:lang w:eastAsia="zh-CN"/>
        </w:rPr>
        <w:t>【</w:t>
      </w:r>
      <w:r>
        <w:t>五</w:t>
      </w:r>
      <w:r>
        <w:rPr>
          <w:rFonts w:eastAsia="宋体" w:hint="eastAsia"/>
          <w:lang w:eastAsia="zh-CN"/>
        </w:rPr>
        <w:t>】</w:t>
      </w:r>
      <w:r>
        <w:t>見</w:t>
      </w:r>
      <w:r>
        <w:rPr>
          <w:rFonts w:eastAsia="宋体" w:hint="eastAsia"/>
          <w:lang w:eastAsia="zh-CN"/>
        </w:rPr>
        <w:t>《</w:t>
      </w:r>
      <w:proofErr w:type="spellStart"/>
      <w:r>
        <w:t>詩。昊天有成命</w:t>
      </w:r>
      <w:proofErr w:type="spellEnd"/>
      <w:r>
        <w:rPr>
          <w:rFonts w:eastAsia="宋体" w:hint="eastAsia"/>
          <w:lang w:eastAsia="zh-CN"/>
        </w:rPr>
        <w:t>》</w:t>
      </w:r>
      <w:r>
        <w:t>。</w:t>
      </w:r>
    </w:p>
    <w:p w14:paraId="606B2FE9" w14:textId="77777777" w:rsidR="007A29CB" w:rsidRDefault="00000000">
      <w:proofErr w:type="spellStart"/>
      <w:r>
        <w:t>c</w:t>
      </w:r>
      <w:r>
        <w:t>六</w:t>
      </w:r>
      <w:proofErr w:type="spellEnd"/>
      <w:proofErr w:type="gramStart"/>
      <w:r>
        <w:rPr>
          <w:rFonts w:eastAsia="宋体" w:hint="eastAsia"/>
          <w:lang w:eastAsia="zh-CN"/>
        </w:rPr>
        <w:t>】</w:t>
      </w:r>
      <w:proofErr w:type="gramEnd"/>
      <w:r>
        <w:rPr>
          <w:rFonts w:eastAsia="宋体" w:hint="eastAsia"/>
          <w:lang w:eastAsia="zh-CN"/>
        </w:rPr>
        <w:t>《</w:t>
      </w:r>
      <w:proofErr w:type="spellStart"/>
      <w:r>
        <w:t>禮記。射義</w:t>
      </w:r>
      <w:proofErr w:type="spellEnd"/>
      <w:r>
        <w:rPr>
          <w:rFonts w:eastAsia="宋体" w:hint="eastAsia"/>
          <w:lang w:eastAsia="zh-CN"/>
        </w:rPr>
        <w:t>》</w:t>
      </w:r>
      <w:proofErr w:type="spellStart"/>
      <w:r>
        <w:t>孫希</w:t>
      </w:r>
      <w:proofErr w:type="gramStart"/>
      <w:r>
        <w:t>旦</w:t>
      </w:r>
      <w:proofErr w:type="gramEnd"/>
      <w:r>
        <w:t>集解</w:t>
      </w:r>
      <w:proofErr w:type="spellEnd"/>
      <w:r>
        <w:rPr>
          <w:rFonts w:eastAsia="宋体" w:hint="eastAsia"/>
          <w:lang w:eastAsia="zh-CN"/>
        </w:rPr>
        <w:t>“</w:t>
      </w:r>
      <w:proofErr w:type="spellStart"/>
      <w:r>
        <w:t>鵠者，侯之中，射之的也</w:t>
      </w:r>
      <w:proofErr w:type="spellEnd"/>
      <w:r>
        <w:t>。</w:t>
      </w:r>
      <w:r>
        <w:rPr>
          <w:rFonts w:eastAsia="宋体" w:hint="eastAsia"/>
          <w:lang w:eastAsia="zh-CN"/>
        </w:rPr>
        <w:t>”</w:t>
      </w:r>
      <w:proofErr w:type="spellStart"/>
      <w:r>
        <w:t>侯，箭靶</w:t>
      </w:r>
      <w:proofErr w:type="spellEnd"/>
    </w:p>
    <w:p w14:paraId="0B19F5D5" w14:textId="77777777" w:rsidR="007A29CB" w:rsidRDefault="00000000">
      <w:r>
        <w:rPr>
          <w:rFonts w:eastAsia="宋体" w:hint="eastAsia"/>
          <w:lang w:eastAsia="zh-CN"/>
        </w:rPr>
        <w:t>【</w:t>
      </w:r>
      <w:r>
        <w:t>七</w:t>
      </w:r>
      <w:r>
        <w:rPr>
          <w:rFonts w:eastAsia="宋体" w:hint="eastAsia"/>
          <w:lang w:eastAsia="zh-CN"/>
        </w:rPr>
        <w:t>】《</w:t>
      </w:r>
      <w:proofErr w:type="spellStart"/>
      <w:r>
        <w:t>荀子。勸學</w:t>
      </w:r>
      <w:proofErr w:type="spellEnd"/>
      <w:r>
        <w:rPr>
          <w:rFonts w:eastAsia="宋体" w:hint="eastAsia"/>
          <w:lang w:eastAsia="zh-CN"/>
        </w:rPr>
        <w:t>》</w:t>
      </w:r>
      <w:r>
        <w:t>：</w:t>
      </w:r>
      <w:r>
        <w:rPr>
          <w:rFonts w:eastAsia="宋体" w:hint="eastAsia"/>
          <w:lang w:eastAsia="zh-CN"/>
        </w:rPr>
        <w:t>“</w:t>
      </w:r>
      <w:proofErr w:type="spellStart"/>
      <w:r>
        <w:t>故木受繩則直</w:t>
      </w:r>
      <w:proofErr w:type="spellEnd"/>
      <w:r>
        <w:t>。</w:t>
      </w:r>
    </w:p>
    <w:p w14:paraId="7DF8AD57" w14:textId="77777777" w:rsidR="007A29CB" w:rsidRDefault="00000000">
      <w:proofErr w:type="spellStart"/>
      <w:r>
        <w:t>一日看</w:t>
      </w:r>
      <w:proofErr w:type="gramStart"/>
      <w:r>
        <w:t>徧</w:t>
      </w:r>
      <w:proofErr w:type="gramEnd"/>
      <w:r>
        <w:t>長安花得</w:t>
      </w:r>
      <w:proofErr w:type="spellEnd"/>
      <w:r>
        <w:rPr>
          <w:rFonts w:eastAsia="宋体" w:hint="eastAsia"/>
          <w:lang w:eastAsia="zh-CN"/>
        </w:rPr>
        <w:t>“</w:t>
      </w:r>
      <w:r>
        <w:t>花</w:t>
      </w:r>
      <w:r>
        <w:rPr>
          <w:rFonts w:eastAsia="宋体" w:hint="eastAsia"/>
          <w:lang w:eastAsia="zh-CN"/>
        </w:rPr>
        <w:t>”</w:t>
      </w:r>
      <w:proofErr w:type="spellStart"/>
      <w:r>
        <w:t>字</w:t>
      </w:r>
      <w:r>
        <w:t>rlu</w:t>
      </w:r>
      <w:proofErr w:type="spellEnd"/>
      <w:r>
        <w:t>。</w:t>
      </w:r>
    </w:p>
    <w:p w14:paraId="481ECEF4" w14:textId="77777777" w:rsidR="007A29CB" w:rsidRDefault="00000000">
      <w:proofErr w:type="spellStart"/>
      <w:r>
        <w:t>蕊榜初登第</w:t>
      </w:r>
      <w:proofErr w:type="spellEnd"/>
    </w:p>
    <w:p w14:paraId="60F6334A" w14:textId="77777777" w:rsidR="007A29CB" w:rsidRDefault="00000000">
      <w:proofErr w:type="spellStart"/>
      <w:r>
        <w:t>春遊興自賒。一枝高折桂，十里徧看花。碧蕚朝含露，紅英晚映霞</w:t>
      </w:r>
      <w:proofErr w:type="spellEnd"/>
    </w:p>
    <w:p w14:paraId="601A971D" w14:textId="77777777" w:rsidR="007A29CB" w:rsidRDefault="00000000">
      <w:pPr>
        <w:rPr>
          <w:lang w:eastAsia="zh-CN"/>
        </w:rPr>
      </w:pPr>
      <w:r>
        <w:rPr>
          <w:lang w:eastAsia="zh-CN"/>
        </w:rPr>
        <w:t>【第</w:t>
      </w:r>
      <w:r>
        <w:rPr>
          <w:lang w:eastAsia="zh-CN"/>
        </w:rPr>
        <w:t>268</w:t>
      </w:r>
      <w:r>
        <w:rPr>
          <w:lang w:eastAsia="zh-CN"/>
        </w:rPr>
        <w:t>页】</w:t>
      </w:r>
    </w:p>
    <w:p w14:paraId="77242FB0" w14:textId="77777777" w:rsidR="007A29CB" w:rsidRDefault="00000000">
      <w:pPr>
        <w:rPr>
          <w:lang w:eastAsia="zh-CN"/>
        </w:rPr>
      </w:pPr>
      <w:r>
        <w:rPr>
          <w:lang w:eastAsia="zh-CN"/>
        </w:rPr>
        <w:t>拂衣香馥郁，到眼色交加。乍繞槐街遠，</w:t>
      </w:r>
      <w:proofErr w:type="gramStart"/>
      <w:r>
        <w:rPr>
          <w:lang w:eastAsia="zh-CN"/>
        </w:rPr>
        <w:t>還穿杏苑</w:t>
      </w:r>
      <w:proofErr w:type="gramEnd"/>
      <w:r>
        <w:rPr>
          <w:lang w:eastAsia="zh-CN"/>
        </w:rPr>
        <w:t>斜。鳴</w:t>
      </w:r>
      <w:proofErr w:type="gramStart"/>
      <w:r>
        <w:rPr>
          <w:lang w:eastAsia="zh-CN"/>
        </w:rPr>
        <w:t>珂</w:t>
      </w:r>
      <w:proofErr w:type="gramEnd"/>
      <w:r>
        <w:rPr>
          <w:lang w:eastAsia="zh-CN"/>
        </w:rPr>
        <w:t>真不厭</w:t>
      </w:r>
      <w:proofErr w:type="gramStart"/>
      <w:r>
        <w:rPr>
          <w:rFonts w:eastAsia="宋体" w:hint="eastAsia"/>
          <w:lang w:eastAsia="zh-CN"/>
        </w:rPr>
        <w:t>【</w:t>
      </w:r>
      <w:proofErr w:type="gramEnd"/>
      <w:r>
        <w:rPr>
          <w:lang w:eastAsia="zh-CN"/>
        </w:rPr>
        <w:t>三，縱目最堪誇。金</w:t>
      </w:r>
    </w:p>
    <w:p w14:paraId="42467251" w14:textId="77777777" w:rsidR="007A29CB" w:rsidRDefault="00000000">
      <w:pPr>
        <w:rPr>
          <w:lang w:eastAsia="zh-CN"/>
        </w:rPr>
      </w:pPr>
      <w:proofErr w:type="gramStart"/>
      <w:r>
        <w:rPr>
          <w:lang w:eastAsia="zh-CN"/>
        </w:rPr>
        <w:t>帖光先曜</w:t>
      </w:r>
      <w:proofErr w:type="gramEnd"/>
      <w:r>
        <w:rPr>
          <w:lang w:eastAsia="zh-CN"/>
        </w:rPr>
        <w:t>，紅綾彩正華。上林多麗景，</w:t>
      </w:r>
      <w:proofErr w:type="gramStart"/>
      <w:r>
        <w:rPr>
          <w:lang w:eastAsia="zh-CN"/>
        </w:rPr>
        <w:t>珥</w:t>
      </w:r>
      <w:proofErr w:type="gramEnd"/>
      <w:r>
        <w:rPr>
          <w:lang w:eastAsia="zh-CN"/>
        </w:rPr>
        <w:t>筆頌天家</w:t>
      </w:r>
    </w:p>
    <w:p w14:paraId="239C5F2D"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0FBFB58" w14:textId="77777777" w:rsidR="007A29CB" w:rsidRDefault="00000000">
      <w:proofErr w:type="spellStart"/>
      <w:r>
        <w:t>詩載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r>
        <w:t>，</w:t>
      </w:r>
      <w:proofErr w:type="spellStart"/>
      <w:r>
        <w:t>未詳年月。殆作于王引之嘉慶四年登進士榜之時</w:t>
      </w:r>
      <w:proofErr w:type="spellEnd"/>
    </w:p>
    <w:p w14:paraId="1DE62913"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1C28A08"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詩題出自唐人孟郊</w:t>
      </w:r>
      <w:proofErr w:type="spellEnd"/>
      <w:r>
        <w:rPr>
          <w:rFonts w:eastAsia="宋体" w:hint="eastAsia"/>
          <w:lang w:eastAsia="zh-CN"/>
        </w:rPr>
        <w:t>《</w:t>
      </w:r>
      <w:proofErr w:type="spellStart"/>
      <w:r>
        <w:t>登科後</w:t>
      </w:r>
      <w:proofErr w:type="spellEnd"/>
      <w:r>
        <w:rPr>
          <w:rFonts w:eastAsia="宋体" w:hint="eastAsia"/>
          <w:lang w:eastAsia="zh-CN"/>
        </w:rPr>
        <w:t>》</w:t>
      </w:r>
      <w:r>
        <w:t>，</w:t>
      </w:r>
      <w:proofErr w:type="spellStart"/>
      <w:r>
        <w:t>第四句末字爲</w:t>
      </w:r>
      <w:proofErr w:type="spellEnd"/>
      <w:r>
        <w:rPr>
          <w:rFonts w:eastAsia="宋体" w:hint="eastAsia"/>
          <w:lang w:eastAsia="zh-CN"/>
        </w:rPr>
        <w:t>“</w:t>
      </w:r>
      <w:r>
        <w:t>花</w:t>
      </w:r>
      <w:r>
        <w:rPr>
          <w:rFonts w:eastAsia="宋体" w:hint="eastAsia"/>
          <w:lang w:eastAsia="zh-CN"/>
        </w:rPr>
        <w:t>”</w:t>
      </w:r>
    </w:p>
    <w:p w14:paraId="3F361D5D" w14:textId="77777777" w:rsidR="007A29CB" w:rsidRDefault="00000000">
      <w:proofErr w:type="gramStart"/>
      <w:r>
        <w:rPr>
          <w:rFonts w:eastAsia="宋体" w:hint="eastAsia"/>
          <w:lang w:eastAsia="zh-CN"/>
        </w:rPr>
        <w:t>【</w:t>
      </w:r>
      <w:proofErr w:type="spellStart"/>
      <w:proofErr w:type="gramEnd"/>
      <w:r>
        <w:t>二</w:t>
      </w:r>
      <w:proofErr w:type="gramStart"/>
      <w:r>
        <w:t>凵蕊</w:t>
      </w:r>
      <w:proofErr w:type="gramEnd"/>
      <w:r>
        <w:t>榜：進士榜。見明楊慎</w:t>
      </w:r>
      <w:proofErr w:type="spellEnd"/>
      <w:r>
        <w:rPr>
          <w:rFonts w:eastAsia="宋体" w:hint="eastAsia"/>
          <w:lang w:eastAsia="zh-CN"/>
        </w:rPr>
        <w:t>《</w:t>
      </w:r>
      <w:proofErr w:type="spellStart"/>
      <w:r>
        <w:t>藝林伐山</w:t>
      </w:r>
      <w:proofErr w:type="spellEnd"/>
      <w:r>
        <w:rPr>
          <w:rFonts w:eastAsia="宋体" w:hint="eastAsia"/>
          <w:lang w:eastAsia="zh-CN"/>
        </w:rPr>
        <w:t>》</w:t>
      </w:r>
      <w:proofErr w:type="spellStart"/>
      <w:r>
        <w:t>卷十</w:t>
      </w:r>
      <w:proofErr w:type="spellEnd"/>
    </w:p>
    <w:p w14:paraId="1A114511" w14:textId="77777777" w:rsidR="007A29CB" w:rsidRDefault="00000000">
      <w:proofErr w:type="gramStart"/>
      <w:r>
        <w:rPr>
          <w:rFonts w:eastAsia="宋体" w:hint="eastAsia"/>
          <w:lang w:eastAsia="zh-CN"/>
        </w:rPr>
        <w:t>【</w:t>
      </w:r>
      <w:proofErr w:type="spellStart"/>
      <w:proofErr w:type="gramEnd"/>
      <w:r>
        <w:t>三</w:t>
      </w:r>
      <w:proofErr w:type="gramStart"/>
      <w:r>
        <w:t>凵</w:t>
      </w:r>
      <w:proofErr w:type="gramEnd"/>
      <w:r>
        <w:t>鳴</w:t>
      </w:r>
      <w:proofErr w:type="gramStart"/>
      <w:r>
        <w:t>珂</w:t>
      </w:r>
      <w:proofErr w:type="gramEnd"/>
      <w:r>
        <w:t>街名，唐代長安鳴</w:t>
      </w:r>
      <w:proofErr w:type="gramStart"/>
      <w:r>
        <w:t>珂</w:t>
      </w:r>
      <w:proofErr w:type="gramEnd"/>
      <w:r>
        <w:t>里。槐街、杏苑，亦皆新晉進士遊宴處</w:t>
      </w:r>
      <w:proofErr w:type="spellEnd"/>
    </w:p>
    <w:p w14:paraId="23934D35" w14:textId="77777777" w:rsidR="007A29CB" w:rsidRDefault="00000000">
      <w:proofErr w:type="spellStart"/>
      <w:r>
        <w:t>蒲盧縈繳</w:t>
      </w:r>
      <w:proofErr w:type="spellEnd"/>
    </w:p>
    <w:p w14:paraId="6505AE49" w14:textId="77777777" w:rsidR="007A29CB" w:rsidRDefault="00000000">
      <w:proofErr w:type="spellStart"/>
      <w:r>
        <w:t>巧技誰稱首？蒲盧善獲禽</w:t>
      </w:r>
      <w:proofErr w:type="spellEnd"/>
      <w:r>
        <w:t>。</w:t>
      </w:r>
      <w:r>
        <w:rPr>
          <w:lang w:eastAsia="zh-CN"/>
        </w:rPr>
        <w:t>調絃驚脱手縈繳妙因心。</w:t>
      </w:r>
      <w:proofErr w:type="spellStart"/>
      <w:r>
        <w:t>纏比綸垂繭飛殊鏃鑄金</w:t>
      </w:r>
      <w:proofErr w:type="spellEnd"/>
    </w:p>
    <w:p w14:paraId="25FC2407" w14:textId="77777777" w:rsidR="007A29CB" w:rsidRDefault="00000000">
      <w:proofErr w:type="spellStart"/>
      <w:r>
        <w:t>弩形同楛貫，弓體類絲沈。鴈豈銜蘆避，猨如擁樹吟。修磻淩碧漢，弱羽墜青林。解網崇</w:t>
      </w:r>
      <w:proofErr w:type="spellEnd"/>
    </w:p>
    <w:p w14:paraId="54FEDD89" w14:textId="77777777" w:rsidR="007A29CB" w:rsidRDefault="00000000">
      <w:proofErr w:type="spellStart"/>
      <w:r>
        <w:lastRenderedPageBreak/>
        <w:t>三赦，彎弧快七擒。會除妖鳥盡，食葚喜懷音</w:t>
      </w:r>
      <w:r>
        <w:t>QD</w:t>
      </w:r>
      <w:proofErr w:type="spellEnd"/>
      <w:r>
        <w:t>。</w:t>
      </w:r>
    </w:p>
    <w:p w14:paraId="5085A510" w14:textId="77777777" w:rsidR="007A29CB" w:rsidRDefault="00000000">
      <w:pPr>
        <w:rPr>
          <w:lang w:eastAsia="zh-CN"/>
        </w:rPr>
      </w:pPr>
      <w:r>
        <w:rPr>
          <w:lang w:eastAsia="zh-CN"/>
        </w:rPr>
        <w:t>【第</w:t>
      </w:r>
      <w:r>
        <w:rPr>
          <w:lang w:eastAsia="zh-CN"/>
        </w:rPr>
        <w:t>269</w:t>
      </w:r>
      <w:r>
        <w:rPr>
          <w:lang w:eastAsia="zh-CN"/>
        </w:rPr>
        <w:t>页】</w:t>
      </w:r>
    </w:p>
    <w:p w14:paraId="321A3DEA"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33C61173" w14:textId="77777777" w:rsidR="007A29CB" w:rsidRDefault="00000000">
      <w:pPr>
        <w:rPr>
          <w:lang w:eastAsia="zh-CN"/>
        </w:rPr>
      </w:pPr>
      <w:r>
        <w:rPr>
          <w:lang w:eastAsia="zh-CN"/>
        </w:rPr>
        <w:t>詩載</w:t>
      </w:r>
      <w:r>
        <w:rPr>
          <w:rFonts w:eastAsia="宋体" w:hint="eastAsia"/>
          <w:lang w:eastAsia="zh-CN"/>
        </w:rPr>
        <w:t>《</w:t>
      </w:r>
      <w:r>
        <w:rPr>
          <w:lang w:eastAsia="zh-CN"/>
        </w:rPr>
        <w:t>王文簡公文集</w:t>
      </w:r>
      <w:r>
        <w:rPr>
          <w:rFonts w:eastAsia="宋体" w:hint="eastAsia"/>
          <w:lang w:eastAsia="zh-CN"/>
        </w:rPr>
        <w:t>•</w:t>
      </w:r>
      <w:r>
        <w:rPr>
          <w:lang w:eastAsia="zh-CN"/>
        </w:rPr>
        <w:t>附録</w:t>
      </w:r>
      <w:r>
        <w:rPr>
          <w:rFonts w:eastAsia="宋体" w:hint="eastAsia"/>
          <w:lang w:eastAsia="zh-CN"/>
        </w:rPr>
        <w:t>》</w:t>
      </w:r>
      <w:r>
        <w:rPr>
          <w:lang w:eastAsia="zh-CN"/>
        </w:rPr>
        <w:t>，未詳年月。此詩與制藝詩之一首相重</w:t>
      </w:r>
    </w:p>
    <w:p w14:paraId="509841A4"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C1B1AC0" w14:textId="77777777" w:rsidR="007A29CB" w:rsidRDefault="00000000">
      <w:r>
        <w:rPr>
          <w:rFonts w:eastAsia="宋体" w:hint="eastAsia"/>
          <w:lang w:eastAsia="zh-CN"/>
        </w:rPr>
        <w:t>【</w:t>
      </w:r>
      <w:r>
        <w:t>一</w:t>
      </w:r>
      <w:r>
        <w:rPr>
          <w:rFonts w:eastAsia="宋体" w:hint="eastAsia"/>
          <w:lang w:eastAsia="zh-CN"/>
        </w:rPr>
        <w:t>】</w:t>
      </w:r>
      <w:proofErr w:type="spellStart"/>
      <w:r>
        <w:t>唐</w:t>
      </w:r>
      <w:proofErr w:type="gramStart"/>
      <w:r>
        <w:t>人武元衡有</w:t>
      </w:r>
      <w:proofErr w:type="spellEnd"/>
      <w:proofErr w:type="gramEnd"/>
      <w:r>
        <w:rPr>
          <w:rFonts w:eastAsia="宋体" w:hint="eastAsia"/>
          <w:lang w:eastAsia="zh-CN"/>
        </w:rPr>
        <w:t>《</w:t>
      </w:r>
      <w:proofErr w:type="spellStart"/>
      <w:r>
        <w:t>幕中諸公有觀獵之作，因繼之</w:t>
      </w:r>
      <w:proofErr w:type="spellEnd"/>
      <w:r>
        <w:rPr>
          <w:rFonts w:eastAsia="宋体" w:hint="eastAsia"/>
          <w:lang w:eastAsia="zh-CN"/>
        </w:rPr>
        <w:t>》</w:t>
      </w:r>
      <w:r>
        <w:t>詩：</w:t>
      </w:r>
      <w:r>
        <w:rPr>
          <w:rFonts w:eastAsia="宋体" w:hint="eastAsia"/>
          <w:lang w:eastAsia="zh-CN"/>
        </w:rPr>
        <w:t>“</w:t>
      </w:r>
      <w:proofErr w:type="spellStart"/>
      <w:r>
        <w:t>銜蘆遠雁愁縈繳，繞</w:t>
      </w:r>
      <w:proofErr w:type="gramStart"/>
      <w:r>
        <w:t>樹</w:t>
      </w:r>
      <w:proofErr w:type="gramEnd"/>
      <w:r>
        <w:t>啼猿怯避弓</w:t>
      </w:r>
      <w:proofErr w:type="spellEnd"/>
      <w:r>
        <w:t>。</w:t>
      </w:r>
      <w:r>
        <w:rPr>
          <w:rFonts w:eastAsia="宋体" w:hint="eastAsia"/>
          <w:lang w:eastAsia="zh-CN"/>
        </w:rPr>
        <w:t>”</w:t>
      </w:r>
      <w:r>
        <w:t>此</w:t>
      </w:r>
    </w:p>
    <w:p w14:paraId="36DE205A" w14:textId="77777777" w:rsidR="007A29CB" w:rsidRDefault="00000000">
      <w:proofErr w:type="spellStart"/>
      <w:r>
        <w:t>詩似反其意而用之</w:t>
      </w:r>
      <w:proofErr w:type="spellEnd"/>
    </w:p>
    <w:p w14:paraId="028BE60E" w14:textId="77777777" w:rsidR="007A29CB" w:rsidRDefault="00000000">
      <w:proofErr w:type="spellStart"/>
      <w:r>
        <w:t>c</w:t>
      </w:r>
      <w:r>
        <w:t>二</w:t>
      </w:r>
      <w:proofErr w:type="spellEnd"/>
      <w:proofErr w:type="gramStart"/>
      <w:r>
        <w:rPr>
          <w:rFonts w:eastAsia="宋体" w:hint="eastAsia"/>
          <w:lang w:eastAsia="zh-CN"/>
        </w:rPr>
        <w:t>】</w:t>
      </w:r>
      <w:proofErr w:type="spellStart"/>
      <w:proofErr w:type="gramEnd"/>
      <w:r>
        <w:t>此</w:t>
      </w:r>
      <w:proofErr w:type="gramStart"/>
      <w:r>
        <w:t>兩句典</w:t>
      </w:r>
      <w:proofErr w:type="gramEnd"/>
      <w:r>
        <w:t>出</w:t>
      </w:r>
      <w:proofErr w:type="spellEnd"/>
      <w:r>
        <w:rPr>
          <w:rFonts w:eastAsia="宋体" w:hint="eastAsia"/>
          <w:lang w:eastAsia="zh-CN"/>
        </w:rPr>
        <w:t>《</w:t>
      </w:r>
      <w:r>
        <w:t>詩</w:t>
      </w:r>
      <w:r>
        <w:rPr>
          <w:rFonts w:eastAsia="宋体" w:hint="eastAsia"/>
          <w:lang w:eastAsia="zh-CN"/>
        </w:rPr>
        <w:t>•</w:t>
      </w:r>
      <w:proofErr w:type="spellStart"/>
      <w:r>
        <w:t>魯頌</w:t>
      </w:r>
      <w:proofErr w:type="spellEnd"/>
      <w:r>
        <w:rPr>
          <w:rFonts w:eastAsia="宋体" w:hint="eastAsia"/>
          <w:lang w:eastAsia="zh-CN"/>
        </w:rPr>
        <w:t>•</w:t>
      </w:r>
      <w:proofErr w:type="spellStart"/>
      <w:r>
        <w:t>泮水</w:t>
      </w:r>
      <w:proofErr w:type="spellEnd"/>
      <w:r>
        <w:rPr>
          <w:rFonts w:eastAsia="宋体" w:hint="eastAsia"/>
          <w:lang w:eastAsia="zh-CN"/>
        </w:rPr>
        <w:t>》</w:t>
      </w:r>
      <w:r>
        <w:t>。</w:t>
      </w:r>
    </w:p>
    <w:p w14:paraId="4C0553E5" w14:textId="77777777" w:rsidR="007A29CB" w:rsidRDefault="00000000">
      <w:proofErr w:type="spellStart"/>
      <w:r>
        <w:t>農乃登麥</w:t>
      </w:r>
      <w:proofErr w:type="spellEnd"/>
    </w:p>
    <w:p w14:paraId="03704380" w14:textId="77777777" w:rsidR="007A29CB" w:rsidRDefault="00000000">
      <w:r>
        <w:t>得</w:t>
      </w:r>
      <w:r>
        <w:rPr>
          <w:rFonts w:eastAsia="宋体" w:hint="eastAsia"/>
          <w:lang w:eastAsia="zh-CN"/>
        </w:rPr>
        <w:t>“</w:t>
      </w:r>
      <w:r>
        <w:t>農</w:t>
      </w:r>
      <w:r>
        <w:rPr>
          <w:rFonts w:eastAsia="宋体" w:hint="eastAsia"/>
          <w:lang w:eastAsia="zh-CN"/>
        </w:rPr>
        <w:t>”</w:t>
      </w:r>
      <w:proofErr w:type="spellStart"/>
      <w:r>
        <w:t>字</w:t>
      </w:r>
      <w:r>
        <w:t>rlu</w:t>
      </w:r>
      <w:proofErr w:type="spellEnd"/>
      <w:r>
        <w:t>。</w:t>
      </w:r>
    </w:p>
    <w:p w14:paraId="04DA3EAD" w14:textId="77777777" w:rsidR="007A29CB" w:rsidRDefault="00000000">
      <w:pPr>
        <w:rPr>
          <w:lang w:eastAsia="zh-CN"/>
        </w:rPr>
      </w:pPr>
      <w:r>
        <w:rPr>
          <w:lang w:eastAsia="zh-CN"/>
        </w:rPr>
        <w:t>孟夏時方届，康年瑞已逢。穀先登二麥，慶自洽三農。</w:t>
      </w:r>
      <w:proofErr w:type="gramStart"/>
      <w:r>
        <w:rPr>
          <w:lang w:eastAsia="zh-CN"/>
        </w:rPr>
        <w:t>槐露朝</w:t>
      </w:r>
      <w:proofErr w:type="gramEnd"/>
      <w:r>
        <w:rPr>
          <w:lang w:eastAsia="zh-CN"/>
        </w:rPr>
        <w:t>觀穫，梅風午聽春。秀</w:t>
      </w:r>
    </w:p>
    <w:p w14:paraId="43A316AA" w14:textId="77777777" w:rsidR="007A29CB" w:rsidRDefault="00000000">
      <w:pPr>
        <w:rPr>
          <w:lang w:eastAsia="zh-CN"/>
        </w:rPr>
      </w:pPr>
      <w:r>
        <w:rPr>
          <w:lang w:eastAsia="zh-CN"/>
        </w:rPr>
        <w:t>分歧左右</w:t>
      </w:r>
      <w:r>
        <w:rPr>
          <w:lang w:eastAsia="zh-CN"/>
        </w:rPr>
        <w:t>on</w:t>
      </w:r>
      <w:r>
        <w:rPr>
          <w:lang w:eastAsia="zh-CN"/>
        </w:rPr>
        <w:t>，收遍畝横縱。共取中田積，</w:t>
      </w:r>
      <w:proofErr w:type="gramStart"/>
      <w:r>
        <w:rPr>
          <w:lang w:eastAsia="zh-CN"/>
        </w:rPr>
        <w:t>來</w:t>
      </w:r>
      <w:proofErr w:type="gramEnd"/>
      <w:r>
        <w:rPr>
          <w:lang w:eastAsia="zh-CN"/>
        </w:rPr>
        <w:t>充御廩供。金莖連一一，玉</w:t>
      </w:r>
      <w:proofErr w:type="gramStart"/>
      <w:r>
        <w:rPr>
          <w:lang w:eastAsia="zh-CN"/>
        </w:rPr>
        <w:t>粒聚重重</w:t>
      </w:r>
      <w:proofErr w:type="gramEnd"/>
      <w:r>
        <w:rPr>
          <w:lang w:eastAsia="zh-CN"/>
        </w:rPr>
        <w:t>。饋食</w:t>
      </w:r>
    </w:p>
    <w:p w14:paraId="62A94ADA" w14:textId="77777777" w:rsidR="007A29CB" w:rsidRDefault="00000000">
      <w:pPr>
        <w:rPr>
          <w:lang w:eastAsia="zh-CN"/>
        </w:rPr>
      </w:pPr>
      <w:r>
        <w:rPr>
          <w:lang w:eastAsia="zh-CN"/>
        </w:rPr>
        <w:t>偕魚薦，嘗新以</w:t>
      </w:r>
      <w:proofErr w:type="gramStart"/>
      <w:r>
        <w:rPr>
          <w:lang w:eastAsia="zh-CN"/>
        </w:rPr>
        <w:t>彘</w:t>
      </w:r>
      <w:proofErr w:type="gramEnd"/>
      <w:r>
        <w:rPr>
          <w:lang w:eastAsia="zh-CN"/>
        </w:rPr>
        <w:t>從。聖心勤</w:t>
      </w:r>
      <w:proofErr w:type="gramStart"/>
      <w:r>
        <w:rPr>
          <w:lang w:eastAsia="zh-CN"/>
        </w:rPr>
        <w:t>稼</w:t>
      </w:r>
      <w:proofErr w:type="gramEnd"/>
      <w:r>
        <w:rPr>
          <w:lang w:eastAsia="zh-CN"/>
        </w:rPr>
        <w:t>政，</w:t>
      </w:r>
      <w:proofErr w:type="gramStart"/>
      <w:r>
        <w:rPr>
          <w:lang w:eastAsia="zh-CN"/>
        </w:rPr>
        <w:t>秉</w:t>
      </w:r>
      <w:proofErr w:type="gramEnd"/>
      <w:r>
        <w:rPr>
          <w:lang w:eastAsia="zh-CN"/>
        </w:rPr>
        <w:t>穗頌如</w:t>
      </w:r>
      <w:proofErr w:type="gramStart"/>
      <w:r>
        <w:rPr>
          <w:lang w:eastAsia="zh-CN"/>
        </w:rPr>
        <w:t>墉</w:t>
      </w:r>
      <w:proofErr w:type="gramEnd"/>
    </w:p>
    <w:p w14:paraId="13A977E5"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76958D7" w14:textId="77777777" w:rsidR="007A29CB" w:rsidRDefault="00000000">
      <w:proofErr w:type="spellStart"/>
      <w:r>
        <w:t>詩載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proofErr w:type="spellStart"/>
      <w:r>
        <w:t>未詳年月</w:t>
      </w:r>
      <w:proofErr w:type="spellEnd"/>
    </w:p>
    <w:p w14:paraId="4F822957" w14:textId="77777777" w:rsidR="007A29CB" w:rsidRDefault="00000000">
      <w:pPr>
        <w:rPr>
          <w:lang w:eastAsia="zh-CN"/>
        </w:rPr>
      </w:pPr>
      <w:r>
        <w:rPr>
          <w:lang w:eastAsia="zh-CN"/>
        </w:rPr>
        <w:t>【第</w:t>
      </w:r>
      <w:r>
        <w:rPr>
          <w:lang w:eastAsia="zh-CN"/>
        </w:rPr>
        <w:t>270</w:t>
      </w:r>
      <w:r>
        <w:rPr>
          <w:lang w:eastAsia="zh-CN"/>
        </w:rPr>
        <w:t>页】</w:t>
      </w:r>
    </w:p>
    <w:p w14:paraId="4F78C466" w14:textId="77777777" w:rsidR="007A29CB" w:rsidRDefault="00000000">
      <w:pPr>
        <w:rPr>
          <w:lang w:eastAsia="zh-CN"/>
        </w:rPr>
      </w:pPr>
      <w:r>
        <w:rPr>
          <w:lang w:eastAsia="zh-CN"/>
        </w:rPr>
        <w:t>校注︼</w:t>
      </w:r>
    </w:p>
    <w:p w14:paraId="67135611" w14:textId="77777777" w:rsidR="007A29CB" w:rsidRDefault="00000000">
      <w:pPr>
        <w:rPr>
          <w:rFonts w:eastAsia="宋体"/>
          <w:lang w:eastAsia="zh-CN"/>
        </w:rPr>
      </w:pPr>
      <w:r>
        <w:rPr>
          <w:lang w:eastAsia="zh-CN"/>
        </w:rPr>
        <w:t>Q</w:t>
      </w:r>
      <w:r>
        <w:rPr>
          <w:lang w:eastAsia="zh-CN"/>
        </w:rPr>
        <w:t>一</w:t>
      </w:r>
      <w:proofErr w:type="gramStart"/>
      <w:r>
        <w:rPr>
          <w:rFonts w:eastAsia="宋体" w:hint="eastAsia"/>
          <w:lang w:eastAsia="zh-CN"/>
        </w:rPr>
        <w:t>】</w:t>
      </w:r>
      <w:proofErr w:type="gramEnd"/>
      <w:r>
        <w:rPr>
          <w:lang w:eastAsia="zh-CN"/>
        </w:rPr>
        <w:t>詩題出</w:t>
      </w:r>
      <w:r>
        <w:rPr>
          <w:rFonts w:eastAsia="宋体" w:hint="eastAsia"/>
          <w:lang w:eastAsia="zh-CN"/>
        </w:rPr>
        <w:t>《</w:t>
      </w:r>
      <w:r>
        <w:rPr>
          <w:lang w:eastAsia="zh-CN"/>
        </w:rPr>
        <w:t>禮記</w:t>
      </w:r>
      <w:r>
        <w:rPr>
          <w:rFonts w:eastAsia="宋体" w:hint="eastAsia"/>
          <w:lang w:eastAsia="zh-CN"/>
        </w:rPr>
        <w:t>•</w:t>
      </w:r>
      <w:r>
        <w:rPr>
          <w:lang w:eastAsia="zh-CN"/>
        </w:rPr>
        <w:t>月令</w:t>
      </w:r>
      <w:r>
        <w:rPr>
          <w:rFonts w:eastAsia="宋体" w:hint="eastAsia"/>
          <w:lang w:eastAsia="zh-CN"/>
        </w:rPr>
        <w:t>•</w:t>
      </w:r>
      <w:r>
        <w:rPr>
          <w:lang w:eastAsia="zh-CN"/>
        </w:rPr>
        <w:t>孟夏</w:t>
      </w:r>
      <w:r>
        <w:rPr>
          <w:rFonts w:eastAsia="宋体" w:hint="eastAsia"/>
          <w:lang w:eastAsia="zh-CN"/>
        </w:rPr>
        <w:t>》</w:t>
      </w:r>
    </w:p>
    <w:p w14:paraId="6BD9C249" w14:textId="77777777" w:rsidR="007A29CB" w:rsidRDefault="00000000">
      <w:r>
        <w:rPr>
          <w:rFonts w:eastAsia="宋体" w:hint="eastAsia"/>
          <w:lang w:eastAsia="zh-CN"/>
        </w:rPr>
        <w:t>【</w:t>
      </w:r>
      <w:r>
        <w:t>二</w:t>
      </w:r>
      <w:r>
        <w:rPr>
          <w:rFonts w:eastAsia="宋体" w:hint="eastAsia"/>
          <w:lang w:eastAsia="zh-CN"/>
        </w:rPr>
        <w:t>】</w:t>
      </w:r>
      <w:proofErr w:type="spellStart"/>
      <w:r>
        <w:t>秀分歧左右：指一莖多穗</w:t>
      </w:r>
      <w:proofErr w:type="spellEnd"/>
    </w:p>
    <w:p w14:paraId="1BFF4AE1" w14:textId="77777777" w:rsidR="007A29CB" w:rsidRDefault="00000000">
      <w:pPr>
        <w:rPr>
          <w:lang w:eastAsia="zh-CN"/>
        </w:rPr>
      </w:pPr>
      <w:r>
        <w:rPr>
          <w:lang w:eastAsia="zh-CN"/>
        </w:rPr>
        <w:t>王言如絲賦</w:t>
      </w:r>
    </w:p>
    <w:p w14:paraId="2BE863FE" w14:textId="77777777" w:rsidR="007A29CB" w:rsidRDefault="00000000">
      <w:pPr>
        <w:rPr>
          <w:lang w:eastAsia="zh-CN"/>
        </w:rPr>
      </w:pPr>
      <w:r>
        <w:rPr>
          <w:lang w:eastAsia="zh-CN"/>
        </w:rPr>
        <w:t>以</w:t>
      </w:r>
      <w:r>
        <w:rPr>
          <w:rFonts w:eastAsia="宋体" w:hint="eastAsia"/>
          <w:lang w:eastAsia="zh-CN"/>
        </w:rPr>
        <w:t>“</w:t>
      </w:r>
      <w:proofErr w:type="gramStart"/>
      <w:r>
        <w:rPr>
          <w:lang w:eastAsia="zh-CN"/>
        </w:rPr>
        <w:t>動</w:t>
      </w:r>
      <w:proofErr w:type="gramEnd"/>
      <w:r>
        <w:rPr>
          <w:lang w:eastAsia="zh-CN"/>
        </w:rPr>
        <w:t>静須防一念差</w:t>
      </w:r>
      <w:r>
        <w:rPr>
          <w:rFonts w:eastAsia="宋体" w:hint="eastAsia"/>
          <w:lang w:eastAsia="zh-CN"/>
        </w:rPr>
        <w:t>”</w:t>
      </w:r>
      <w:r>
        <w:rPr>
          <w:lang w:eastAsia="zh-CN"/>
        </w:rPr>
        <w:t>爲韻</w:t>
      </w:r>
      <w:proofErr w:type="spellStart"/>
      <w:r>
        <w:rPr>
          <w:lang w:eastAsia="zh-CN"/>
        </w:rPr>
        <w:t>clJ</w:t>
      </w:r>
      <w:proofErr w:type="spellEnd"/>
      <w:r>
        <w:rPr>
          <w:lang w:eastAsia="zh-CN"/>
        </w:rPr>
        <w:t>。</w:t>
      </w:r>
    </w:p>
    <w:p w14:paraId="0D50E157" w14:textId="77777777" w:rsidR="007A29CB" w:rsidRDefault="00000000">
      <w:proofErr w:type="spellStart"/>
      <w:r>
        <w:t>王居四大之中，言爲萬端之總。道自寓乎勸懲，法即該乎戒董。故銘陳丹陛，書獻於</w:t>
      </w:r>
      <w:proofErr w:type="spellEnd"/>
    </w:p>
    <w:p w14:paraId="72E186D1" w14:textId="77777777" w:rsidR="007A29CB" w:rsidRDefault="00000000">
      <w:proofErr w:type="spellStart"/>
      <w:r>
        <w:t>周，而論著</w:t>
      </w:r>
      <w:proofErr w:type="spellEnd"/>
      <w:r>
        <w:rPr>
          <w:rFonts w:eastAsia="宋体" w:hint="eastAsia"/>
          <w:lang w:eastAsia="zh-CN"/>
        </w:rPr>
        <w:t>《</w:t>
      </w:r>
      <w:proofErr w:type="spellStart"/>
      <w:r>
        <w:t>緇衣</w:t>
      </w:r>
      <w:proofErr w:type="spellEnd"/>
      <w:r>
        <w:rPr>
          <w:rFonts w:eastAsia="宋体" w:hint="eastAsia"/>
          <w:lang w:eastAsia="zh-CN"/>
        </w:rPr>
        <w:t>》</w:t>
      </w:r>
      <w:r>
        <w:t>，</w:t>
      </w:r>
      <w:r>
        <w:rPr>
          <w:rFonts w:eastAsia="宋体" w:hint="eastAsia"/>
          <w:lang w:eastAsia="zh-CN"/>
        </w:rPr>
        <w:t>《</w:t>
      </w:r>
      <w:r>
        <w:t>禮</w:t>
      </w:r>
      <w:r>
        <w:rPr>
          <w:rFonts w:eastAsia="宋体" w:hint="eastAsia"/>
          <w:lang w:eastAsia="zh-CN"/>
        </w:rPr>
        <w:t>》</w:t>
      </w:r>
      <w:proofErr w:type="spellStart"/>
      <w:proofErr w:type="gramStart"/>
      <w:r>
        <w:t>傳</w:t>
      </w:r>
      <w:proofErr w:type="gramEnd"/>
      <w:r>
        <w:t>自孔。儼如絲之直大哉，言本於一哉，心毋治絲而棼。擬而言</w:t>
      </w:r>
      <w:proofErr w:type="spellEnd"/>
    </w:p>
    <w:p w14:paraId="50FDF351" w14:textId="77777777" w:rsidR="007A29CB" w:rsidRDefault="00000000">
      <w:proofErr w:type="spellStart"/>
      <w:r>
        <w:lastRenderedPageBreak/>
        <w:t>尤必議而動。原夫王之有言也，至教宏敷，遠猷彪炳。播告徧於萬方，號令達乎四境。德</w:t>
      </w:r>
      <w:proofErr w:type="spellEnd"/>
    </w:p>
    <w:p w14:paraId="396C39C7" w14:textId="77777777" w:rsidR="007A29CB" w:rsidRDefault="00000000">
      <w:pPr>
        <w:rPr>
          <w:lang w:eastAsia="zh-CN"/>
        </w:rPr>
      </w:pPr>
      <w:proofErr w:type="spellStart"/>
      <w:r>
        <w:t>音秩秩，存之又存聖謨洋洋省之又省</w:t>
      </w:r>
      <w:proofErr w:type="spellEnd"/>
      <w:r>
        <w:t>。</w:t>
      </w:r>
      <w:r>
        <w:rPr>
          <w:lang w:eastAsia="zh-CN"/>
        </w:rPr>
        <w:t>雷同凛勦，説之紛紜日出戒巵，言之馳騁</w:t>
      </w:r>
    </w:p>
    <w:p w14:paraId="07F1487C" w14:textId="77777777" w:rsidR="007A29CB" w:rsidRDefault="00000000">
      <w:pPr>
        <w:rPr>
          <w:lang w:eastAsia="zh-CN"/>
        </w:rPr>
      </w:pPr>
      <w:proofErr w:type="gramStart"/>
      <w:r>
        <w:rPr>
          <w:lang w:eastAsia="zh-CN"/>
        </w:rPr>
        <w:t>惟</w:t>
      </w:r>
      <w:proofErr w:type="gramEnd"/>
      <w:r>
        <w:rPr>
          <w:lang w:eastAsia="zh-CN"/>
        </w:rPr>
        <w:t>仁人</w:t>
      </w:r>
      <w:proofErr w:type="gramStart"/>
      <w:r>
        <w:rPr>
          <w:lang w:eastAsia="zh-CN"/>
        </w:rPr>
        <w:t>溥</w:t>
      </w:r>
      <w:proofErr w:type="gramEnd"/>
      <w:r>
        <w:rPr>
          <w:lang w:eastAsia="zh-CN"/>
        </w:rPr>
        <w:t>其利，言以息而愈深；</w:t>
      </w:r>
      <w:proofErr w:type="gramStart"/>
      <w:r>
        <w:rPr>
          <w:lang w:eastAsia="zh-CN"/>
        </w:rPr>
        <w:t>惟吉人寡</w:t>
      </w:r>
      <w:proofErr w:type="gramEnd"/>
      <w:r>
        <w:rPr>
          <w:lang w:eastAsia="zh-CN"/>
        </w:rPr>
        <w:t>其辭，言以定而后静。至若絲也者，細先</w:t>
      </w:r>
      <w:proofErr w:type="gramStart"/>
      <w:r>
        <w:rPr>
          <w:lang w:eastAsia="zh-CN"/>
        </w:rPr>
        <w:t>於</w:t>
      </w:r>
      <w:proofErr w:type="gramEnd"/>
      <w:r>
        <w:rPr>
          <w:lang w:eastAsia="zh-CN"/>
        </w:rPr>
        <w:t>鉅</w:t>
      </w:r>
    </w:p>
    <w:p w14:paraId="4E767192" w14:textId="77777777" w:rsidR="007A29CB" w:rsidRDefault="00000000">
      <w:pPr>
        <w:rPr>
          <w:lang w:eastAsia="zh-CN"/>
        </w:rPr>
      </w:pPr>
      <w:proofErr w:type="gramStart"/>
      <w:r>
        <w:rPr>
          <w:lang w:eastAsia="zh-CN"/>
        </w:rPr>
        <w:t>精别乎</w:t>
      </w:r>
      <w:proofErr w:type="gramEnd"/>
      <w:r>
        <w:rPr>
          <w:lang w:eastAsia="zh-CN"/>
        </w:rPr>
        <w:t>粗。素絲入</w:t>
      </w:r>
      <w:r>
        <w:rPr>
          <w:rFonts w:eastAsia="宋体" w:hint="eastAsia"/>
          <w:lang w:eastAsia="zh-CN"/>
        </w:rPr>
        <w:t>《</w:t>
      </w:r>
      <w:r>
        <w:rPr>
          <w:lang w:eastAsia="zh-CN"/>
        </w:rPr>
        <w:t>周詩</w:t>
      </w:r>
      <w:r>
        <w:rPr>
          <w:rFonts w:eastAsia="宋体" w:hint="eastAsia"/>
          <w:lang w:eastAsia="zh-CN"/>
        </w:rPr>
        <w:t>》</w:t>
      </w:r>
      <w:r>
        <w:rPr>
          <w:lang w:eastAsia="zh-CN"/>
        </w:rPr>
        <w:t>之咏</w:t>
      </w:r>
      <w:r>
        <w:rPr>
          <w:lang w:eastAsia="zh-CN"/>
        </w:rPr>
        <w:t>QD</w:t>
      </w:r>
      <w:r>
        <w:rPr>
          <w:lang w:eastAsia="zh-CN"/>
        </w:rPr>
        <w:t>，漆絲驗</w:t>
      </w:r>
      <w:r>
        <w:rPr>
          <w:rFonts w:eastAsia="宋体" w:hint="eastAsia"/>
          <w:lang w:eastAsia="zh-CN"/>
        </w:rPr>
        <w:t>《</w:t>
      </w:r>
      <w:r>
        <w:rPr>
          <w:lang w:eastAsia="zh-CN"/>
        </w:rPr>
        <w:t>禹貢</w:t>
      </w:r>
      <w:r>
        <w:rPr>
          <w:rFonts w:eastAsia="宋体" w:hint="eastAsia"/>
          <w:lang w:eastAsia="zh-CN"/>
        </w:rPr>
        <w:t>》</w:t>
      </w:r>
      <w:r>
        <w:rPr>
          <w:lang w:eastAsia="zh-CN"/>
        </w:rPr>
        <w:t>之輸。抽自繭繅，五紋乍染；織或鴛</w:t>
      </w:r>
    </w:p>
    <w:p w14:paraId="30EFD48B" w14:textId="77777777" w:rsidR="007A29CB" w:rsidRDefault="00000000">
      <w:proofErr w:type="spellStart"/>
      <w:r>
        <w:t>錦，萬縷同鋪。爰昭經緯之宜，文成有象；視彼樞機之發，用必相須。因而知惟王建國</w:t>
      </w:r>
      <w:proofErr w:type="spellEnd"/>
    </w:p>
    <w:p w14:paraId="7BB99E8D" w14:textId="77777777" w:rsidR="007A29CB" w:rsidRDefault="00000000">
      <w:proofErr w:type="spellStart"/>
      <w:r>
        <w:t>嘉言孔彰。論崇體要義取精詳。有脊有倫，羗因端而竟委不偏不倚宛挈領而提綱</w:t>
      </w:r>
      <w:proofErr w:type="spellEnd"/>
    </w:p>
    <w:p w14:paraId="1B04810F" w14:textId="77777777" w:rsidR="007A29CB" w:rsidRDefault="00000000">
      <w:proofErr w:type="spellStart"/>
      <w:r>
        <w:t>事必窮乎纖悉理必析乎微茫。用張國維要諸久而不朽克開民麗何須大爲之防。良</w:t>
      </w:r>
      <w:proofErr w:type="spellEnd"/>
    </w:p>
    <w:p w14:paraId="16D7DD6A" w14:textId="77777777" w:rsidR="007A29CB" w:rsidRDefault="00000000">
      <w:pPr>
        <w:rPr>
          <w:lang w:eastAsia="zh-CN"/>
        </w:rPr>
      </w:pPr>
      <w:r>
        <w:rPr>
          <w:lang w:eastAsia="zh-CN"/>
        </w:rPr>
        <w:t>【第</w:t>
      </w:r>
      <w:r>
        <w:rPr>
          <w:lang w:eastAsia="zh-CN"/>
        </w:rPr>
        <w:t>271</w:t>
      </w:r>
      <w:r>
        <w:rPr>
          <w:lang w:eastAsia="zh-CN"/>
        </w:rPr>
        <w:t>页】</w:t>
      </w:r>
    </w:p>
    <w:p w14:paraId="7255F17D" w14:textId="77777777" w:rsidR="007A29CB" w:rsidRDefault="00000000">
      <w:pPr>
        <w:rPr>
          <w:lang w:eastAsia="zh-CN"/>
        </w:rPr>
      </w:pPr>
      <w:r>
        <w:rPr>
          <w:lang w:eastAsia="zh-CN"/>
        </w:rPr>
        <w:t>以君作臣綱，語關治術。非大而徒夸，非華而不實。自伸</w:t>
      </w:r>
      <w:proofErr w:type="gramStart"/>
      <w:r>
        <w:rPr>
          <w:lang w:eastAsia="zh-CN"/>
        </w:rPr>
        <w:t>杼</w:t>
      </w:r>
      <w:proofErr w:type="gramEnd"/>
      <w:r>
        <w:rPr>
          <w:lang w:eastAsia="zh-CN"/>
        </w:rPr>
        <w:t>柚之</w:t>
      </w:r>
      <w:proofErr w:type="gramStart"/>
      <w:r>
        <w:rPr>
          <w:lang w:eastAsia="zh-CN"/>
        </w:rPr>
        <w:t>懷</w:t>
      </w:r>
      <w:proofErr w:type="spellStart"/>
      <w:proofErr w:type="gramEnd"/>
      <w:r>
        <w:rPr>
          <w:lang w:eastAsia="zh-CN"/>
        </w:rPr>
        <w:t>QlD</w:t>
      </w:r>
      <w:proofErr w:type="spellEnd"/>
      <w:r>
        <w:rPr>
          <w:lang w:eastAsia="zh-CN"/>
        </w:rPr>
        <w:t>，詎待彌縫其失</w:t>
      </w:r>
    </w:p>
    <w:p w14:paraId="661E3B46" w14:textId="77777777" w:rsidR="007A29CB" w:rsidRDefault="00000000">
      <w:proofErr w:type="spellStart"/>
      <w:r>
        <w:t>其言耐乎紬繹，如絲之舍短而用長；其言握乎紀綱，如絲之因疎而見密。言者，身之文</w:t>
      </w:r>
      <w:proofErr w:type="spellEnd"/>
    </w:p>
    <w:p w14:paraId="30D4D7CE" w14:textId="77777777" w:rsidR="007A29CB" w:rsidRDefault="00000000">
      <w:proofErr w:type="spellStart"/>
      <w:r>
        <w:t>也，出而有章。言者，民所歸焉，協于克一。蓋惟性主淵涵，學徵富贍。聽其言則感被無</w:t>
      </w:r>
      <w:proofErr w:type="spellEnd"/>
    </w:p>
    <w:p w14:paraId="7067B879" w14:textId="77777777" w:rsidR="007A29CB" w:rsidRDefault="00000000">
      <w:proofErr w:type="spellStart"/>
      <w:r>
        <w:t>窮，誦其言亦尋求不厭。故如綸播美，垂裳之治堪追；即如綍摛華，挾纊之恩可驗。第見</w:t>
      </w:r>
      <w:proofErr w:type="spellEnd"/>
    </w:p>
    <w:p w14:paraId="561CF477" w14:textId="77777777" w:rsidR="007A29CB" w:rsidRDefault="00000000">
      <w:proofErr w:type="spellStart"/>
      <w:r>
        <w:t>有條不紊，仁政著爲仁聲；豈知美在其中，克念迥殊罔念。我皇上化成久道，澤被無涯</w:t>
      </w:r>
      <w:proofErr w:type="spellEnd"/>
    </w:p>
    <w:p w14:paraId="2FDB5279" w14:textId="77777777" w:rsidR="007A29CB" w:rsidRDefault="00000000">
      <w:pPr>
        <w:rPr>
          <w:lang w:eastAsia="zh-CN"/>
        </w:rPr>
      </w:pPr>
      <w:r>
        <w:rPr>
          <w:lang w:eastAsia="zh-CN"/>
        </w:rPr>
        <w:t>温詔</w:t>
      </w:r>
      <w:proofErr w:type="gramStart"/>
      <w:r>
        <w:rPr>
          <w:lang w:eastAsia="zh-CN"/>
        </w:rPr>
        <w:t>慰</w:t>
      </w:r>
      <w:proofErr w:type="gramEnd"/>
      <w:r>
        <w:rPr>
          <w:lang w:eastAsia="zh-CN"/>
        </w:rPr>
        <w:t>雲</w:t>
      </w:r>
      <w:proofErr w:type="gramStart"/>
      <w:r>
        <w:rPr>
          <w:lang w:eastAsia="zh-CN"/>
        </w:rPr>
        <w:t>霓</w:t>
      </w:r>
      <w:proofErr w:type="gramEnd"/>
      <w:r>
        <w:rPr>
          <w:lang w:eastAsia="zh-CN"/>
        </w:rPr>
        <w:t>之望，</w:t>
      </w:r>
      <w:proofErr w:type="gramStart"/>
      <w:r>
        <w:rPr>
          <w:lang w:eastAsia="zh-CN"/>
        </w:rPr>
        <w:t>宸</w:t>
      </w:r>
      <w:proofErr w:type="gramEnd"/>
      <w:r>
        <w:rPr>
          <w:lang w:eastAsia="zh-CN"/>
        </w:rPr>
        <w:t>章焕日月之華。猶</w:t>
      </w:r>
      <w:proofErr w:type="gramStart"/>
      <w:r>
        <w:rPr>
          <w:lang w:eastAsia="zh-CN"/>
        </w:rPr>
        <w:t>復</w:t>
      </w:r>
      <w:proofErr w:type="gramEnd"/>
      <w:r>
        <w:rPr>
          <w:lang w:eastAsia="zh-CN"/>
        </w:rPr>
        <w:t>禮羅廣布，賢綱優加。吐詞爲經，律度方期乎共</w:t>
      </w:r>
    </w:p>
    <w:p w14:paraId="0BF7AC40" w14:textId="77777777" w:rsidR="007A29CB" w:rsidRDefault="00000000">
      <w:proofErr w:type="spellStart"/>
      <w:r>
        <w:t>守；龢聲鳴盛，豪釐敢信其無差</w:t>
      </w:r>
      <w:proofErr w:type="spellEnd"/>
      <w:r>
        <w:t>。</w:t>
      </w:r>
    </w:p>
    <w:p w14:paraId="3797C0E2"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53CF6954" w14:textId="77777777" w:rsidR="007A29CB" w:rsidRDefault="00000000">
      <w:proofErr w:type="spellStart"/>
      <w:r>
        <w:t>賦載</w:t>
      </w:r>
      <w:proofErr w:type="spellEnd"/>
      <w:r>
        <w:rPr>
          <w:rFonts w:eastAsia="宋体" w:hint="eastAsia"/>
          <w:lang w:eastAsia="zh-CN"/>
        </w:rPr>
        <w:t>《</w:t>
      </w:r>
      <w:proofErr w:type="spellStart"/>
      <w:r>
        <w:t>王文簡公文集。附録</w:t>
      </w:r>
      <w:proofErr w:type="spellEnd"/>
      <w:r>
        <w:rPr>
          <w:rFonts w:eastAsia="宋体" w:hint="eastAsia"/>
          <w:lang w:eastAsia="zh-CN"/>
        </w:rPr>
        <w:t>》</w:t>
      </w:r>
      <w:r>
        <w:t>，</w:t>
      </w:r>
      <w:proofErr w:type="spellStart"/>
      <w:r>
        <w:t>未詳年月</w:t>
      </w:r>
      <w:proofErr w:type="spellEnd"/>
    </w:p>
    <w:p w14:paraId="5708A371"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0172FD6C" w14:textId="77777777" w:rsidR="007A29CB" w:rsidRDefault="00000000">
      <w:pPr>
        <w:rPr>
          <w:lang w:eastAsia="zh-CN"/>
        </w:rPr>
      </w:pPr>
      <w:r>
        <w:rPr>
          <w:rFonts w:eastAsia="宋体" w:hint="eastAsia"/>
          <w:lang w:eastAsia="zh-CN"/>
        </w:rPr>
        <w:t>【</w:t>
      </w:r>
      <w:r>
        <w:t>一</w:t>
      </w:r>
      <w:r>
        <w:rPr>
          <w:rFonts w:eastAsia="宋体" w:hint="eastAsia"/>
          <w:lang w:eastAsia="zh-CN"/>
        </w:rPr>
        <w:t>】</w:t>
      </w:r>
      <w:proofErr w:type="spellStart"/>
      <w:r>
        <w:t>王言如絲：語出</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緇衣</w:t>
      </w:r>
      <w:proofErr w:type="spellEnd"/>
      <w:r>
        <w:rPr>
          <w:rFonts w:eastAsia="宋体" w:hint="eastAsia"/>
          <w:lang w:eastAsia="zh-CN"/>
        </w:rPr>
        <w:t>》</w:t>
      </w:r>
      <w:r>
        <w:t>。</w:t>
      </w:r>
      <w:r>
        <w:rPr>
          <w:lang w:eastAsia="zh-CN"/>
        </w:rPr>
        <w:t>此賦鋪叙</w:t>
      </w:r>
      <w:r>
        <w:rPr>
          <w:rFonts w:eastAsia="宋体" w:hint="eastAsia"/>
          <w:lang w:eastAsia="zh-CN"/>
        </w:rPr>
        <w:t>《</w:t>
      </w:r>
      <w:r>
        <w:rPr>
          <w:lang w:eastAsia="zh-CN"/>
        </w:rPr>
        <w:t>緇衣</w:t>
      </w:r>
      <w:r>
        <w:rPr>
          <w:rFonts w:eastAsia="宋体" w:hint="eastAsia"/>
          <w:lang w:eastAsia="zh-CN"/>
        </w:rPr>
        <w:t>》</w:t>
      </w:r>
      <w:r>
        <w:rPr>
          <w:lang w:eastAsia="zh-CN"/>
        </w:rPr>
        <w:t>經旨，以</w:t>
      </w:r>
      <w:r>
        <w:rPr>
          <w:rFonts w:eastAsia="宋体" w:hint="eastAsia"/>
          <w:lang w:eastAsia="zh-CN"/>
        </w:rPr>
        <w:t>“</w:t>
      </w:r>
      <w:proofErr w:type="gramStart"/>
      <w:r>
        <w:rPr>
          <w:lang w:eastAsia="zh-CN"/>
        </w:rPr>
        <w:t>動</w:t>
      </w:r>
      <w:proofErr w:type="gramEnd"/>
      <w:r>
        <w:rPr>
          <w:lang w:eastAsia="zh-CN"/>
        </w:rPr>
        <w:t>静須防一念差</w:t>
      </w:r>
      <w:r>
        <w:rPr>
          <w:rFonts w:eastAsia="宋体" w:hint="eastAsia"/>
          <w:lang w:eastAsia="zh-CN"/>
        </w:rPr>
        <w:t>”</w:t>
      </w:r>
      <w:r>
        <w:rPr>
          <w:lang w:eastAsia="zh-CN"/>
        </w:rPr>
        <w:t>七字入韻</w:t>
      </w:r>
    </w:p>
    <w:p w14:paraId="3370C3C5" w14:textId="77777777" w:rsidR="007A29CB" w:rsidRDefault="00000000">
      <w:r>
        <w:rPr>
          <w:rFonts w:eastAsia="宋体" w:hint="eastAsia"/>
          <w:lang w:eastAsia="zh-CN"/>
        </w:rPr>
        <w:t>【</w:t>
      </w:r>
      <w:r>
        <w:t>二</w:t>
      </w:r>
      <w:r>
        <w:rPr>
          <w:rFonts w:eastAsia="宋体" w:hint="eastAsia"/>
          <w:lang w:eastAsia="zh-CN"/>
        </w:rPr>
        <w:t>】</w:t>
      </w:r>
      <w:proofErr w:type="spellStart"/>
      <w:r>
        <w:t>素絲見</w:t>
      </w:r>
      <w:proofErr w:type="spellEnd"/>
      <w:r>
        <w:rPr>
          <w:rFonts w:eastAsia="宋体" w:hint="eastAsia"/>
          <w:lang w:eastAsia="zh-CN"/>
        </w:rPr>
        <w:t>《</w:t>
      </w:r>
      <w:r>
        <w:t>詩</w:t>
      </w:r>
      <w:r>
        <w:rPr>
          <w:rFonts w:eastAsia="宋体" w:hint="eastAsia"/>
          <w:lang w:eastAsia="zh-CN"/>
        </w:rPr>
        <w:t>•</w:t>
      </w:r>
      <w:proofErr w:type="spellStart"/>
      <w:r>
        <w:t>羔羊</w:t>
      </w:r>
      <w:proofErr w:type="spellEnd"/>
      <w:r>
        <w:rPr>
          <w:rFonts w:eastAsia="宋体" w:hint="eastAsia"/>
          <w:lang w:eastAsia="zh-CN"/>
        </w:rPr>
        <w:t>》</w:t>
      </w:r>
      <w:r>
        <w:t>、</w:t>
      </w:r>
      <w:r>
        <w:rPr>
          <w:rFonts w:eastAsia="宋体" w:hint="eastAsia"/>
          <w:lang w:eastAsia="zh-CN"/>
        </w:rPr>
        <w:t>《</w:t>
      </w:r>
      <w:proofErr w:type="spellStart"/>
      <w:r>
        <w:t>干旄</w:t>
      </w:r>
      <w:proofErr w:type="spellEnd"/>
      <w:r>
        <w:rPr>
          <w:rFonts w:eastAsia="宋体" w:hint="eastAsia"/>
          <w:lang w:eastAsia="zh-CN"/>
        </w:rPr>
        <w:t>》</w:t>
      </w:r>
      <w:r>
        <w:t>。</w:t>
      </w:r>
    </w:p>
    <w:p w14:paraId="08132481" w14:textId="77777777" w:rsidR="007A29CB" w:rsidRDefault="00000000">
      <w:pPr>
        <w:rPr>
          <w:rFonts w:eastAsia="宋体"/>
          <w:lang w:eastAsia="zh-CN"/>
        </w:rPr>
      </w:pPr>
      <w:r>
        <w:rPr>
          <w:rFonts w:eastAsia="宋体" w:hint="eastAsia"/>
          <w:lang w:eastAsia="zh-CN"/>
        </w:rPr>
        <w:t>【</w:t>
      </w:r>
      <w:r>
        <w:t>三</w:t>
      </w:r>
      <w:r>
        <w:rPr>
          <w:rFonts w:eastAsia="宋体" w:hint="eastAsia"/>
          <w:lang w:eastAsia="zh-CN"/>
        </w:rPr>
        <w:t>】</w:t>
      </w:r>
      <w:proofErr w:type="spellStart"/>
      <w:proofErr w:type="gramStart"/>
      <w:r>
        <w:t>杼</w:t>
      </w:r>
      <w:proofErr w:type="gramEnd"/>
      <w:r>
        <w:t>柚之</w:t>
      </w:r>
      <w:proofErr w:type="gramStart"/>
      <w:r>
        <w:t>懷</w:t>
      </w:r>
      <w:proofErr w:type="gramEnd"/>
      <w:r>
        <w:t>：語出</w:t>
      </w:r>
      <w:proofErr w:type="spellEnd"/>
      <w:r>
        <w:rPr>
          <w:rFonts w:eastAsia="宋体" w:hint="eastAsia"/>
          <w:lang w:eastAsia="zh-CN"/>
        </w:rPr>
        <w:t>《</w:t>
      </w:r>
      <w:proofErr w:type="spellStart"/>
      <w:r>
        <w:t>文選。陸機</w:t>
      </w:r>
      <w:proofErr w:type="spellEnd"/>
      <w:r>
        <w:rPr>
          <w:rFonts w:eastAsia="宋体" w:hint="eastAsia"/>
          <w:lang w:eastAsia="zh-CN"/>
        </w:rPr>
        <w:t>（</w:t>
      </w:r>
      <w:proofErr w:type="spellStart"/>
      <w:r>
        <w:t>文賦</w:t>
      </w:r>
      <w:proofErr w:type="spellEnd"/>
      <w:r>
        <w:t>﹀</w:t>
      </w:r>
      <w:r>
        <w:rPr>
          <w:rFonts w:eastAsia="宋体" w:hint="eastAsia"/>
          <w:lang w:eastAsia="zh-CN"/>
        </w:rPr>
        <w:t>》</w:t>
      </w:r>
    </w:p>
    <w:p w14:paraId="616C0FDD" w14:textId="77777777" w:rsidR="007A29CB" w:rsidRDefault="00000000">
      <w:pPr>
        <w:rPr>
          <w:lang w:eastAsia="zh-CN"/>
        </w:rPr>
      </w:pPr>
      <w:r>
        <w:rPr>
          <w:lang w:eastAsia="zh-CN"/>
        </w:rPr>
        <w:t>【第</w:t>
      </w:r>
      <w:r>
        <w:rPr>
          <w:lang w:eastAsia="zh-CN"/>
        </w:rPr>
        <w:t>272</w:t>
      </w:r>
      <w:r>
        <w:rPr>
          <w:lang w:eastAsia="zh-CN"/>
        </w:rPr>
        <w:t>页】</w:t>
      </w:r>
    </w:p>
    <w:p w14:paraId="09A96CD0" w14:textId="77777777" w:rsidR="007A29CB" w:rsidRDefault="00000000">
      <w:pPr>
        <w:rPr>
          <w:lang w:eastAsia="zh-CN"/>
        </w:rPr>
      </w:pPr>
      <w:r>
        <w:rPr>
          <w:lang w:eastAsia="zh-CN"/>
        </w:rPr>
        <w:lastRenderedPageBreak/>
        <w:t>龍見而</w:t>
      </w:r>
      <w:proofErr w:type="gramStart"/>
      <w:r>
        <w:rPr>
          <w:lang w:eastAsia="zh-CN"/>
        </w:rPr>
        <w:t>雩</w:t>
      </w:r>
      <w:proofErr w:type="gramEnd"/>
      <w:r>
        <w:rPr>
          <w:lang w:eastAsia="zh-CN"/>
        </w:rPr>
        <w:t>賦以</w:t>
      </w:r>
      <w:r>
        <w:rPr>
          <w:rFonts w:eastAsia="宋体" w:hint="eastAsia"/>
          <w:lang w:eastAsia="zh-CN"/>
        </w:rPr>
        <w:t>“</w:t>
      </w:r>
      <w:r>
        <w:rPr>
          <w:lang w:eastAsia="zh-CN"/>
        </w:rPr>
        <w:t>爲民</w:t>
      </w:r>
      <w:proofErr w:type="gramStart"/>
      <w:r>
        <w:rPr>
          <w:lang w:eastAsia="zh-CN"/>
        </w:rPr>
        <w:t>祈</w:t>
      </w:r>
      <w:proofErr w:type="gramEnd"/>
      <w:r>
        <w:rPr>
          <w:lang w:eastAsia="zh-CN"/>
        </w:rPr>
        <w:t>祀，大</w:t>
      </w:r>
      <w:proofErr w:type="gramStart"/>
      <w:r>
        <w:rPr>
          <w:lang w:eastAsia="zh-CN"/>
        </w:rPr>
        <w:t>雩</w:t>
      </w:r>
      <w:proofErr w:type="gramEnd"/>
      <w:r>
        <w:rPr>
          <w:lang w:eastAsia="zh-CN"/>
        </w:rPr>
        <w:t>，帝用盛</w:t>
      </w:r>
      <w:proofErr w:type="gramStart"/>
      <w:r>
        <w:rPr>
          <w:lang w:eastAsia="zh-CN"/>
        </w:rPr>
        <w:t>樂</w:t>
      </w:r>
      <w:proofErr w:type="gramEnd"/>
      <w:r>
        <w:rPr>
          <w:rFonts w:eastAsia="宋体" w:hint="eastAsia"/>
          <w:lang w:eastAsia="zh-CN"/>
        </w:rPr>
        <w:t>”</w:t>
      </w:r>
      <w:r>
        <w:rPr>
          <w:lang w:eastAsia="zh-CN"/>
        </w:rPr>
        <w:t>爲韻</w:t>
      </w:r>
      <w:proofErr w:type="spellStart"/>
      <w:r>
        <w:rPr>
          <w:lang w:eastAsia="zh-CN"/>
        </w:rPr>
        <w:t>QlJo</w:t>
      </w:r>
      <w:proofErr w:type="spellEnd"/>
    </w:p>
    <w:p w14:paraId="43C0295A" w14:textId="77777777" w:rsidR="007A29CB" w:rsidRDefault="00000000">
      <w:proofErr w:type="spellStart"/>
      <w:r>
        <w:t>維聖德之感神，用康年而錫瑞。禾同穎而舒苗麥雙岐而垂穗。敬祈膏雨，三農之仰</w:t>
      </w:r>
      <w:proofErr w:type="spellEnd"/>
    </w:p>
    <w:p w14:paraId="3DFF279B" w14:textId="77777777" w:rsidR="007A29CB" w:rsidRDefault="00000000">
      <w:proofErr w:type="spellStart"/>
      <w:r>
        <w:t>望咸酬遠測靈星，百榖之滋生是爲。躔明東陸，飭馮相而占時；禮洽南郊，命太常而襄</w:t>
      </w:r>
      <w:proofErr w:type="spellEnd"/>
    </w:p>
    <w:p w14:paraId="009F2AD9" w14:textId="77777777" w:rsidR="007A29CB" w:rsidRDefault="00000000">
      <w:proofErr w:type="spellStart"/>
      <w:r>
        <w:t>事。蓋彼蒼龍之昏見也，角、亢並出，箕、尾同陳</w:t>
      </w:r>
      <w:proofErr w:type="spellEnd"/>
      <w:r>
        <w:t>。</w:t>
      </w:r>
      <w:r>
        <w:rPr>
          <w:lang w:eastAsia="zh-CN"/>
        </w:rPr>
        <w:t>天根炯其耀遠，房駟焕以輝新。</w:t>
      </w:r>
      <w:proofErr w:type="spellStart"/>
      <w:r>
        <w:t>推步而</w:t>
      </w:r>
      <w:proofErr w:type="spellEnd"/>
    </w:p>
    <w:p w14:paraId="753B6985" w14:textId="77777777" w:rsidR="007A29CB" w:rsidRDefault="00000000">
      <w:proofErr w:type="spellStart"/>
      <w:r>
        <w:t>知，式崇對越；吁嗟以祭，用薦明禋。兆頴栗於三秋，尚寧爾土；驗滂沱於十日，廣被斯</w:t>
      </w:r>
      <w:proofErr w:type="spellEnd"/>
    </w:p>
    <w:p w14:paraId="034C1758" w14:textId="77777777" w:rsidR="007A29CB" w:rsidRDefault="00000000">
      <w:proofErr w:type="spellStart"/>
      <w:r>
        <w:t>民。天子乃駕赤輅，建朱旂，屬車輪轉，華轙軨飛。武夫環而被鶡，戎士介以揚徽。瞻彼</w:t>
      </w:r>
      <w:proofErr w:type="spellEnd"/>
    </w:p>
    <w:p w14:paraId="19284BEF" w14:textId="77777777" w:rsidR="007A29CB" w:rsidRDefault="00000000">
      <w:pPr>
        <w:rPr>
          <w:lang w:eastAsia="zh-CN"/>
        </w:rPr>
      </w:pPr>
      <w:r>
        <w:rPr>
          <w:lang w:eastAsia="zh-CN"/>
        </w:rPr>
        <w:t>青</w:t>
      </w:r>
      <w:proofErr w:type="gramStart"/>
      <w:r>
        <w:rPr>
          <w:lang w:eastAsia="zh-CN"/>
        </w:rPr>
        <w:t>壇</w:t>
      </w:r>
      <w:proofErr w:type="gramEnd"/>
      <w:r>
        <w:rPr>
          <w:lang w:eastAsia="zh-CN"/>
        </w:rPr>
        <w:t>，</w:t>
      </w:r>
      <w:proofErr w:type="gramStart"/>
      <w:r>
        <w:rPr>
          <w:lang w:eastAsia="zh-CN"/>
        </w:rPr>
        <w:t>參</w:t>
      </w:r>
      <w:proofErr w:type="gramEnd"/>
      <w:r>
        <w:rPr>
          <w:lang w:eastAsia="zh-CN"/>
        </w:rPr>
        <w:t>五雲而</w:t>
      </w:r>
      <w:proofErr w:type="gramStart"/>
      <w:r>
        <w:rPr>
          <w:lang w:eastAsia="zh-CN"/>
        </w:rPr>
        <w:t>倬</w:t>
      </w:r>
      <w:proofErr w:type="gramEnd"/>
      <w:r>
        <w:rPr>
          <w:lang w:eastAsia="zh-CN"/>
        </w:rPr>
        <w:t>立；奉兹蒼</w:t>
      </w:r>
      <w:proofErr w:type="gramStart"/>
      <w:r>
        <w:rPr>
          <w:lang w:eastAsia="zh-CN"/>
        </w:rPr>
        <w:t>璧</w:t>
      </w:r>
      <w:proofErr w:type="gramEnd"/>
      <w:r>
        <w:rPr>
          <w:lang w:eastAsia="zh-CN"/>
        </w:rPr>
        <w:t>，先四海而虔祈。始則</w:t>
      </w:r>
      <w:proofErr w:type="gramStart"/>
      <w:r>
        <w:rPr>
          <w:lang w:eastAsia="zh-CN"/>
        </w:rPr>
        <w:t>躔象攸</w:t>
      </w:r>
      <w:proofErr w:type="gramEnd"/>
      <w:r>
        <w:rPr>
          <w:lang w:eastAsia="zh-CN"/>
        </w:rPr>
        <w:t>縣，禮儀是</w:t>
      </w:r>
      <w:proofErr w:type="gramStart"/>
      <w:r>
        <w:rPr>
          <w:lang w:eastAsia="zh-CN"/>
        </w:rPr>
        <w:t>揆</w:t>
      </w:r>
      <w:proofErr w:type="gramEnd"/>
      <w:r>
        <w:rPr>
          <w:lang w:eastAsia="zh-CN"/>
        </w:rPr>
        <w:t>，誠展齋宫，潔</w:t>
      </w:r>
    </w:p>
    <w:p w14:paraId="39F5D5CF" w14:textId="77777777" w:rsidR="007A29CB" w:rsidRDefault="00000000">
      <w:proofErr w:type="spellStart"/>
      <w:r>
        <w:t>崇郊畤。宗伯詔其祼將，鬱人供其馨旨。陶匏器質，偕玉鬯而來升；繭栗牲純，繫楅衡而</w:t>
      </w:r>
      <w:proofErr w:type="spellEnd"/>
    </w:p>
    <w:p w14:paraId="271849B5" w14:textId="77777777" w:rsidR="007A29CB" w:rsidRDefault="00000000">
      <w:proofErr w:type="spellStart"/>
      <w:r>
        <w:t>敬俟。惟先事而明誠，佐聖皇之毖祀。及乎大駕式臨，百僚咸會，千乘騰驤，萬騎沛艾，青</w:t>
      </w:r>
      <w:proofErr w:type="spellEnd"/>
    </w:p>
    <w:p w14:paraId="69D0609F" w14:textId="77777777" w:rsidR="007A29CB" w:rsidRDefault="00000000">
      <w:proofErr w:type="spellStart"/>
      <w:r>
        <w:t>雲爲旛，紫蜺爲蓋。樵蒸昆而配藜，香煙繚而馣馤。報神功於三禮，肆祀孔明；舉祭典於</w:t>
      </w:r>
      <w:proofErr w:type="spellEnd"/>
    </w:p>
    <w:p w14:paraId="7A17929E" w14:textId="77777777" w:rsidR="007A29CB" w:rsidRDefault="00000000">
      <w:proofErr w:type="spellStart"/>
      <w:r>
        <w:t>六郊惟天爲大。乃興皇舞乃召司巫精誠上感，嘉澤旁敷。陋仲夏之方行，記稱用樂</w:t>
      </w:r>
      <w:proofErr w:type="spellEnd"/>
    </w:p>
    <w:p w14:paraId="7560B5F3" w14:textId="77777777" w:rsidR="007A29CB" w:rsidRDefault="00000000">
      <w:proofErr w:type="spellStart"/>
      <w:r>
        <w:t>鄙三月之驟舉，史紀大雩。祀異賓尸，匪天田之可並；禮殊嘗祭，豈龍豧之相符。用是聖</w:t>
      </w:r>
      <w:proofErr w:type="spellEnd"/>
    </w:p>
    <w:p w14:paraId="1A31238A" w14:textId="77777777" w:rsidR="007A29CB" w:rsidRDefault="00000000">
      <w:proofErr w:type="spellStart"/>
      <w:r>
        <w:t>志潛孚神功默契天降甘霖人逢樂歲。祝良苗之被潤錫厥庶民將昭祀以明虔格于</w:t>
      </w:r>
      <w:proofErr w:type="spellEnd"/>
    </w:p>
    <w:p w14:paraId="6A2D2D23" w14:textId="77777777" w:rsidR="007A29CB" w:rsidRDefault="00000000">
      <w:pPr>
        <w:rPr>
          <w:lang w:eastAsia="zh-CN"/>
        </w:rPr>
      </w:pPr>
      <w:r>
        <w:rPr>
          <w:lang w:eastAsia="zh-CN"/>
        </w:rPr>
        <w:t>【第</w:t>
      </w:r>
      <w:r>
        <w:rPr>
          <w:lang w:eastAsia="zh-CN"/>
        </w:rPr>
        <w:t>273</w:t>
      </w:r>
      <w:r>
        <w:rPr>
          <w:lang w:eastAsia="zh-CN"/>
        </w:rPr>
        <w:t>页】</w:t>
      </w:r>
    </w:p>
    <w:p w14:paraId="622986E8" w14:textId="77777777" w:rsidR="007A29CB" w:rsidRDefault="00000000">
      <w:r>
        <w:rPr>
          <w:lang w:eastAsia="zh-CN"/>
        </w:rPr>
        <w:t>上帝。</w:t>
      </w:r>
      <w:proofErr w:type="gramStart"/>
      <w:r>
        <w:rPr>
          <w:lang w:eastAsia="zh-CN"/>
        </w:rPr>
        <w:t>房名天</w:t>
      </w:r>
      <w:proofErr w:type="gramEnd"/>
      <w:r>
        <w:rPr>
          <w:lang w:eastAsia="zh-CN"/>
        </w:rPr>
        <w:t>廟，恍登天廟而居歆；心號明堂，若配明堂而祫禘。</w:t>
      </w:r>
      <w:proofErr w:type="spellStart"/>
      <w:r>
        <w:t>躔次無譌，禮文特用</w:t>
      </w:r>
      <w:proofErr w:type="spellEnd"/>
    </w:p>
    <w:p w14:paraId="6E296166" w14:textId="77777777" w:rsidR="007A29CB" w:rsidRDefault="00000000">
      <w:proofErr w:type="spellStart"/>
      <w:r>
        <w:t>合兩大而昭通徧百神而兼綜。祠行孟夏嘗新之祀應殊郊擇元辰啓蟄之時並重。寢</w:t>
      </w:r>
      <w:proofErr w:type="spellEnd"/>
    </w:p>
    <w:p w14:paraId="448A6E34" w14:textId="77777777" w:rsidR="007A29CB" w:rsidRDefault="00000000">
      <w:proofErr w:type="spellStart"/>
      <w:r>
        <w:t>廟之祈麥實，精意還同；天宗之卜來年，至誠可共。蓋惟馭世以仁，格天以敬，誦多稼而</w:t>
      </w:r>
      <w:proofErr w:type="spellEnd"/>
    </w:p>
    <w:p w14:paraId="0DB2AD51" w14:textId="77777777" w:rsidR="007A29CB" w:rsidRDefault="00000000">
      <w:proofErr w:type="spellStart"/>
      <w:r>
        <w:t>保豐年，荷神庥而隆景命。珠聯璧合，則率土咸瞻雲爛星輝而一人有慶。此所以察列</w:t>
      </w:r>
      <w:proofErr w:type="spellEnd"/>
    </w:p>
    <w:p w14:paraId="1AAFA989" w14:textId="77777777" w:rsidR="007A29CB" w:rsidRDefault="00000000">
      <w:proofErr w:type="spellStart"/>
      <w:r>
        <w:t>宿之爲章，邁前典而尤盛也。又況地寶常盈，天膏正渥，惟霑潤之無偏，遂滋榮而罔覺</w:t>
      </w:r>
      <w:proofErr w:type="spellEnd"/>
    </w:p>
    <w:p w14:paraId="6007AD95" w14:textId="77777777" w:rsidR="007A29CB" w:rsidRDefault="00000000">
      <w:proofErr w:type="spellStart"/>
      <w:r>
        <w:t>油雲漠漠，喜布濩于原田；甘雨祁祁，驗降生于川嶽。抱蜀而郊壇可薦，用洽隆儀；洗兵</w:t>
      </w:r>
      <w:proofErr w:type="spellEnd"/>
    </w:p>
    <w:p w14:paraId="219B0B8A" w14:textId="77777777" w:rsidR="007A29CB" w:rsidRDefault="00000000">
      <w:proofErr w:type="spellStart"/>
      <w:r>
        <w:t>而氛祲全消，佇聽愷樂</w:t>
      </w:r>
      <w:proofErr w:type="spellEnd"/>
    </w:p>
    <w:p w14:paraId="541681E0" w14:textId="77777777" w:rsidR="007A29CB" w:rsidRDefault="00000000">
      <w:pPr>
        <w:rPr>
          <w:rFonts w:eastAsia="宋体"/>
          <w:lang w:eastAsia="zh-CN"/>
        </w:rPr>
      </w:pPr>
      <w:r>
        <w:rPr>
          <w:rFonts w:eastAsia="宋体" w:hint="eastAsia"/>
          <w:lang w:eastAsia="zh-CN"/>
        </w:rPr>
        <w:lastRenderedPageBreak/>
        <w:t>（</w:t>
      </w:r>
      <w:proofErr w:type="spellStart"/>
      <w:r>
        <w:t>説明</w:t>
      </w:r>
      <w:proofErr w:type="spellEnd"/>
      <w:r>
        <w:rPr>
          <w:rFonts w:eastAsia="宋体" w:hint="eastAsia"/>
          <w:lang w:eastAsia="zh-CN"/>
        </w:rPr>
        <w:t>）</w:t>
      </w:r>
    </w:p>
    <w:p w14:paraId="7E8158EB" w14:textId="77777777" w:rsidR="007A29CB" w:rsidRDefault="00000000">
      <w:proofErr w:type="spellStart"/>
      <w:r>
        <w:t>賦載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proofErr w:type="spellStart"/>
      <w:r>
        <w:t>未詳年月</w:t>
      </w:r>
      <w:proofErr w:type="spellEnd"/>
    </w:p>
    <w:p w14:paraId="433D3AD0"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F0618C1" w14:textId="77777777" w:rsidR="007A29CB" w:rsidRDefault="00000000">
      <w:pPr>
        <w:rPr>
          <w:lang w:eastAsia="zh-CN"/>
        </w:rPr>
      </w:pPr>
      <w:r>
        <w:rPr>
          <w:rFonts w:eastAsia="宋体" w:hint="eastAsia"/>
          <w:lang w:eastAsia="zh-CN"/>
        </w:rPr>
        <w:t>【</w:t>
      </w:r>
      <w:r>
        <w:t>一</w:t>
      </w:r>
      <w:r>
        <w:rPr>
          <w:rFonts w:eastAsia="宋体" w:hint="eastAsia"/>
          <w:lang w:eastAsia="zh-CN"/>
        </w:rPr>
        <w:t>】</w:t>
      </w:r>
      <w:proofErr w:type="spellStart"/>
      <w:r>
        <w:t>龍見而</w:t>
      </w:r>
      <w:proofErr w:type="gramStart"/>
      <w:r>
        <w:t>雩</w:t>
      </w:r>
      <w:proofErr w:type="gramEnd"/>
      <w:r>
        <w:t>語出</w:t>
      </w:r>
      <w:proofErr w:type="spellEnd"/>
      <w:proofErr w:type="gramStart"/>
      <w:r>
        <w:rPr>
          <w:rFonts w:eastAsia="宋体" w:hint="eastAsia"/>
          <w:lang w:eastAsia="zh-CN"/>
        </w:rPr>
        <w:t>《</w:t>
      </w:r>
      <w:proofErr w:type="spellStart"/>
      <w:proofErr w:type="gramEnd"/>
      <w:r>
        <w:t>左</w:t>
      </w:r>
      <w:proofErr w:type="gramStart"/>
      <w:r>
        <w:t>傳《桓</w:t>
      </w:r>
      <w:proofErr w:type="gramEnd"/>
      <w:r>
        <w:t>公五年</w:t>
      </w:r>
      <w:proofErr w:type="spellEnd"/>
      <w:proofErr w:type="gramStart"/>
      <w:r>
        <w:rPr>
          <w:rFonts w:eastAsia="宋体" w:hint="eastAsia"/>
          <w:lang w:eastAsia="zh-CN"/>
        </w:rPr>
        <w:t>》</w:t>
      </w:r>
      <w:proofErr w:type="gramEnd"/>
      <w:r>
        <w:t>。</w:t>
      </w:r>
      <w:r>
        <w:rPr>
          <w:lang w:eastAsia="zh-CN"/>
        </w:rPr>
        <w:t>爲民</w:t>
      </w:r>
      <w:proofErr w:type="gramStart"/>
      <w:r>
        <w:rPr>
          <w:lang w:eastAsia="zh-CN"/>
        </w:rPr>
        <w:t>祈</w:t>
      </w:r>
      <w:proofErr w:type="gramEnd"/>
      <w:r>
        <w:rPr>
          <w:lang w:eastAsia="zh-CN"/>
        </w:rPr>
        <w:t>祀，大</w:t>
      </w:r>
      <w:proofErr w:type="gramStart"/>
      <w:r>
        <w:rPr>
          <w:lang w:eastAsia="zh-CN"/>
        </w:rPr>
        <w:t>雩</w:t>
      </w:r>
      <w:proofErr w:type="gramEnd"/>
      <w:r>
        <w:rPr>
          <w:lang w:eastAsia="zh-CN"/>
        </w:rPr>
        <w:t>，帝用盛</w:t>
      </w:r>
      <w:proofErr w:type="gramStart"/>
      <w:r>
        <w:rPr>
          <w:lang w:eastAsia="zh-CN"/>
        </w:rPr>
        <w:t>樂</w:t>
      </w:r>
      <w:proofErr w:type="gramEnd"/>
      <w:r>
        <w:rPr>
          <w:lang w:eastAsia="zh-CN"/>
        </w:rPr>
        <w:t>：語出</w:t>
      </w:r>
      <w:proofErr w:type="gramStart"/>
      <w:r>
        <w:rPr>
          <w:rFonts w:eastAsia="宋体" w:hint="eastAsia"/>
          <w:lang w:eastAsia="zh-CN"/>
        </w:rPr>
        <w:t>《</w:t>
      </w:r>
      <w:proofErr w:type="gramEnd"/>
      <w:r>
        <w:rPr>
          <w:lang w:eastAsia="zh-CN"/>
        </w:rPr>
        <w:t>吕氏春秋</w:t>
      </w:r>
      <w:r>
        <w:rPr>
          <w:rFonts w:eastAsia="宋体" w:hint="eastAsia"/>
          <w:lang w:eastAsia="zh-CN"/>
        </w:rPr>
        <w:t>•</w:t>
      </w:r>
      <w:r>
        <w:rPr>
          <w:lang w:eastAsia="zh-CN"/>
        </w:rPr>
        <w:t>仲夏</w:t>
      </w:r>
    </w:p>
    <w:p w14:paraId="47F059C3" w14:textId="77777777" w:rsidR="007A29CB" w:rsidRDefault="00000000">
      <w:r>
        <w:t>紀</w:t>
      </w:r>
      <w:proofErr w:type="gramStart"/>
      <w:r>
        <w:rPr>
          <w:rFonts w:eastAsia="宋体" w:hint="eastAsia"/>
          <w:lang w:eastAsia="zh-CN"/>
        </w:rPr>
        <w:t>》</w:t>
      </w:r>
      <w:proofErr w:type="gramEnd"/>
      <w:r>
        <w:t>。</w:t>
      </w:r>
      <w:proofErr w:type="spellStart"/>
      <w:r>
        <w:t>此賦以此十字入韻</w:t>
      </w:r>
      <w:proofErr w:type="spellEnd"/>
    </w:p>
    <w:p w14:paraId="6AB069C6" w14:textId="77777777" w:rsidR="007A29CB" w:rsidRDefault="00000000">
      <w:pPr>
        <w:rPr>
          <w:lang w:eastAsia="zh-CN"/>
        </w:rPr>
      </w:pPr>
      <w:r>
        <w:rPr>
          <w:lang w:eastAsia="zh-CN"/>
        </w:rPr>
        <w:t>【第</w:t>
      </w:r>
      <w:r>
        <w:rPr>
          <w:lang w:eastAsia="zh-CN"/>
        </w:rPr>
        <w:t>274</w:t>
      </w:r>
      <w:r>
        <w:rPr>
          <w:lang w:eastAsia="zh-CN"/>
        </w:rPr>
        <w:t>页】</w:t>
      </w:r>
    </w:p>
    <w:p w14:paraId="0CD6CC44" w14:textId="77777777" w:rsidR="007A29CB" w:rsidRDefault="00000000">
      <w:pPr>
        <w:rPr>
          <w:lang w:eastAsia="zh-CN"/>
        </w:rPr>
      </w:pPr>
      <w:proofErr w:type="gramStart"/>
      <w:r>
        <w:rPr>
          <w:lang w:eastAsia="zh-CN"/>
        </w:rPr>
        <w:t>應</w:t>
      </w:r>
      <w:proofErr w:type="gramEnd"/>
      <w:r>
        <w:rPr>
          <w:lang w:eastAsia="zh-CN"/>
        </w:rPr>
        <w:t>天以實不以文賦以題爲韻</w:t>
      </w:r>
      <w:proofErr w:type="spellStart"/>
      <w:r>
        <w:rPr>
          <w:lang w:eastAsia="zh-CN"/>
        </w:rPr>
        <w:t>AlJ</w:t>
      </w:r>
      <w:proofErr w:type="spellEnd"/>
      <w:r>
        <w:rPr>
          <w:lang w:eastAsia="zh-CN"/>
        </w:rPr>
        <w:t>。</w:t>
      </w:r>
    </w:p>
    <w:p w14:paraId="2766FF6E" w14:textId="77777777" w:rsidR="007A29CB" w:rsidRDefault="00000000">
      <w:proofErr w:type="spellStart"/>
      <w:r>
        <w:t>維聖德之茂昭，布鴻勳而底定，播子惠而民諴，矢寅清而神聽。我孔熯矣，仰式禮而</w:t>
      </w:r>
      <w:proofErr w:type="spellEnd"/>
    </w:p>
    <w:p w14:paraId="3561F7AD" w14:textId="77777777" w:rsidR="007A29CB" w:rsidRDefault="00000000">
      <w:pPr>
        <w:rPr>
          <w:lang w:eastAsia="zh-CN"/>
        </w:rPr>
      </w:pPr>
      <w:proofErr w:type="spellStart"/>
      <w:r>
        <w:t>無違；帝曰欽哉，頌單心而莫罄</w:t>
      </w:r>
      <w:proofErr w:type="spellEnd"/>
      <w:r>
        <w:t>。</w:t>
      </w:r>
      <w:r>
        <w:rPr>
          <w:lang w:eastAsia="zh-CN"/>
        </w:rPr>
        <w:t>執温恭之有恪，樸素彌崇；秉至敬以無文，昊蒼丕應</w:t>
      </w:r>
    </w:p>
    <w:p w14:paraId="0A678417" w14:textId="77777777" w:rsidR="007A29CB" w:rsidRDefault="00000000">
      <w:proofErr w:type="spellStart"/>
      <w:r>
        <w:t>原夫聖人在位，有命自天。崇以元首，示以仔肩；式以九域，甸以八埏。畀以三無之量</w:t>
      </w:r>
      <w:proofErr w:type="spellEnd"/>
    </w:p>
    <w:p w14:paraId="40430A79" w14:textId="77777777" w:rsidR="007A29CB" w:rsidRDefault="00000000">
      <w:proofErr w:type="spellStart"/>
      <w:r>
        <w:t>慶以大有之年。降之百祥，察蠲烝而來享；祐于一德，體欽若而明虔。蓋上天之錫命也</w:t>
      </w:r>
      <w:proofErr w:type="spellEnd"/>
    </w:p>
    <w:p w14:paraId="66F58C8F" w14:textId="77777777" w:rsidR="007A29CB" w:rsidRDefault="00000000">
      <w:pPr>
        <w:rPr>
          <w:lang w:eastAsia="zh-CN"/>
        </w:rPr>
      </w:pPr>
      <w:proofErr w:type="spellStart"/>
      <w:r>
        <w:t>本不在乎文爲之備，而在乎實德之全。於是天子默體棐忱，顯承顧諟</w:t>
      </w:r>
      <w:proofErr w:type="spellEnd"/>
      <w:r>
        <w:t>。</w:t>
      </w:r>
      <w:r>
        <w:rPr>
          <w:lang w:eastAsia="zh-CN"/>
        </w:rPr>
        <w:t>穆穆而惕監兹，乾</w:t>
      </w:r>
    </w:p>
    <w:p w14:paraId="751E4A86" w14:textId="77777777" w:rsidR="007A29CB" w:rsidRDefault="00000000">
      <w:r>
        <w:rPr>
          <w:lang w:eastAsia="zh-CN"/>
        </w:rPr>
        <w:t>乾而思敬止。凜其實之</w:t>
      </w:r>
      <w:proofErr w:type="gramStart"/>
      <w:r>
        <w:rPr>
          <w:lang w:eastAsia="zh-CN"/>
        </w:rPr>
        <w:t>不</w:t>
      </w:r>
      <w:proofErr w:type="gramEnd"/>
      <w:r>
        <w:rPr>
          <w:lang w:eastAsia="zh-CN"/>
        </w:rPr>
        <w:t>副，</w:t>
      </w:r>
      <w:r>
        <w:rPr>
          <w:rFonts w:eastAsia="宋体" w:hint="eastAsia"/>
          <w:lang w:eastAsia="zh-CN"/>
        </w:rPr>
        <w:t>《</w:t>
      </w:r>
      <w:r>
        <w:rPr>
          <w:lang w:eastAsia="zh-CN"/>
        </w:rPr>
        <w:t>无妄</w:t>
      </w:r>
      <w:r>
        <w:rPr>
          <w:rFonts w:eastAsia="宋体" w:hint="eastAsia"/>
          <w:lang w:eastAsia="zh-CN"/>
        </w:rPr>
        <w:t>》</w:t>
      </w:r>
      <w:r>
        <w:rPr>
          <w:lang w:eastAsia="zh-CN"/>
        </w:rPr>
        <w:t>抒誠；</w:t>
      </w:r>
      <w:proofErr w:type="gramStart"/>
      <w:r>
        <w:rPr>
          <w:lang w:eastAsia="zh-CN"/>
        </w:rPr>
        <w:t>戒夫文</w:t>
      </w:r>
      <w:proofErr w:type="gramEnd"/>
      <w:r>
        <w:rPr>
          <w:lang w:eastAsia="zh-CN"/>
        </w:rPr>
        <w:t>之徒彰，</w:t>
      </w:r>
      <w:r>
        <w:rPr>
          <w:rFonts w:eastAsia="宋体" w:hint="eastAsia"/>
          <w:lang w:eastAsia="zh-CN"/>
        </w:rPr>
        <w:t>《</w:t>
      </w:r>
      <w:r>
        <w:rPr>
          <w:lang w:eastAsia="zh-CN"/>
        </w:rPr>
        <w:t>有孚</w:t>
      </w:r>
      <w:r>
        <w:rPr>
          <w:rFonts w:eastAsia="宋体" w:hint="eastAsia"/>
          <w:lang w:eastAsia="zh-CN"/>
        </w:rPr>
        <w:t>》</w:t>
      </w:r>
      <w:r>
        <w:rPr>
          <w:lang w:eastAsia="zh-CN"/>
        </w:rPr>
        <w:t>受祉。</w:t>
      </w:r>
      <w:proofErr w:type="spellStart"/>
      <w:r>
        <w:t>協畏天於哲后</w:t>
      </w:r>
      <w:proofErr w:type="spellEnd"/>
    </w:p>
    <w:p w14:paraId="261DEB32" w14:textId="77777777" w:rsidR="007A29CB" w:rsidRDefault="00000000">
      <w:r>
        <w:rPr>
          <w:rFonts w:eastAsia="宋体" w:hint="eastAsia"/>
          <w:lang w:eastAsia="zh-CN"/>
        </w:rPr>
        <w:t>《</w:t>
      </w:r>
      <w:r>
        <w:t>詩</w:t>
      </w:r>
      <w:r>
        <w:rPr>
          <w:rFonts w:eastAsia="宋体" w:hint="eastAsia"/>
          <w:lang w:eastAsia="zh-CN"/>
        </w:rPr>
        <w:t>》</w:t>
      </w:r>
      <w:proofErr w:type="spellStart"/>
      <w:r>
        <w:t>詠右之；</w:t>
      </w:r>
      <w:proofErr w:type="gramStart"/>
      <w:r>
        <w:t>稽</w:t>
      </w:r>
      <w:proofErr w:type="gramEnd"/>
      <w:r>
        <w:t>享帝</w:t>
      </w:r>
      <w:proofErr w:type="gramStart"/>
      <w:r>
        <w:t>於</w:t>
      </w:r>
      <w:proofErr w:type="gramEnd"/>
      <w:r>
        <w:t>聖人</w:t>
      </w:r>
      <w:proofErr w:type="spellEnd"/>
      <w:r>
        <w:t>，</w:t>
      </w:r>
      <w:r>
        <w:rPr>
          <w:rFonts w:eastAsia="宋体" w:hint="eastAsia"/>
          <w:lang w:eastAsia="zh-CN"/>
        </w:rPr>
        <w:t>《</w:t>
      </w:r>
      <w:r>
        <w:t>易</w:t>
      </w:r>
      <w:r>
        <w:rPr>
          <w:rFonts w:eastAsia="宋体" w:hint="eastAsia"/>
          <w:lang w:eastAsia="zh-CN"/>
        </w:rPr>
        <w:t>》</w:t>
      </w:r>
      <w:proofErr w:type="spellStart"/>
      <w:r>
        <w:t>占烹</w:t>
      </w:r>
      <w:proofErr w:type="gramStart"/>
      <w:r>
        <w:t>以</w:t>
      </w:r>
      <w:proofErr w:type="gramEnd"/>
      <w:r>
        <w:t>。是以實心之應乎天也，惟時惟幾，一日二日</w:t>
      </w:r>
      <w:proofErr w:type="spellEnd"/>
    </w:p>
    <w:p w14:paraId="64D4A205" w14:textId="77777777" w:rsidR="007A29CB" w:rsidRDefault="00000000">
      <w:proofErr w:type="spellStart"/>
      <w:r>
        <w:t>履天位而孔虔，承天庥而無逸；守天秩而匪愆，奉天時而罔失。小心昭事，既去僞而著</w:t>
      </w:r>
      <w:proofErr w:type="spellEnd"/>
    </w:p>
    <w:p w14:paraId="4C58973F" w14:textId="77777777" w:rsidR="007A29CB" w:rsidRDefault="00000000">
      <w:proofErr w:type="spellStart"/>
      <w:r>
        <w:t>誠；大德丕承，亦黜浮而崇實。而實政之應乎天也，不競不絿，無侮無拂。頌燕及而裕</w:t>
      </w:r>
      <w:proofErr w:type="spellEnd"/>
    </w:p>
    <w:p w14:paraId="7DAF2845" w14:textId="77777777" w:rsidR="007A29CB" w:rsidRDefault="00000000">
      <w:proofErr w:type="spellStart"/>
      <w:r>
        <w:t>昆，播鴻鈞而育物。天工能代，贊玄化於機衡；天載可熙，宣大猷於綸綍。美則天之惟</w:t>
      </w:r>
      <w:proofErr w:type="spellEnd"/>
    </w:p>
    <w:p w14:paraId="43A8DDD8" w14:textId="77777777" w:rsidR="007A29CB" w:rsidRDefault="00000000">
      <w:pPr>
        <w:rPr>
          <w:lang w:eastAsia="zh-CN"/>
        </w:rPr>
      </w:pPr>
      <w:r>
        <w:rPr>
          <w:lang w:eastAsia="zh-CN"/>
        </w:rPr>
        <w:t>聖，自</w:t>
      </w:r>
      <w:proofErr w:type="gramStart"/>
      <w:r>
        <w:rPr>
          <w:lang w:eastAsia="zh-CN"/>
        </w:rPr>
        <w:t>巍</w:t>
      </w:r>
      <w:proofErr w:type="gramEnd"/>
      <w:r>
        <w:rPr>
          <w:lang w:eastAsia="zh-CN"/>
        </w:rPr>
        <w:t>乎而</w:t>
      </w:r>
      <w:proofErr w:type="gramStart"/>
      <w:r>
        <w:rPr>
          <w:lang w:eastAsia="zh-CN"/>
        </w:rPr>
        <w:t>焕</w:t>
      </w:r>
      <w:proofErr w:type="gramEnd"/>
      <w:r>
        <w:rPr>
          <w:lang w:eastAsia="zh-CN"/>
        </w:rPr>
        <w:t>乎；</w:t>
      </w:r>
      <w:proofErr w:type="gramStart"/>
      <w:r>
        <w:rPr>
          <w:lang w:eastAsia="zh-CN"/>
        </w:rPr>
        <w:t>仰配天</w:t>
      </w:r>
      <w:proofErr w:type="gramEnd"/>
      <w:r>
        <w:rPr>
          <w:lang w:eastAsia="zh-CN"/>
        </w:rPr>
        <w:t>之在人，更賞不而刑不。若夫法祖以</w:t>
      </w:r>
      <w:proofErr w:type="gramStart"/>
      <w:r>
        <w:rPr>
          <w:lang w:eastAsia="zh-CN"/>
        </w:rPr>
        <w:t>應</w:t>
      </w:r>
      <w:proofErr w:type="gramEnd"/>
      <w:r>
        <w:rPr>
          <w:lang w:eastAsia="zh-CN"/>
        </w:rPr>
        <w:t>天也，下武覲光，中孚</w:t>
      </w:r>
    </w:p>
    <w:p w14:paraId="40538E32" w14:textId="77777777" w:rsidR="007A29CB" w:rsidRDefault="00000000">
      <w:proofErr w:type="spellStart"/>
      <w:r>
        <w:t>濟美。紹承而永孝思，昭假而垂盛軌。答天心之保佑，不愆不忘；衍天祚之靈長，之綱之</w:t>
      </w:r>
      <w:proofErr w:type="spellEnd"/>
    </w:p>
    <w:p w14:paraId="6082EF20" w14:textId="77777777" w:rsidR="007A29CB" w:rsidRDefault="00000000">
      <w:pPr>
        <w:rPr>
          <w:lang w:eastAsia="zh-CN"/>
        </w:rPr>
      </w:pPr>
      <w:r>
        <w:rPr>
          <w:lang w:eastAsia="zh-CN"/>
        </w:rPr>
        <w:t>【第</w:t>
      </w:r>
      <w:r>
        <w:rPr>
          <w:lang w:eastAsia="zh-CN"/>
        </w:rPr>
        <w:t>275</w:t>
      </w:r>
      <w:r>
        <w:rPr>
          <w:lang w:eastAsia="zh-CN"/>
        </w:rPr>
        <w:t>页】</w:t>
      </w:r>
    </w:p>
    <w:p w14:paraId="1A1C8C19" w14:textId="77777777" w:rsidR="007A29CB" w:rsidRDefault="00000000">
      <w:pPr>
        <w:rPr>
          <w:lang w:eastAsia="zh-CN"/>
        </w:rPr>
      </w:pPr>
      <w:r>
        <w:rPr>
          <w:lang w:eastAsia="zh-CN"/>
        </w:rPr>
        <w:t>紀。繼文謨</w:t>
      </w:r>
      <w:proofErr w:type="gramStart"/>
      <w:r>
        <w:rPr>
          <w:lang w:eastAsia="zh-CN"/>
        </w:rPr>
        <w:t>於</w:t>
      </w:r>
      <w:proofErr w:type="gramEnd"/>
      <w:r>
        <w:rPr>
          <w:lang w:eastAsia="zh-CN"/>
        </w:rPr>
        <w:t>前聖，</w:t>
      </w:r>
      <w:proofErr w:type="gramStart"/>
      <w:r>
        <w:rPr>
          <w:lang w:eastAsia="zh-CN"/>
        </w:rPr>
        <w:t>本既立</w:t>
      </w:r>
      <w:proofErr w:type="gramEnd"/>
      <w:r>
        <w:rPr>
          <w:lang w:eastAsia="zh-CN"/>
        </w:rPr>
        <w:t>而用行；</w:t>
      </w:r>
      <w:proofErr w:type="gramStart"/>
      <w:r>
        <w:rPr>
          <w:lang w:eastAsia="zh-CN"/>
        </w:rPr>
        <w:t>敦</w:t>
      </w:r>
      <w:proofErr w:type="gramEnd"/>
      <w:r>
        <w:rPr>
          <w:lang w:eastAsia="zh-CN"/>
        </w:rPr>
        <w:t>實踐於皇躬，素爲貴而禮以。其</w:t>
      </w:r>
      <w:proofErr w:type="gramStart"/>
      <w:r>
        <w:rPr>
          <w:lang w:eastAsia="zh-CN"/>
        </w:rPr>
        <w:t>愛</w:t>
      </w:r>
      <w:proofErr w:type="gramEnd"/>
      <w:r>
        <w:rPr>
          <w:lang w:eastAsia="zh-CN"/>
        </w:rPr>
        <w:t>民以應天也，珍</w:t>
      </w:r>
    </w:p>
    <w:p w14:paraId="54375D05" w14:textId="77777777" w:rsidR="007A29CB" w:rsidRDefault="00000000">
      <w:pPr>
        <w:rPr>
          <w:lang w:eastAsia="zh-CN"/>
        </w:rPr>
      </w:pPr>
      <w:r>
        <w:rPr>
          <w:lang w:eastAsia="zh-CN"/>
        </w:rPr>
        <w:t>黄秉德，保</w:t>
      </w:r>
      <w:proofErr w:type="gramStart"/>
      <w:r>
        <w:rPr>
          <w:lang w:eastAsia="zh-CN"/>
        </w:rPr>
        <w:t>赤</w:t>
      </w:r>
      <w:proofErr w:type="gramEnd"/>
      <w:r>
        <w:rPr>
          <w:lang w:eastAsia="zh-CN"/>
        </w:rPr>
        <w:t>宣勤。遍海隅而</w:t>
      </w:r>
      <w:proofErr w:type="gramStart"/>
      <w:r>
        <w:rPr>
          <w:lang w:eastAsia="zh-CN"/>
        </w:rPr>
        <w:t>丕</w:t>
      </w:r>
      <w:proofErr w:type="gramEnd"/>
      <w:r>
        <w:rPr>
          <w:lang w:eastAsia="zh-CN"/>
        </w:rPr>
        <w:t>冒，受圖籙而升聞。惟天惠民，日月臨而普照惟聖時</w:t>
      </w:r>
    </w:p>
    <w:p w14:paraId="6AF85CA9" w14:textId="77777777" w:rsidR="007A29CB" w:rsidRDefault="00000000">
      <w:proofErr w:type="spellStart"/>
      <w:r>
        <w:lastRenderedPageBreak/>
        <w:t>憲，雨露布而交欣。播實惠於九垓，銘恩孔厚；樹實功於四海，仰澤維殷。固將慶歲取之</w:t>
      </w:r>
      <w:proofErr w:type="spellEnd"/>
    </w:p>
    <w:p w14:paraId="5507A30C" w14:textId="77777777" w:rsidR="007A29CB" w:rsidRDefault="00000000">
      <w:proofErr w:type="spellStart"/>
      <w:r>
        <w:t>十千，儉以爲寶豈徒侈禮儀之三百，質有其文？至於繭栗之牲，象瑜之輅，犧罍之尊，疏</w:t>
      </w:r>
      <w:proofErr w:type="spellEnd"/>
    </w:p>
    <w:p w14:paraId="2106F3AE" w14:textId="77777777" w:rsidR="007A29CB" w:rsidRDefault="00000000">
      <w:pPr>
        <w:rPr>
          <w:lang w:eastAsia="zh-CN"/>
        </w:rPr>
      </w:pPr>
      <w:r>
        <w:rPr>
          <w:lang w:eastAsia="zh-CN"/>
        </w:rPr>
        <w:t>羃</w:t>
      </w:r>
      <w:proofErr w:type="gramStart"/>
      <w:r>
        <w:rPr>
          <w:lang w:eastAsia="zh-CN"/>
        </w:rPr>
        <w:t>之布黄</w:t>
      </w:r>
      <w:proofErr w:type="gramEnd"/>
      <w:r>
        <w:rPr>
          <w:lang w:eastAsia="zh-CN"/>
        </w:rPr>
        <w:t>䵅秬</w:t>
      </w:r>
      <w:proofErr w:type="gramStart"/>
      <w:r>
        <w:rPr>
          <w:lang w:eastAsia="zh-CN"/>
        </w:rPr>
        <w:t>鬯</w:t>
      </w:r>
      <w:proofErr w:type="gramEnd"/>
      <w:r>
        <w:rPr>
          <w:lang w:eastAsia="zh-CN"/>
        </w:rPr>
        <w:t>之儀</w:t>
      </w:r>
      <w:proofErr w:type="gramStart"/>
      <w:r>
        <w:rPr>
          <w:lang w:eastAsia="zh-CN"/>
        </w:rPr>
        <w:t>執璧</w:t>
      </w:r>
      <w:proofErr w:type="gramEnd"/>
      <w:r>
        <w:rPr>
          <w:lang w:eastAsia="zh-CN"/>
        </w:rPr>
        <w:t>奉</w:t>
      </w:r>
      <w:proofErr w:type="gramStart"/>
      <w:r>
        <w:rPr>
          <w:lang w:eastAsia="zh-CN"/>
        </w:rPr>
        <w:t>璋</w:t>
      </w:r>
      <w:proofErr w:type="gramEnd"/>
      <w:r>
        <w:rPr>
          <w:lang w:eastAsia="zh-CN"/>
        </w:rPr>
        <w:t>之度雖品節之</w:t>
      </w:r>
      <w:proofErr w:type="gramStart"/>
      <w:r>
        <w:rPr>
          <w:lang w:eastAsia="zh-CN"/>
        </w:rPr>
        <w:t>攸</w:t>
      </w:r>
      <w:proofErr w:type="gramEnd"/>
      <w:r>
        <w:rPr>
          <w:lang w:eastAsia="zh-CN"/>
        </w:rPr>
        <w:t>分非明禋之先</w:t>
      </w:r>
      <w:proofErr w:type="gramStart"/>
      <w:r>
        <w:rPr>
          <w:lang w:eastAsia="zh-CN"/>
        </w:rPr>
        <w:t>務</w:t>
      </w:r>
      <w:proofErr w:type="gramEnd"/>
      <w:r>
        <w:rPr>
          <w:lang w:eastAsia="zh-CN"/>
        </w:rPr>
        <w:t>。</w:t>
      </w:r>
      <w:proofErr w:type="gramStart"/>
      <w:r>
        <w:rPr>
          <w:lang w:eastAsia="zh-CN"/>
        </w:rPr>
        <w:t>於</w:t>
      </w:r>
      <w:proofErr w:type="gramEnd"/>
      <w:r>
        <w:rPr>
          <w:lang w:eastAsia="zh-CN"/>
        </w:rPr>
        <w:t>其質也，欽睿念</w:t>
      </w:r>
    </w:p>
    <w:p w14:paraId="22BF1867" w14:textId="77777777" w:rsidR="007A29CB" w:rsidRDefault="00000000">
      <w:pPr>
        <w:rPr>
          <w:lang w:eastAsia="zh-CN"/>
        </w:rPr>
      </w:pPr>
      <w:r>
        <w:rPr>
          <w:lang w:eastAsia="zh-CN"/>
        </w:rPr>
        <w:t>之作孚；</w:t>
      </w:r>
      <w:proofErr w:type="gramStart"/>
      <w:r>
        <w:rPr>
          <w:lang w:eastAsia="zh-CN"/>
        </w:rPr>
        <w:t>郁乎文</w:t>
      </w:r>
      <w:proofErr w:type="gramEnd"/>
      <w:r>
        <w:rPr>
          <w:lang w:eastAsia="zh-CN"/>
        </w:rPr>
        <w:t>哉，略典章之全具。是宜俯聽謳歌，仰承</w:t>
      </w:r>
      <w:proofErr w:type="gramStart"/>
      <w:r>
        <w:rPr>
          <w:lang w:eastAsia="zh-CN"/>
        </w:rPr>
        <w:t>眷</w:t>
      </w:r>
      <w:proofErr w:type="gramEnd"/>
      <w:r>
        <w:rPr>
          <w:lang w:eastAsia="zh-CN"/>
        </w:rPr>
        <w:t>顧，福履</w:t>
      </w:r>
      <w:proofErr w:type="gramStart"/>
      <w:r>
        <w:rPr>
          <w:lang w:eastAsia="zh-CN"/>
        </w:rPr>
        <w:t>來</w:t>
      </w:r>
      <w:proofErr w:type="gramEnd"/>
      <w:r>
        <w:rPr>
          <w:lang w:eastAsia="zh-CN"/>
        </w:rPr>
        <w:t>同，嘉祥競赴。集</w:t>
      </w:r>
    </w:p>
    <w:p w14:paraId="1817F81E" w14:textId="77777777" w:rsidR="007A29CB" w:rsidRDefault="00000000">
      <w:pPr>
        <w:rPr>
          <w:lang w:eastAsia="zh-CN"/>
        </w:rPr>
      </w:pPr>
      <w:r>
        <w:rPr>
          <w:lang w:eastAsia="zh-CN"/>
        </w:rPr>
        <w:t>星輝雲爛之詞，獻日升月恒之賦</w:t>
      </w:r>
    </w:p>
    <w:p w14:paraId="6A96626D"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64ACD09" w14:textId="77777777" w:rsidR="007A29CB" w:rsidRDefault="00000000">
      <w:proofErr w:type="spellStart"/>
      <w:r>
        <w:t>賦載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proofErr w:type="spellStart"/>
      <w:r>
        <w:t>未詳年月</w:t>
      </w:r>
      <w:proofErr w:type="spellEnd"/>
    </w:p>
    <w:p w14:paraId="1EA89927"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5084090" w14:textId="77777777" w:rsidR="007A29CB" w:rsidRDefault="00000000">
      <w:r>
        <w:rPr>
          <w:rFonts w:eastAsia="宋体" w:hint="eastAsia"/>
          <w:lang w:eastAsia="zh-CN"/>
        </w:rPr>
        <w:t>【</w:t>
      </w:r>
      <w:r>
        <w:t>一</w:t>
      </w:r>
      <w:r>
        <w:rPr>
          <w:rFonts w:eastAsia="宋体" w:hint="eastAsia"/>
          <w:lang w:eastAsia="zh-CN"/>
        </w:rPr>
        <w:t>】</w:t>
      </w:r>
      <w:proofErr w:type="spellStart"/>
      <w:proofErr w:type="gramStart"/>
      <w:r>
        <w:t>應</w:t>
      </w:r>
      <w:proofErr w:type="gramEnd"/>
      <w:r>
        <w:t>天以實不以文：語出</w:t>
      </w:r>
      <w:proofErr w:type="spellEnd"/>
      <w:r>
        <w:rPr>
          <w:rFonts w:eastAsia="宋体" w:hint="eastAsia"/>
          <w:lang w:eastAsia="zh-CN"/>
        </w:rPr>
        <w:t>《</w:t>
      </w:r>
      <w:proofErr w:type="spellStart"/>
      <w:r>
        <w:t>晉書</w:t>
      </w:r>
      <w:proofErr w:type="spellEnd"/>
      <w:r>
        <w:rPr>
          <w:rFonts w:eastAsia="宋体" w:hint="eastAsia"/>
          <w:lang w:eastAsia="zh-CN"/>
        </w:rPr>
        <w:t>•</w:t>
      </w:r>
      <w:proofErr w:type="spellStart"/>
      <w:r>
        <w:t>帝紀第六</w:t>
      </w:r>
      <w:proofErr w:type="spellEnd"/>
      <w:r>
        <w:rPr>
          <w:rFonts w:eastAsia="宋体" w:hint="eastAsia"/>
          <w:lang w:eastAsia="zh-CN"/>
        </w:rPr>
        <w:t>•</w:t>
      </w:r>
      <w:proofErr w:type="spellStart"/>
      <w:r>
        <w:t>司馬睿詔</w:t>
      </w:r>
      <w:proofErr w:type="spellEnd"/>
      <w:r>
        <w:rPr>
          <w:rFonts w:eastAsia="宋体" w:hint="eastAsia"/>
          <w:lang w:eastAsia="zh-CN"/>
        </w:rPr>
        <w:t>》“</w:t>
      </w:r>
      <w:proofErr w:type="spellStart"/>
      <w:proofErr w:type="gramStart"/>
      <w:r>
        <w:t>動</w:t>
      </w:r>
      <w:proofErr w:type="gramEnd"/>
      <w:r>
        <w:t>人以行不以言，</w:t>
      </w:r>
      <w:proofErr w:type="gramStart"/>
      <w:r>
        <w:t>應</w:t>
      </w:r>
      <w:proofErr w:type="gramEnd"/>
      <w:r>
        <w:t>天以實不以</w:t>
      </w:r>
      <w:proofErr w:type="spellEnd"/>
    </w:p>
    <w:p w14:paraId="68A1B485" w14:textId="77777777" w:rsidR="007A29CB" w:rsidRDefault="00000000">
      <w:pPr>
        <w:rPr>
          <w:lang w:eastAsia="zh-CN"/>
        </w:rPr>
      </w:pPr>
      <w:r>
        <w:t>文。</w:t>
      </w:r>
      <w:r>
        <w:rPr>
          <w:rFonts w:eastAsia="宋体" w:hint="eastAsia"/>
          <w:lang w:eastAsia="zh-CN"/>
        </w:rPr>
        <w:t>”</w:t>
      </w:r>
      <w:proofErr w:type="spellStart"/>
      <w:r>
        <w:t>唐李德裕、宋歐陽修等均</w:t>
      </w:r>
      <w:proofErr w:type="gramStart"/>
      <w:r>
        <w:t>以此旨入文</w:t>
      </w:r>
      <w:proofErr w:type="spellEnd"/>
      <w:proofErr w:type="gramEnd"/>
      <w:r>
        <w:t>。</w:t>
      </w:r>
      <w:r>
        <w:rPr>
          <w:lang w:eastAsia="zh-CN"/>
        </w:rPr>
        <w:t>以題爲韻，即以此</w:t>
      </w:r>
      <w:proofErr w:type="gramStart"/>
      <w:r>
        <w:rPr>
          <w:lang w:eastAsia="zh-CN"/>
        </w:rPr>
        <w:t>標</w:t>
      </w:r>
      <w:proofErr w:type="gramEnd"/>
      <w:r>
        <w:rPr>
          <w:lang w:eastAsia="zh-CN"/>
        </w:rPr>
        <w:t>題各字作韻脚</w:t>
      </w:r>
    </w:p>
    <w:p w14:paraId="1E9734D9"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日升月恒</w:t>
      </w:r>
      <w:proofErr w:type="spellEnd"/>
      <w:r>
        <w:t>：</w:t>
      </w:r>
      <w:r>
        <w:rPr>
          <w:rFonts w:eastAsia="宋体" w:hint="eastAsia"/>
          <w:lang w:eastAsia="zh-CN"/>
        </w:rPr>
        <w:t>《</w:t>
      </w:r>
      <w:r>
        <w:t>詩</w:t>
      </w:r>
      <w:r>
        <w:rPr>
          <w:rFonts w:eastAsia="宋体" w:hint="eastAsia"/>
          <w:lang w:eastAsia="zh-CN"/>
        </w:rPr>
        <w:t>•</w:t>
      </w:r>
      <w:proofErr w:type="spellStart"/>
      <w:r>
        <w:t>小雅。天保</w:t>
      </w:r>
      <w:proofErr w:type="spellEnd"/>
      <w:r>
        <w:rPr>
          <w:rFonts w:eastAsia="宋体" w:hint="eastAsia"/>
          <w:lang w:eastAsia="zh-CN"/>
        </w:rPr>
        <w:t>》</w:t>
      </w:r>
      <w:r>
        <w:t>：</w:t>
      </w:r>
      <w:r>
        <w:rPr>
          <w:rFonts w:eastAsia="宋体" w:hint="eastAsia"/>
          <w:lang w:eastAsia="zh-CN"/>
        </w:rPr>
        <w:t>“</w:t>
      </w:r>
      <w:proofErr w:type="spellStart"/>
      <w:r>
        <w:t>如月之恒，如日之升</w:t>
      </w:r>
      <w:proofErr w:type="spellEnd"/>
      <w:r>
        <w:t>。</w:t>
      </w:r>
      <w:r>
        <w:rPr>
          <w:rFonts w:eastAsia="宋体" w:hint="eastAsia"/>
          <w:lang w:eastAsia="zh-CN"/>
        </w:rPr>
        <w:t>”</w:t>
      </w:r>
    </w:p>
    <w:p w14:paraId="29D33D34" w14:textId="77777777" w:rsidR="007A29CB" w:rsidRDefault="00000000">
      <w:pPr>
        <w:rPr>
          <w:lang w:eastAsia="zh-CN"/>
        </w:rPr>
      </w:pPr>
      <w:r>
        <w:rPr>
          <w:lang w:eastAsia="zh-CN"/>
        </w:rPr>
        <w:t>【第</w:t>
      </w:r>
      <w:r>
        <w:rPr>
          <w:lang w:eastAsia="zh-CN"/>
        </w:rPr>
        <w:t>276</w:t>
      </w:r>
      <w:r>
        <w:rPr>
          <w:lang w:eastAsia="zh-CN"/>
        </w:rPr>
        <w:t>页】</w:t>
      </w:r>
    </w:p>
    <w:p w14:paraId="27DFBB99" w14:textId="77777777" w:rsidR="007A29CB" w:rsidRDefault="00000000">
      <w:pPr>
        <w:rPr>
          <w:lang w:eastAsia="zh-CN"/>
        </w:rPr>
      </w:pPr>
      <w:r>
        <w:rPr>
          <w:lang w:eastAsia="zh-CN"/>
        </w:rPr>
        <w:t>君子所其無逸論</w:t>
      </w:r>
    </w:p>
    <w:p w14:paraId="4D2CAFE7" w14:textId="77777777" w:rsidR="007A29CB" w:rsidRDefault="00000000">
      <w:proofErr w:type="spellStart"/>
      <w:r>
        <w:t>古今論政之言多矣，而其簡而有要、切而可循者，莫如周、孔之書。孔子之論政也，其</w:t>
      </w:r>
      <w:proofErr w:type="spellEnd"/>
    </w:p>
    <w:p w14:paraId="46650A28" w14:textId="77777777" w:rsidR="007A29CB" w:rsidRDefault="00000000">
      <w:proofErr w:type="spellStart"/>
      <w:r>
        <w:t>他概不之及，而首揭其指曰</w:t>
      </w:r>
      <w:proofErr w:type="spellEnd"/>
      <w:r>
        <w:rPr>
          <w:rFonts w:eastAsia="宋体" w:hint="eastAsia"/>
          <w:lang w:eastAsia="zh-CN"/>
        </w:rPr>
        <w:t>“</w:t>
      </w:r>
      <w:proofErr w:type="spellStart"/>
      <w:r>
        <w:t>居之無倦</w:t>
      </w:r>
      <w:proofErr w:type="spellEnd"/>
      <w:r>
        <w:rPr>
          <w:rFonts w:eastAsia="宋体" w:hint="eastAsia"/>
          <w:lang w:eastAsia="zh-CN"/>
        </w:rPr>
        <w:t>”</w:t>
      </w:r>
      <w:r>
        <w:t>。</w:t>
      </w:r>
      <w:proofErr w:type="spellStart"/>
      <w:r>
        <w:t>周公之論政也，其他概從其略，而唯舉其要曰</w:t>
      </w:r>
      <w:proofErr w:type="spellEnd"/>
    </w:p>
    <w:p w14:paraId="2D43872F" w14:textId="77777777" w:rsidR="007A29CB" w:rsidRDefault="00000000">
      <w:r>
        <w:rPr>
          <w:rFonts w:eastAsia="宋体" w:hint="eastAsia"/>
          <w:lang w:eastAsia="zh-CN"/>
        </w:rPr>
        <w:t>“</w:t>
      </w:r>
      <w:proofErr w:type="spellStart"/>
      <w:r>
        <w:t>所其無逸</w:t>
      </w:r>
      <w:proofErr w:type="spellEnd"/>
      <w:r>
        <w:rPr>
          <w:rFonts w:eastAsia="宋体" w:hint="eastAsia"/>
          <w:lang w:eastAsia="zh-CN"/>
        </w:rPr>
        <w:t>”</w:t>
      </w:r>
      <w:r>
        <w:t>。</w:t>
      </w:r>
      <w:proofErr w:type="spellStart"/>
      <w:r>
        <w:t>此誠千聖百王之大法，而亟當講明切究者也。蓋逸者，怠爲之也；無逸者</w:t>
      </w:r>
      <w:proofErr w:type="spellEnd"/>
    </w:p>
    <w:p w14:paraId="12A5EA12" w14:textId="77777777" w:rsidR="007A29CB" w:rsidRDefault="00000000">
      <w:proofErr w:type="spellStart"/>
      <w:r>
        <w:t>敬爲之也。怠勝敬，則所其逸矣；敬勝怠，則所其無逸矣。無逸則無欲</w:t>
      </w:r>
      <w:proofErr w:type="spellEnd"/>
      <w:r>
        <w:t>。</w:t>
      </w:r>
      <w:r>
        <w:rPr>
          <w:rFonts w:eastAsia="宋体" w:hint="eastAsia"/>
          <w:lang w:eastAsia="zh-CN"/>
        </w:rPr>
        <w:t>《</w:t>
      </w:r>
      <w:proofErr w:type="spellStart"/>
      <w:r>
        <w:t>皋陶謨</w:t>
      </w:r>
      <w:proofErr w:type="spellEnd"/>
      <w:r>
        <w:rPr>
          <w:rFonts w:eastAsia="宋体" w:hint="eastAsia"/>
          <w:lang w:eastAsia="zh-CN"/>
        </w:rPr>
        <w:t>》</w:t>
      </w:r>
      <w:r>
        <w:t>曰：</w:t>
      </w:r>
    </w:p>
    <w:p w14:paraId="02117FC5" w14:textId="77777777" w:rsidR="007A29CB" w:rsidRDefault="00000000">
      <w:r>
        <w:rPr>
          <w:rFonts w:eastAsia="宋体" w:hint="eastAsia"/>
          <w:lang w:eastAsia="zh-CN"/>
        </w:rPr>
        <w:t>“</w:t>
      </w:r>
      <w:proofErr w:type="spellStart"/>
      <w:r>
        <w:t>無教逸欲有</w:t>
      </w:r>
      <w:proofErr w:type="gramStart"/>
      <w:r>
        <w:t>邦</w:t>
      </w:r>
      <w:proofErr w:type="gramEnd"/>
      <w:r>
        <w:t>，</w:t>
      </w:r>
      <w:proofErr w:type="gramStart"/>
      <w:r>
        <w:t>兢兢</w:t>
      </w:r>
      <w:proofErr w:type="gramEnd"/>
      <w:r>
        <w:t>業</w:t>
      </w:r>
      <w:proofErr w:type="gramStart"/>
      <w:r>
        <w:t>業</w:t>
      </w:r>
      <w:proofErr w:type="spellEnd"/>
      <w:proofErr w:type="gramEnd"/>
      <w:r>
        <w:t>。</w:t>
      </w:r>
      <w:r>
        <w:rPr>
          <w:rFonts w:eastAsia="宋体" w:hint="eastAsia"/>
          <w:lang w:eastAsia="zh-CN"/>
        </w:rPr>
        <w:t>”</w:t>
      </w:r>
      <w:proofErr w:type="spellStart"/>
      <w:r>
        <w:t>此</w:t>
      </w:r>
      <w:proofErr w:type="gramStart"/>
      <w:r>
        <w:t>之</w:t>
      </w:r>
      <w:proofErr w:type="gramEnd"/>
      <w:r>
        <w:t>謂也。無逸則無荒</w:t>
      </w:r>
      <w:proofErr w:type="spellEnd"/>
      <w:r>
        <w:t>。</w:t>
      </w:r>
      <w:r>
        <w:rPr>
          <w:rFonts w:eastAsia="宋体" w:hint="eastAsia"/>
          <w:lang w:eastAsia="zh-CN"/>
        </w:rPr>
        <w:t>《</w:t>
      </w:r>
      <w:proofErr w:type="spellStart"/>
      <w:r>
        <w:t>大禹謨</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罔遊于逸</w:t>
      </w:r>
      <w:proofErr w:type="spellEnd"/>
      <w:r>
        <w:t>。</w:t>
      </w:r>
      <w:r>
        <w:rPr>
          <w:rFonts w:eastAsia="宋体" w:hint="eastAsia"/>
          <w:lang w:eastAsia="zh-CN"/>
        </w:rPr>
        <w:t>”</w:t>
      </w:r>
      <w:proofErr w:type="spellStart"/>
      <w:r>
        <w:t>又曰</w:t>
      </w:r>
      <w:proofErr w:type="spellEnd"/>
      <w:r>
        <w:t>：</w:t>
      </w:r>
    </w:p>
    <w:p w14:paraId="745F6A20" w14:textId="77777777" w:rsidR="007A29CB" w:rsidRDefault="00000000">
      <w:r>
        <w:rPr>
          <w:rFonts w:eastAsia="宋体" w:hint="eastAsia"/>
          <w:lang w:eastAsia="zh-CN"/>
        </w:rPr>
        <w:t>“</w:t>
      </w:r>
      <w:proofErr w:type="spellStart"/>
      <w:r>
        <w:t>無</w:t>
      </w:r>
      <w:proofErr w:type="gramStart"/>
      <w:r>
        <w:t>怠</w:t>
      </w:r>
      <w:proofErr w:type="gramEnd"/>
      <w:r>
        <w:t>無荒</w:t>
      </w:r>
      <w:proofErr w:type="spellEnd"/>
      <w:r>
        <w:t>。</w:t>
      </w:r>
      <w:r>
        <w:rPr>
          <w:rFonts w:eastAsia="宋体" w:hint="eastAsia"/>
          <w:lang w:eastAsia="zh-CN"/>
        </w:rPr>
        <w:t>”</w:t>
      </w:r>
      <w:proofErr w:type="spellStart"/>
      <w:r>
        <w:t>此</w:t>
      </w:r>
      <w:proofErr w:type="gramStart"/>
      <w:r>
        <w:t>之</w:t>
      </w:r>
      <w:proofErr w:type="gramEnd"/>
      <w:r>
        <w:t>謂也。雖然，但知爲政之當無逸，而不能處於是而不遷，則豈君子之自</w:t>
      </w:r>
      <w:proofErr w:type="spellEnd"/>
    </w:p>
    <w:p w14:paraId="0B774B5C" w14:textId="77777777" w:rsidR="007A29CB" w:rsidRDefault="00000000">
      <w:proofErr w:type="spellStart"/>
      <w:r>
        <w:t>彊不息乎？惟君子守克勤之道，而出之以有定有止，其所之義焉。致久道之成，而守之以</w:t>
      </w:r>
      <w:proofErr w:type="spellEnd"/>
    </w:p>
    <w:p w14:paraId="7A92CB08" w14:textId="77777777" w:rsidR="007A29CB" w:rsidRDefault="00000000">
      <w:proofErr w:type="spellStart"/>
      <w:r>
        <w:t>能安，有</w:t>
      </w:r>
      <w:proofErr w:type="spellEnd"/>
      <w:r>
        <w:rPr>
          <w:rFonts w:eastAsia="宋体" w:hint="eastAsia"/>
          <w:lang w:eastAsia="zh-CN"/>
        </w:rPr>
        <w:t>“</w:t>
      </w:r>
      <w:proofErr w:type="spellStart"/>
      <w:r>
        <w:t>居其所</w:t>
      </w:r>
      <w:proofErr w:type="spellEnd"/>
      <w:r>
        <w:rPr>
          <w:rFonts w:eastAsia="宋体" w:hint="eastAsia"/>
          <w:lang w:eastAsia="zh-CN"/>
        </w:rPr>
        <w:t>”</w:t>
      </w:r>
      <w:proofErr w:type="spellStart"/>
      <w:r>
        <w:t>之</w:t>
      </w:r>
      <w:proofErr w:type="gramStart"/>
      <w:r>
        <w:t>象</w:t>
      </w:r>
      <w:proofErr w:type="gramEnd"/>
      <w:r>
        <w:t>焉。</w:t>
      </w:r>
      <w:proofErr w:type="gramStart"/>
      <w:r>
        <w:t>居敬行</w:t>
      </w:r>
      <w:proofErr w:type="gramEnd"/>
      <w:r>
        <w:t>簡，而又</w:t>
      </w:r>
      <w:proofErr w:type="gramStart"/>
      <w:r>
        <w:t>將</w:t>
      </w:r>
      <w:proofErr w:type="gramEnd"/>
      <w:r>
        <w:t>之以密勿，有</w:t>
      </w:r>
      <w:proofErr w:type="spellEnd"/>
      <w:r>
        <w:rPr>
          <w:rFonts w:eastAsia="宋体" w:hint="eastAsia"/>
          <w:lang w:eastAsia="zh-CN"/>
        </w:rPr>
        <w:t>“</w:t>
      </w:r>
      <w:proofErr w:type="spellStart"/>
      <w:r>
        <w:t>王敬作所</w:t>
      </w:r>
      <w:proofErr w:type="spellEnd"/>
      <w:r>
        <w:rPr>
          <w:rFonts w:eastAsia="宋体" w:hint="eastAsia"/>
          <w:lang w:eastAsia="zh-CN"/>
        </w:rPr>
        <w:t>”</w:t>
      </w:r>
      <w:proofErr w:type="spellStart"/>
      <w:r>
        <w:t>之道焉。由是不惟</w:t>
      </w:r>
      <w:proofErr w:type="spellEnd"/>
    </w:p>
    <w:p w14:paraId="6C83DE1A" w14:textId="77777777" w:rsidR="007A29CB" w:rsidRDefault="00000000">
      <w:pPr>
        <w:rPr>
          <w:lang w:eastAsia="zh-CN"/>
        </w:rPr>
      </w:pPr>
      <w:proofErr w:type="spellStart"/>
      <w:r>
        <w:lastRenderedPageBreak/>
        <w:t>逸豫者成吾所也，不敢荒寧者復其所也，業廣唯勤者以務烈所也</w:t>
      </w:r>
      <w:proofErr w:type="spellEnd"/>
      <w:r>
        <w:t>。</w:t>
      </w:r>
      <w:r>
        <w:rPr>
          <w:lang w:eastAsia="zh-CN"/>
        </w:rPr>
        <w:t>蓋聖主莊敬日强，而得</w:t>
      </w:r>
    </w:p>
    <w:p w14:paraId="19EC7060" w14:textId="77777777" w:rsidR="007A29CB" w:rsidRDefault="00000000">
      <w:pPr>
        <w:rPr>
          <w:lang w:eastAsia="zh-CN"/>
        </w:rPr>
      </w:pPr>
      <w:r>
        <w:rPr>
          <w:lang w:eastAsia="zh-CN"/>
        </w:rPr>
        <w:t>主有常者如此。且夫君子之爲是也，有本有原：一曰法天，二曰法祖。今夫天運行而不</w:t>
      </w:r>
    </w:p>
    <w:p w14:paraId="1E9FE021" w14:textId="77777777" w:rsidR="007A29CB" w:rsidRDefault="00000000">
      <w:r>
        <w:rPr>
          <w:lang w:eastAsia="zh-CN"/>
        </w:rPr>
        <w:t>息也，化育而不窮也。雷以</w:t>
      </w:r>
      <w:proofErr w:type="gramStart"/>
      <w:r>
        <w:rPr>
          <w:lang w:eastAsia="zh-CN"/>
        </w:rPr>
        <w:t>動</w:t>
      </w:r>
      <w:proofErr w:type="gramEnd"/>
      <w:r>
        <w:rPr>
          <w:lang w:eastAsia="zh-CN"/>
        </w:rPr>
        <w:t>之，風以散之，雨以潤之，日以晅之。</w:t>
      </w:r>
      <w:proofErr w:type="spellStart"/>
      <w:r>
        <w:t>曾不聞有一息之停，片</w:t>
      </w:r>
      <w:proofErr w:type="spellEnd"/>
    </w:p>
    <w:p w14:paraId="76660FE0" w14:textId="77777777" w:rsidR="007A29CB" w:rsidRDefault="00000000">
      <w:proofErr w:type="spellStart"/>
      <w:r>
        <w:t>時之止者，夫固健者機也。君子法天之健，以爲己之勤，是以惟日孜孜，無敢逸豫。大采</w:t>
      </w:r>
      <w:proofErr w:type="spellEnd"/>
    </w:p>
    <w:p w14:paraId="447C05ED" w14:textId="77777777" w:rsidR="007A29CB" w:rsidRDefault="00000000">
      <w:pPr>
        <w:rPr>
          <w:lang w:eastAsia="zh-CN"/>
        </w:rPr>
      </w:pPr>
      <w:r>
        <w:rPr>
          <w:lang w:eastAsia="zh-CN"/>
        </w:rPr>
        <w:t>【第</w:t>
      </w:r>
      <w:r>
        <w:rPr>
          <w:lang w:eastAsia="zh-CN"/>
        </w:rPr>
        <w:t>277</w:t>
      </w:r>
      <w:r>
        <w:rPr>
          <w:lang w:eastAsia="zh-CN"/>
        </w:rPr>
        <w:t>页】</w:t>
      </w:r>
    </w:p>
    <w:p w14:paraId="64FC312F" w14:textId="77777777" w:rsidR="007A29CB" w:rsidRDefault="00000000">
      <w:pPr>
        <w:rPr>
          <w:lang w:eastAsia="zh-CN"/>
        </w:rPr>
      </w:pPr>
      <w:r>
        <w:rPr>
          <w:lang w:eastAsia="zh-CN"/>
        </w:rPr>
        <w:t>朝日，與三公九卿祖識地德；少采夕月，與</w:t>
      </w:r>
      <w:proofErr w:type="gramStart"/>
      <w:r>
        <w:rPr>
          <w:lang w:eastAsia="zh-CN"/>
        </w:rPr>
        <w:t>太</w:t>
      </w:r>
      <w:proofErr w:type="gramEnd"/>
      <w:r>
        <w:rPr>
          <w:lang w:eastAsia="zh-CN"/>
        </w:rPr>
        <w:t>史司載糾虔天刑；日中考政，與百官之政</w:t>
      </w:r>
    </w:p>
    <w:p w14:paraId="39F7BAFB" w14:textId="77777777" w:rsidR="007A29CB" w:rsidRDefault="00000000">
      <w:pPr>
        <w:rPr>
          <w:lang w:eastAsia="zh-CN"/>
        </w:rPr>
      </w:pPr>
      <w:r>
        <w:rPr>
          <w:lang w:eastAsia="zh-CN"/>
        </w:rPr>
        <w:t>事，師</w:t>
      </w:r>
      <w:proofErr w:type="gramStart"/>
      <w:r>
        <w:rPr>
          <w:lang w:eastAsia="zh-CN"/>
        </w:rPr>
        <w:t>尹</w:t>
      </w:r>
      <w:proofErr w:type="gramEnd"/>
      <w:r>
        <w:rPr>
          <w:lang w:eastAsia="zh-CN"/>
        </w:rPr>
        <w:t>、維旅、牧相，宣叙民事，一日二日萬</w:t>
      </w:r>
      <w:proofErr w:type="gramStart"/>
      <w:r>
        <w:rPr>
          <w:lang w:eastAsia="zh-CN"/>
        </w:rPr>
        <w:t>幾</w:t>
      </w:r>
      <w:proofErr w:type="gramEnd"/>
      <w:r>
        <w:rPr>
          <w:lang w:eastAsia="zh-CN"/>
        </w:rPr>
        <w:t>，無</w:t>
      </w:r>
      <w:proofErr w:type="gramStart"/>
      <w:r>
        <w:rPr>
          <w:lang w:eastAsia="zh-CN"/>
        </w:rPr>
        <w:t>曠庶</w:t>
      </w:r>
      <w:proofErr w:type="gramEnd"/>
      <w:r>
        <w:rPr>
          <w:lang w:eastAsia="zh-CN"/>
        </w:rPr>
        <w:t>官。豈非唯天爲健，唯君則之也</w:t>
      </w:r>
    </w:p>
    <w:p w14:paraId="6FCD0007" w14:textId="77777777" w:rsidR="007A29CB" w:rsidRDefault="00000000">
      <w:proofErr w:type="spellStart"/>
      <w:r>
        <w:t>哉？若夫祖宗締造之艱，固嘗櫛風而沐雨矣，旰食而宵衣矣，朝乾而夕惕矣。君子膺下武</w:t>
      </w:r>
      <w:proofErr w:type="spellEnd"/>
    </w:p>
    <w:p w14:paraId="26870C5F" w14:textId="77777777" w:rsidR="007A29CB" w:rsidRDefault="00000000">
      <w:proofErr w:type="spellStart"/>
      <w:r>
        <w:t>之隆，追前文之盛，其曷敢自暇自逸焉？是故凜承祖訓，敬紹德言，屢省乃成，慎修思永</w:t>
      </w:r>
      <w:proofErr w:type="spellEnd"/>
    </w:p>
    <w:p w14:paraId="25F26DDB" w14:textId="77777777" w:rsidR="007A29CB" w:rsidRDefault="00000000">
      <w:proofErr w:type="spellStart"/>
      <w:r>
        <w:t>或親覽章奏，或接納臣工，或遍察邇言，或勤修惠政。勞謙而迓仁壽之祥，耄期而無倦勤</w:t>
      </w:r>
      <w:proofErr w:type="spellEnd"/>
    </w:p>
    <w:p w14:paraId="606D4020" w14:textId="77777777" w:rsidR="007A29CB" w:rsidRDefault="00000000">
      <w:proofErr w:type="spellStart"/>
      <w:r>
        <w:t>之志。宜乎家法永繩，而天心眷佑也。至於百爾臣工，對揚顯命，其何以佐佑厥辟，庶績</w:t>
      </w:r>
      <w:proofErr w:type="spellEnd"/>
    </w:p>
    <w:p w14:paraId="5A41F619" w14:textId="77777777" w:rsidR="007A29CB" w:rsidRDefault="00000000">
      <w:proofErr w:type="spellStart"/>
      <w:r>
        <w:t>咸熙也哉？</w:t>
      </w:r>
      <w:proofErr w:type="gramStart"/>
      <w:r>
        <w:t>則亦曰</w:t>
      </w:r>
      <w:proofErr w:type="spellEnd"/>
      <w:r>
        <w:rPr>
          <w:rFonts w:eastAsia="宋体" w:hint="eastAsia"/>
          <w:lang w:eastAsia="zh-CN"/>
        </w:rPr>
        <w:t>“</w:t>
      </w:r>
      <w:proofErr w:type="spellStart"/>
      <w:proofErr w:type="gramEnd"/>
      <w:r>
        <w:t>無逸是矢</w:t>
      </w:r>
      <w:proofErr w:type="spellEnd"/>
      <w:r>
        <w:rPr>
          <w:rFonts w:eastAsia="宋体" w:hint="eastAsia"/>
          <w:lang w:eastAsia="zh-CN"/>
        </w:rPr>
        <w:t>”</w:t>
      </w:r>
      <w:proofErr w:type="spellStart"/>
      <w:r>
        <w:t>而已</w:t>
      </w:r>
      <w:proofErr w:type="spellEnd"/>
      <w:r>
        <w:t>。</w:t>
      </w:r>
      <w:r>
        <w:rPr>
          <w:rFonts w:eastAsia="宋体" w:hint="eastAsia"/>
          <w:lang w:eastAsia="zh-CN"/>
        </w:rPr>
        <w:t>《</w:t>
      </w:r>
      <w:r>
        <w:t>詩</w:t>
      </w:r>
      <w:r>
        <w:rPr>
          <w:rFonts w:eastAsia="宋体" w:hint="eastAsia"/>
          <w:lang w:eastAsia="zh-CN"/>
        </w:rPr>
        <w:t>》</w:t>
      </w:r>
      <w:r>
        <w:t>曰：</w:t>
      </w:r>
      <w:r>
        <w:rPr>
          <w:rFonts w:eastAsia="宋体" w:hint="eastAsia"/>
          <w:lang w:eastAsia="zh-CN"/>
        </w:rPr>
        <w:t>“</w:t>
      </w:r>
      <w:proofErr w:type="spellStart"/>
      <w:r>
        <w:t>夙夜匪懈，以事一人</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夙夜在公</w:t>
      </w:r>
      <w:proofErr w:type="spellEnd"/>
    </w:p>
    <w:p w14:paraId="2F8AFB31" w14:textId="77777777" w:rsidR="007A29CB" w:rsidRDefault="00000000">
      <w:proofErr w:type="spellStart"/>
      <w:r>
        <w:t>在公明明</w:t>
      </w:r>
      <w:proofErr w:type="spellEnd"/>
      <w:r>
        <w:t>。</w:t>
      </w:r>
      <w:r>
        <w:rPr>
          <w:rFonts w:eastAsia="宋体" w:hint="eastAsia"/>
          <w:lang w:eastAsia="zh-CN"/>
        </w:rPr>
        <w:t>”</w:t>
      </w:r>
      <w:proofErr w:type="spellStart"/>
      <w:r>
        <w:t>蓋人臣勤則政事治，政事治則百姓安。太平之業，悉由於此，所係非淺鮮矣</w:t>
      </w:r>
      <w:proofErr w:type="spellEnd"/>
    </w:p>
    <w:p w14:paraId="01D3660A" w14:textId="77777777" w:rsidR="007A29CB" w:rsidRDefault="00000000">
      <w:proofErr w:type="spellStart"/>
      <w:r>
        <w:t>況躬逢堯舜之主，日承訓誨之殷，其可不仰體無逸之心，而思日贊贊也哉</w:t>
      </w:r>
      <w:proofErr w:type="spellEnd"/>
      <w:r>
        <w:t>？</w:t>
      </w:r>
    </w:p>
    <w:p w14:paraId="25FE3BF1" w14:textId="77777777" w:rsidR="007A29CB" w:rsidRDefault="00000000">
      <w:proofErr w:type="spellStart"/>
      <w:r>
        <w:t>謝太傅出處事業論</w:t>
      </w:r>
      <w:proofErr w:type="spellEnd"/>
    </w:p>
    <w:p w14:paraId="254E49C6" w14:textId="77777777" w:rsidR="007A29CB" w:rsidRDefault="00000000">
      <w:proofErr w:type="spellStart"/>
      <w:r>
        <w:t>兩漢以降，出處事業卓然可稱者，蜀有諸葛亮，晉有謝安。安之未出也，一辟於司徒</w:t>
      </w:r>
      <w:proofErr w:type="spellEnd"/>
    </w:p>
    <w:p w14:paraId="4770E468" w14:textId="77777777" w:rsidR="007A29CB" w:rsidRDefault="00000000">
      <w:proofErr w:type="spellStart"/>
      <w:r>
        <w:t>府，再辟於揚州刺史，三辟於吏部尚書。安亦辭而不就，一似亮之不求聞達者。其既出</w:t>
      </w:r>
      <w:proofErr w:type="spellEnd"/>
    </w:p>
    <w:p w14:paraId="50F73B74" w14:textId="77777777" w:rsidR="007A29CB" w:rsidRDefault="00000000">
      <w:pPr>
        <w:rPr>
          <w:lang w:eastAsia="zh-CN"/>
        </w:rPr>
      </w:pPr>
      <w:r>
        <w:rPr>
          <w:lang w:eastAsia="zh-CN"/>
        </w:rPr>
        <w:t>也，强如桓温，則寢其跋扈之謀；</w:t>
      </w:r>
      <w:proofErr w:type="gramStart"/>
      <w:r>
        <w:rPr>
          <w:lang w:eastAsia="zh-CN"/>
        </w:rPr>
        <w:t>雄如符堅</w:t>
      </w:r>
      <w:proofErr w:type="gramEnd"/>
      <w:r>
        <w:rPr>
          <w:lang w:eastAsia="zh-CN"/>
        </w:rPr>
        <w:t>，則挫其窺伺之衆。一似亮之鞠躬盡</w:t>
      </w:r>
      <w:proofErr w:type="gramStart"/>
      <w:r>
        <w:rPr>
          <w:lang w:eastAsia="zh-CN"/>
        </w:rPr>
        <w:t>瘁</w:t>
      </w:r>
      <w:proofErr w:type="gramEnd"/>
      <w:r>
        <w:rPr>
          <w:lang w:eastAsia="zh-CN"/>
        </w:rPr>
        <w:t>，且賢</w:t>
      </w:r>
    </w:p>
    <w:p w14:paraId="37B0AA88" w14:textId="77777777" w:rsidR="007A29CB" w:rsidRDefault="00000000">
      <w:pPr>
        <w:rPr>
          <w:lang w:eastAsia="zh-CN"/>
        </w:rPr>
      </w:pPr>
      <w:r>
        <w:rPr>
          <w:lang w:eastAsia="zh-CN"/>
        </w:rPr>
        <w:t>【第</w:t>
      </w:r>
      <w:r>
        <w:rPr>
          <w:lang w:eastAsia="zh-CN"/>
        </w:rPr>
        <w:t>278</w:t>
      </w:r>
      <w:r>
        <w:rPr>
          <w:lang w:eastAsia="zh-CN"/>
        </w:rPr>
        <w:t>页】</w:t>
      </w:r>
    </w:p>
    <w:p w14:paraId="0F8AF1A2" w14:textId="77777777" w:rsidR="007A29CB" w:rsidRDefault="00000000">
      <w:pPr>
        <w:rPr>
          <w:lang w:eastAsia="zh-CN"/>
        </w:rPr>
      </w:pPr>
      <w:proofErr w:type="gramStart"/>
      <w:r>
        <w:rPr>
          <w:lang w:eastAsia="zh-CN"/>
        </w:rPr>
        <w:t>於</w:t>
      </w:r>
      <w:proofErr w:type="gramEnd"/>
      <w:r>
        <w:rPr>
          <w:lang w:eastAsia="zh-CN"/>
        </w:rPr>
        <w:t>亮之出師未捷者。然吾謂安之出處遜</w:t>
      </w:r>
      <w:proofErr w:type="gramStart"/>
      <w:r>
        <w:rPr>
          <w:lang w:eastAsia="zh-CN"/>
        </w:rPr>
        <w:t>於</w:t>
      </w:r>
      <w:proofErr w:type="gramEnd"/>
      <w:r>
        <w:rPr>
          <w:lang w:eastAsia="zh-CN"/>
        </w:rPr>
        <w:t>亮，而功之倖成亦不及亮之定計</w:t>
      </w:r>
      <w:proofErr w:type="gramStart"/>
      <w:r>
        <w:rPr>
          <w:lang w:eastAsia="zh-CN"/>
        </w:rPr>
        <w:t>於</w:t>
      </w:r>
      <w:proofErr w:type="gramEnd"/>
      <w:r>
        <w:rPr>
          <w:lang w:eastAsia="zh-CN"/>
        </w:rPr>
        <w:t>早也。方謝</w:t>
      </w:r>
    </w:p>
    <w:p w14:paraId="60649F9A" w14:textId="77777777" w:rsidR="007A29CB" w:rsidRDefault="00000000">
      <w:pPr>
        <w:rPr>
          <w:lang w:eastAsia="zh-CN"/>
        </w:rPr>
      </w:pPr>
      <w:r>
        <w:rPr>
          <w:lang w:eastAsia="zh-CN"/>
        </w:rPr>
        <w:t>萬之未廢也，出則漁</w:t>
      </w:r>
      <w:proofErr w:type="gramStart"/>
      <w:r>
        <w:rPr>
          <w:lang w:eastAsia="zh-CN"/>
        </w:rPr>
        <w:t>弋</w:t>
      </w:r>
      <w:proofErr w:type="gramEnd"/>
      <w:r>
        <w:rPr>
          <w:lang w:eastAsia="zh-CN"/>
        </w:rPr>
        <w:t>，入則吟咏。及萬廢，而遂</w:t>
      </w:r>
      <w:proofErr w:type="gramStart"/>
      <w:r>
        <w:rPr>
          <w:lang w:eastAsia="zh-CN"/>
        </w:rPr>
        <w:t>懷仕</w:t>
      </w:r>
      <w:proofErr w:type="gramEnd"/>
      <w:r>
        <w:rPr>
          <w:lang w:eastAsia="zh-CN"/>
        </w:rPr>
        <w:t>進之志。然則安之出處，惟以萬之</w:t>
      </w:r>
    </w:p>
    <w:p w14:paraId="0F4BC94A" w14:textId="77777777" w:rsidR="007A29CB" w:rsidRDefault="00000000">
      <w:proofErr w:type="spellStart"/>
      <w:r>
        <w:t>去留爲斷，豈所謂用之則行，舍之則藏者乎？又豈所謂有道則見，無道則隱者乎？方之躬</w:t>
      </w:r>
      <w:proofErr w:type="spellEnd"/>
    </w:p>
    <w:p w14:paraId="6975D666" w14:textId="77777777" w:rsidR="007A29CB" w:rsidRDefault="00000000">
      <w:proofErr w:type="spellStart"/>
      <w:r>
        <w:lastRenderedPageBreak/>
        <w:t>耕南陽，艸廬三顧，殆不可同日語矣。若其事業之成，史臣以爲從容而杜姦謀，宴衎而清</w:t>
      </w:r>
      <w:proofErr w:type="spellEnd"/>
    </w:p>
    <w:p w14:paraId="68AF01EF" w14:textId="77777777" w:rsidR="007A29CB" w:rsidRDefault="00000000">
      <w:proofErr w:type="spellStart"/>
      <w:r>
        <w:t>羣寇，扶危定傾，其功固不可掩。然揆厥所由，大抵出於天倖，而非果有自全之策，必勝之</w:t>
      </w:r>
      <w:proofErr w:type="spellEnd"/>
    </w:p>
    <w:p w14:paraId="1CEA29D5" w14:textId="77777777" w:rsidR="007A29CB" w:rsidRDefault="00000000">
      <w:pPr>
        <w:rPr>
          <w:lang w:eastAsia="zh-CN"/>
        </w:rPr>
      </w:pPr>
      <w:r>
        <w:rPr>
          <w:lang w:eastAsia="zh-CN"/>
        </w:rPr>
        <w:t>謀也。</w:t>
      </w:r>
      <w:proofErr w:type="gramStart"/>
      <w:r>
        <w:rPr>
          <w:lang w:eastAsia="zh-CN"/>
        </w:rPr>
        <w:t>桓</w:t>
      </w:r>
      <w:proofErr w:type="gramEnd"/>
      <w:r>
        <w:rPr>
          <w:lang w:eastAsia="zh-CN"/>
        </w:rPr>
        <w:t>温之陳兵衛</w:t>
      </w:r>
      <w:proofErr w:type="gramStart"/>
      <w:r>
        <w:rPr>
          <w:lang w:eastAsia="zh-CN"/>
        </w:rPr>
        <w:t>而呼安也</w:t>
      </w:r>
      <w:proofErr w:type="gramEnd"/>
      <w:r>
        <w:rPr>
          <w:lang w:eastAsia="zh-CN"/>
        </w:rPr>
        <w:t>，</w:t>
      </w:r>
      <w:proofErr w:type="gramStart"/>
      <w:r>
        <w:rPr>
          <w:lang w:eastAsia="zh-CN"/>
        </w:rPr>
        <w:t>幸而重</w:t>
      </w:r>
      <w:proofErr w:type="gramEnd"/>
      <w:r>
        <w:rPr>
          <w:lang w:eastAsia="zh-CN"/>
        </w:rPr>
        <w:t>安之爲人，服安之雅量，聞其笑語而意爲之移，應</w:t>
      </w:r>
    </w:p>
    <w:p w14:paraId="5E539B75" w14:textId="77777777" w:rsidR="007A29CB" w:rsidRDefault="00000000">
      <w:pPr>
        <w:rPr>
          <w:lang w:eastAsia="zh-CN"/>
        </w:rPr>
      </w:pPr>
      <w:r>
        <w:rPr>
          <w:lang w:eastAsia="zh-CN"/>
        </w:rPr>
        <w:t>其詼諧而慮爲之革耳。假令温</w:t>
      </w:r>
      <w:proofErr w:type="gramStart"/>
      <w:r>
        <w:rPr>
          <w:lang w:eastAsia="zh-CN"/>
        </w:rPr>
        <w:t>專</w:t>
      </w:r>
      <w:proofErr w:type="gramEnd"/>
      <w:r>
        <w:rPr>
          <w:lang w:eastAsia="zh-CN"/>
        </w:rPr>
        <w:t>除異己，不務虚名，奮羽翼之縱横，肆爪牙之搏噬，則以</w:t>
      </w:r>
    </w:p>
    <w:p w14:paraId="487FB17E" w14:textId="77777777" w:rsidR="007A29CB" w:rsidRDefault="00000000">
      <w:proofErr w:type="spellStart"/>
      <w:r>
        <w:t>安遇之，譬如委肉當餓虎之蹊，必無幸免者矣。其何以轉危爲安，而措晉室於磐石之固</w:t>
      </w:r>
      <w:proofErr w:type="spellEnd"/>
    </w:p>
    <w:p w14:paraId="65C90E61" w14:textId="77777777" w:rsidR="007A29CB" w:rsidRDefault="00000000">
      <w:proofErr w:type="spellStart"/>
      <w:r>
        <w:t>哉？及夫</w:t>
      </w:r>
      <w:proofErr w:type="spellEnd"/>
      <w:r>
        <w:rPr>
          <w:rFonts w:eastAsia="宋体" w:hint="eastAsia"/>
          <w:lang w:eastAsia="zh-CN"/>
        </w:rPr>
        <w:t>（</w:t>
      </w:r>
      <w:r>
        <w:t>符</w:t>
      </w:r>
      <w:r>
        <w:rPr>
          <w:rFonts w:eastAsia="宋体" w:hint="eastAsia"/>
          <w:lang w:eastAsia="zh-CN"/>
        </w:rPr>
        <w:t>）【</w:t>
      </w:r>
      <w:r>
        <w:t>苻</w:t>
      </w:r>
      <w:r>
        <w:rPr>
          <w:rFonts w:eastAsia="宋体" w:hint="eastAsia"/>
          <w:lang w:eastAsia="zh-CN"/>
        </w:rPr>
        <w:t>】</w:t>
      </w:r>
      <w:proofErr w:type="spellStart"/>
      <w:r>
        <w:t>堅率衆百萬，次於淮肥，不得已而遣兄子率師禦之，亦殆哉岌岌矣</w:t>
      </w:r>
      <w:proofErr w:type="spellEnd"/>
    </w:p>
    <w:p w14:paraId="6D3996BF" w14:textId="77777777" w:rsidR="007A29CB" w:rsidRDefault="00000000">
      <w:proofErr w:type="spellStart"/>
      <w:r>
        <w:t>幸而天心佑晉，正朔有歸。朱序一呼而秦師自亂</w:t>
      </w:r>
      <w:proofErr w:type="spellEnd"/>
      <w:r>
        <w:t>，</w:t>
      </w:r>
      <w:r>
        <w:rPr>
          <w:rFonts w:eastAsia="宋体" w:hint="eastAsia"/>
          <w:lang w:eastAsia="zh-CN"/>
        </w:rPr>
        <w:t>（</w:t>
      </w:r>
      <w:r>
        <w:t>符</w:t>
      </w:r>
      <w:r>
        <w:rPr>
          <w:rFonts w:eastAsia="宋体" w:hint="eastAsia"/>
          <w:lang w:eastAsia="zh-CN"/>
        </w:rPr>
        <w:t>）【</w:t>
      </w:r>
      <w:r>
        <w:t>苻</w:t>
      </w:r>
      <w:r>
        <w:rPr>
          <w:rFonts w:eastAsia="宋体" w:hint="eastAsia"/>
          <w:lang w:eastAsia="zh-CN"/>
        </w:rPr>
        <w:t>】</w:t>
      </w:r>
      <w:proofErr w:type="spellStart"/>
      <w:r>
        <w:t>融馬斃而督戰無人。至於風</w:t>
      </w:r>
      <w:proofErr w:type="spellEnd"/>
    </w:p>
    <w:p w14:paraId="555912B9" w14:textId="77777777" w:rsidR="007A29CB" w:rsidRDefault="00000000">
      <w:proofErr w:type="spellStart"/>
      <w:r>
        <w:t>聲鶴唳，魂魄皆驚，以屢勝之威敗於一旦，所謂天之亡秦，非戰之罪也。豈果安之計出萬</w:t>
      </w:r>
      <w:proofErr w:type="spellEnd"/>
    </w:p>
    <w:p w14:paraId="55302E6E" w14:textId="77777777" w:rsidR="007A29CB" w:rsidRDefault="00000000">
      <w:proofErr w:type="spellStart"/>
      <w:r>
        <w:t>全，以少勝衆哉？上比亮之決計於隆中，圖敵於六出，玩仲達於股掌，擒張郃於一戰者，其</w:t>
      </w:r>
      <w:proofErr w:type="spellEnd"/>
    </w:p>
    <w:p w14:paraId="34720907" w14:textId="77777777" w:rsidR="007A29CB" w:rsidRDefault="00000000">
      <w:proofErr w:type="spellStart"/>
      <w:r>
        <w:t>得天幸過之，人謀殆不及焉。吾故曰：安之出處遜於亮，而功之幸成亦不及亮之定計於</w:t>
      </w:r>
      <w:proofErr w:type="spellEnd"/>
    </w:p>
    <w:p w14:paraId="15D12DEF" w14:textId="77777777" w:rsidR="007A29CB" w:rsidRDefault="00000000">
      <w:pPr>
        <w:rPr>
          <w:lang w:eastAsia="zh-CN"/>
        </w:rPr>
      </w:pPr>
      <w:r>
        <w:rPr>
          <w:lang w:eastAsia="zh-CN"/>
        </w:rPr>
        <w:t>早也。不然，則高崧</w:t>
      </w:r>
      <w:proofErr w:type="gramStart"/>
      <w:r>
        <w:rPr>
          <w:lang w:eastAsia="zh-CN"/>
        </w:rPr>
        <w:t>戲</w:t>
      </w:r>
      <w:proofErr w:type="gramEnd"/>
      <w:r>
        <w:rPr>
          <w:lang w:eastAsia="zh-CN"/>
        </w:rPr>
        <w:t>之，何以安有愧色？幼度問計，何以寂無一言？而憶</w:t>
      </w:r>
      <w:proofErr w:type="gramStart"/>
      <w:r>
        <w:rPr>
          <w:lang w:eastAsia="zh-CN"/>
        </w:rPr>
        <w:t>桓</w:t>
      </w:r>
      <w:proofErr w:type="gramEnd"/>
      <w:r>
        <w:rPr>
          <w:lang w:eastAsia="zh-CN"/>
        </w:rPr>
        <w:t>温在時，何</w:t>
      </w:r>
    </w:p>
    <w:p w14:paraId="14DBDBE1" w14:textId="77777777" w:rsidR="007A29CB" w:rsidRDefault="00000000">
      <w:proofErr w:type="spellStart"/>
      <w:r>
        <w:t>以又有常懼不全之語？豈非出處無定見，而杜姦克敵，亦未嘗有勝算哉？是故安之出處</w:t>
      </w:r>
      <w:proofErr w:type="spellEnd"/>
    </w:p>
    <w:p w14:paraId="518F071A" w14:textId="77777777" w:rsidR="007A29CB" w:rsidRDefault="00000000">
      <w:pPr>
        <w:rPr>
          <w:lang w:eastAsia="zh-CN"/>
        </w:rPr>
      </w:pPr>
      <w:r>
        <w:rPr>
          <w:lang w:eastAsia="zh-CN"/>
        </w:rPr>
        <w:t>【第</w:t>
      </w:r>
      <w:r>
        <w:rPr>
          <w:lang w:eastAsia="zh-CN"/>
        </w:rPr>
        <w:t>279</w:t>
      </w:r>
      <w:r>
        <w:rPr>
          <w:lang w:eastAsia="zh-CN"/>
        </w:rPr>
        <w:t>页】</w:t>
      </w:r>
    </w:p>
    <w:p w14:paraId="77104B68" w14:textId="77777777" w:rsidR="007A29CB" w:rsidRDefault="00000000">
      <w:pPr>
        <w:rPr>
          <w:lang w:eastAsia="zh-CN"/>
        </w:rPr>
      </w:pPr>
      <w:r>
        <w:rPr>
          <w:lang w:eastAsia="zh-CN"/>
        </w:rPr>
        <w:t>事業，衡以諸葛亮，而優劣可知云。</w:t>
      </w:r>
    </w:p>
    <w:p w14:paraId="4729C24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80DF9A0" w14:textId="77777777" w:rsidR="007A29CB" w:rsidRDefault="00000000">
      <w:r>
        <w:rPr>
          <w:rFonts w:eastAsia="宋体" w:hint="eastAsia"/>
          <w:lang w:eastAsia="zh-CN"/>
        </w:rPr>
        <w:t>《</w:t>
      </w:r>
      <w:proofErr w:type="spellStart"/>
      <w:r>
        <w:t>君子所其無逸論</w:t>
      </w:r>
      <w:proofErr w:type="spellEnd"/>
      <w:r>
        <w:rPr>
          <w:rFonts w:eastAsia="宋体" w:hint="eastAsia"/>
          <w:lang w:eastAsia="zh-CN"/>
        </w:rPr>
        <w:t>》</w:t>
      </w:r>
      <w:r>
        <w:t>、</w:t>
      </w:r>
      <w:r>
        <w:rPr>
          <w:rFonts w:eastAsia="宋体" w:hint="eastAsia"/>
          <w:lang w:eastAsia="zh-CN"/>
        </w:rPr>
        <w:t>《</w:t>
      </w:r>
      <w:proofErr w:type="spellStart"/>
      <w:r>
        <w:t>謝太傅出處事業論</w:t>
      </w:r>
      <w:proofErr w:type="spellEnd"/>
      <w:r>
        <w:rPr>
          <w:rFonts w:eastAsia="宋体" w:hint="eastAsia"/>
          <w:lang w:eastAsia="zh-CN"/>
        </w:rPr>
        <w:t>》</w:t>
      </w:r>
      <w:proofErr w:type="spellStart"/>
      <w:proofErr w:type="gramStart"/>
      <w:r>
        <w:t>兩</w:t>
      </w:r>
      <w:proofErr w:type="gramEnd"/>
      <w:r>
        <w:t>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r>
        <w:t>，</w:t>
      </w:r>
      <w:proofErr w:type="spellStart"/>
      <w:r>
        <w:t>未詳年月。殆爲制義</w:t>
      </w:r>
      <w:proofErr w:type="spellEnd"/>
    </w:p>
    <w:p w14:paraId="3B2E49F0" w14:textId="77777777" w:rsidR="007A29CB" w:rsidRDefault="00000000">
      <w:proofErr w:type="spellStart"/>
      <w:r>
        <w:t>文，其文筆欠老練，應作於甫冠應順天鄉試乾隆五十一年、六十年共兩次。時</w:t>
      </w:r>
      <w:proofErr w:type="spellEnd"/>
      <w:r>
        <w:t>。</w:t>
      </w:r>
    </w:p>
    <w:p w14:paraId="79D75BB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5E69263"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語出</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無逸</w:t>
      </w:r>
      <w:proofErr w:type="spellEnd"/>
      <w:r>
        <w:rPr>
          <w:rFonts w:eastAsia="宋体" w:hint="eastAsia"/>
          <w:lang w:eastAsia="zh-CN"/>
        </w:rPr>
        <w:t>》</w:t>
      </w:r>
      <w:r>
        <w:t>。</w:t>
      </w:r>
      <w:proofErr w:type="spellStart"/>
      <w:r>
        <w:t>孔疏引鄭玄</w:t>
      </w:r>
      <w:proofErr w:type="spellEnd"/>
      <w:r>
        <w:t>：</w:t>
      </w:r>
      <w:r>
        <w:rPr>
          <w:rFonts w:eastAsia="宋体" w:hint="eastAsia"/>
          <w:lang w:eastAsia="zh-CN"/>
        </w:rPr>
        <w:t>“</w:t>
      </w:r>
      <w:proofErr w:type="spellStart"/>
      <w:r>
        <w:t>君子止謂在官長者，所猶處也</w:t>
      </w:r>
      <w:proofErr w:type="spellEnd"/>
      <w:r>
        <w:t>。</w:t>
      </w:r>
      <w:r>
        <w:rPr>
          <w:rFonts w:eastAsia="宋体" w:hint="eastAsia"/>
          <w:lang w:eastAsia="zh-CN"/>
        </w:rPr>
        <w:t>”</w:t>
      </w:r>
    </w:p>
    <w:p w14:paraId="098AB337" w14:textId="77777777" w:rsidR="007A29CB" w:rsidRDefault="00000000">
      <w:proofErr w:type="spellStart"/>
      <w:r>
        <w:t>問詁堂文鈔伯申氏自録</w:t>
      </w:r>
      <w:proofErr w:type="spellEnd"/>
      <w:r>
        <w:t>。</w:t>
      </w:r>
    </w:p>
    <w:p w14:paraId="2909F0E4" w14:textId="77777777" w:rsidR="007A29CB" w:rsidRDefault="00000000">
      <w:pPr>
        <w:rPr>
          <w:lang w:eastAsia="zh-CN"/>
        </w:rPr>
      </w:pPr>
      <w:r>
        <w:rPr>
          <w:lang w:eastAsia="zh-CN"/>
        </w:rPr>
        <w:t>遊柏氏園記</w:t>
      </w:r>
    </w:p>
    <w:p w14:paraId="7D6B1F3C" w14:textId="77777777" w:rsidR="007A29CB" w:rsidRDefault="00000000">
      <w:pPr>
        <w:rPr>
          <w:lang w:eastAsia="zh-CN"/>
        </w:rPr>
      </w:pPr>
      <w:r>
        <w:rPr>
          <w:lang w:eastAsia="zh-CN"/>
        </w:rPr>
        <w:t>京師百里之内，</w:t>
      </w:r>
      <w:proofErr w:type="gramStart"/>
      <w:r>
        <w:rPr>
          <w:lang w:eastAsia="zh-CN"/>
        </w:rPr>
        <w:t>拔奇挺秀</w:t>
      </w:r>
      <w:proofErr w:type="gramEnd"/>
      <w:r>
        <w:rPr>
          <w:lang w:eastAsia="zh-CN"/>
        </w:rPr>
        <w:t>、窈窕而雄麗者，西山也。十里之内，窮幽極奥、周通而閒</w:t>
      </w:r>
      <w:proofErr w:type="gramStart"/>
      <w:r>
        <w:rPr>
          <w:lang w:eastAsia="zh-CN"/>
        </w:rPr>
        <w:t>曠</w:t>
      </w:r>
      <w:proofErr w:type="gramEnd"/>
    </w:p>
    <w:p w14:paraId="119A3AC9" w14:textId="77777777" w:rsidR="007A29CB" w:rsidRDefault="00000000">
      <w:proofErr w:type="spellStart"/>
      <w:r>
        <w:lastRenderedPageBreak/>
        <w:t>者，柏氏園也。園處西南之維，地號窊邪，水以爲會，淙然而趨、汩然而起者</w:t>
      </w:r>
      <w:proofErr w:type="spellEnd"/>
      <w:r>
        <w:rPr>
          <w:rFonts w:eastAsia="宋体" w:hint="eastAsia"/>
          <w:lang w:eastAsia="zh-CN"/>
        </w:rPr>
        <w:t>【</w:t>
      </w:r>
      <w:proofErr w:type="spellStart"/>
      <w:r>
        <w:t>lJ</w:t>
      </w:r>
      <w:r>
        <w:t>，咸於是乎</w:t>
      </w:r>
      <w:proofErr w:type="spellEnd"/>
    </w:p>
    <w:p w14:paraId="64CDD967" w14:textId="77777777" w:rsidR="007A29CB" w:rsidRDefault="00000000">
      <w:proofErr w:type="spellStart"/>
      <w:r>
        <w:t>出入。故迺背負方塘，匈膺大沼，三步一杠，五步一綺</w:t>
      </w:r>
      <w:proofErr w:type="spellEnd"/>
      <w:r>
        <w:rPr>
          <w:rFonts w:eastAsia="宋体" w:hint="eastAsia"/>
          <w:lang w:eastAsia="zh-CN"/>
        </w:rPr>
        <w:t>【</w:t>
      </w:r>
      <w:proofErr w:type="spellStart"/>
      <w:r>
        <w:t>二，岸作洲連，磯如島峙。盖回環</w:t>
      </w:r>
      <w:proofErr w:type="spellEnd"/>
    </w:p>
    <w:p w14:paraId="481A40F3" w14:textId="77777777" w:rsidR="007A29CB" w:rsidRDefault="00000000">
      <w:proofErr w:type="spellStart"/>
      <w:r>
        <w:t>者四五里，而游觀之勝，乃稱絶於都下。歲在癸丑季夏之廿日，知友兩三，整轡而往游焉</w:t>
      </w:r>
      <w:proofErr w:type="spellEnd"/>
    </w:p>
    <w:p w14:paraId="323A7FC6" w14:textId="77777777" w:rsidR="007A29CB" w:rsidRDefault="00000000">
      <w:pPr>
        <w:rPr>
          <w:lang w:eastAsia="zh-CN"/>
        </w:rPr>
      </w:pPr>
      <w:r>
        <w:rPr>
          <w:lang w:eastAsia="zh-CN"/>
        </w:rPr>
        <w:t>【第</w:t>
      </w:r>
      <w:r>
        <w:rPr>
          <w:lang w:eastAsia="zh-CN"/>
        </w:rPr>
        <w:t>280</w:t>
      </w:r>
      <w:r>
        <w:rPr>
          <w:lang w:eastAsia="zh-CN"/>
        </w:rPr>
        <w:t>页】</w:t>
      </w:r>
    </w:p>
    <w:p w14:paraId="09448C13" w14:textId="77777777" w:rsidR="007A29CB" w:rsidRDefault="00000000">
      <w:pPr>
        <w:rPr>
          <w:lang w:eastAsia="zh-CN"/>
        </w:rPr>
      </w:pPr>
      <w:r>
        <w:rPr>
          <w:lang w:eastAsia="zh-CN"/>
        </w:rPr>
        <w:t>時則</w:t>
      </w:r>
      <w:proofErr w:type="gramStart"/>
      <w:r>
        <w:rPr>
          <w:lang w:eastAsia="zh-CN"/>
        </w:rPr>
        <w:t>暑雨新收暒</w:t>
      </w:r>
      <w:proofErr w:type="gramEnd"/>
      <w:r>
        <w:rPr>
          <w:lang w:eastAsia="zh-CN"/>
        </w:rPr>
        <w:t>波微漾煙</w:t>
      </w:r>
      <w:proofErr w:type="gramStart"/>
      <w:r>
        <w:rPr>
          <w:lang w:eastAsia="zh-CN"/>
        </w:rPr>
        <w:t>將</w:t>
      </w:r>
      <w:proofErr w:type="gramEnd"/>
      <w:r>
        <w:rPr>
          <w:lang w:eastAsia="zh-CN"/>
        </w:rPr>
        <w:t>柳暗風作荷香。</w:t>
      </w:r>
      <w:proofErr w:type="gramStart"/>
      <w:r>
        <w:rPr>
          <w:lang w:eastAsia="zh-CN"/>
        </w:rPr>
        <w:t>於</w:t>
      </w:r>
      <w:proofErr w:type="gramEnd"/>
      <w:r>
        <w:rPr>
          <w:lang w:eastAsia="zh-CN"/>
        </w:rPr>
        <w:t>是登水阁臨石碕，敷</w:t>
      </w:r>
      <w:proofErr w:type="gramStart"/>
      <w:r>
        <w:rPr>
          <w:lang w:eastAsia="zh-CN"/>
        </w:rPr>
        <w:t>莞莛</w:t>
      </w:r>
      <w:proofErr w:type="gramEnd"/>
      <w:r>
        <w:rPr>
          <w:lang w:eastAsia="zh-CN"/>
        </w:rPr>
        <w:t>，肆桃</w:t>
      </w:r>
      <w:proofErr w:type="gramStart"/>
      <w:r>
        <w:rPr>
          <w:lang w:eastAsia="zh-CN"/>
        </w:rPr>
        <w:t>簟</w:t>
      </w:r>
      <w:proofErr w:type="gramEnd"/>
      <w:r>
        <w:rPr>
          <w:lang w:eastAsia="zh-CN"/>
        </w:rPr>
        <w:t>，</w:t>
      </w:r>
      <w:proofErr w:type="gramStart"/>
      <w:r>
        <w:rPr>
          <w:lang w:eastAsia="zh-CN"/>
        </w:rPr>
        <w:t>濁</w:t>
      </w:r>
      <w:proofErr w:type="gramEnd"/>
    </w:p>
    <w:p w14:paraId="25BE70C6" w14:textId="77777777" w:rsidR="007A29CB" w:rsidRDefault="00000000">
      <w:pPr>
        <w:rPr>
          <w:lang w:eastAsia="zh-CN"/>
        </w:rPr>
      </w:pPr>
      <w:r>
        <w:rPr>
          <w:lang w:eastAsia="zh-CN"/>
        </w:rPr>
        <w:t>酒</w:t>
      </w:r>
      <w:proofErr w:type="gramStart"/>
      <w:r>
        <w:rPr>
          <w:lang w:eastAsia="zh-CN"/>
        </w:rPr>
        <w:t>數</w:t>
      </w:r>
      <w:proofErr w:type="gramEnd"/>
      <w:r>
        <w:rPr>
          <w:lang w:eastAsia="zh-CN"/>
        </w:rPr>
        <w:t>杯，香茗</w:t>
      </w:r>
      <w:proofErr w:type="gramStart"/>
      <w:r>
        <w:rPr>
          <w:lang w:eastAsia="zh-CN"/>
        </w:rPr>
        <w:t>一椀</w:t>
      </w:r>
      <w:proofErr w:type="gramEnd"/>
      <w:r>
        <w:rPr>
          <w:lang w:eastAsia="zh-CN"/>
        </w:rPr>
        <w:t>，披襟屡快，不扇恒</w:t>
      </w:r>
      <w:proofErr w:type="gramStart"/>
      <w:r>
        <w:rPr>
          <w:lang w:eastAsia="zh-CN"/>
        </w:rPr>
        <w:t>涼</w:t>
      </w:r>
      <w:proofErr w:type="gramEnd"/>
      <w:r>
        <w:rPr>
          <w:lang w:eastAsia="zh-CN"/>
        </w:rPr>
        <w:t>。</w:t>
      </w:r>
      <w:proofErr w:type="gramStart"/>
      <w:r>
        <w:rPr>
          <w:lang w:eastAsia="zh-CN"/>
        </w:rPr>
        <w:t>既而放</w:t>
      </w:r>
      <w:proofErr w:type="gramEnd"/>
      <w:r>
        <w:rPr>
          <w:lang w:eastAsia="zh-CN"/>
        </w:rPr>
        <w:t>扁舟。</w:t>
      </w:r>
      <w:proofErr w:type="gramStart"/>
      <w:r>
        <w:rPr>
          <w:lang w:eastAsia="zh-CN"/>
        </w:rPr>
        <w:t>激清浪</w:t>
      </w:r>
      <w:proofErr w:type="gramEnd"/>
      <w:r>
        <w:rPr>
          <w:lang w:eastAsia="zh-CN"/>
        </w:rPr>
        <w:t>，杖拏而立，枕舷而卧。目</w:t>
      </w:r>
    </w:p>
    <w:p w14:paraId="15F9146E" w14:textId="77777777" w:rsidR="007A29CB" w:rsidRDefault="00000000">
      <w:pPr>
        <w:rPr>
          <w:lang w:eastAsia="zh-CN"/>
        </w:rPr>
      </w:pPr>
      <w:r>
        <w:rPr>
          <w:lang w:eastAsia="zh-CN"/>
        </w:rPr>
        <w:t>不絶清</w:t>
      </w:r>
      <w:proofErr w:type="gramStart"/>
      <w:r>
        <w:rPr>
          <w:lang w:eastAsia="zh-CN"/>
        </w:rPr>
        <w:t>泠</w:t>
      </w:r>
      <w:proofErr w:type="gramEnd"/>
      <w:r>
        <w:rPr>
          <w:lang w:eastAsia="zh-CN"/>
        </w:rPr>
        <w:t>之狀。</w:t>
      </w:r>
      <w:r>
        <w:rPr>
          <w:lang w:eastAsia="zh-CN"/>
        </w:rPr>
        <w:t>m</w:t>
      </w:r>
      <w:r>
        <w:rPr>
          <w:lang w:eastAsia="zh-CN"/>
        </w:rPr>
        <w:t>，耳不絶</w:t>
      </w:r>
      <w:proofErr w:type="gramStart"/>
      <w:r>
        <w:rPr>
          <w:lang w:eastAsia="zh-CN"/>
        </w:rPr>
        <w:t>潺</w:t>
      </w:r>
      <w:proofErr w:type="gramEnd"/>
      <w:r>
        <w:rPr>
          <w:lang w:eastAsia="zh-CN"/>
        </w:rPr>
        <w:t>湲之聲。斯可謂俛仰極</w:t>
      </w:r>
      <w:proofErr w:type="gramStart"/>
      <w:r>
        <w:rPr>
          <w:lang w:eastAsia="zh-CN"/>
        </w:rPr>
        <w:t>樂</w:t>
      </w:r>
      <w:proofErr w:type="gramEnd"/>
      <w:r>
        <w:rPr>
          <w:lang w:eastAsia="zh-CN"/>
        </w:rPr>
        <w:t>，暢遂幽情者也四</w:t>
      </w:r>
      <w:r>
        <w:rPr>
          <w:rFonts w:eastAsia="宋体" w:hint="eastAsia"/>
          <w:lang w:eastAsia="zh-CN"/>
        </w:rPr>
        <w:t>】</w:t>
      </w:r>
      <w:r>
        <w:rPr>
          <w:lang w:eastAsia="zh-CN"/>
        </w:rPr>
        <w:t>。</w:t>
      </w:r>
      <w:proofErr w:type="gramStart"/>
      <w:r>
        <w:rPr>
          <w:lang w:eastAsia="zh-CN"/>
        </w:rPr>
        <w:t>噫</w:t>
      </w:r>
      <w:proofErr w:type="gramEnd"/>
      <w:r>
        <w:rPr>
          <w:lang w:eastAsia="zh-CN"/>
        </w:rPr>
        <w:t>！是園之成</w:t>
      </w:r>
    </w:p>
    <w:p w14:paraId="0F9171CB" w14:textId="77777777" w:rsidR="007A29CB" w:rsidRDefault="00000000">
      <w:r>
        <w:rPr>
          <w:lang w:eastAsia="zh-CN"/>
        </w:rPr>
        <w:t>久矣。吾闻廿載以前，王氏寔首業之，都人士</w:t>
      </w:r>
      <w:proofErr w:type="gramStart"/>
      <w:r>
        <w:rPr>
          <w:lang w:eastAsia="zh-CN"/>
        </w:rPr>
        <w:t>棲</w:t>
      </w:r>
      <w:proofErr w:type="gramEnd"/>
      <w:r>
        <w:rPr>
          <w:lang w:eastAsia="zh-CN"/>
        </w:rPr>
        <w:t>託去來，日以益盛。</w:t>
      </w:r>
      <w:proofErr w:type="spellStart"/>
      <w:r>
        <w:t>後易他姓，而絶客不</w:t>
      </w:r>
      <w:proofErr w:type="spellEnd"/>
    </w:p>
    <w:p w14:paraId="59C72434" w14:textId="77777777" w:rsidR="007A29CB" w:rsidRDefault="00000000">
      <w:proofErr w:type="spellStart"/>
      <w:r>
        <w:t>通者數年再易姓而始復有游者夫懷希世之美而終不見知者夥矣而獨斯園之晦而</w:t>
      </w:r>
      <w:proofErr w:type="spellEnd"/>
    </w:p>
    <w:p w14:paraId="47C4C637" w14:textId="77777777" w:rsidR="007A29CB" w:rsidRDefault="00000000">
      <w:proofErr w:type="spellStart"/>
      <w:r>
        <w:t>復顯也哉書此記，以爲斯園幸</w:t>
      </w:r>
      <w:proofErr w:type="spellEnd"/>
    </w:p>
    <w:p w14:paraId="62F51853"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FB31B04" w14:textId="77777777" w:rsidR="007A29CB" w:rsidRDefault="00000000">
      <w:pPr>
        <w:rPr>
          <w:rFonts w:eastAsia="宋体"/>
          <w:lang w:eastAsia="zh-CN"/>
        </w:rPr>
      </w:pPr>
      <w:r>
        <w:rPr>
          <w:rFonts w:eastAsia="宋体" w:hint="eastAsia"/>
          <w:lang w:eastAsia="zh-CN"/>
        </w:rPr>
        <w:t>《</w:t>
      </w:r>
      <w:proofErr w:type="spellStart"/>
      <w:r>
        <w:t>問詁堂文鈔</w:t>
      </w:r>
      <w:proofErr w:type="spellEnd"/>
      <w:r>
        <w:rPr>
          <w:rFonts w:eastAsia="宋体" w:hint="eastAsia"/>
          <w:lang w:eastAsia="zh-CN"/>
        </w:rPr>
        <w:t>》</w:t>
      </w:r>
    </w:p>
    <w:p w14:paraId="452053C0" w14:textId="77777777" w:rsidR="007A29CB" w:rsidRDefault="00000000">
      <w:pPr>
        <w:rPr>
          <w:lang w:eastAsia="zh-CN"/>
        </w:rPr>
      </w:pPr>
      <w:r>
        <w:rPr>
          <w:lang w:eastAsia="zh-CN"/>
        </w:rPr>
        <w:t>内有</w:t>
      </w:r>
      <w:r>
        <w:rPr>
          <w:rFonts w:eastAsia="宋体" w:hint="eastAsia"/>
          <w:lang w:eastAsia="zh-CN"/>
        </w:rPr>
        <w:t>《</w:t>
      </w:r>
      <w:r>
        <w:rPr>
          <w:lang w:eastAsia="zh-CN"/>
        </w:rPr>
        <w:t>遊柏氏園記</w:t>
      </w:r>
      <w:r>
        <w:rPr>
          <w:rFonts w:eastAsia="宋体" w:hint="eastAsia"/>
          <w:lang w:eastAsia="zh-CN"/>
        </w:rPr>
        <w:t>》</w:t>
      </w:r>
      <w:r>
        <w:rPr>
          <w:lang w:eastAsia="zh-CN"/>
        </w:rPr>
        <w:t>、</w:t>
      </w:r>
      <w:r>
        <w:rPr>
          <w:rFonts w:eastAsia="宋体" w:hint="eastAsia"/>
          <w:lang w:eastAsia="zh-CN"/>
        </w:rPr>
        <w:t>《</w:t>
      </w:r>
      <w:r>
        <w:rPr>
          <w:lang w:eastAsia="zh-CN"/>
        </w:rPr>
        <w:t>︿經籍纂詁﹀序</w:t>
      </w:r>
      <w:r>
        <w:rPr>
          <w:rFonts w:eastAsia="宋体" w:hint="eastAsia"/>
          <w:lang w:eastAsia="zh-CN"/>
        </w:rPr>
        <w:t>》</w:t>
      </w:r>
      <w:r>
        <w:rPr>
          <w:lang w:eastAsia="zh-CN"/>
        </w:rPr>
        <w:t>、</w:t>
      </w:r>
      <w:r>
        <w:rPr>
          <w:rFonts w:eastAsia="宋体" w:hint="eastAsia"/>
          <w:lang w:eastAsia="zh-CN"/>
        </w:rPr>
        <w:t>《</w:t>
      </w:r>
      <w:r>
        <w:rPr>
          <w:lang w:eastAsia="zh-CN"/>
        </w:rPr>
        <w:t>︿平定教匪總論</w:t>
      </w:r>
      <w:r>
        <w:rPr>
          <w:rFonts w:eastAsia="宋体" w:hint="eastAsia"/>
          <w:lang w:eastAsia="zh-CN"/>
        </w:rPr>
        <w:t>）</w:t>
      </w:r>
      <w:r>
        <w:rPr>
          <w:lang w:eastAsia="zh-CN"/>
        </w:rPr>
        <w:t>鈔</w:t>
      </w:r>
      <w:r>
        <w:rPr>
          <w:rFonts w:eastAsia="宋体" w:hint="eastAsia"/>
          <w:lang w:eastAsia="zh-CN"/>
        </w:rPr>
        <w:t>》</w:t>
      </w:r>
      <w:r>
        <w:rPr>
          <w:lang w:eastAsia="zh-CN"/>
        </w:rPr>
        <w:t>三篇＄載李宗</w:t>
      </w:r>
    </w:p>
    <w:p w14:paraId="0439CACA" w14:textId="77777777" w:rsidR="007A29CB" w:rsidRDefault="00000000">
      <w:proofErr w:type="spellStart"/>
      <w:r>
        <w:t>焜輯注</w:t>
      </w:r>
      <w:proofErr w:type="spellEnd"/>
      <w:r>
        <w:rPr>
          <w:rFonts w:eastAsia="宋体" w:hint="eastAsia"/>
          <w:lang w:eastAsia="zh-CN"/>
        </w:rPr>
        <w:t>《</w:t>
      </w:r>
      <w:proofErr w:type="spellStart"/>
      <w:r>
        <w:t>高郵王氏父子手稿</w:t>
      </w:r>
      <w:proofErr w:type="spellEnd"/>
      <w:r>
        <w:rPr>
          <w:rFonts w:eastAsia="宋体" w:hint="eastAsia"/>
          <w:lang w:eastAsia="zh-CN"/>
        </w:rPr>
        <w:t>》</w:t>
      </w:r>
      <w:r>
        <w:t>。</w:t>
      </w:r>
      <w:proofErr w:type="spellStart"/>
      <w:r>
        <w:t>後兩篇見前録，此篇標題係李氏所定，手稿無</w:t>
      </w:r>
      <w:proofErr w:type="spellEnd"/>
      <w:r>
        <w:t>。</w:t>
      </w:r>
      <w:r>
        <w:rPr>
          <w:rFonts w:eastAsia="宋体" w:hint="eastAsia"/>
          <w:lang w:eastAsia="zh-CN"/>
        </w:rPr>
        <w:t>《</w:t>
      </w:r>
      <w:r>
        <w:t>記</w:t>
      </w:r>
      <w:r>
        <w:rPr>
          <w:rFonts w:eastAsia="宋体" w:hint="eastAsia"/>
          <w:lang w:eastAsia="zh-CN"/>
        </w:rPr>
        <w:t>》</w:t>
      </w:r>
      <w:proofErr w:type="spellStart"/>
      <w:r>
        <w:t>作於乾隆五十八年</w:t>
      </w:r>
      <w:proofErr w:type="spellEnd"/>
    </w:p>
    <w:p w14:paraId="38255949" w14:textId="77777777" w:rsidR="007A29CB" w:rsidRDefault="00000000">
      <w:proofErr w:type="spellStart"/>
      <w:r>
        <w:t>癸丑五月二十日，時王引之二十八歲</w:t>
      </w:r>
      <w:proofErr w:type="spellEnd"/>
    </w:p>
    <w:p w14:paraId="0BDF1E50"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099A9FE8" w14:textId="77777777" w:rsidR="007A29CB" w:rsidRDefault="00000000">
      <w:r>
        <w:rPr>
          <w:rFonts w:eastAsia="宋体" w:hint="eastAsia"/>
          <w:lang w:eastAsia="zh-CN"/>
        </w:rPr>
        <w:t>【</w:t>
      </w:r>
      <w:r>
        <w:t>一</w:t>
      </w:r>
      <w:r>
        <w:rPr>
          <w:rFonts w:eastAsia="宋体" w:hint="eastAsia"/>
          <w:lang w:eastAsia="zh-CN"/>
        </w:rPr>
        <w:t>】“</w:t>
      </w:r>
      <w:r>
        <w:t>汩</w:t>
      </w:r>
      <w:r>
        <w:rPr>
          <w:rFonts w:eastAsia="宋体" w:hint="eastAsia"/>
          <w:lang w:eastAsia="zh-CN"/>
        </w:rPr>
        <w:t>”</w:t>
      </w:r>
      <w:r>
        <w:t>，</w:t>
      </w:r>
      <w:r>
        <w:rPr>
          <w:rFonts w:eastAsia="宋体" w:hint="eastAsia"/>
          <w:lang w:eastAsia="zh-CN"/>
        </w:rPr>
        <w:t>《</w:t>
      </w:r>
      <w:proofErr w:type="spellStart"/>
      <w:r>
        <w:t>補編</w:t>
      </w:r>
      <w:proofErr w:type="spellEnd"/>
      <w:r>
        <w:rPr>
          <w:rFonts w:eastAsia="宋体" w:hint="eastAsia"/>
          <w:lang w:eastAsia="zh-CN"/>
        </w:rPr>
        <w:t>》</w:t>
      </w:r>
      <w:r>
        <w:t>作</w:t>
      </w:r>
      <w:r>
        <w:rPr>
          <w:rFonts w:eastAsia="宋体" w:hint="eastAsia"/>
          <w:lang w:eastAsia="zh-CN"/>
        </w:rPr>
        <w:t>“</w:t>
      </w:r>
      <w:r>
        <w:t>汨</w:t>
      </w:r>
      <w:r>
        <w:rPr>
          <w:rFonts w:eastAsia="宋体" w:hint="eastAsia"/>
          <w:lang w:eastAsia="zh-CN"/>
        </w:rPr>
        <w:t>”</w:t>
      </w:r>
      <w:r>
        <w:t>，誤</w:t>
      </w:r>
    </w:p>
    <w:p w14:paraId="0BF54DA4" w14:textId="77777777" w:rsidR="007A29CB" w:rsidRDefault="00000000">
      <w:r>
        <w:rPr>
          <w:rFonts w:eastAsia="宋体" w:hint="eastAsia"/>
          <w:lang w:eastAsia="zh-CN"/>
        </w:rPr>
        <w:t>【</w:t>
      </w:r>
      <w:r>
        <w:t>二</w:t>
      </w:r>
      <w:r>
        <w:rPr>
          <w:rFonts w:eastAsia="宋体" w:hint="eastAsia"/>
          <w:lang w:eastAsia="zh-CN"/>
        </w:rPr>
        <w:t>】“</w:t>
      </w:r>
      <w:r>
        <w:t>綺</w:t>
      </w:r>
      <w:r>
        <w:rPr>
          <w:rFonts w:eastAsia="宋体" w:hint="eastAsia"/>
          <w:lang w:eastAsia="zh-CN"/>
        </w:rPr>
        <w:t>”</w:t>
      </w:r>
      <w:r>
        <w:t>，</w:t>
      </w:r>
      <w:proofErr w:type="spellStart"/>
      <w:r>
        <w:t>原作</w:t>
      </w:r>
      <w:proofErr w:type="spellEnd"/>
      <w:r>
        <w:rPr>
          <w:rFonts w:eastAsia="宋体" w:hint="eastAsia"/>
          <w:lang w:eastAsia="zh-CN"/>
        </w:rPr>
        <w:t>“</w:t>
      </w:r>
      <w:r>
        <w:t>綺</w:t>
      </w:r>
      <w:r>
        <w:rPr>
          <w:rFonts w:eastAsia="宋体" w:hint="eastAsia"/>
          <w:lang w:eastAsia="zh-CN"/>
        </w:rPr>
        <w:t>”</w:t>
      </w:r>
      <w:r>
        <w:t>，</w:t>
      </w:r>
      <w:r>
        <w:rPr>
          <w:rFonts w:eastAsia="宋体" w:hint="eastAsia"/>
          <w:lang w:eastAsia="zh-CN"/>
        </w:rPr>
        <w:t>《</w:t>
      </w:r>
      <w:proofErr w:type="spellStart"/>
      <w:r>
        <w:t>補編</w:t>
      </w:r>
      <w:proofErr w:type="spellEnd"/>
      <w:r>
        <w:rPr>
          <w:rFonts w:eastAsia="宋体" w:hint="eastAsia"/>
          <w:lang w:eastAsia="zh-CN"/>
        </w:rPr>
        <w:t>》</w:t>
      </w:r>
      <w:r>
        <w:t>作</w:t>
      </w:r>
      <w:r>
        <w:rPr>
          <w:rFonts w:eastAsia="宋体" w:hint="eastAsia"/>
          <w:lang w:eastAsia="zh-CN"/>
        </w:rPr>
        <w:t>“</w:t>
      </w:r>
      <w:r>
        <w:t>碕</w:t>
      </w:r>
      <w:r>
        <w:rPr>
          <w:rFonts w:eastAsia="宋体" w:hint="eastAsia"/>
          <w:lang w:eastAsia="zh-CN"/>
        </w:rPr>
        <w:t>”</w:t>
      </w:r>
      <w:r>
        <w:t>，</w:t>
      </w:r>
      <w:proofErr w:type="spellStart"/>
      <w:r>
        <w:t>是。杠。橋；碕，石岸。相對爲文。當改</w:t>
      </w:r>
      <w:proofErr w:type="spellEnd"/>
    </w:p>
    <w:p w14:paraId="5CB0558F" w14:textId="77777777" w:rsidR="007A29CB" w:rsidRDefault="00000000">
      <w:r>
        <w:rPr>
          <w:rFonts w:eastAsia="宋体" w:hint="eastAsia"/>
          <w:lang w:eastAsia="zh-CN"/>
        </w:rPr>
        <w:t>【</w:t>
      </w:r>
      <w:r>
        <w:t>三</w:t>
      </w:r>
      <w:r>
        <w:rPr>
          <w:rFonts w:eastAsia="宋体" w:hint="eastAsia"/>
          <w:lang w:eastAsia="zh-CN"/>
        </w:rPr>
        <w:t>】“</w:t>
      </w:r>
      <w:r>
        <w:t>泠</w:t>
      </w:r>
      <w:r>
        <w:rPr>
          <w:rFonts w:eastAsia="宋体" w:hint="eastAsia"/>
          <w:lang w:eastAsia="zh-CN"/>
        </w:rPr>
        <w:t>”</w:t>
      </w:r>
      <w:r>
        <w:t>，</w:t>
      </w:r>
      <w:r>
        <w:rPr>
          <w:rFonts w:eastAsia="宋体" w:hint="eastAsia"/>
          <w:lang w:eastAsia="zh-CN"/>
        </w:rPr>
        <w:t>《</w:t>
      </w:r>
      <w:proofErr w:type="spellStart"/>
      <w:r>
        <w:t>補編</w:t>
      </w:r>
      <w:proofErr w:type="spellEnd"/>
      <w:r>
        <w:rPr>
          <w:rFonts w:eastAsia="宋体" w:hint="eastAsia"/>
          <w:lang w:eastAsia="zh-CN"/>
        </w:rPr>
        <w:t>》</w:t>
      </w:r>
      <w:r>
        <w:t>作</w:t>
      </w:r>
      <w:r>
        <w:rPr>
          <w:rFonts w:eastAsia="宋体" w:hint="eastAsia"/>
          <w:lang w:eastAsia="zh-CN"/>
        </w:rPr>
        <w:t>“</w:t>
      </w:r>
      <w:r>
        <w:t>冷</w:t>
      </w:r>
      <w:r>
        <w:rPr>
          <w:rFonts w:eastAsia="宋体" w:hint="eastAsia"/>
          <w:lang w:eastAsia="zh-CN"/>
        </w:rPr>
        <w:t>”</w:t>
      </w:r>
      <w:r>
        <w:t>，誤</w:t>
      </w:r>
    </w:p>
    <w:p w14:paraId="73CF25A3" w14:textId="77777777" w:rsidR="007A29CB" w:rsidRDefault="00000000">
      <w:pPr>
        <w:rPr>
          <w:lang w:eastAsia="zh-CN"/>
        </w:rPr>
      </w:pPr>
      <w:r>
        <w:rPr>
          <w:rFonts w:eastAsia="宋体" w:hint="eastAsia"/>
          <w:lang w:eastAsia="zh-CN"/>
        </w:rPr>
        <w:lastRenderedPageBreak/>
        <w:t>【</w:t>
      </w:r>
      <w:r>
        <w:rPr>
          <w:lang w:eastAsia="zh-CN"/>
        </w:rPr>
        <w:t>四</w:t>
      </w:r>
      <w:r>
        <w:rPr>
          <w:rFonts w:eastAsia="宋体" w:hint="eastAsia"/>
          <w:lang w:eastAsia="zh-CN"/>
        </w:rPr>
        <w:t>】“</w:t>
      </w:r>
      <w:r>
        <w:rPr>
          <w:lang w:eastAsia="zh-CN"/>
        </w:rPr>
        <w:t>遂</w:t>
      </w:r>
      <w:r>
        <w:rPr>
          <w:rFonts w:eastAsia="宋体" w:hint="eastAsia"/>
          <w:lang w:eastAsia="zh-CN"/>
        </w:rPr>
        <w:t>”</w:t>
      </w:r>
      <w:r>
        <w:rPr>
          <w:lang w:eastAsia="zh-CN"/>
        </w:rPr>
        <w:t>，</w:t>
      </w:r>
      <w:r>
        <w:rPr>
          <w:rFonts w:eastAsia="宋体" w:hint="eastAsia"/>
          <w:lang w:eastAsia="zh-CN"/>
        </w:rPr>
        <w:t>《</w:t>
      </w:r>
      <w:r>
        <w:rPr>
          <w:lang w:eastAsia="zh-CN"/>
        </w:rPr>
        <w:t>補編</w:t>
      </w:r>
      <w:r>
        <w:rPr>
          <w:rFonts w:eastAsia="宋体" w:hint="eastAsia"/>
          <w:lang w:eastAsia="zh-CN"/>
        </w:rPr>
        <w:t>》</w:t>
      </w:r>
      <w:r>
        <w:rPr>
          <w:lang w:eastAsia="zh-CN"/>
        </w:rPr>
        <w:t>作</w:t>
      </w:r>
      <w:r>
        <w:rPr>
          <w:rFonts w:eastAsia="宋体" w:hint="eastAsia"/>
          <w:lang w:eastAsia="zh-CN"/>
        </w:rPr>
        <w:t>“</w:t>
      </w:r>
      <w:r>
        <w:rPr>
          <w:lang w:eastAsia="zh-CN"/>
        </w:rPr>
        <w:t>叙</w:t>
      </w:r>
      <w:r>
        <w:rPr>
          <w:rFonts w:eastAsia="宋体" w:hint="eastAsia"/>
          <w:lang w:eastAsia="zh-CN"/>
        </w:rPr>
        <w:t>”</w:t>
      </w:r>
      <w:r>
        <w:rPr>
          <w:lang w:eastAsia="zh-CN"/>
        </w:rPr>
        <w:t>，是。</w:t>
      </w:r>
      <w:r>
        <w:rPr>
          <w:rFonts w:eastAsia="宋体" w:hint="eastAsia"/>
          <w:lang w:eastAsia="zh-CN"/>
        </w:rPr>
        <w:t>“</w:t>
      </w:r>
      <w:r>
        <w:rPr>
          <w:lang w:eastAsia="zh-CN"/>
        </w:rPr>
        <w:t>暢叙幽情</w:t>
      </w:r>
      <w:r>
        <w:rPr>
          <w:rFonts w:eastAsia="宋体" w:hint="eastAsia"/>
          <w:lang w:eastAsia="zh-CN"/>
        </w:rPr>
        <w:t>”</w:t>
      </w:r>
      <w:r>
        <w:rPr>
          <w:lang w:eastAsia="zh-CN"/>
        </w:rPr>
        <w:t>，語見</w:t>
      </w:r>
      <w:r>
        <w:rPr>
          <w:rFonts w:eastAsia="宋体" w:hint="eastAsia"/>
          <w:lang w:eastAsia="zh-CN"/>
        </w:rPr>
        <w:t>《</w:t>
      </w:r>
      <w:r>
        <w:rPr>
          <w:lang w:eastAsia="zh-CN"/>
        </w:rPr>
        <w:t>蘭亭集序</w:t>
      </w:r>
      <w:r>
        <w:rPr>
          <w:rFonts w:eastAsia="宋体" w:hint="eastAsia"/>
          <w:lang w:eastAsia="zh-CN"/>
        </w:rPr>
        <w:t>》</w:t>
      </w:r>
      <w:r>
        <w:rPr>
          <w:lang w:eastAsia="zh-CN"/>
        </w:rPr>
        <w:t>。當改</w:t>
      </w:r>
    </w:p>
    <w:p w14:paraId="6CE3E47C" w14:textId="77777777" w:rsidR="007A29CB" w:rsidRDefault="00000000">
      <w:pPr>
        <w:rPr>
          <w:lang w:eastAsia="zh-CN"/>
        </w:rPr>
      </w:pPr>
      <w:r>
        <w:rPr>
          <w:lang w:eastAsia="zh-CN"/>
        </w:rPr>
        <w:t>【第</w:t>
      </w:r>
      <w:r>
        <w:rPr>
          <w:lang w:eastAsia="zh-CN"/>
        </w:rPr>
        <w:t>281</w:t>
      </w:r>
      <w:r>
        <w:rPr>
          <w:lang w:eastAsia="zh-CN"/>
        </w:rPr>
        <w:t>页】</w:t>
      </w:r>
    </w:p>
    <w:p w14:paraId="7DC15610" w14:textId="77777777" w:rsidR="007A29CB" w:rsidRDefault="00000000">
      <w:pPr>
        <w:rPr>
          <w:lang w:eastAsia="zh-CN"/>
        </w:rPr>
      </w:pPr>
      <w:r>
        <w:rPr>
          <w:lang w:eastAsia="zh-CN"/>
        </w:rPr>
        <w:t>策問</w:t>
      </w:r>
    </w:p>
    <w:p w14:paraId="7D0FAF1A" w14:textId="77777777" w:rsidR="007A29CB" w:rsidRDefault="00000000">
      <w:pPr>
        <w:rPr>
          <w:lang w:eastAsia="zh-CN"/>
        </w:rPr>
      </w:pPr>
      <w:r>
        <w:rPr>
          <w:lang w:eastAsia="zh-CN"/>
        </w:rPr>
        <w:t>問：</w:t>
      </w:r>
      <w:proofErr w:type="gramStart"/>
      <w:r>
        <w:rPr>
          <w:lang w:eastAsia="zh-CN"/>
        </w:rPr>
        <w:t>劉</w:t>
      </w:r>
      <w:proofErr w:type="gramEnd"/>
      <w:r>
        <w:rPr>
          <w:lang w:eastAsia="zh-CN"/>
        </w:rPr>
        <w:t>向謂孟、京諸家</w:t>
      </w:r>
      <w:r>
        <w:rPr>
          <w:rFonts w:eastAsia="宋体" w:hint="eastAsia"/>
          <w:lang w:eastAsia="zh-CN"/>
        </w:rPr>
        <w:t>《</w:t>
      </w:r>
      <w:r>
        <w:rPr>
          <w:lang w:eastAsia="zh-CN"/>
        </w:rPr>
        <w:t>易</w:t>
      </w:r>
      <w:r>
        <w:rPr>
          <w:rFonts w:eastAsia="宋体" w:hint="eastAsia"/>
          <w:lang w:eastAsia="zh-CN"/>
        </w:rPr>
        <w:t>》</w:t>
      </w:r>
      <w:r>
        <w:rPr>
          <w:lang w:eastAsia="zh-CN"/>
        </w:rPr>
        <w:t>多脱簡，惟費直與古文同。然</w:t>
      </w:r>
      <w:r>
        <w:rPr>
          <w:rFonts w:eastAsia="宋体" w:hint="eastAsia"/>
          <w:lang w:eastAsia="zh-CN"/>
        </w:rPr>
        <w:t>《</w:t>
      </w:r>
      <w:r>
        <w:rPr>
          <w:lang w:eastAsia="zh-CN"/>
        </w:rPr>
        <w:t>禮。經解</w:t>
      </w:r>
      <w:r>
        <w:rPr>
          <w:rFonts w:eastAsia="宋体" w:hint="eastAsia"/>
          <w:lang w:eastAsia="zh-CN"/>
        </w:rPr>
        <w:t>》</w:t>
      </w:r>
      <w:r>
        <w:rPr>
          <w:lang w:eastAsia="zh-CN"/>
        </w:rPr>
        <w:t>引</w:t>
      </w:r>
      <w:r>
        <w:rPr>
          <w:rFonts w:eastAsia="宋体" w:hint="eastAsia"/>
          <w:lang w:eastAsia="zh-CN"/>
        </w:rPr>
        <w:t>《</w:t>
      </w:r>
      <w:r>
        <w:rPr>
          <w:lang w:eastAsia="zh-CN"/>
        </w:rPr>
        <w:t>易</w:t>
      </w:r>
      <w:r>
        <w:rPr>
          <w:rFonts w:eastAsia="宋体" w:hint="eastAsia"/>
          <w:lang w:eastAsia="zh-CN"/>
        </w:rPr>
        <w:t>》</w:t>
      </w:r>
      <w:r>
        <w:rPr>
          <w:lang w:eastAsia="zh-CN"/>
        </w:rPr>
        <w:t>曰：</w:t>
      </w:r>
      <w:r>
        <w:rPr>
          <w:rFonts w:eastAsia="宋体" w:hint="eastAsia"/>
          <w:lang w:eastAsia="zh-CN"/>
        </w:rPr>
        <w:t>“</w:t>
      </w:r>
      <w:r>
        <w:rPr>
          <w:lang w:eastAsia="zh-CN"/>
        </w:rPr>
        <w:t>君</w:t>
      </w:r>
    </w:p>
    <w:p w14:paraId="5DBD6C0F" w14:textId="77777777" w:rsidR="007A29CB" w:rsidRDefault="00000000">
      <w:proofErr w:type="spellStart"/>
      <w:r>
        <w:t>子謹始</w:t>
      </w:r>
      <w:proofErr w:type="spellEnd"/>
      <w:r>
        <w:t>。</w:t>
      </w:r>
      <w:r>
        <w:rPr>
          <w:rFonts w:eastAsia="宋体" w:hint="eastAsia"/>
          <w:lang w:eastAsia="zh-CN"/>
        </w:rPr>
        <w:t>”《</w:t>
      </w:r>
      <w:proofErr w:type="spellStart"/>
      <w:r>
        <w:t>東方朔傳</w:t>
      </w:r>
      <w:proofErr w:type="spellEnd"/>
      <w:r>
        <w:rPr>
          <w:rFonts w:eastAsia="宋体" w:hint="eastAsia"/>
          <w:lang w:eastAsia="zh-CN"/>
        </w:rPr>
        <w:t>》</w:t>
      </w:r>
      <w:r>
        <w:t>引</w:t>
      </w:r>
      <w:r>
        <w:rPr>
          <w:rFonts w:eastAsia="宋体" w:hint="eastAsia"/>
          <w:lang w:eastAsia="zh-CN"/>
        </w:rPr>
        <w:t>《</w:t>
      </w:r>
      <w:r>
        <w:t>易</w:t>
      </w:r>
      <w:r>
        <w:rPr>
          <w:rFonts w:eastAsia="宋体" w:hint="eastAsia"/>
          <w:lang w:eastAsia="zh-CN"/>
        </w:rPr>
        <w:t>》</w:t>
      </w:r>
      <w:r>
        <w:t>曰：</w:t>
      </w:r>
      <w:r>
        <w:rPr>
          <w:rFonts w:eastAsia="宋体" w:hint="eastAsia"/>
          <w:lang w:eastAsia="zh-CN"/>
        </w:rPr>
        <w:t>“</w:t>
      </w:r>
      <w:proofErr w:type="spellStart"/>
      <w:r>
        <w:t>正其本，萬事理</w:t>
      </w:r>
      <w:proofErr w:type="spellEnd"/>
      <w:r>
        <w:t>。</w:t>
      </w:r>
      <w:r>
        <w:rPr>
          <w:rFonts w:eastAsia="宋体" w:hint="eastAsia"/>
          <w:lang w:eastAsia="zh-CN"/>
        </w:rPr>
        <w:t>”《</w:t>
      </w:r>
      <w:proofErr w:type="spellStart"/>
      <w:r>
        <w:t>説文解字</w:t>
      </w:r>
      <w:proofErr w:type="spellEnd"/>
      <w:r>
        <w:rPr>
          <w:rFonts w:eastAsia="宋体" w:hint="eastAsia"/>
          <w:lang w:eastAsia="zh-CN"/>
        </w:rPr>
        <w:t>》</w:t>
      </w:r>
      <w:r>
        <w:t>引</w:t>
      </w:r>
      <w:r>
        <w:rPr>
          <w:rFonts w:eastAsia="宋体" w:hint="eastAsia"/>
          <w:lang w:eastAsia="zh-CN"/>
        </w:rPr>
        <w:t>《</w:t>
      </w:r>
      <w:r>
        <w:t>易</w:t>
      </w:r>
      <w:r>
        <w:rPr>
          <w:rFonts w:eastAsia="宋体" w:hint="eastAsia"/>
          <w:lang w:eastAsia="zh-CN"/>
        </w:rPr>
        <w:t>》</w:t>
      </w:r>
      <w:r>
        <w:t>曰：</w:t>
      </w:r>
      <w:r>
        <w:rPr>
          <w:rFonts w:eastAsia="宋体" w:hint="eastAsia"/>
          <w:lang w:eastAsia="zh-CN"/>
        </w:rPr>
        <w:t>“</w:t>
      </w:r>
      <w:proofErr w:type="spellStart"/>
      <w:r>
        <w:t>地可觀者</w:t>
      </w:r>
      <w:proofErr w:type="spellEnd"/>
    </w:p>
    <w:p w14:paraId="46E75FC7" w14:textId="77777777" w:rsidR="007A29CB" w:rsidRDefault="00000000">
      <w:proofErr w:type="spellStart"/>
      <w:r>
        <w:t>莫可觀乎木</w:t>
      </w:r>
      <w:proofErr w:type="spellEnd"/>
      <w:r>
        <w:t>。</w:t>
      </w:r>
      <w:r>
        <w:rPr>
          <w:rFonts w:eastAsia="宋体" w:hint="eastAsia"/>
          <w:lang w:eastAsia="zh-CN"/>
        </w:rPr>
        <w:t>”</w:t>
      </w:r>
      <w:proofErr w:type="spellStart"/>
      <w:r>
        <w:t>今本皆無之，何歟？荀爽</w:t>
      </w:r>
      <w:proofErr w:type="spellEnd"/>
      <w:r>
        <w:rPr>
          <w:rFonts w:eastAsia="宋体" w:hint="eastAsia"/>
          <w:lang w:eastAsia="zh-CN"/>
        </w:rPr>
        <w:t>《</w:t>
      </w:r>
      <w:proofErr w:type="spellStart"/>
      <w:r>
        <w:t>集解</w:t>
      </w:r>
      <w:proofErr w:type="spellEnd"/>
      <w:r>
        <w:rPr>
          <w:rFonts w:eastAsia="宋体" w:hint="eastAsia"/>
          <w:lang w:eastAsia="zh-CN"/>
        </w:rPr>
        <w:t>》</w:t>
      </w:r>
      <w:proofErr w:type="spellStart"/>
      <w:r>
        <w:t>得逸</w:t>
      </w:r>
      <w:proofErr w:type="spellEnd"/>
      <w:r>
        <w:rPr>
          <w:rFonts w:eastAsia="宋体" w:hint="eastAsia"/>
          <w:lang w:eastAsia="zh-CN"/>
        </w:rPr>
        <w:t>《</w:t>
      </w:r>
      <w:r>
        <w:t>象</w:t>
      </w:r>
      <w:r>
        <w:rPr>
          <w:rFonts w:eastAsia="宋体" w:hint="eastAsia"/>
          <w:lang w:eastAsia="zh-CN"/>
        </w:rPr>
        <w:t>》</w:t>
      </w:r>
      <w:proofErr w:type="spellStart"/>
      <w:r>
        <w:t>三十八，郭京</w:t>
      </w:r>
      <w:proofErr w:type="spellEnd"/>
      <w:r>
        <w:rPr>
          <w:rFonts w:eastAsia="宋体" w:hint="eastAsia"/>
          <w:lang w:eastAsia="zh-CN"/>
        </w:rPr>
        <w:t>《</w:t>
      </w:r>
      <w:proofErr w:type="spellStart"/>
      <w:r>
        <w:t>周易舉正</w:t>
      </w:r>
      <w:proofErr w:type="spellEnd"/>
      <w:r>
        <w:rPr>
          <w:rFonts w:eastAsia="宋体" w:hint="eastAsia"/>
          <w:lang w:eastAsia="zh-CN"/>
        </w:rPr>
        <w:t>》</w:t>
      </w:r>
      <w:proofErr w:type="spellStart"/>
      <w:r>
        <w:t>凡一百</w:t>
      </w:r>
      <w:proofErr w:type="spellEnd"/>
    </w:p>
    <w:p w14:paraId="35523773" w14:textId="77777777" w:rsidR="007A29CB" w:rsidRDefault="00000000">
      <w:proofErr w:type="spellStart"/>
      <w:r>
        <w:t>三十五條，可擇而從歟</w:t>
      </w:r>
      <w:proofErr w:type="spellEnd"/>
      <w:r>
        <w:t>？</w:t>
      </w:r>
      <w:r>
        <w:rPr>
          <w:rFonts w:eastAsia="宋体" w:hint="eastAsia"/>
          <w:lang w:eastAsia="zh-CN"/>
        </w:rPr>
        <w:t>《</w:t>
      </w:r>
      <w:r>
        <w:t>書</w:t>
      </w:r>
      <w:r>
        <w:rPr>
          <w:rFonts w:eastAsia="宋体" w:hint="eastAsia"/>
          <w:lang w:eastAsia="zh-CN"/>
        </w:rPr>
        <w:t>》</w:t>
      </w:r>
      <w:proofErr w:type="spellStart"/>
      <w:r>
        <w:t>古文孔傳，辨者皙矣，今文宜無異説，然</w:t>
      </w:r>
      <w:proofErr w:type="spellEnd"/>
      <w:r>
        <w:rPr>
          <w:rFonts w:eastAsia="宋体" w:hint="eastAsia"/>
          <w:lang w:eastAsia="zh-CN"/>
        </w:rPr>
        <w:t>《</w:t>
      </w:r>
      <w:proofErr w:type="spellStart"/>
      <w:r>
        <w:t>禮。緇衣</w:t>
      </w:r>
      <w:proofErr w:type="spellEnd"/>
      <w:r>
        <w:rPr>
          <w:rFonts w:eastAsia="宋体" w:hint="eastAsia"/>
          <w:lang w:eastAsia="zh-CN"/>
        </w:rPr>
        <w:t>》</w:t>
      </w:r>
      <w:proofErr w:type="gramStart"/>
      <w:r>
        <w:t>引</w:t>
      </w:r>
      <w:r>
        <w:rPr>
          <w:rFonts w:eastAsia="宋体" w:hint="eastAsia"/>
          <w:lang w:eastAsia="zh-CN"/>
        </w:rPr>
        <w:t>“</w:t>
      </w:r>
      <w:proofErr w:type="spellStart"/>
      <w:proofErr w:type="gramEnd"/>
      <w:r>
        <w:t>周田</w:t>
      </w:r>
      <w:proofErr w:type="spellEnd"/>
    </w:p>
    <w:p w14:paraId="2E260EAB" w14:textId="77777777" w:rsidR="007A29CB" w:rsidRDefault="00000000">
      <w:proofErr w:type="spellStart"/>
      <w:r>
        <w:t>觀文王之德</w:t>
      </w:r>
      <w:proofErr w:type="spellEnd"/>
      <w:proofErr w:type="gramStart"/>
      <w:r>
        <w:rPr>
          <w:rFonts w:eastAsia="宋体" w:hint="eastAsia"/>
          <w:lang w:eastAsia="zh-CN"/>
        </w:rPr>
        <w:t>”</w:t>
      </w:r>
      <w:proofErr w:type="gramEnd"/>
      <w:r>
        <w:t>，</w:t>
      </w:r>
      <w:r>
        <w:rPr>
          <w:rFonts w:eastAsia="宋体" w:hint="eastAsia"/>
          <w:lang w:eastAsia="zh-CN"/>
        </w:rPr>
        <w:t>《</w:t>
      </w:r>
      <w:proofErr w:type="spellStart"/>
      <w:r>
        <w:t>論衡</w:t>
      </w:r>
      <w:proofErr w:type="spellEnd"/>
      <w:r>
        <w:rPr>
          <w:rFonts w:eastAsia="宋体" w:hint="eastAsia"/>
          <w:lang w:eastAsia="zh-CN"/>
        </w:rPr>
        <w:t>》</w:t>
      </w:r>
      <w:r>
        <w:t>引</w:t>
      </w:r>
      <w:r>
        <w:rPr>
          <w:rFonts w:eastAsia="宋体" w:hint="eastAsia"/>
          <w:lang w:eastAsia="zh-CN"/>
        </w:rPr>
        <w:t>“</w:t>
      </w:r>
      <w:proofErr w:type="spellStart"/>
      <w:r>
        <w:t>王啟監</w:t>
      </w:r>
      <w:proofErr w:type="spellEnd"/>
      <w:r>
        <w:rPr>
          <w:rFonts w:eastAsia="宋体" w:hint="eastAsia"/>
          <w:lang w:eastAsia="zh-CN"/>
        </w:rPr>
        <w:t>”</w:t>
      </w:r>
      <w:proofErr w:type="spellStart"/>
      <w:proofErr w:type="gramStart"/>
      <w:r>
        <w:t>數</w:t>
      </w:r>
      <w:proofErr w:type="gramEnd"/>
      <w:r>
        <w:t>句，文義迥殊</w:t>
      </w:r>
      <w:proofErr w:type="spellEnd"/>
      <w:r>
        <w:t>。</w:t>
      </w:r>
      <w:r>
        <w:rPr>
          <w:rFonts w:eastAsia="宋体" w:hint="eastAsia"/>
          <w:lang w:eastAsia="zh-CN"/>
        </w:rPr>
        <w:t>《</w:t>
      </w:r>
      <w:proofErr w:type="spellStart"/>
      <w:r>
        <w:t>漢石經</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存</w:t>
      </w:r>
      <w:proofErr w:type="gramStart"/>
      <w:r>
        <w:t>數</w:t>
      </w:r>
      <w:proofErr w:type="gramEnd"/>
      <w:r>
        <w:t>十字，異同已夥</w:t>
      </w:r>
      <w:proofErr w:type="spellEnd"/>
    </w:p>
    <w:p w14:paraId="050D9270" w14:textId="77777777" w:rsidR="007A29CB" w:rsidRDefault="00000000">
      <w:r>
        <w:rPr>
          <w:rFonts w:eastAsia="宋体" w:hint="eastAsia"/>
          <w:lang w:eastAsia="zh-CN"/>
        </w:rPr>
        <w:t>《</w:t>
      </w:r>
      <w:proofErr w:type="spellStart"/>
      <w:r>
        <w:t>文選注</w:t>
      </w:r>
      <w:proofErr w:type="spellEnd"/>
      <w:r>
        <w:rPr>
          <w:rFonts w:eastAsia="宋体" w:hint="eastAsia"/>
          <w:lang w:eastAsia="zh-CN"/>
        </w:rPr>
        <w:t>》</w:t>
      </w:r>
      <w:r>
        <w:t>引</w:t>
      </w:r>
      <w:r>
        <w:rPr>
          <w:rFonts w:eastAsia="宋体" w:hint="eastAsia"/>
          <w:lang w:eastAsia="zh-CN"/>
        </w:rPr>
        <w:t>《</w:t>
      </w:r>
      <w:proofErr w:type="spellStart"/>
      <w:r>
        <w:t>般庚</w:t>
      </w:r>
      <w:proofErr w:type="spellEnd"/>
      <w:r>
        <w:rPr>
          <w:rFonts w:eastAsia="宋体" w:hint="eastAsia"/>
          <w:lang w:eastAsia="zh-CN"/>
        </w:rPr>
        <w:t>》“</w:t>
      </w:r>
      <w:proofErr w:type="spellStart"/>
      <w:r>
        <w:t>優賢揚歷</w:t>
      </w:r>
      <w:proofErr w:type="spellEnd"/>
      <w:r>
        <w:rPr>
          <w:rFonts w:eastAsia="宋体" w:hint="eastAsia"/>
          <w:lang w:eastAsia="zh-CN"/>
        </w:rPr>
        <w:t>”</w:t>
      </w:r>
      <w:r>
        <w:t>，</w:t>
      </w:r>
      <w:proofErr w:type="spellStart"/>
      <w:r>
        <w:t>則李善所見本已與今異也。何時所羼雜歟</w:t>
      </w:r>
      <w:proofErr w:type="spellEnd"/>
      <w:r>
        <w:t>？</w:t>
      </w:r>
      <w:r>
        <w:rPr>
          <w:rFonts w:eastAsia="宋体" w:hint="eastAsia"/>
          <w:lang w:eastAsia="zh-CN"/>
        </w:rPr>
        <w:t>《</w:t>
      </w:r>
      <w:proofErr w:type="spellStart"/>
      <w:r>
        <w:t>笙詩</w:t>
      </w:r>
      <w:proofErr w:type="spellEnd"/>
      <w:r>
        <w:rPr>
          <w:rFonts w:eastAsia="宋体" w:hint="eastAsia"/>
          <w:lang w:eastAsia="zh-CN"/>
        </w:rPr>
        <w:t>》</w:t>
      </w:r>
      <w:proofErr w:type="spellStart"/>
      <w:r>
        <w:t>本無</w:t>
      </w:r>
      <w:proofErr w:type="spellEnd"/>
    </w:p>
    <w:p w14:paraId="74B77DC5" w14:textId="77777777" w:rsidR="007A29CB" w:rsidRDefault="00000000">
      <w:pPr>
        <w:rPr>
          <w:lang w:eastAsia="zh-CN"/>
        </w:rPr>
      </w:pPr>
      <w:r>
        <w:rPr>
          <w:lang w:eastAsia="zh-CN"/>
        </w:rPr>
        <w:t>辭歟</w:t>
      </w:r>
      <w:r>
        <w:rPr>
          <w:rFonts w:eastAsia="宋体" w:hint="eastAsia"/>
          <w:lang w:eastAsia="zh-CN"/>
        </w:rPr>
        <w:t>【】</w:t>
      </w:r>
      <w:r>
        <w:rPr>
          <w:lang w:eastAsia="zh-CN"/>
        </w:rPr>
        <w:t>？抑</w:t>
      </w:r>
      <w:proofErr w:type="gramStart"/>
      <w:r>
        <w:rPr>
          <w:lang w:eastAsia="zh-CN"/>
        </w:rPr>
        <w:t>佚</w:t>
      </w:r>
      <w:proofErr w:type="gramEnd"/>
      <w:r>
        <w:rPr>
          <w:lang w:eastAsia="zh-CN"/>
        </w:rPr>
        <w:t>之歟？</w:t>
      </w:r>
      <w:r>
        <w:rPr>
          <w:rFonts w:eastAsia="宋体" w:hint="eastAsia"/>
          <w:lang w:eastAsia="zh-CN"/>
        </w:rPr>
        <w:t>《</w:t>
      </w:r>
      <w:r>
        <w:rPr>
          <w:lang w:eastAsia="zh-CN"/>
        </w:rPr>
        <w:t>新宫</w:t>
      </w:r>
      <w:r>
        <w:rPr>
          <w:rFonts w:eastAsia="宋体" w:hint="eastAsia"/>
          <w:lang w:eastAsia="zh-CN"/>
        </w:rPr>
        <w:t>》</w:t>
      </w:r>
      <w:r>
        <w:rPr>
          <w:lang w:eastAsia="zh-CN"/>
        </w:rPr>
        <w:t>或云即</w:t>
      </w:r>
      <w:r>
        <w:rPr>
          <w:rFonts w:eastAsia="宋体" w:hint="eastAsia"/>
          <w:lang w:eastAsia="zh-CN"/>
        </w:rPr>
        <w:t>《</w:t>
      </w:r>
      <w:r>
        <w:rPr>
          <w:lang w:eastAsia="zh-CN"/>
        </w:rPr>
        <w:t>斯干</w:t>
      </w:r>
      <w:r>
        <w:rPr>
          <w:rFonts w:eastAsia="宋体" w:hint="eastAsia"/>
          <w:lang w:eastAsia="zh-CN"/>
        </w:rPr>
        <w:t>》</w:t>
      </w:r>
      <w:proofErr w:type="spellStart"/>
      <w:r>
        <w:rPr>
          <w:lang w:eastAsia="zh-CN"/>
        </w:rPr>
        <w:t>nlD</w:t>
      </w:r>
      <w:proofErr w:type="spellEnd"/>
      <w:r>
        <w:rPr>
          <w:lang w:eastAsia="zh-CN"/>
        </w:rPr>
        <w:t>，</w:t>
      </w:r>
      <w:r>
        <w:rPr>
          <w:rFonts w:eastAsia="宋体" w:hint="eastAsia"/>
          <w:lang w:eastAsia="zh-CN"/>
        </w:rPr>
        <w:t>《</w:t>
      </w:r>
      <w:r>
        <w:rPr>
          <w:lang w:eastAsia="zh-CN"/>
        </w:rPr>
        <w:t>貍首</w:t>
      </w:r>
      <w:r>
        <w:rPr>
          <w:rFonts w:eastAsia="宋体" w:hint="eastAsia"/>
          <w:lang w:eastAsia="zh-CN"/>
        </w:rPr>
        <w:t>》</w:t>
      </w:r>
      <w:r>
        <w:rPr>
          <w:lang w:eastAsia="zh-CN"/>
        </w:rPr>
        <w:t>或云即</w:t>
      </w:r>
      <w:proofErr w:type="gramStart"/>
      <w:r>
        <w:rPr>
          <w:rFonts w:eastAsia="宋体" w:hint="eastAsia"/>
          <w:lang w:eastAsia="zh-CN"/>
        </w:rPr>
        <w:t>《</w:t>
      </w:r>
      <w:proofErr w:type="gramEnd"/>
      <w:r>
        <w:rPr>
          <w:lang w:eastAsia="zh-CN"/>
        </w:rPr>
        <w:t>鵲巢</w:t>
      </w:r>
    </w:p>
    <w:p w14:paraId="3E60D96A" w14:textId="77777777" w:rsidR="007A29CB" w:rsidRDefault="00000000">
      <w:proofErr w:type="spellStart"/>
      <w:r>
        <w:t>然歟否歟</w:t>
      </w:r>
      <w:proofErr w:type="spellEnd"/>
      <w:r>
        <w:t>？</w:t>
      </w:r>
    </w:p>
    <w:p w14:paraId="2481923F" w14:textId="77777777" w:rsidR="007A29CB" w:rsidRDefault="00000000">
      <w:pPr>
        <w:rPr>
          <w:rFonts w:eastAsia="宋体"/>
          <w:lang w:eastAsia="zh-CN"/>
        </w:rPr>
      </w:pPr>
      <w:r>
        <w:rPr>
          <w:rFonts w:eastAsia="宋体" w:hint="eastAsia"/>
          <w:lang w:eastAsia="zh-CN"/>
        </w:rPr>
        <w:t>《</w:t>
      </w:r>
      <w:proofErr w:type="spellStart"/>
      <w:r>
        <w:t>禮。緇衣</w:t>
      </w:r>
      <w:proofErr w:type="spellEnd"/>
      <w:r>
        <w:rPr>
          <w:rFonts w:eastAsia="宋体" w:hint="eastAsia"/>
          <w:lang w:eastAsia="zh-CN"/>
        </w:rPr>
        <w:t>》</w:t>
      </w:r>
      <w:r>
        <w:t>引</w:t>
      </w:r>
      <w:r>
        <w:rPr>
          <w:rFonts w:eastAsia="宋体" w:hint="eastAsia"/>
          <w:lang w:eastAsia="zh-CN"/>
        </w:rPr>
        <w:t>《</w:t>
      </w:r>
      <w:proofErr w:type="spellStart"/>
      <w:r>
        <w:t>都人士</w:t>
      </w:r>
      <w:proofErr w:type="spellEnd"/>
      <w:r>
        <w:rPr>
          <w:rFonts w:eastAsia="宋体" w:hint="eastAsia"/>
          <w:lang w:eastAsia="zh-CN"/>
        </w:rPr>
        <w:t>》</w:t>
      </w:r>
      <w:proofErr w:type="spellStart"/>
      <w:r>
        <w:t>首章鄭注，此章三家所無</w:t>
      </w:r>
      <w:proofErr w:type="spellEnd"/>
      <w:r>
        <w:t>。</w:t>
      </w:r>
      <w:r>
        <w:rPr>
          <w:rFonts w:eastAsia="宋体" w:hint="eastAsia"/>
          <w:lang w:eastAsia="zh-CN"/>
        </w:rPr>
        <w:t>《</w:t>
      </w:r>
      <w:proofErr w:type="spellStart"/>
      <w:r>
        <w:t>般詩</w:t>
      </w:r>
      <w:proofErr w:type="spellEnd"/>
      <w:r>
        <w:rPr>
          <w:rFonts w:eastAsia="宋体" w:hint="eastAsia"/>
          <w:lang w:eastAsia="zh-CN"/>
        </w:rPr>
        <w:t>》</w:t>
      </w:r>
      <w:proofErr w:type="spellStart"/>
      <w:r>
        <w:t>p</w:t>
      </w:r>
      <w:proofErr w:type="gramStart"/>
      <w:r>
        <w:t>於</w:t>
      </w:r>
      <w:proofErr w:type="gramEnd"/>
      <w:r>
        <w:t>繹思</w:t>
      </w:r>
      <w:proofErr w:type="spellEnd"/>
      <w:proofErr w:type="gramStart"/>
      <w:r>
        <w:rPr>
          <w:rFonts w:eastAsia="宋体" w:hint="eastAsia"/>
          <w:lang w:eastAsia="zh-CN"/>
        </w:rPr>
        <w:t>”</w:t>
      </w:r>
      <w:proofErr w:type="gramEnd"/>
      <w:r>
        <w:t>，</w:t>
      </w:r>
      <w:proofErr w:type="spellStart"/>
      <w:r>
        <w:t>陸氏</w:t>
      </w:r>
      <w:proofErr w:type="spellEnd"/>
      <w:r>
        <w:rPr>
          <w:rFonts w:eastAsia="宋体" w:hint="eastAsia"/>
          <w:lang w:eastAsia="zh-CN"/>
        </w:rPr>
        <w:t>《</w:t>
      </w:r>
      <w:proofErr w:type="spellStart"/>
      <w:r>
        <w:t>釋文</w:t>
      </w:r>
      <w:proofErr w:type="spellEnd"/>
      <w:r>
        <w:rPr>
          <w:rFonts w:eastAsia="宋体" w:hint="eastAsia"/>
          <w:lang w:eastAsia="zh-CN"/>
        </w:rPr>
        <w:t>》</w:t>
      </w:r>
      <w:r>
        <w:t>謂</w:t>
      </w:r>
      <w:r>
        <w:rPr>
          <w:rFonts w:eastAsia="宋体" w:hint="eastAsia"/>
          <w:lang w:eastAsia="zh-CN"/>
        </w:rPr>
        <w:t>《</w:t>
      </w:r>
      <w:proofErr w:type="spellStart"/>
      <w:r>
        <w:t>毛詩</w:t>
      </w:r>
      <w:proofErr w:type="spellEnd"/>
      <w:r>
        <w:rPr>
          <w:rFonts w:eastAsia="宋体" w:hint="eastAsia"/>
          <w:lang w:eastAsia="zh-CN"/>
        </w:rPr>
        <w:t>》</w:t>
      </w:r>
    </w:p>
    <w:p w14:paraId="19D45374" w14:textId="77777777" w:rsidR="007A29CB" w:rsidRDefault="00000000">
      <w:proofErr w:type="spellStart"/>
      <w:r>
        <w:t>無此三字</w:t>
      </w:r>
      <w:proofErr w:type="spellEnd"/>
      <w:r>
        <w:t>。</w:t>
      </w:r>
      <w:r>
        <w:rPr>
          <w:rFonts w:eastAsia="宋体" w:hint="eastAsia"/>
          <w:lang w:eastAsia="zh-CN"/>
        </w:rPr>
        <w:t>《</w:t>
      </w:r>
      <w:proofErr w:type="spellStart"/>
      <w:r>
        <w:t>漢書。陳忠傳</w:t>
      </w:r>
      <w:proofErr w:type="spellEnd"/>
      <w:r>
        <w:rPr>
          <w:rFonts w:eastAsia="宋体" w:hint="eastAsia"/>
          <w:lang w:eastAsia="zh-CN"/>
        </w:rPr>
        <w:t>》</w:t>
      </w:r>
      <w:proofErr w:type="gramStart"/>
      <w:r>
        <w:t>引</w:t>
      </w:r>
      <w:r>
        <w:rPr>
          <w:rFonts w:eastAsia="宋体" w:hint="eastAsia"/>
          <w:lang w:eastAsia="zh-CN"/>
        </w:rPr>
        <w:t>“</w:t>
      </w:r>
      <w:proofErr w:type="spellStart"/>
      <w:proofErr w:type="gramEnd"/>
      <w:r>
        <w:t>以雅以南，韎任朱離</w:t>
      </w:r>
      <w:proofErr w:type="spellEnd"/>
      <w:r>
        <w:rPr>
          <w:rFonts w:eastAsia="宋体" w:hint="eastAsia"/>
          <w:lang w:eastAsia="zh-CN"/>
        </w:rPr>
        <w:t>”</w:t>
      </w:r>
      <w:r>
        <w:t>，註：</w:t>
      </w:r>
      <w:r>
        <w:rPr>
          <w:rFonts w:eastAsia="宋体" w:hint="eastAsia"/>
          <w:lang w:eastAsia="zh-CN"/>
        </w:rPr>
        <w:t>“</w:t>
      </w:r>
      <w:proofErr w:type="spellStart"/>
      <w:r>
        <w:t>齊、魯詩也</w:t>
      </w:r>
      <w:proofErr w:type="spellEnd"/>
      <w:r>
        <w:t>。</w:t>
      </w:r>
      <w:r>
        <w:rPr>
          <w:rFonts w:eastAsia="宋体" w:hint="eastAsia"/>
          <w:lang w:eastAsia="zh-CN"/>
        </w:rPr>
        <w:t>”</w:t>
      </w:r>
      <w:proofErr w:type="spellStart"/>
      <w:r>
        <w:t>然則</w:t>
      </w:r>
      <w:proofErr w:type="spellEnd"/>
      <w:r>
        <w:rPr>
          <w:rFonts w:eastAsia="宋体" w:hint="eastAsia"/>
          <w:lang w:eastAsia="zh-CN"/>
        </w:rPr>
        <w:t>《</w:t>
      </w:r>
      <w:proofErr w:type="spellStart"/>
      <w:r>
        <w:t>唐棣</w:t>
      </w:r>
      <w:proofErr w:type="spellEnd"/>
      <w:r>
        <w:rPr>
          <w:rFonts w:eastAsia="宋体" w:hint="eastAsia"/>
          <w:lang w:eastAsia="zh-CN"/>
        </w:rPr>
        <w:t>》</w:t>
      </w:r>
      <w:proofErr w:type="spellStart"/>
      <w:r>
        <w:t>r</w:t>
      </w:r>
      <w:r>
        <w:t>素</w:t>
      </w:r>
      <w:proofErr w:type="spellEnd"/>
    </w:p>
    <w:p w14:paraId="01925772" w14:textId="77777777" w:rsidR="007A29CB" w:rsidRDefault="00000000">
      <w:pPr>
        <w:rPr>
          <w:lang w:eastAsia="zh-CN"/>
        </w:rPr>
      </w:pPr>
      <w:r>
        <w:rPr>
          <w:lang w:eastAsia="zh-CN"/>
        </w:rPr>
        <w:t>絢</w:t>
      </w:r>
      <w:proofErr w:type="gramStart"/>
      <w:r>
        <w:rPr>
          <w:rFonts w:eastAsia="宋体" w:hint="eastAsia"/>
          <w:lang w:eastAsia="zh-CN"/>
        </w:rPr>
        <w:t>”</w:t>
      </w:r>
      <w:proofErr w:type="gramEnd"/>
      <w:r>
        <w:rPr>
          <w:lang w:eastAsia="zh-CN"/>
        </w:rPr>
        <w:t>之類，安知非脱簡歟？宋人</w:t>
      </w:r>
      <w:r>
        <w:rPr>
          <w:rFonts w:eastAsia="宋体" w:hint="eastAsia"/>
          <w:lang w:eastAsia="zh-CN"/>
        </w:rPr>
        <w:t>“</w:t>
      </w:r>
      <w:r>
        <w:rPr>
          <w:lang w:eastAsia="zh-CN"/>
        </w:rPr>
        <w:t>篇</w:t>
      </w:r>
      <w:proofErr w:type="gramStart"/>
      <w:r>
        <w:rPr>
          <w:lang w:eastAsia="zh-CN"/>
        </w:rPr>
        <w:t>删</w:t>
      </w:r>
      <w:proofErr w:type="gramEnd"/>
      <w:r>
        <w:rPr>
          <w:lang w:eastAsia="zh-CN"/>
        </w:rPr>
        <w:t>其章，章</w:t>
      </w:r>
      <w:proofErr w:type="gramStart"/>
      <w:r>
        <w:rPr>
          <w:lang w:eastAsia="zh-CN"/>
        </w:rPr>
        <w:t>删</w:t>
      </w:r>
      <w:proofErr w:type="gramEnd"/>
      <w:r>
        <w:rPr>
          <w:lang w:eastAsia="zh-CN"/>
        </w:rPr>
        <w:t>其句</w:t>
      </w:r>
      <w:r>
        <w:rPr>
          <w:rFonts w:eastAsia="宋体" w:hint="eastAsia"/>
          <w:lang w:eastAsia="zh-CN"/>
        </w:rPr>
        <w:t>”</w:t>
      </w:r>
      <w:r>
        <w:rPr>
          <w:lang w:eastAsia="zh-CN"/>
        </w:rPr>
        <w:t>之説</w:t>
      </w:r>
      <w:r>
        <w:rPr>
          <w:rFonts w:eastAsia="宋体" w:hint="eastAsia"/>
          <w:lang w:eastAsia="zh-CN"/>
        </w:rPr>
        <w:t>【</w:t>
      </w:r>
      <w:r>
        <w:rPr>
          <w:lang w:eastAsia="zh-CN"/>
        </w:rPr>
        <w:t>w</w:t>
      </w:r>
      <w:r>
        <w:rPr>
          <w:rFonts w:eastAsia="宋体" w:hint="eastAsia"/>
          <w:lang w:eastAsia="zh-CN"/>
        </w:rPr>
        <w:t>】</w:t>
      </w:r>
      <w:r>
        <w:rPr>
          <w:lang w:eastAsia="zh-CN"/>
        </w:rPr>
        <w:t>，果可</w:t>
      </w:r>
      <w:proofErr w:type="gramStart"/>
      <w:r>
        <w:rPr>
          <w:lang w:eastAsia="zh-CN"/>
        </w:rPr>
        <w:t>從</w:t>
      </w:r>
      <w:proofErr w:type="gramEnd"/>
      <w:r>
        <w:rPr>
          <w:lang w:eastAsia="zh-CN"/>
        </w:rPr>
        <w:t>歟？多</w:t>
      </w:r>
      <w:proofErr w:type="gramStart"/>
      <w:r>
        <w:rPr>
          <w:lang w:eastAsia="zh-CN"/>
        </w:rPr>
        <w:t>士幸生右</w:t>
      </w:r>
      <w:proofErr w:type="gramEnd"/>
      <w:r>
        <w:rPr>
          <w:lang w:eastAsia="zh-CN"/>
        </w:rPr>
        <w:t>文</w:t>
      </w:r>
    </w:p>
    <w:p w14:paraId="66315CC5" w14:textId="77777777" w:rsidR="007A29CB" w:rsidRDefault="00000000">
      <w:proofErr w:type="spellStart"/>
      <w:r>
        <w:t>之代，必有精研訓故者，條舉之，以覘校訂之學</w:t>
      </w:r>
      <w:proofErr w:type="spellEnd"/>
    </w:p>
    <w:p w14:paraId="0EC0DFCA" w14:textId="77777777" w:rsidR="007A29CB" w:rsidRDefault="00000000">
      <w:pPr>
        <w:rPr>
          <w:lang w:eastAsia="zh-CN"/>
        </w:rPr>
      </w:pPr>
      <w:proofErr w:type="spellStart"/>
      <w:r>
        <w:t>問：司馬、班、范，唐人謂之三史</w:t>
      </w:r>
      <w:proofErr w:type="spellEnd"/>
      <w:r>
        <w:t>。</w:t>
      </w:r>
      <w:r>
        <w:rPr>
          <w:lang w:eastAsia="zh-CN"/>
        </w:rPr>
        <w:t>前此有稱三史者，其别云何？劉知幾論史分六家</w:t>
      </w:r>
    </w:p>
    <w:p w14:paraId="18560EBE" w14:textId="77777777" w:rsidR="007A29CB" w:rsidRDefault="00000000">
      <w:pPr>
        <w:rPr>
          <w:lang w:eastAsia="zh-CN"/>
        </w:rPr>
      </w:pPr>
      <w:r>
        <w:rPr>
          <w:lang w:eastAsia="zh-CN"/>
        </w:rPr>
        <w:t>【第</w:t>
      </w:r>
      <w:r>
        <w:rPr>
          <w:lang w:eastAsia="zh-CN"/>
        </w:rPr>
        <w:t>282</w:t>
      </w:r>
      <w:r>
        <w:rPr>
          <w:lang w:eastAsia="zh-CN"/>
        </w:rPr>
        <w:t>页】</w:t>
      </w:r>
    </w:p>
    <w:p w14:paraId="38805801" w14:textId="77777777" w:rsidR="007A29CB" w:rsidRDefault="00000000">
      <w:pPr>
        <w:rPr>
          <w:lang w:eastAsia="zh-CN"/>
        </w:rPr>
      </w:pPr>
      <w:r>
        <w:rPr>
          <w:lang w:eastAsia="zh-CN"/>
        </w:rPr>
        <w:t>曰</w:t>
      </w:r>
      <w:r>
        <w:rPr>
          <w:rFonts w:eastAsia="宋体" w:hint="eastAsia"/>
          <w:lang w:eastAsia="zh-CN"/>
        </w:rPr>
        <w:t>《</w:t>
      </w:r>
      <w:r>
        <w:rPr>
          <w:lang w:eastAsia="zh-CN"/>
        </w:rPr>
        <w:t>史記</w:t>
      </w:r>
      <w:r>
        <w:rPr>
          <w:rFonts w:eastAsia="宋体" w:hint="eastAsia"/>
          <w:lang w:eastAsia="zh-CN"/>
        </w:rPr>
        <w:t>》</w:t>
      </w:r>
      <w:r>
        <w:rPr>
          <w:lang w:eastAsia="zh-CN"/>
        </w:rPr>
        <w:t>家曰</w:t>
      </w:r>
      <w:r>
        <w:rPr>
          <w:rFonts w:eastAsia="宋体" w:hint="eastAsia"/>
          <w:lang w:eastAsia="zh-CN"/>
        </w:rPr>
        <w:t>《</w:t>
      </w:r>
      <w:r>
        <w:rPr>
          <w:lang w:eastAsia="zh-CN"/>
        </w:rPr>
        <w:t>漢書</w:t>
      </w:r>
      <w:r>
        <w:rPr>
          <w:rFonts w:eastAsia="宋体" w:hint="eastAsia"/>
          <w:lang w:eastAsia="zh-CN"/>
        </w:rPr>
        <w:t>》</w:t>
      </w:r>
      <w:r>
        <w:rPr>
          <w:lang w:eastAsia="zh-CN"/>
        </w:rPr>
        <w:t>家</w:t>
      </w:r>
      <w:proofErr w:type="gramStart"/>
      <w:r>
        <w:rPr>
          <w:lang w:eastAsia="zh-CN"/>
        </w:rPr>
        <w:t>其辨云何</w:t>
      </w:r>
      <w:proofErr w:type="gramEnd"/>
      <w:r>
        <w:rPr>
          <w:lang w:eastAsia="zh-CN"/>
        </w:rPr>
        <w:t>？</w:t>
      </w:r>
      <w:r>
        <w:rPr>
          <w:rFonts w:eastAsia="宋体" w:hint="eastAsia"/>
          <w:lang w:eastAsia="zh-CN"/>
        </w:rPr>
        <w:t>《</w:t>
      </w:r>
      <w:r>
        <w:rPr>
          <w:lang w:eastAsia="zh-CN"/>
        </w:rPr>
        <w:t>史記</w:t>
      </w:r>
      <w:r>
        <w:rPr>
          <w:rFonts w:eastAsia="宋体" w:hint="eastAsia"/>
          <w:lang w:eastAsia="zh-CN"/>
        </w:rPr>
        <w:t>》</w:t>
      </w:r>
      <w:r>
        <w:rPr>
          <w:lang w:eastAsia="zh-CN"/>
        </w:rPr>
        <w:t>之名有所祖歟？本紀、世家之名，古有之</w:t>
      </w:r>
    </w:p>
    <w:p w14:paraId="2EBCF50F" w14:textId="77777777" w:rsidR="007A29CB" w:rsidRDefault="00000000">
      <w:proofErr w:type="spellStart"/>
      <w:r>
        <w:lastRenderedPageBreak/>
        <w:t>歟？抑子長所創乎</w:t>
      </w:r>
      <w:proofErr w:type="spellEnd"/>
      <w:r>
        <w:t>？</w:t>
      </w:r>
      <w:r>
        <w:rPr>
          <w:rFonts w:eastAsia="宋体" w:hint="eastAsia"/>
          <w:lang w:eastAsia="zh-CN"/>
        </w:rPr>
        <w:t>《</w:t>
      </w:r>
      <w:proofErr w:type="spellStart"/>
      <w:r>
        <w:t>周本紀</w:t>
      </w:r>
      <w:proofErr w:type="spellEnd"/>
      <w:r>
        <w:rPr>
          <w:rFonts w:eastAsia="宋体" w:hint="eastAsia"/>
          <w:lang w:eastAsia="zh-CN"/>
        </w:rPr>
        <w:t>》</w:t>
      </w:r>
      <w:proofErr w:type="spellStart"/>
      <w:r>
        <w:t>自稷至武王十六世，爲一千一百有奇，不太遼闊乎？他書</w:t>
      </w:r>
      <w:proofErr w:type="spellEnd"/>
    </w:p>
    <w:p w14:paraId="2211F9FF" w14:textId="77777777" w:rsidR="007A29CB" w:rsidRDefault="00000000">
      <w:pPr>
        <w:rPr>
          <w:lang w:eastAsia="zh-CN"/>
        </w:rPr>
      </w:pPr>
      <w:r>
        <w:rPr>
          <w:lang w:eastAsia="zh-CN"/>
        </w:rPr>
        <w:t>叙周</w:t>
      </w:r>
      <w:proofErr w:type="gramStart"/>
      <w:r>
        <w:rPr>
          <w:lang w:eastAsia="zh-CN"/>
        </w:rPr>
        <w:t>世</w:t>
      </w:r>
      <w:proofErr w:type="gramEnd"/>
      <w:r>
        <w:rPr>
          <w:lang w:eastAsia="zh-CN"/>
        </w:rPr>
        <w:t>次有台蠒、</w:t>
      </w:r>
      <w:proofErr w:type="gramStart"/>
      <w:r>
        <w:rPr>
          <w:lang w:eastAsia="zh-CN"/>
        </w:rPr>
        <w:t>叔均十七世</w:t>
      </w:r>
      <w:proofErr w:type="gramEnd"/>
      <w:r>
        <w:rPr>
          <w:lang w:eastAsia="zh-CN"/>
        </w:rPr>
        <w:t>，在不窋前，可互證乎？</w:t>
      </w:r>
      <w:r>
        <w:rPr>
          <w:rFonts w:eastAsia="宋体" w:hint="eastAsia"/>
          <w:lang w:eastAsia="zh-CN"/>
        </w:rPr>
        <w:t>《</w:t>
      </w:r>
      <w:r>
        <w:rPr>
          <w:lang w:eastAsia="zh-CN"/>
        </w:rPr>
        <w:t>趙世家</w:t>
      </w:r>
      <w:r>
        <w:rPr>
          <w:rFonts w:eastAsia="宋体" w:hint="eastAsia"/>
          <w:lang w:eastAsia="zh-CN"/>
        </w:rPr>
        <w:t>》</w:t>
      </w:r>
      <w:proofErr w:type="gramStart"/>
      <w:r>
        <w:rPr>
          <w:lang w:eastAsia="zh-CN"/>
        </w:rPr>
        <w:t>書</w:t>
      </w:r>
      <w:proofErr w:type="gramEnd"/>
      <w:r>
        <w:rPr>
          <w:lang w:eastAsia="zh-CN"/>
        </w:rPr>
        <w:t>屠岸賈事，</w:t>
      </w:r>
      <w:r>
        <w:rPr>
          <w:rFonts w:eastAsia="宋体" w:hint="eastAsia"/>
          <w:lang w:eastAsia="zh-CN"/>
        </w:rPr>
        <w:t>《</w:t>
      </w:r>
      <w:r>
        <w:rPr>
          <w:lang w:eastAsia="zh-CN"/>
        </w:rPr>
        <w:t>齊世家</w:t>
      </w:r>
      <w:r>
        <w:rPr>
          <w:rFonts w:eastAsia="宋体" w:hint="eastAsia"/>
          <w:lang w:eastAsia="zh-CN"/>
        </w:rPr>
        <w:t>》</w:t>
      </w:r>
      <w:r>
        <w:rPr>
          <w:lang w:eastAsia="zh-CN"/>
        </w:rPr>
        <w:t>以</w:t>
      </w:r>
    </w:p>
    <w:p w14:paraId="26B0724C" w14:textId="77777777" w:rsidR="007A29CB" w:rsidRDefault="00000000">
      <w:pPr>
        <w:rPr>
          <w:rFonts w:eastAsia="宋体"/>
          <w:lang w:eastAsia="zh-CN"/>
        </w:rPr>
      </w:pPr>
      <w:proofErr w:type="spellStart"/>
      <w:r>
        <w:t>闞止爲宰我，昔人曾辨之，當歟？應劭言</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元、成二</w:t>
      </w:r>
      <w:proofErr w:type="spellEnd"/>
      <w:r>
        <w:rPr>
          <w:rFonts w:eastAsia="宋体" w:hint="eastAsia"/>
          <w:lang w:eastAsia="zh-CN"/>
        </w:rPr>
        <w:t>《</w:t>
      </w:r>
      <w:r>
        <w:t>紀</w:t>
      </w:r>
      <w:r>
        <w:rPr>
          <w:rFonts w:eastAsia="宋体" w:hint="eastAsia"/>
          <w:lang w:eastAsia="zh-CN"/>
        </w:rPr>
        <w:t>》</w:t>
      </w:r>
      <w:r>
        <w:t>，</w:t>
      </w:r>
      <w:proofErr w:type="spellStart"/>
      <w:r>
        <w:t>班彪所作。劉昭言八</w:t>
      </w:r>
      <w:proofErr w:type="spellEnd"/>
      <w:r>
        <w:rPr>
          <w:rFonts w:eastAsia="宋体" w:hint="eastAsia"/>
          <w:lang w:eastAsia="zh-CN"/>
        </w:rPr>
        <w:t>《</w:t>
      </w:r>
      <w:r>
        <w:t>表</w:t>
      </w:r>
      <w:r>
        <w:rPr>
          <w:rFonts w:eastAsia="宋体" w:hint="eastAsia"/>
          <w:lang w:eastAsia="zh-CN"/>
        </w:rPr>
        <w:t>》</w:t>
      </w:r>
    </w:p>
    <w:p w14:paraId="5A1D8C19" w14:textId="77777777" w:rsidR="007A29CB" w:rsidRDefault="00000000">
      <w:proofErr w:type="spellStart"/>
      <w:r>
        <w:t>班昭所補</w:t>
      </w:r>
      <w:proofErr w:type="spellEnd"/>
      <w:r>
        <w:rPr>
          <w:rFonts w:eastAsia="宋体" w:hint="eastAsia"/>
          <w:lang w:eastAsia="zh-CN"/>
        </w:rPr>
        <w:t>《</w:t>
      </w:r>
      <w:proofErr w:type="spellStart"/>
      <w:r>
        <w:t>天文志</w:t>
      </w:r>
      <w:proofErr w:type="spellEnd"/>
      <w:r>
        <w:rPr>
          <w:rFonts w:eastAsia="宋体" w:hint="eastAsia"/>
          <w:lang w:eastAsia="zh-CN"/>
        </w:rPr>
        <w:t>》</w:t>
      </w:r>
      <w:proofErr w:type="spellStart"/>
      <w:r>
        <w:t>馬續所補能徵其説歟？</w:t>
      </w:r>
      <w:proofErr w:type="gramStart"/>
      <w:r>
        <w:t>劉</w:t>
      </w:r>
      <w:proofErr w:type="gramEnd"/>
      <w:r>
        <w:t>之</w:t>
      </w:r>
      <w:proofErr w:type="gramStart"/>
      <w:r>
        <w:t>遴</w:t>
      </w:r>
      <w:proofErr w:type="gramEnd"/>
      <w:r>
        <w:t>考古本</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r>
        <w:t>與今異者若何</w:t>
      </w:r>
      <w:proofErr w:type="spellEnd"/>
    </w:p>
    <w:p w14:paraId="3A9487A7" w14:textId="77777777" w:rsidR="007A29CB" w:rsidRDefault="00000000">
      <w:proofErr w:type="spellStart"/>
      <w:r>
        <w:t>顔師古註，前有所承否？臣瓚之姓見</w:t>
      </w:r>
      <w:proofErr w:type="spellEnd"/>
      <w:r>
        <w:rPr>
          <w:rFonts w:eastAsia="宋体" w:hint="eastAsia"/>
          <w:lang w:eastAsia="zh-CN"/>
        </w:rPr>
        <w:t>《</w:t>
      </w:r>
      <w:proofErr w:type="spellStart"/>
      <w:r>
        <w:t>文選註</w:t>
      </w:r>
      <w:proofErr w:type="spellEnd"/>
      <w:r>
        <w:rPr>
          <w:rFonts w:eastAsia="宋体" w:hint="eastAsia"/>
          <w:lang w:eastAsia="zh-CN"/>
        </w:rPr>
        <w:t>》</w:t>
      </w:r>
      <w:r>
        <w:t>，</w:t>
      </w:r>
      <w:proofErr w:type="spellStart"/>
      <w:r>
        <w:t>而裴駰曰不知姓氏何歟？宋試宏詞，有</w:t>
      </w:r>
      <w:proofErr w:type="spellEnd"/>
    </w:p>
    <w:p w14:paraId="6F24F312" w14:textId="77777777" w:rsidR="007A29CB" w:rsidRDefault="00000000">
      <w:proofErr w:type="spellStart"/>
      <w:r>
        <w:t>以</w:t>
      </w:r>
      <w:proofErr w:type="gramStart"/>
      <w:r>
        <w:t>堯</w:t>
      </w:r>
      <w:proofErr w:type="gramEnd"/>
      <w:r>
        <w:t>禹舜</w:t>
      </w:r>
      <w:proofErr w:type="gramStart"/>
      <w:r>
        <w:t>湯</w:t>
      </w:r>
      <w:proofErr w:type="gramEnd"/>
      <w:r>
        <w:t>所舉何事問者，有以</w:t>
      </w:r>
      <w:proofErr w:type="gramStart"/>
      <w:r>
        <w:t>湯</w:t>
      </w:r>
      <w:proofErr w:type="gramEnd"/>
      <w:r>
        <w:t>周</w:t>
      </w:r>
      <w:proofErr w:type="gramStart"/>
      <w:r>
        <w:t>後</w:t>
      </w:r>
      <w:proofErr w:type="gramEnd"/>
      <w:r>
        <w:t>人何如問者皆在</w:t>
      </w:r>
      <w:proofErr w:type="spellEnd"/>
      <w:r>
        <w:rPr>
          <w:rFonts w:eastAsia="宋体" w:hint="eastAsia"/>
          <w:lang w:eastAsia="zh-CN"/>
        </w:rPr>
        <w:t>《</w:t>
      </w:r>
      <w:proofErr w:type="spellStart"/>
      <w:r>
        <w:t>漢書</w:t>
      </w:r>
      <w:proofErr w:type="spellEnd"/>
      <w:r>
        <w:rPr>
          <w:rFonts w:eastAsia="宋体" w:hint="eastAsia"/>
          <w:lang w:eastAsia="zh-CN"/>
        </w:rPr>
        <w:t>》</w:t>
      </w:r>
      <w:proofErr w:type="spellStart"/>
      <w:proofErr w:type="gramStart"/>
      <w:r>
        <w:t>盍枚指</w:t>
      </w:r>
      <w:proofErr w:type="gramEnd"/>
      <w:r>
        <w:t>之？晁氏譏范蔚</w:t>
      </w:r>
      <w:proofErr w:type="spellEnd"/>
    </w:p>
    <w:p w14:paraId="778DFED5" w14:textId="77777777" w:rsidR="007A29CB" w:rsidRDefault="00000000">
      <w:proofErr w:type="spellStart"/>
      <w:r>
        <w:t>宗采王喬、左慈事爲不經，其論韙歟？蔚宗自言諸</w:t>
      </w:r>
      <w:proofErr w:type="spellEnd"/>
      <w:r>
        <w:rPr>
          <w:rFonts w:eastAsia="宋体" w:hint="eastAsia"/>
          <w:lang w:eastAsia="zh-CN"/>
        </w:rPr>
        <w:t>《</w:t>
      </w:r>
      <w:r>
        <w:t>贊</w:t>
      </w:r>
      <w:r>
        <w:rPr>
          <w:rFonts w:eastAsia="宋体" w:hint="eastAsia"/>
          <w:lang w:eastAsia="zh-CN"/>
        </w:rPr>
        <w:t>》</w:t>
      </w:r>
      <w:proofErr w:type="spellStart"/>
      <w:r>
        <w:t>是其傑思，然有詆其佻巧者，意作</w:t>
      </w:r>
      <w:proofErr w:type="spellEnd"/>
    </w:p>
    <w:p w14:paraId="1D7636FA" w14:textId="77777777" w:rsidR="007A29CB" w:rsidRDefault="00000000">
      <w:proofErr w:type="spellStart"/>
      <w:r>
        <w:t>史固自有體歟？諸生研搜史籍，將以儲大廷著作才也。以所誦習者對毋泛毋隱</w:t>
      </w:r>
      <w:proofErr w:type="spellEnd"/>
    </w:p>
    <w:p w14:paraId="5B27E990" w14:textId="77777777" w:rsidR="007A29CB" w:rsidRDefault="00000000">
      <w:pPr>
        <w:rPr>
          <w:lang w:eastAsia="zh-CN"/>
        </w:rPr>
      </w:pPr>
      <w:r>
        <w:t>問：</w:t>
      </w:r>
      <w:r>
        <w:rPr>
          <w:rFonts w:eastAsia="宋体" w:hint="eastAsia"/>
          <w:lang w:eastAsia="zh-CN"/>
        </w:rPr>
        <w:t>《</w:t>
      </w:r>
      <w:proofErr w:type="spellStart"/>
      <w:r>
        <w:t>周官</w:t>
      </w:r>
      <w:proofErr w:type="spellEnd"/>
      <w:r>
        <w:rPr>
          <w:rFonts w:eastAsia="宋体" w:hint="eastAsia"/>
          <w:lang w:eastAsia="zh-CN"/>
        </w:rPr>
        <w:t>》“</w:t>
      </w:r>
      <w:proofErr w:type="spellStart"/>
      <w:r>
        <w:t>六計</w:t>
      </w:r>
      <w:proofErr w:type="spellEnd"/>
      <w:r>
        <w:rPr>
          <w:rFonts w:eastAsia="宋体" w:hint="eastAsia"/>
          <w:lang w:eastAsia="zh-CN"/>
        </w:rPr>
        <w:t>”</w:t>
      </w:r>
      <w:proofErr w:type="spellStart"/>
      <w:r>
        <w:t>以廉爲本，誠以廉者立身之大防，而牧民之要術也</w:t>
      </w:r>
      <w:proofErr w:type="spellEnd"/>
      <w:r>
        <w:t>。</w:t>
      </w:r>
      <w:proofErr w:type="gramStart"/>
      <w:r>
        <w:rPr>
          <w:lang w:eastAsia="zh-CN"/>
        </w:rPr>
        <w:t>范</w:t>
      </w:r>
      <w:proofErr w:type="gramEnd"/>
      <w:r>
        <w:rPr>
          <w:lang w:eastAsia="zh-CN"/>
        </w:rPr>
        <w:t>史循吏十</w:t>
      </w:r>
    </w:p>
    <w:p w14:paraId="253823DD" w14:textId="77777777" w:rsidR="007A29CB" w:rsidRDefault="00000000">
      <w:pPr>
        <w:rPr>
          <w:lang w:eastAsia="zh-CN"/>
        </w:rPr>
      </w:pPr>
      <w:r>
        <w:rPr>
          <w:lang w:eastAsia="zh-CN"/>
        </w:rPr>
        <w:t>二人，其清修</w:t>
      </w:r>
      <w:proofErr w:type="gramStart"/>
      <w:r>
        <w:rPr>
          <w:lang w:eastAsia="zh-CN"/>
        </w:rPr>
        <w:t>最</w:t>
      </w:r>
      <w:proofErr w:type="gramEnd"/>
      <w:r>
        <w:rPr>
          <w:lang w:eastAsia="zh-CN"/>
        </w:rPr>
        <w:t>著者，何人？他如李恂在</w:t>
      </w:r>
      <w:proofErr w:type="gramStart"/>
      <w:r>
        <w:rPr>
          <w:lang w:eastAsia="zh-CN"/>
        </w:rPr>
        <w:t>兗</w:t>
      </w:r>
      <w:proofErr w:type="gramEnd"/>
      <w:r>
        <w:rPr>
          <w:lang w:eastAsia="zh-CN"/>
        </w:rPr>
        <w:t>黄香在魏孔奮</w:t>
      </w:r>
      <w:proofErr w:type="gramStart"/>
      <w:r>
        <w:rPr>
          <w:lang w:eastAsia="zh-CN"/>
        </w:rPr>
        <w:t>之牧姑臧羊</w:t>
      </w:r>
      <w:proofErr w:type="gramEnd"/>
      <w:r>
        <w:rPr>
          <w:lang w:eastAsia="zh-CN"/>
        </w:rPr>
        <w:t>續之守南陽、萊</w:t>
      </w:r>
    </w:p>
    <w:p w14:paraId="75C493FF" w14:textId="77777777" w:rsidR="007A29CB" w:rsidRDefault="00000000">
      <w:proofErr w:type="spellStart"/>
      <w:r>
        <w:t>蕪，則釜可生塵，屬國則金欲如粟，其人其事見於列傳者可悉數歟？魏晉以後爲守令者</w:t>
      </w:r>
      <w:proofErr w:type="spellEnd"/>
    </w:p>
    <w:p w14:paraId="116E9F1E" w14:textId="77777777" w:rsidR="007A29CB" w:rsidRDefault="00000000">
      <w:pPr>
        <w:rPr>
          <w:lang w:eastAsia="zh-CN"/>
        </w:rPr>
      </w:pPr>
      <w:r>
        <w:rPr>
          <w:lang w:eastAsia="zh-CN"/>
        </w:rPr>
        <w:t>或赢糧而述職，或</w:t>
      </w:r>
      <w:proofErr w:type="gramStart"/>
      <w:r>
        <w:rPr>
          <w:lang w:eastAsia="zh-CN"/>
        </w:rPr>
        <w:t>摙</w:t>
      </w:r>
      <w:proofErr w:type="gramEnd"/>
      <w:r>
        <w:rPr>
          <w:lang w:eastAsia="zh-CN"/>
        </w:rPr>
        <w:t>水以</w:t>
      </w:r>
      <w:proofErr w:type="gramStart"/>
      <w:r>
        <w:rPr>
          <w:lang w:eastAsia="zh-CN"/>
        </w:rPr>
        <w:t>勵</w:t>
      </w:r>
      <w:proofErr w:type="gramEnd"/>
      <w:r>
        <w:rPr>
          <w:lang w:eastAsia="zh-CN"/>
        </w:rPr>
        <w:t>清，或</w:t>
      </w:r>
      <w:proofErr w:type="gramStart"/>
      <w:r>
        <w:rPr>
          <w:lang w:eastAsia="zh-CN"/>
        </w:rPr>
        <w:t>舉袖受金</w:t>
      </w:r>
      <w:proofErr w:type="gramEnd"/>
      <w:r>
        <w:rPr>
          <w:lang w:eastAsia="zh-CN"/>
        </w:rPr>
        <w:t>，或并日而食。然而時</w:t>
      </w:r>
      <w:proofErr w:type="gramStart"/>
      <w:r>
        <w:rPr>
          <w:lang w:eastAsia="zh-CN"/>
        </w:rPr>
        <w:t>苗薄笨</w:t>
      </w:r>
      <w:proofErr w:type="gramEnd"/>
      <w:r>
        <w:rPr>
          <w:lang w:eastAsia="zh-CN"/>
        </w:rPr>
        <w:t>，陸納襆被，鉅平</w:t>
      </w:r>
    </w:p>
    <w:p w14:paraId="5BDAF094" w14:textId="77777777" w:rsidR="007A29CB" w:rsidRDefault="00000000">
      <w:proofErr w:type="spellStart"/>
      <w:r>
        <w:t>留犢，兗州懸床，議者又以爲矯，何歟</w:t>
      </w:r>
      <w:proofErr w:type="spellEnd"/>
      <w:r>
        <w:t>？</w:t>
      </w:r>
      <w:r>
        <w:rPr>
          <w:rFonts w:eastAsia="宋体" w:hint="eastAsia"/>
          <w:lang w:eastAsia="zh-CN"/>
        </w:rPr>
        <w:t>《</w:t>
      </w:r>
      <w:proofErr w:type="spellStart"/>
      <w:r>
        <w:t>舊唐書</w:t>
      </w:r>
      <w:proofErr w:type="spellEnd"/>
      <w:r>
        <w:rPr>
          <w:rFonts w:eastAsia="宋体" w:hint="eastAsia"/>
          <w:lang w:eastAsia="zh-CN"/>
        </w:rPr>
        <w:t>》</w:t>
      </w:r>
      <w:proofErr w:type="spellStart"/>
      <w:r>
        <w:t>循吏四十人，宋自陳靖以及葉康直諸人</w:t>
      </w:r>
      <w:proofErr w:type="spellEnd"/>
    </w:p>
    <w:p w14:paraId="794C3DD2" w14:textId="77777777" w:rsidR="007A29CB" w:rsidRDefault="00000000">
      <w:pPr>
        <w:rPr>
          <w:lang w:eastAsia="zh-CN"/>
        </w:rPr>
      </w:pPr>
      <w:r>
        <w:rPr>
          <w:lang w:eastAsia="zh-CN"/>
        </w:rPr>
        <w:t>其廉潔皆可稱歟？粤東循良</w:t>
      </w:r>
      <w:proofErr w:type="gramStart"/>
      <w:r>
        <w:rPr>
          <w:lang w:eastAsia="zh-CN"/>
        </w:rPr>
        <w:t>世</w:t>
      </w:r>
      <w:proofErr w:type="gramEnd"/>
      <w:r>
        <w:rPr>
          <w:lang w:eastAsia="zh-CN"/>
        </w:rPr>
        <w:t>不乏人其清節炳耀史册者漢則有吴恢、孔嵩晉則有陸</w:t>
      </w:r>
    </w:p>
    <w:p w14:paraId="7CEC9C3E" w14:textId="77777777" w:rsidR="007A29CB" w:rsidRDefault="00000000">
      <w:pPr>
        <w:rPr>
          <w:lang w:eastAsia="zh-CN"/>
        </w:rPr>
      </w:pPr>
      <w:r>
        <w:rPr>
          <w:lang w:eastAsia="zh-CN"/>
        </w:rPr>
        <w:t>【第</w:t>
      </w:r>
      <w:r>
        <w:rPr>
          <w:lang w:eastAsia="zh-CN"/>
        </w:rPr>
        <w:t>283</w:t>
      </w:r>
      <w:r>
        <w:rPr>
          <w:lang w:eastAsia="zh-CN"/>
        </w:rPr>
        <w:t>页】</w:t>
      </w:r>
    </w:p>
    <w:p w14:paraId="1C32F993" w14:textId="77777777" w:rsidR="007A29CB" w:rsidRDefault="00000000">
      <w:pPr>
        <w:rPr>
          <w:lang w:eastAsia="zh-CN"/>
        </w:rPr>
      </w:pPr>
      <w:r>
        <w:rPr>
          <w:lang w:eastAsia="zh-CN"/>
        </w:rPr>
        <w:t>徽、王琨，齊、梁則有王僧</w:t>
      </w:r>
      <w:proofErr w:type="gramStart"/>
      <w:r>
        <w:rPr>
          <w:lang w:eastAsia="zh-CN"/>
        </w:rPr>
        <w:t>孺</w:t>
      </w:r>
      <w:proofErr w:type="gramEnd"/>
      <w:r>
        <w:rPr>
          <w:lang w:eastAsia="zh-CN"/>
        </w:rPr>
        <w:t>、蕭勵，能略舉其政績歟？唐時</w:t>
      </w:r>
      <w:proofErr w:type="gramStart"/>
      <w:r>
        <w:rPr>
          <w:lang w:eastAsia="zh-CN"/>
        </w:rPr>
        <w:t>汲</w:t>
      </w:r>
      <w:proofErr w:type="gramEnd"/>
      <w:r>
        <w:rPr>
          <w:lang w:eastAsia="zh-CN"/>
        </w:rPr>
        <w:t>貪泉而飲者，何人？投</w:t>
      </w:r>
      <w:proofErr w:type="gramStart"/>
      <w:r>
        <w:rPr>
          <w:lang w:eastAsia="zh-CN"/>
        </w:rPr>
        <w:t>犀</w:t>
      </w:r>
      <w:proofErr w:type="gramEnd"/>
      <w:r>
        <w:rPr>
          <w:lang w:eastAsia="zh-CN"/>
        </w:rPr>
        <w:t>玉</w:t>
      </w:r>
    </w:p>
    <w:p w14:paraId="6A9D4A67" w14:textId="77777777" w:rsidR="007A29CB" w:rsidRDefault="00000000">
      <w:proofErr w:type="spellStart"/>
      <w:r>
        <w:t>於江者，誰氏？節度清白有三人並稱者，能詳其姓氏歟？宋之向敏中、李惟清、包拯、唐</w:t>
      </w:r>
      <w:proofErr w:type="spellEnd"/>
    </w:p>
    <w:p w14:paraId="2F3C2EA1" w14:textId="77777777" w:rsidR="007A29CB" w:rsidRDefault="00000000">
      <w:proofErr w:type="spellStart"/>
      <w:r>
        <w:t>介，清風峻節，卓然不朽。而李綸停杯之盟，亦足媲美隱之，外此有與隱之合祠而祀者，其</w:t>
      </w:r>
      <w:proofErr w:type="spellEnd"/>
    </w:p>
    <w:p w14:paraId="32D5AED4" w14:textId="77777777" w:rsidR="007A29CB" w:rsidRDefault="00000000">
      <w:pPr>
        <w:rPr>
          <w:lang w:eastAsia="zh-CN"/>
        </w:rPr>
      </w:pPr>
      <w:r>
        <w:rPr>
          <w:lang w:eastAsia="zh-CN"/>
        </w:rPr>
        <w:t>人果無媿歟？我</w:t>
      </w:r>
      <w:proofErr w:type="gramStart"/>
      <w:r>
        <w:rPr>
          <w:lang w:eastAsia="zh-CN"/>
        </w:rPr>
        <w:t>國家澄叙</w:t>
      </w:r>
      <w:proofErr w:type="gramEnd"/>
      <w:r>
        <w:rPr>
          <w:lang w:eastAsia="zh-CN"/>
        </w:rPr>
        <w:t>官方，吏治肅清，凡考課殿最之例，至詳且備，大法小廉，度越千</w:t>
      </w:r>
    </w:p>
    <w:p w14:paraId="4AA0DAC6" w14:textId="77777777" w:rsidR="007A29CB" w:rsidRDefault="00000000">
      <w:proofErr w:type="spellStart"/>
      <w:r>
        <w:lastRenderedPageBreak/>
        <w:t>古矣。諸生盍徵古以對</w:t>
      </w:r>
      <w:proofErr w:type="spellEnd"/>
      <w:r>
        <w:t>？</w:t>
      </w:r>
    </w:p>
    <w:p w14:paraId="17F5BD04" w14:textId="77777777" w:rsidR="007A29CB" w:rsidRDefault="00000000">
      <w:r>
        <w:t>問：</w:t>
      </w:r>
      <w:r>
        <w:rPr>
          <w:rFonts w:eastAsia="宋体" w:hint="eastAsia"/>
          <w:lang w:eastAsia="zh-CN"/>
        </w:rPr>
        <w:t>《</w:t>
      </w:r>
      <w:proofErr w:type="spellStart"/>
      <w:r>
        <w:t>崇文總目</w:t>
      </w:r>
      <w:proofErr w:type="spellEnd"/>
      <w:r>
        <w:rPr>
          <w:rFonts w:eastAsia="宋体" w:hint="eastAsia"/>
          <w:lang w:eastAsia="zh-CN"/>
        </w:rPr>
        <w:t>》</w:t>
      </w:r>
      <w:proofErr w:type="spellStart"/>
      <w:r>
        <w:t>分小學爲四：曰訓詁，曰偏旁，曰音韻，曰字書</w:t>
      </w:r>
      <w:proofErr w:type="spellEnd"/>
      <w:r>
        <w:t>。</w:t>
      </w:r>
      <w:r>
        <w:rPr>
          <w:rFonts w:eastAsia="宋体" w:hint="eastAsia"/>
          <w:lang w:eastAsia="zh-CN"/>
        </w:rPr>
        <w:t>《</w:t>
      </w:r>
      <w:proofErr w:type="spellStart"/>
      <w:r>
        <w:t>爾雅</w:t>
      </w:r>
      <w:proofErr w:type="spellEnd"/>
      <w:r>
        <w:rPr>
          <w:rFonts w:eastAsia="宋体" w:hint="eastAsia"/>
          <w:lang w:eastAsia="zh-CN"/>
        </w:rPr>
        <w:t>》</w:t>
      </w:r>
      <w:proofErr w:type="spellStart"/>
      <w:r>
        <w:t>爲訓詁之祖</w:t>
      </w:r>
      <w:proofErr w:type="spellEnd"/>
    </w:p>
    <w:p w14:paraId="4961092F" w14:textId="77777777" w:rsidR="007A29CB" w:rsidRDefault="00000000">
      <w:proofErr w:type="spellStart"/>
      <w:r>
        <w:t>其言九州何以與</w:t>
      </w:r>
      <w:proofErr w:type="spellEnd"/>
      <w:r>
        <w:rPr>
          <w:rFonts w:eastAsia="宋体" w:hint="eastAsia"/>
          <w:lang w:eastAsia="zh-CN"/>
        </w:rPr>
        <w:t>《</w:t>
      </w:r>
      <w:proofErr w:type="spellStart"/>
      <w:r>
        <w:t>禹貢</w:t>
      </w:r>
      <w:proofErr w:type="spellEnd"/>
      <w:r>
        <w:rPr>
          <w:rFonts w:eastAsia="宋体" w:hint="eastAsia"/>
          <w:lang w:eastAsia="zh-CN"/>
        </w:rPr>
        <w:t>》</w:t>
      </w:r>
      <w:r>
        <w:t>、</w:t>
      </w:r>
      <w:r>
        <w:rPr>
          <w:rFonts w:eastAsia="宋体" w:hint="eastAsia"/>
          <w:lang w:eastAsia="zh-CN"/>
        </w:rPr>
        <w:t>《</w:t>
      </w:r>
      <w:proofErr w:type="spellStart"/>
      <w:r>
        <w:t>周禮</w:t>
      </w:r>
      <w:proofErr w:type="spellEnd"/>
      <w:r>
        <w:rPr>
          <w:rFonts w:eastAsia="宋体" w:hint="eastAsia"/>
          <w:lang w:eastAsia="zh-CN"/>
        </w:rPr>
        <w:t>》</w:t>
      </w:r>
      <w:proofErr w:type="spellStart"/>
      <w:r>
        <w:t>異？言五岳者再何以前後互異？漢之</w:t>
      </w:r>
      <w:proofErr w:type="spellEnd"/>
      <w:r>
        <w:rPr>
          <w:rFonts w:eastAsia="宋体" w:hint="eastAsia"/>
          <w:lang w:eastAsia="zh-CN"/>
        </w:rPr>
        <w:t>《</w:t>
      </w:r>
      <w:proofErr w:type="spellStart"/>
      <w:r>
        <w:t>方言</w:t>
      </w:r>
      <w:proofErr w:type="spellEnd"/>
      <w:r>
        <w:rPr>
          <w:rFonts w:eastAsia="宋体" w:hint="eastAsia"/>
          <w:lang w:eastAsia="zh-CN"/>
        </w:rPr>
        <w:t>》</w:t>
      </w:r>
      <w:r>
        <w:t>、</w:t>
      </w:r>
      <w:r>
        <w:rPr>
          <w:rFonts w:eastAsia="宋体" w:hint="eastAsia"/>
          <w:lang w:eastAsia="zh-CN"/>
        </w:rPr>
        <w:t>《</w:t>
      </w:r>
      <w:proofErr w:type="spellStart"/>
      <w:r>
        <w:t>小爾</w:t>
      </w:r>
      <w:proofErr w:type="spellEnd"/>
    </w:p>
    <w:p w14:paraId="2AAA3BE6" w14:textId="77777777" w:rsidR="007A29CB" w:rsidRDefault="00000000">
      <w:r>
        <w:t>雅</w:t>
      </w:r>
      <w:proofErr w:type="gramStart"/>
      <w:r>
        <w:rPr>
          <w:rFonts w:eastAsia="宋体" w:hint="eastAsia"/>
          <w:lang w:eastAsia="zh-CN"/>
        </w:rPr>
        <w:t>》</w:t>
      </w:r>
      <w:proofErr w:type="gramEnd"/>
      <w:r>
        <w:t>、</w:t>
      </w:r>
      <w:r>
        <w:rPr>
          <w:rFonts w:eastAsia="宋体" w:hint="eastAsia"/>
          <w:lang w:eastAsia="zh-CN"/>
        </w:rPr>
        <w:t>《</w:t>
      </w:r>
      <w:proofErr w:type="spellStart"/>
      <w:r>
        <w:t>釋名</w:t>
      </w:r>
      <w:proofErr w:type="spellEnd"/>
      <w:r>
        <w:rPr>
          <w:rFonts w:eastAsia="宋体" w:hint="eastAsia"/>
          <w:lang w:eastAsia="zh-CN"/>
        </w:rPr>
        <w:t>》</w:t>
      </w:r>
      <w:r>
        <w:t>，</w:t>
      </w:r>
      <w:proofErr w:type="spellStart"/>
      <w:r>
        <w:t>隋之</w:t>
      </w:r>
      <w:proofErr w:type="spellEnd"/>
      <w:r>
        <w:rPr>
          <w:rFonts w:eastAsia="宋体" w:hint="eastAsia"/>
          <w:lang w:eastAsia="zh-CN"/>
        </w:rPr>
        <w:t>《</w:t>
      </w:r>
      <w:proofErr w:type="spellStart"/>
      <w:r>
        <w:t>廣雅</w:t>
      </w:r>
      <w:proofErr w:type="spellEnd"/>
      <w:r>
        <w:rPr>
          <w:rFonts w:eastAsia="宋体" w:hint="eastAsia"/>
          <w:lang w:eastAsia="zh-CN"/>
        </w:rPr>
        <w:t>》</w:t>
      </w:r>
      <w:r>
        <w:t>，</w:t>
      </w:r>
      <w:proofErr w:type="spellStart"/>
      <w:r>
        <w:t>唐之</w:t>
      </w:r>
      <w:proofErr w:type="spellEnd"/>
      <w:r>
        <w:rPr>
          <w:rFonts w:eastAsia="宋体" w:hint="eastAsia"/>
          <w:lang w:eastAsia="zh-CN"/>
        </w:rPr>
        <w:t>《</w:t>
      </w:r>
      <w:proofErr w:type="spellStart"/>
      <w:r>
        <w:t>續爾雅</w:t>
      </w:r>
      <w:proofErr w:type="spellEnd"/>
      <w:r>
        <w:rPr>
          <w:rFonts w:eastAsia="宋体" w:hint="eastAsia"/>
          <w:lang w:eastAsia="zh-CN"/>
        </w:rPr>
        <w:t>》</w:t>
      </w:r>
      <w:r>
        <w:t>、</w:t>
      </w:r>
      <w:r>
        <w:rPr>
          <w:rFonts w:eastAsia="宋体" w:hint="eastAsia"/>
          <w:lang w:eastAsia="zh-CN"/>
        </w:rPr>
        <w:t>《</w:t>
      </w:r>
      <w:proofErr w:type="spellStart"/>
      <w:r>
        <w:t>匡謬正俗</w:t>
      </w:r>
      <w:proofErr w:type="spellEnd"/>
      <w:r>
        <w:rPr>
          <w:rFonts w:eastAsia="宋体" w:hint="eastAsia"/>
          <w:lang w:eastAsia="zh-CN"/>
        </w:rPr>
        <w:t>》</w:t>
      </w:r>
      <w:r>
        <w:t>，</w:t>
      </w:r>
      <w:proofErr w:type="spellStart"/>
      <w:r>
        <w:t>宋之</w:t>
      </w:r>
      <w:proofErr w:type="spellEnd"/>
      <w:r>
        <w:rPr>
          <w:rFonts w:eastAsia="宋体" w:hint="eastAsia"/>
          <w:lang w:eastAsia="zh-CN"/>
        </w:rPr>
        <w:t>《</w:t>
      </w:r>
      <w:proofErr w:type="spellStart"/>
      <w:r>
        <w:t>埤雅</w:t>
      </w:r>
      <w:proofErr w:type="spellEnd"/>
      <w:r>
        <w:rPr>
          <w:rFonts w:eastAsia="宋体" w:hint="eastAsia"/>
          <w:lang w:eastAsia="zh-CN"/>
        </w:rPr>
        <w:t>》</w:t>
      </w:r>
      <w:r>
        <w:t>，</w:t>
      </w:r>
      <w:proofErr w:type="spellStart"/>
      <w:r>
        <w:t>其</w:t>
      </w:r>
      <w:proofErr w:type="gramStart"/>
      <w:r>
        <w:t>書</w:t>
      </w:r>
      <w:proofErr w:type="gramEnd"/>
      <w:r>
        <w:t>作者誰氏？誰醇</w:t>
      </w:r>
      <w:proofErr w:type="spellEnd"/>
    </w:p>
    <w:p w14:paraId="5FC8A8A4" w14:textId="77777777" w:rsidR="007A29CB" w:rsidRDefault="00000000">
      <w:pPr>
        <w:rPr>
          <w:lang w:eastAsia="zh-CN"/>
        </w:rPr>
      </w:pPr>
      <w:r>
        <w:rPr>
          <w:lang w:eastAsia="zh-CN"/>
        </w:rPr>
        <w:t>誰</w:t>
      </w:r>
      <w:proofErr w:type="gramStart"/>
      <w:r>
        <w:rPr>
          <w:lang w:eastAsia="zh-CN"/>
        </w:rPr>
        <w:t>舛</w:t>
      </w:r>
      <w:proofErr w:type="gramEnd"/>
      <w:r>
        <w:rPr>
          <w:lang w:eastAsia="zh-CN"/>
        </w:rPr>
        <w:t>？</w:t>
      </w:r>
      <w:r>
        <w:rPr>
          <w:rFonts w:eastAsia="宋体" w:hint="eastAsia"/>
          <w:lang w:eastAsia="zh-CN"/>
        </w:rPr>
        <w:t>《</w:t>
      </w:r>
      <w:r>
        <w:rPr>
          <w:lang w:eastAsia="zh-CN"/>
        </w:rPr>
        <w:t>説文解字</w:t>
      </w:r>
      <w:r>
        <w:rPr>
          <w:rFonts w:eastAsia="宋体" w:hint="eastAsia"/>
          <w:lang w:eastAsia="zh-CN"/>
        </w:rPr>
        <w:t>》</w:t>
      </w:r>
      <w:r>
        <w:rPr>
          <w:lang w:eastAsia="zh-CN"/>
        </w:rPr>
        <w:t>集</w:t>
      </w:r>
      <w:r>
        <w:rPr>
          <w:rFonts w:eastAsia="宋体" w:hint="eastAsia"/>
          <w:lang w:eastAsia="zh-CN"/>
        </w:rPr>
        <w:t>《</w:t>
      </w:r>
      <w:r>
        <w:rPr>
          <w:lang w:eastAsia="zh-CN"/>
        </w:rPr>
        <w:t>倉</w:t>
      </w:r>
      <w:r>
        <w:rPr>
          <w:rFonts w:eastAsia="宋体" w:hint="eastAsia"/>
          <w:lang w:eastAsia="zh-CN"/>
        </w:rPr>
        <w:t>》</w:t>
      </w:r>
      <w:r>
        <w:rPr>
          <w:lang w:eastAsia="zh-CN"/>
        </w:rPr>
        <w:t>、</w:t>
      </w:r>
      <w:r>
        <w:rPr>
          <w:rFonts w:eastAsia="宋体" w:hint="eastAsia"/>
          <w:lang w:eastAsia="zh-CN"/>
        </w:rPr>
        <w:t>《</w:t>
      </w:r>
      <w:r>
        <w:rPr>
          <w:lang w:eastAsia="zh-CN"/>
        </w:rPr>
        <w:t>雅</w:t>
      </w:r>
      <w:r>
        <w:rPr>
          <w:rFonts w:eastAsia="宋体" w:hint="eastAsia"/>
          <w:lang w:eastAsia="zh-CN"/>
        </w:rPr>
        <w:t>》</w:t>
      </w:r>
      <w:r>
        <w:rPr>
          <w:lang w:eastAsia="zh-CN"/>
        </w:rPr>
        <w:t>之成，李陽</w:t>
      </w:r>
      <w:proofErr w:type="gramStart"/>
      <w:r>
        <w:rPr>
          <w:lang w:eastAsia="zh-CN"/>
        </w:rPr>
        <w:t>冰刊定</w:t>
      </w:r>
      <w:proofErr w:type="gramEnd"/>
      <w:r>
        <w:rPr>
          <w:lang w:eastAsia="zh-CN"/>
        </w:rPr>
        <w:t>之，徐鉉校之，徐鍇爲之</w:t>
      </w:r>
      <w:proofErr w:type="gramStart"/>
      <w:r>
        <w:rPr>
          <w:lang w:eastAsia="zh-CN"/>
        </w:rPr>
        <w:t>傳</w:t>
      </w:r>
      <w:proofErr w:type="gramEnd"/>
      <w:r>
        <w:rPr>
          <w:lang w:eastAsia="zh-CN"/>
        </w:rPr>
        <w:t>，吴淑爲之</w:t>
      </w:r>
    </w:p>
    <w:p w14:paraId="2FFA7D5C" w14:textId="77777777" w:rsidR="007A29CB" w:rsidRDefault="00000000">
      <w:proofErr w:type="spellStart"/>
      <w:r>
        <w:t>韻，誰得誰失？若</w:t>
      </w:r>
      <w:proofErr w:type="spellEnd"/>
      <w:r>
        <w:rPr>
          <w:rFonts w:eastAsia="宋体" w:hint="eastAsia"/>
          <w:lang w:eastAsia="zh-CN"/>
        </w:rPr>
        <w:t>《</w:t>
      </w:r>
      <w:proofErr w:type="spellStart"/>
      <w:r>
        <w:t>玉篇</w:t>
      </w:r>
      <w:proofErr w:type="spellEnd"/>
      <w:r>
        <w:rPr>
          <w:rFonts w:eastAsia="宋体" w:hint="eastAsia"/>
          <w:lang w:eastAsia="zh-CN"/>
        </w:rPr>
        <w:t>》</w:t>
      </w:r>
      <w:r>
        <w:t>，若</w:t>
      </w:r>
      <w:r>
        <w:rPr>
          <w:rFonts w:eastAsia="宋体" w:hint="eastAsia"/>
          <w:lang w:eastAsia="zh-CN"/>
        </w:rPr>
        <w:t>《</w:t>
      </w:r>
      <w:proofErr w:type="spellStart"/>
      <w:r>
        <w:t>字林</w:t>
      </w:r>
      <w:proofErr w:type="spellEnd"/>
      <w:r>
        <w:rPr>
          <w:rFonts w:eastAsia="宋体" w:hint="eastAsia"/>
          <w:lang w:eastAsia="zh-CN"/>
        </w:rPr>
        <w:t>》</w:t>
      </w:r>
      <w:r>
        <w:t>，</w:t>
      </w:r>
      <w:proofErr w:type="spellStart"/>
      <w:r>
        <w:t>若林罕</w:t>
      </w:r>
      <w:proofErr w:type="spellEnd"/>
      <w:r>
        <w:rPr>
          <w:rFonts w:eastAsia="宋体" w:hint="eastAsia"/>
          <w:lang w:eastAsia="zh-CN"/>
        </w:rPr>
        <w:t>《</w:t>
      </w:r>
      <w:proofErr w:type="spellStart"/>
      <w:r>
        <w:t>小説</w:t>
      </w:r>
      <w:proofErr w:type="spellEnd"/>
      <w:r>
        <w:rPr>
          <w:rFonts w:eastAsia="宋体" w:hint="eastAsia"/>
          <w:lang w:eastAsia="zh-CN"/>
        </w:rPr>
        <w:t>》</w:t>
      </w:r>
      <w:r>
        <w:t>，</w:t>
      </w:r>
      <w:proofErr w:type="spellStart"/>
      <w:r>
        <w:t>若王安石</w:t>
      </w:r>
      <w:proofErr w:type="spellEnd"/>
      <w:r>
        <w:rPr>
          <w:rFonts w:eastAsia="宋体" w:hint="eastAsia"/>
          <w:lang w:eastAsia="zh-CN"/>
        </w:rPr>
        <w:t>《</w:t>
      </w:r>
      <w:proofErr w:type="spellStart"/>
      <w:r>
        <w:t>字説</w:t>
      </w:r>
      <w:proofErr w:type="spellEnd"/>
      <w:r>
        <w:rPr>
          <w:rFonts w:eastAsia="宋体" w:hint="eastAsia"/>
          <w:lang w:eastAsia="zh-CN"/>
        </w:rPr>
        <w:t>》</w:t>
      </w:r>
      <w:r>
        <w:t>，</w:t>
      </w:r>
      <w:proofErr w:type="spellStart"/>
      <w:r>
        <w:t>誰爲可信？孫炎作</w:t>
      </w:r>
      <w:proofErr w:type="spellEnd"/>
    </w:p>
    <w:p w14:paraId="37A80DD6" w14:textId="77777777" w:rsidR="007A29CB" w:rsidRDefault="00000000">
      <w:pPr>
        <w:rPr>
          <w:rFonts w:eastAsia="宋体"/>
          <w:lang w:eastAsia="zh-CN"/>
        </w:rPr>
      </w:pPr>
      <w:proofErr w:type="spellStart"/>
      <w:r>
        <w:t>音，沈約製韻，隋則陸法言之</w:t>
      </w:r>
      <w:proofErr w:type="spellEnd"/>
      <w:r>
        <w:rPr>
          <w:rFonts w:eastAsia="宋体" w:hint="eastAsia"/>
          <w:lang w:eastAsia="zh-CN"/>
        </w:rPr>
        <w:t>《</w:t>
      </w:r>
      <w:proofErr w:type="spellStart"/>
      <w:r>
        <w:t>切韻</w:t>
      </w:r>
      <w:proofErr w:type="spellEnd"/>
      <w:r>
        <w:rPr>
          <w:rFonts w:eastAsia="宋体" w:hint="eastAsia"/>
          <w:lang w:eastAsia="zh-CN"/>
        </w:rPr>
        <w:t>》</w:t>
      </w:r>
      <w:r>
        <w:t>，</w:t>
      </w:r>
      <w:proofErr w:type="spellStart"/>
      <w:r>
        <w:t>唐則孫</w:t>
      </w:r>
      <w:proofErr w:type="gramStart"/>
      <w:r>
        <w:t>愐</w:t>
      </w:r>
      <w:proofErr w:type="gramEnd"/>
      <w:r>
        <w:t>韻，宋則</w:t>
      </w:r>
      <w:proofErr w:type="spellEnd"/>
      <w:r>
        <w:rPr>
          <w:rFonts w:eastAsia="宋体" w:hint="eastAsia"/>
          <w:lang w:eastAsia="zh-CN"/>
        </w:rPr>
        <w:t>《</w:t>
      </w:r>
      <w:proofErr w:type="spellStart"/>
      <w:r>
        <w:t>韻對</w:t>
      </w:r>
      <w:proofErr w:type="spellEnd"/>
      <w:r>
        <w:rPr>
          <w:rFonts w:eastAsia="宋体" w:hint="eastAsia"/>
          <w:lang w:eastAsia="zh-CN"/>
        </w:rPr>
        <w:t>》</w:t>
      </w:r>
      <w:r>
        <w:t>、</w:t>
      </w:r>
      <w:r>
        <w:rPr>
          <w:rFonts w:eastAsia="宋体" w:hint="eastAsia"/>
          <w:lang w:eastAsia="zh-CN"/>
        </w:rPr>
        <w:t>《</w:t>
      </w:r>
      <w:proofErr w:type="spellStart"/>
      <w:r>
        <w:t>廣韻</w:t>
      </w:r>
      <w:proofErr w:type="spellEnd"/>
      <w:r>
        <w:rPr>
          <w:rFonts w:eastAsia="宋体" w:hint="eastAsia"/>
          <w:lang w:eastAsia="zh-CN"/>
        </w:rPr>
        <w:t>》</w:t>
      </w:r>
      <w:r>
        <w:t>、</w:t>
      </w:r>
      <w:r>
        <w:rPr>
          <w:rFonts w:eastAsia="宋体" w:hint="eastAsia"/>
          <w:lang w:eastAsia="zh-CN"/>
        </w:rPr>
        <w:t>《</w:t>
      </w:r>
      <w:proofErr w:type="spellStart"/>
      <w:r>
        <w:t>集韻</w:t>
      </w:r>
      <w:proofErr w:type="spellEnd"/>
      <w:r>
        <w:rPr>
          <w:rFonts w:eastAsia="宋体" w:hint="eastAsia"/>
          <w:lang w:eastAsia="zh-CN"/>
        </w:rPr>
        <w:t>》</w:t>
      </w:r>
      <w:r>
        <w:t>、</w:t>
      </w:r>
      <w:r>
        <w:rPr>
          <w:rFonts w:eastAsia="宋体" w:hint="eastAsia"/>
          <w:lang w:eastAsia="zh-CN"/>
        </w:rPr>
        <w:t>《</w:t>
      </w:r>
      <w:proofErr w:type="spellStart"/>
      <w:r>
        <w:t>韻略</w:t>
      </w:r>
      <w:proofErr w:type="spellEnd"/>
      <w:r>
        <w:rPr>
          <w:rFonts w:eastAsia="宋体" w:hint="eastAsia"/>
          <w:lang w:eastAsia="zh-CN"/>
        </w:rPr>
        <w:t>》</w:t>
      </w:r>
    </w:p>
    <w:p w14:paraId="4527954C" w14:textId="77777777" w:rsidR="007A29CB" w:rsidRDefault="00000000">
      <w:pPr>
        <w:rPr>
          <w:lang w:eastAsia="zh-CN"/>
        </w:rPr>
      </w:pPr>
      <w:r>
        <w:rPr>
          <w:lang w:eastAsia="zh-CN"/>
        </w:rPr>
        <w:t>字之增減云何？</w:t>
      </w:r>
      <w:proofErr w:type="gramStart"/>
      <w:r>
        <w:rPr>
          <w:lang w:eastAsia="zh-CN"/>
        </w:rPr>
        <w:t>雅俗云</w:t>
      </w:r>
      <w:proofErr w:type="gramEnd"/>
      <w:r>
        <w:rPr>
          <w:lang w:eastAsia="zh-CN"/>
        </w:rPr>
        <w:t>何？吴</w:t>
      </w:r>
      <w:proofErr w:type="gramStart"/>
      <w:r>
        <w:rPr>
          <w:lang w:eastAsia="zh-CN"/>
        </w:rPr>
        <w:t>棫</w:t>
      </w:r>
      <w:proofErr w:type="gramEnd"/>
      <w:r>
        <w:rPr>
          <w:rFonts w:eastAsia="宋体" w:hint="eastAsia"/>
          <w:lang w:eastAsia="zh-CN"/>
        </w:rPr>
        <w:t>《</w:t>
      </w:r>
      <w:r>
        <w:rPr>
          <w:lang w:eastAsia="zh-CN"/>
        </w:rPr>
        <w:t>韻補</w:t>
      </w:r>
      <w:r>
        <w:rPr>
          <w:rFonts w:eastAsia="宋体" w:hint="eastAsia"/>
          <w:lang w:eastAsia="zh-CN"/>
        </w:rPr>
        <w:t>》</w:t>
      </w:r>
      <w:proofErr w:type="gramStart"/>
      <w:r>
        <w:rPr>
          <w:lang w:eastAsia="zh-CN"/>
        </w:rPr>
        <w:t>於</w:t>
      </w:r>
      <w:proofErr w:type="gramEnd"/>
      <w:r>
        <w:rPr>
          <w:lang w:eastAsia="zh-CN"/>
        </w:rPr>
        <w:t>古音有當否？字學之</w:t>
      </w:r>
      <w:proofErr w:type="gramStart"/>
      <w:r>
        <w:rPr>
          <w:lang w:eastAsia="zh-CN"/>
        </w:rPr>
        <w:t>書</w:t>
      </w:r>
      <w:proofErr w:type="gramEnd"/>
      <w:r>
        <w:rPr>
          <w:lang w:eastAsia="zh-CN"/>
        </w:rPr>
        <w:t>，</w:t>
      </w:r>
      <w:proofErr w:type="gramStart"/>
      <w:r>
        <w:rPr>
          <w:lang w:eastAsia="zh-CN"/>
        </w:rPr>
        <w:t>傳</w:t>
      </w:r>
      <w:proofErr w:type="gramEnd"/>
      <w:r>
        <w:rPr>
          <w:lang w:eastAsia="zh-CN"/>
        </w:rPr>
        <w:t>者如</w:t>
      </w:r>
      <w:r>
        <w:rPr>
          <w:rFonts w:eastAsia="宋体" w:hint="eastAsia"/>
          <w:lang w:eastAsia="zh-CN"/>
        </w:rPr>
        <w:t>《</w:t>
      </w:r>
      <w:r>
        <w:rPr>
          <w:lang w:eastAsia="zh-CN"/>
        </w:rPr>
        <w:t>汗簡</w:t>
      </w:r>
      <w:r>
        <w:rPr>
          <w:rFonts w:eastAsia="宋体" w:hint="eastAsia"/>
          <w:lang w:eastAsia="zh-CN"/>
        </w:rPr>
        <w:t>》</w:t>
      </w:r>
      <w:r>
        <w:rPr>
          <w:lang w:eastAsia="zh-CN"/>
        </w:rPr>
        <w:t>，如</w:t>
      </w:r>
      <w:proofErr w:type="gramStart"/>
      <w:r>
        <w:rPr>
          <w:lang w:eastAsia="zh-CN"/>
        </w:rPr>
        <w:t>薛</w:t>
      </w:r>
      <w:proofErr w:type="gramEnd"/>
    </w:p>
    <w:p w14:paraId="1A975430" w14:textId="77777777" w:rsidR="007A29CB" w:rsidRDefault="00000000">
      <w:r>
        <w:t>氏</w:t>
      </w:r>
      <w:r>
        <w:rPr>
          <w:rFonts w:eastAsia="宋体" w:hint="eastAsia"/>
          <w:lang w:eastAsia="zh-CN"/>
        </w:rPr>
        <w:t>《</w:t>
      </w:r>
      <w:proofErr w:type="spellStart"/>
      <w:r>
        <w:t>欵識</w:t>
      </w:r>
      <w:proofErr w:type="spellEnd"/>
      <w:r>
        <w:rPr>
          <w:rFonts w:eastAsia="宋体" w:hint="eastAsia"/>
          <w:lang w:eastAsia="zh-CN"/>
        </w:rPr>
        <w:t>》</w:t>
      </w:r>
      <w:r>
        <w:t>，如</w:t>
      </w:r>
      <w:r>
        <w:rPr>
          <w:rFonts w:eastAsia="宋体" w:hint="eastAsia"/>
          <w:lang w:eastAsia="zh-CN"/>
        </w:rPr>
        <w:t>《</w:t>
      </w:r>
      <w:proofErr w:type="spellStart"/>
      <w:r>
        <w:t>隸釋</w:t>
      </w:r>
      <w:proofErr w:type="spellEnd"/>
      <w:r>
        <w:rPr>
          <w:rFonts w:eastAsia="宋体" w:hint="eastAsia"/>
          <w:lang w:eastAsia="zh-CN"/>
        </w:rPr>
        <w:t>》</w:t>
      </w:r>
      <w:r>
        <w:t>如</w:t>
      </w:r>
      <w:r>
        <w:rPr>
          <w:rFonts w:eastAsia="宋体" w:hint="eastAsia"/>
          <w:lang w:eastAsia="zh-CN"/>
        </w:rPr>
        <w:t>《</w:t>
      </w:r>
      <w:proofErr w:type="spellStart"/>
      <w:r>
        <w:t>隸續</w:t>
      </w:r>
      <w:proofErr w:type="spellEnd"/>
      <w:r>
        <w:rPr>
          <w:rFonts w:eastAsia="宋体" w:hint="eastAsia"/>
          <w:lang w:eastAsia="zh-CN"/>
        </w:rPr>
        <w:t>》</w:t>
      </w:r>
      <w:r>
        <w:t>，如</w:t>
      </w:r>
      <w:r>
        <w:rPr>
          <w:rFonts w:eastAsia="宋体" w:hint="eastAsia"/>
          <w:lang w:eastAsia="zh-CN"/>
        </w:rPr>
        <w:t>《</w:t>
      </w:r>
      <w:proofErr w:type="spellStart"/>
      <w:r>
        <w:t>漢隸字源</w:t>
      </w:r>
      <w:proofErr w:type="spellEnd"/>
      <w:r>
        <w:rPr>
          <w:rFonts w:eastAsia="宋体" w:hint="eastAsia"/>
          <w:lang w:eastAsia="zh-CN"/>
        </w:rPr>
        <w:t>》</w:t>
      </w:r>
      <w:r>
        <w:t>，如</w:t>
      </w:r>
      <w:r>
        <w:rPr>
          <w:rFonts w:eastAsia="宋体" w:hint="eastAsia"/>
          <w:lang w:eastAsia="zh-CN"/>
        </w:rPr>
        <w:t>《</w:t>
      </w:r>
      <w:proofErr w:type="spellStart"/>
      <w:r>
        <w:t>隸韻</w:t>
      </w:r>
      <w:proofErr w:type="spellEnd"/>
      <w:r>
        <w:rPr>
          <w:rFonts w:eastAsia="宋体" w:hint="eastAsia"/>
          <w:lang w:eastAsia="zh-CN"/>
        </w:rPr>
        <w:t>》</w:t>
      </w:r>
      <w:r>
        <w:t>，</w:t>
      </w:r>
      <w:proofErr w:type="spellStart"/>
      <w:r>
        <w:t>好古者重之。至</w:t>
      </w:r>
      <w:proofErr w:type="spellEnd"/>
      <w:r>
        <w:rPr>
          <w:rFonts w:eastAsia="宋体" w:hint="eastAsia"/>
          <w:lang w:eastAsia="zh-CN"/>
        </w:rPr>
        <w:t>《</w:t>
      </w:r>
      <w:proofErr w:type="spellStart"/>
      <w:r>
        <w:t>集古録</w:t>
      </w:r>
      <w:proofErr w:type="spellEnd"/>
      <w:r>
        <w:rPr>
          <w:rFonts w:eastAsia="宋体" w:hint="eastAsia"/>
          <w:lang w:eastAsia="zh-CN"/>
        </w:rPr>
        <w:t>》</w:t>
      </w:r>
      <w:r>
        <w:t>、</w:t>
      </w:r>
      <w:proofErr w:type="gramStart"/>
      <w:r>
        <w:rPr>
          <w:rFonts w:eastAsia="宋体" w:hint="eastAsia"/>
          <w:lang w:eastAsia="zh-CN"/>
        </w:rPr>
        <w:t>《</w:t>
      </w:r>
      <w:proofErr w:type="gramEnd"/>
      <w:r>
        <w:t>金</w:t>
      </w:r>
    </w:p>
    <w:p w14:paraId="3A85652B" w14:textId="77777777" w:rsidR="007A29CB" w:rsidRDefault="00000000">
      <w:proofErr w:type="spellStart"/>
      <w:r>
        <w:t>石録</w:t>
      </w:r>
      <w:proofErr w:type="spellEnd"/>
      <w:proofErr w:type="gramStart"/>
      <w:r>
        <w:rPr>
          <w:rFonts w:eastAsia="宋体" w:hint="eastAsia"/>
          <w:lang w:eastAsia="zh-CN"/>
        </w:rPr>
        <w:t>》</w:t>
      </w:r>
      <w:proofErr w:type="gramEnd"/>
      <w:r>
        <w:t>、</w:t>
      </w:r>
      <w:r>
        <w:rPr>
          <w:rFonts w:eastAsia="宋体" w:hint="eastAsia"/>
          <w:lang w:eastAsia="zh-CN"/>
        </w:rPr>
        <w:t>《</w:t>
      </w:r>
      <w:proofErr w:type="spellStart"/>
      <w:r>
        <w:t>蘭亭博議</w:t>
      </w:r>
      <w:proofErr w:type="spellEnd"/>
      <w:r>
        <w:rPr>
          <w:rFonts w:eastAsia="宋体" w:hint="eastAsia"/>
          <w:lang w:eastAsia="zh-CN"/>
        </w:rPr>
        <w:t>》</w:t>
      </w:r>
      <w:r>
        <w:t>、</w:t>
      </w:r>
      <w:r>
        <w:rPr>
          <w:rFonts w:eastAsia="宋体" w:hint="eastAsia"/>
          <w:lang w:eastAsia="zh-CN"/>
        </w:rPr>
        <w:t>《</w:t>
      </w:r>
      <w:proofErr w:type="spellStart"/>
      <w:r>
        <w:t>絳帖平</w:t>
      </w:r>
      <w:proofErr w:type="spellEnd"/>
      <w:r>
        <w:rPr>
          <w:rFonts w:eastAsia="宋体" w:hint="eastAsia"/>
          <w:lang w:eastAsia="zh-CN"/>
        </w:rPr>
        <w:t>》</w:t>
      </w:r>
      <w:proofErr w:type="spellStart"/>
      <w:r>
        <w:t>諸</w:t>
      </w:r>
      <w:proofErr w:type="gramStart"/>
      <w:r>
        <w:t>書</w:t>
      </w:r>
      <w:proofErr w:type="gramEnd"/>
      <w:r>
        <w:t>，亦識小者所不廢也。能條舉其精觕歟？倉頡之書勒</w:t>
      </w:r>
      <w:proofErr w:type="spellEnd"/>
    </w:p>
    <w:p w14:paraId="2A86F126" w14:textId="77777777" w:rsidR="007A29CB" w:rsidRDefault="00000000">
      <w:proofErr w:type="spellStart"/>
      <w:r>
        <w:t>於官帖</w:t>
      </w:r>
      <w:proofErr w:type="spellEnd"/>
    </w:p>
    <w:p w14:paraId="15DE0012" w14:textId="77777777" w:rsidR="007A29CB" w:rsidRDefault="00000000">
      <w:proofErr w:type="spellStart"/>
      <w:r>
        <w:t>神禹之蹟銘於衡</w:t>
      </w:r>
      <w:proofErr w:type="spellEnd"/>
    </w:p>
    <w:p w14:paraId="00B56E09" w14:textId="77777777" w:rsidR="007A29CB" w:rsidRDefault="00000000">
      <w:r>
        <w:t>峯</w:t>
      </w:r>
      <w:proofErr w:type="gramStart"/>
      <w:r>
        <w:rPr>
          <w:rFonts w:eastAsia="宋体" w:hint="eastAsia"/>
          <w:lang w:eastAsia="zh-CN"/>
        </w:rPr>
        <w:t>【</w:t>
      </w:r>
      <w:proofErr w:type="spellStart"/>
      <w:proofErr w:type="gramEnd"/>
      <w:r>
        <w:t>六，籒史紀</w:t>
      </w:r>
      <w:proofErr w:type="gramStart"/>
      <w:r>
        <w:t>岐</w:t>
      </w:r>
      <w:proofErr w:type="gramEnd"/>
      <w:r>
        <w:t>下之蒐</w:t>
      </w:r>
      <w:proofErr w:type="spellEnd"/>
      <w:proofErr w:type="gramStart"/>
      <w:r>
        <w:rPr>
          <w:rFonts w:eastAsia="宋体" w:hint="eastAsia"/>
          <w:lang w:eastAsia="zh-CN"/>
        </w:rPr>
        <w:t>【</w:t>
      </w:r>
      <w:proofErr w:type="gramEnd"/>
      <w:r>
        <w:t>{</w:t>
      </w:r>
      <w:proofErr w:type="gramStart"/>
      <w:r>
        <w:rPr>
          <w:rFonts w:eastAsia="宋体" w:hint="eastAsia"/>
          <w:lang w:eastAsia="zh-CN"/>
        </w:rPr>
        <w:t>】</w:t>
      </w:r>
      <w:proofErr w:type="gramEnd"/>
      <w:r>
        <w:t>，</w:t>
      </w:r>
      <w:proofErr w:type="spellStart"/>
      <w:r>
        <w:t>宣</w:t>
      </w:r>
      <w:proofErr w:type="gramStart"/>
      <w:r>
        <w:t>聖篆延陵</w:t>
      </w:r>
      <w:proofErr w:type="gramEnd"/>
      <w:r>
        <w:t>之碣</w:t>
      </w:r>
      <w:proofErr w:type="spellEnd"/>
      <w:proofErr w:type="gramStart"/>
      <w:r>
        <w:rPr>
          <w:rFonts w:eastAsia="宋体" w:hint="eastAsia"/>
          <w:lang w:eastAsia="zh-CN"/>
        </w:rPr>
        <w:t>【</w:t>
      </w:r>
      <w:proofErr w:type="gramEnd"/>
      <w:r>
        <w:t>“</w:t>
      </w:r>
      <w:r>
        <w:t>，</w:t>
      </w:r>
      <w:proofErr w:type="spellStart"/>
      <w:r>
        <w:t>能一一攷證</w:t>
      </w:r>
      <w:proofErr w:type="spellEnd"/>
    </w:p>
    <w:p w14:paraId="4B4B0B49" w14:textId="77777777" w:rsidR="007A29CB" w:rsidRDefault="00000000">
      <w:pPr>
        <w:rPr>
          <w:lang w:eastAsia="zh-CN"/>
        </w:rPr>
      </w:pPr>
      <w:r>
        <w:rPr>
          <w:lang w:eastAsia="zh-CN"/>
        </w:rPr>
        <w:t>【第</w:t>
      </w:r>
      <w:r>
        <w:rPr>
          <w:lang w:eastAsia="zh-CN"/>
        </w:rPr>
        <w:t>284</w:t>
      </w:r>
      <w:r>
        <w:rPr>
          <w:lang w:eastAsia="zh-CN"/>
        </w:rPr>
        <w:t>页】</w:t>
      </w:r>
    </w:p>
    <w:p w14:paraId="18FCDC52" w14:textId="77777777" w:rsidR="007A29CB" w:rsidRDefault="00000000">
      <w:pPr>
        <w:rPr>
          <w:lang w:eastAsia="zh-CN"/>
        </w:rPr>
      </w:pPr>
      <w:r>
        <w:rPr>
          <w:lang w:eastAsia="zh-CN"/>
        </w:rPr>
        <w:t>之歟？以</w:t>
      </w:r>
      <w:proofErr w:type="gramStart"/>
      <w:r>
        <w:rPr>
          <w:lang w:eastAsia="zh-CN"/>
        </w:rPr>
        <w:t>肄</w:t>
      </w:r>
      <w:proofErr w:type="gramEnd"/>
      <w:r>
        <w:rPr>
          <w:lang w:eastAsia="zh-CN"/>
        </w:rPr>
        <w:t>業及之者，具於篇</w:t>
      </w:r>
    </w:p>
    <w:p w14:paraId="379CEAD7" w14:textId="77777777" w:rsidR="007A29CB" w:rsidRDefault="00000000">
      <w:proofErr w:type="spellStart"/>
      <w:r>
        <w:t>問：虞夏及商，養老之制各殊，周兼用之</w:t>
      </w:r>
      <w:proofErr w:type="spellEnd"/>
      <w:r>
        <w:t>。</w:t>
      </w:r>
      <w:r>
        <w:rPr>
          <w:rFonts w:eastAsia="宋体" w:hint="eastAsia"/>
          <w:lang w:eastAsia="zh-CN"/>
        </w:rPr>
        <w:t>《</w:t>
      </w:r>
      <w:proofErr w:type="spellStart"/>
      <w:r>
        <w:t>尚書大傳</w:t>
      </w:r>
      <w:proofErr w:type="spellEnd"/>
      <w:r>
        <w:rPr>
          <w:rFonts w:eastAsia="宋体" w:hint="eastAsia"/>
          <w:lang w:eastAsia="zh-CN"/>
        </w:rPr>
        <w:t>》</w:t>
      </w:r>
      <w:proofErr w:type="spellStart"/>
      <w:r>
        <w:t>載文王養老法，能臚之歟</w:t>
      </w:r>
      <w:proofErr w:type="spellEnd"/>
      <w:r>
        <w:t>？</w:t>
      </w:r>
      <w:r>
        <w:rPr>
          <w:rFonts w:eastAsia="宋体" w:hint="eastAsia"/>
          <w:lang w:eastAsia="zh-CN"/>
        </w:rPr>
        <w:t>《</w:t>
      </w:r>
      <w:r>
        <w:t>王</w:t>
      </w:r>
    </w:p>
    <w:p w14:paraId="19EA04A9" w14:textId="77777777" w:rsidR="007A29CB" w:rsidRDefault="00000000">
      <w:r>
        <w:t>制</w:t>
      </w:r>
      <w:proofErr w:type="gramStart"/>
      <w:r>
        <w:rPr>
          <w:rFonts w:eastAsia="宋体" w:hint="eastAsia"/>
          <w:lang w:eastAsia="zh-CN"/>
        </w:rPr>
        <w:t>》</w:t>
      </w:r>
      <w:proofErr w:type="spellStart"/>
      <w:proofErr w:type="gramEnd"/>
      <w:r>
        <w:t>疏人君養老有四</w:t>
      </w:r>
      <w:proofErr w:type="spellEnd"/>
      <w:r>
        <w:t>，</w:t>
      </w:r>
      <w:r>
        <w:rPr>
          <w:rFonts w:eastAsia="宋体" w:hint="eastAsia"/>
          <w:lang w:eastAsia="zh-CN"/>
        </w:rPr>
        <w:t>《</w:t>
      </w:r>
      <w:proofErr w:type="spellStart"/>
      <w:r>
        <w:t>三禮義宗</w:t>
      </w:r>
      <w:proofErr w:type="spellEnd"/>
      <w:r>
        <w:rPr>
          <w:rFonts w:eastAsia="宋体" w:hint="eastAsia"/>
          <w:lang w:eastAsia="zh-CN"/>
        </w:rPr>
        <w:t>》</w:t>
      </w:r>
      <w:proofErr w:type="spellStart"/>
      <w:r>
        <w:t>謂一年之中養</w:t>
      </w:r>
      <w:proofErr w:type="gramStart"/>
      <w:r>
        <w:t>國</w:t>
      </w:r>
      <w:proofErr w:type="gramEnd"/>
      <w:r>
        <w:t>老有四，皆用天子視學之時，其説可得</w:t>
      </w:r>
      <w:proofErr w:type="spellEnd"/>
    </w:p>
    <w:p w14:paraId="41C196F8" w14:textId="77777777" w:rsidR="007A29CB" w:rsidRDefault="00000000">
      <w:proofErr w:type="spellStart"/>
      <w:r>
        <w:t>聞歟？鄭康成謂三老五更各一人，宋均、應劭、</w:t>
      </w:r>
      <w:proofErr w:type="gramStart"/>
      <w:r>
        <w:t>蔡邕釋</w:t>
      </w:r>
      <w:proofErr w:type="spellEnd"/>
      <w:r>
        <w:rPr>
          <w:rFonts w:eastAsia="宋体" w:hint="eastAsia"/>
          <w:lang w:eastAsia="zh-CN"/>
        </w:rPr>
        <w:t>“</w:t>
      </w:r>
      <w:proofErr w:type="gramEnd"/>
      <w:r>
        <w:t>老</w:t>
      </w:r>
      <w:r>
        <w:rPr>
          <w:rFonts w:eastAsia="宋体" w:hint="eastAsia"/>
          <w:lang w:eastAsia="zh-CN"/>
        </w:rPr>
        <w:t>”“</w:t>
      </w:r>
      <w:r>
        <w:t>更</w:t>
      </w:r>
      <w:r>
        <w:rPr>
          <w:rFonts w:eastAsia="宋体" w:hint="eastAsia"/>
          <w:lang w:eastAsia="zh-CN"/>
        </w:rPr>
        <w:t>”</w:t>
      </w:r>
      <w:proofErr w:type="spellStart"/>
      <w:r>
        <w:t>名義異同云何</w:t>
      </w:r>
      <w:proofErr w:type="spellEnd"/>
      <w:r>
        <w:t>？</w:t>
      </w:r>
      <w:r>
        <w:rPr>
          <w:rFonts w:eastAsia="宋体" w:hint="eastAsia"/>
          <w:lang w:eastAsia="zh-CN"/>
        </w:rPr>
        <w:t>《</w:t>
      </w:r>
      <w:proofErr w:type="spellStart"/>
      <w:r>
        <w:t>文選</w:t>
      </w:r>
      <w:proofErr w:type="spellEnd"/>
    </w:p>
    <w:p w14:paraId="3AC97E30" w14:textId="77777777" w:rsidR="007A29CB" w:rsidRDefault="00000000">
      <w:r>
        <w:lastRenderedPageBreak/>
        <w:t>註</w:t>
      </w:r>
      <w:proofErr w:type="gramStart"/>
      <w:r>
        <w:rPr>
          <w:rFonts w:eastAsia="宋体" w:hint="eastAsia"/>
          <w:lang w:eastAsia="zh-CN"/>
        </w:rPr>
        <w:t>》</w:t>
      </w:r>
      <w:proofErr w:type="gramEnd"/>
      <w:r>
        <w:t>、</w:t>
      </w:r>
      <w:r>
        <w:rPr>
          <w:rFonts w:eastAsia="宋体" w:hint="eastAsia"/>
          <w:lang w:eastAsia="zh-CN"/>
        </w:rPr>
        <w:t>《</w:t>
      </w:r>
      <w:proofErr w:type="spellStart"/>
      <w:r>
        <w:t>前漢書註</w:t>
      </w:r>
      <w:proofErr w:type="spellEnd"/>
      <w:r>
        <w:rPr>
          <w:rFonts w:eastAsia="宋体" w:hint="eastAsia"/>
          <w:lang w:eastAsia="zh-CN"/>
        </w:rPr>
        <w:t>》</w:t>
      </w:r>
      <w:r>
        <w:t>引</w:t>
      </w:r>
      <w:r>
        <w:rPr>
          <w:rFonts w:eastAsia="宋体" w:hint="eastAsia"/>
          <w:lang w:eastAsia="zh-CN"/>
        </w:rPr>
        <w:t>《</w:t>
      </w:r>
      <w:r>
        <w:t>詩</w:t>
      </w:r>
      <w:r>
        <w:rPr>
          <w:rFonts w:eastAsia="宋体" w:hint="eastAsia"/>
          <w:lang w:eastAsia="zh-CN"/>
        </w:rPr>
        <w:t>》“</w:t>
      </w:r>
      <w:proofErr w:type="spellStart"/>
      <w:r>
        <w:t>三壽</w:t>
      </w:r>
      <w:proofErr w:type="spellEnd"/>
      <w:r>
        <w:rPr>
          <w:rFonts w:eastAsia="宋体" w:hint="eastAsia"/>
          <w:lang w:eastAsia="zh-CN"/>
        </w:rPr>
        <w:t>”</w:t>
      </w:r>
      <w:r>
        <w:t>爲</w:t>
      </w:r>
      <w:r>
        <w:rPr>
          <w:rFonts w:eastAsia="宋体" w:hint="eastAsia"/>
          <w:lang w:eastAsia="zh-CN"/>
        </w:rPr>
        <w:t>“</w:t>
      </w:r>
      <w:proofErr w:type="spellStart"/>
      <w:r>
        <w:t>三老</w:t>
      </w:r>
      <w:proofErr w:type="spellEnd"/>
      <w:r>
        <w:rPr>
          <w:rFonts w:eastAsia="宋体" w:hint="eastAsia"/>
          <w:lang w:eastAsia="zh-CN"/>
        </w:rPr>
        <w:t>”</w:t>
      </w:r>
      <w:r>
        <w:t>，</w:t>
      </w:r>
      <w:proofErr w:type="spellStart"/>
      <w:r>
        <w:t>然歟</w:t>
      </w:r>
      <w:proofErr w:type="spellEnd"/>
      <w:r>
        <w:t>？</w:t>
      </w:r>
      <w:r>
        <w:rPr>
          <w:rFonts w:eastAsia="宋体" w:hint="eastAsia"/>
          <w:lang w:eastAsia="zh-CN"/>
        </w:rPr>
        <w:t>《</w:t>
      </w:r>
      <w:proofErr w:type="spellStart"/>
      <w:r>
        <w:t>後漢禮儀志</w:t>
      </w:r>
      <w:proofErr w:type="spellEnd"/>
      <w:r>
        <w:rPr>
          <w:rFonts w:eastAsia="宋体" w:hint="eastAsia"/>
          <w:lang w:eastAsia="zh-CN"/>
        </w:rPr>
        <w:t>》</w:t>
      </w:r>
      <w:r>
        <w:t>、</w:t>
      </w:r>
      <w:r>
        <w:rPr>
          <w:rFonts w:eastAsia="宋体" w:hint="eastAsia"/>
          <w:lang w:eastAsia="zh-CN"/>
        </w:rPr>
        <w:t>《</w:t>
      </w:r>
      <w:proofErr w:type="spellStart"/>
      <w:r>
        <w:t>通典</w:t>
      </w:r>
      <w:proofErr w:type="spellEnd"/>
      <w:r>
        <w:rPr>
          <w:rFonts w:eastAsia="宋体" w:hint="eastAsia"/>
          <w:lang w:eastAsia="zh-CN"/>
        </w:rPr>
        <w:t>》</w:t>
      </w:r>
      <w:proofErr w:type="spellStart"/>
      <w:r>
        <w:t>載養老之典</w:t>
      </w:r>
      <w:proofErr w:type="gramStart"/>
      <w:r>
        <w:t>綦備</w:t>
      </w:r>
      <w:proofErr w:type="spellEnd"/>
      <w:proofErr w:type="gramEnd"/>
    </w:p>
    <w:p w14:paraId="5EFAC5F6" w14:textId="77777777" w:rsidR="007A29CB" w:rsidRDefault="00000000">
      <w:proofErr w:type="spellStart"/>
      <w:r>
        <w:t>桓榮、李躬、伏恭、楊賜皆嘗爲三老五更魏及後周亦有爲之者，何人？漢以鄉三老主教</w:t>
      </w:r>
      <w:proofErr w:type="spellEnd"/>
    </w:p>
    <w:p w14:paraId="558955FE" w14:textId="77777777" w:rsidR="007A29CB" w:rsidRDefault="00000000">
      <w:proofErr w:type="spellStart"/>
      <w:r>
        <w:t>化，意固與周嚴右塾之教、齊重羣叟之諮同歟？其人若董公若令狐茂，若車千秋若公乘</w:t>
      </w:r>
      <w:proofErr w:type="spellEnd"/>
    </w:p>
    <w:p w14:paraId="10B4D322" w14:textId="77777777" w:rsidR="007A29CB" w:rsidRDefault="00000000">
      <w:pPr>
        <w:rPr>
          <w:lang w:eastAsia="zh-CN"/>
        </w:rPr>
      </w:pPr>
      <w:r>
        <w:rPr>
          <w:lang w:eastAsia="zh-CN"/>
        </w:rPr>
        <w:t>興</w:t>
      </w:r>
      <w:proofErr w:type="gramStart"/>
      <w:r>
        <w:rPr>
          <w:lang w:eastAsia="zh-CN"/>
        </w:rPr>
        <w:t>炳</w:t>
      </w:r>
      <w:proofErr w:type="gramEnd"/>
      <w:r>
        <w:rPr>
          <w:lang w:eastAsia="zh-CN"/>
        </w:rPr>
        <w:t>著史册，能條其始末歟？漢有</w:t>
      </w:r>
      <w:proofErr w:type="gramStart"/>
      <w:r>
        <w:rPr>
          <w:lang w:eastAsia="zh-CN"/>
        </w:rPr>
        <w:t>復</w:t>
      </w:r>
      <w:proofErr w:type="gramEnd"/>
      <w:r>
        <w:rPr>
          <w:lang w:eastAsia="zh-CN"/>
        </w:rPr>
        <w:t>算復甲卒受鬻法，凡爲優老計也，何所區别歟？唐</w:t>
      </w:r>
    </w:p>
    <w:p w14:paraId="04147B60" w14:textId="77777777" w:rsidR="007A29CB" w:rsidRDefault="00000000">
      <w:proofErr w:type="spellStart"/>
      <w:r>
        <w:t>有賜老人氊衾、粟帛者有賜緋衣牙笏者宋晏老人於五鳳樓於錫慶院皆曠典也能</w:t>
      </w:r>
      <w:proofErr w:type="spellEnd"/>
    </w:p>
    <w:p w14:paraId="20CDB1F2" w14:textId="77777777" w:rsidR="007A29CB" w:rsidRDefault="00000000">
      <w:proofErr w:type="spellStart"/>
      <w:r>
        <w:t>枚舉其時代歟？洪維今之盛，聖天子德施曼壽協氣旁流啿啿芸生，沐浴於淳龐之化，用</w:t>
      </w:r>
      <w:proofErr w:type="spellEnd"/>
    </w:p>
    <w:p w14:paraId="0E3060DE" w14:textId="77777777" w:rsidR="007A29CB" w:rsidRDefault="00000000">
      <w:r>
        <w:rPr>
          <w:lang w:eastAsia="zh-CN"/>
        </w:rPr>
        <w:t>躋</w:t>
      </w:r>
      <w:proofErr w:type="gramStart"/>
      <w:r>
        <w:rPr>
          <w:lang w:eastAsia="zh-CN"/>
        </w:rPr>
        <w:t>耆</w:t>
      </w:r>
      <w:proofErr w:type="gramEnd"/>
      <w:r>
        <w:rPr>
          <w:lang w:eastAsia="zh-CN"/>
        </w:rPr>
        <w:t>耇。兹逢聖齡週甲，優以賚予齯鮐之倫，其</w:t>
      </w:r>
      <w:proofErr w:type="gramStart"/>
      <w:r>
        <w:rPr>
          <w:lang w:eastAsia="zh-CN"/>
        </w:rPr>
        <w:t>將</w:t>
      </w:r>
      <w:proofErr w:type="gramEnd"/>
      <w:r>
        <w:rPr>
          <w:lang w:eastAsia="zh-CN"/>
        </w:rPr>
        <w:t>效擊壤之歌</w:t>
      </w:r>
      <w:r>
        <w:rPr>
          <w:rFonts w:eastAsia="宋体" w:hint="eastAsia"/>
          <w:lang w:eastAsia="zh-CN"/>
        </w:rPr>
        <w:t>【</w:t>
      </w:r>
      <w:r>
        <w:rPr>
          <w:lang w:eastAsia="zh-CN"/>
        </w:rPr>
        <w:t>九，上三多之頌也。</w:t>
      </w:r>
      <w:proofErr w:type="spellStart"/>
      <w:r>
        <w:t>諸生</w:t>
      </w:r>
      <w:proofErr w:type="spellEnd"/>
    </w:p>
    <w:p w14:paraId="7100D0DA" w14:textId="77777777" w:rsidR="007A29CB" w:rsidRDefault="00000000">
      <w:proofErr w:type="spellStart"/>
      <w:r>
        <w:t>盍備引古義以證</w:t>
      </w:r>
      <w:proofErr w:type="spellEnd"/>
      <w:r>
        <w:t>？</w:t>
      </w:r>
    </w:p>
    <w:p w14:paraId="475941D7" w14:textId="77777777" w:rsidR="007A29CB" w:rsidRDefault="00000000">
      <w:proofErr w:type="spellStart"/>
      <w:r>
        <w:t>劉盼遂按右文墨蹟存東莞倫氏哲如處</w:t>
      </w:r>
      <w:proofErr w:type="spellEnd"/>
    </w:p>
    <w:p w14:paraId="463FBEA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682F06E" w14:textId="77777777" w:rsidR="007A29CB" w:rsidRDefault="00000000">
      <w:pPr>
        <w:rPr>
          <w:lang w:eastAsia="zh-CN"/>
        </w:rPr>
      </w:pPr>
      <w:proofErr w:type="spellStart"/>
      <w:r>
        <w:t>文載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gramStart"/>
      <w:r>
        <w:t>據</w:t>
      </w:r>
      <w:proofErr w:type="gramEnd"/>
      <w:r>
        <w:t>文末</w:t>
      </w:r>
      <w:proofErr w:type="spellEnd"/>
      <w:r>
        <w:rPr>
          <w:rFonts w:eastAsia="宋体" w:hint="eastAsia"/>
          <w:lang w:eastAsia="zh-CN"/>
        </w:rPr>
        <w:t>“</w:t>
      </w:r>
      <w:proofErr w:type="spellStart"/>
      <w:r>
        <w:t>聖齡週甲</w:t>
      </w:r>
      <w:proofErr w:type="spellEnd"/>
      <w:r>
        <w:rPr>
          <w:rFonts w:eastAsia="宋体" w:hint="eastAsia"/>
          <w:lang w:eastAsia="zh-CN"/>
        </w:rPr>
        <w:t>”</w:t>
      </w:r>
      <w:proofErr w:type="spellStart"/>
      <w:proofErr w:type="gramStart"/>
      <w:r>
        <w:t>一</w:t>
      </w:r>
      <w:proofErr w:type="gramEnd"/>
      <w:r>
        <w:t>語，</w:t>
      </w:r>
      <w:proofErr w:type="gramStart"/>
      <w:r>
        <w:t>應</w:t>
      </w:r>
      <w:proofErr w:type="gramEnd"/>
      <w:r>
        <w:t>爲王引之乙卯順天鄉試</w:t>
      </w:r>
      <w:proofErr w:type="gramStart"/>
      <w:r>
        <w:t>試</w:t>
      </w:r>
      <w:proofErr w:type="gramEnd"/>
      <w:r>
        <w:t>題</w:t>
      </w:r>
      <w:proofErr w:type="spellEnd"/>
      <w:r>
        <w:t>。</w:t>
      </w:r>
      <w:r>
        <w:rPr>
          <w:lang w:eastAsia="zh-CN"/>
        </w:rPr>
        <w:t>翌年王</w:t>
      </w:r>
    </w:p>
    <w:p w14:paraId="384E6FEC" w14:textId="77777777" w:rsidR="007A29CB" w:rsidRDefault="00000000">
      <w:pPr>
        <w:rPr>
          <w:lang w:eastAsia="zh-CN"/>
        </w:rPr>
      </w:pPr>
      <w:r>
        <w:rPr>
          <w:lang w:eastAsia="zh-CN"/>
        </w:rPr>
        <w:t>【第</w:t>
      </w:r>
      <w:r>
        <w:rPr>
          <w:lang w:eastAsia="zh-CN"/>
        </w:rPr>
        <w:t>285</w:t>
      </w:r>
      <w:r>
        <w:rPr>
          <w:lang w:eastAsia="zh-CN"/>
        </w:rPr>
        <w:t>页】</w:t>
      </w:r>
    </w:p>
    <w:p w14:paraId="342880E9" w14:textId="77777777" w:rsidR="007A29CB" w:rsidRDefault="00000000">
      <w:pPr>
        <w:rPr>
          <w:lang w:eastAsia="zh-CN"/>
        </w:rPr>
      </w:pPr>
      <w:r>
        <w:rPr>
          <w:lang w:eastAsia="zh-CN"/>
        </w:rPr>
        <w:t>引之寫出</w:t>
      </w:r>
      <w:r>
        <w:rPr>
          <w:rFonts w:eastAsia="宋体" w:hint="eastAsia"/>
          <w:lang w:eastAsia="zh-CN"/>
        </w:rPr>
        <w:t>《</w:t>
      </w:r>
      <w:r>
        <w:rPr>
          <w:lang w:eastAsia="zh-CN"/>
        </w:rPr>
        <w:t>太上皇帝紀元周甲授受禮成恭紀頌</w:t>
      </w:r>
      <w:r>
        <w:rPr>
          <w:rFonts w:eastAsia="宋体" w:hint="eastAsia"/>
          <w:lang w:eastAsia="zh-CN"/>
        </w:rPr>
        <w:t>》</w:t>
      </w:r>
      <w:r>
        <w:rPr>
          <w:lang w:eastAsia="zh-CN"/>
        </w:rPr>
        <w:t>十八章并序。如此，則</w:t>
      </w:r>
      <w:r>
        <w:rPr>
          <w:rFonts w:eastAsia="宋体" w:hint="eastAsia"/>
          <w:lang w:eastAsia="zh-CN"/>
        </w:rPr>
        <w:t>“</w:t>
      </w:r>
      <w:r>
        <w:rPr>
          <w:lang w:eastAsia="zh-CN"/>
        </w:rPr>
        <w:t>聖齡週甲</w:t>
      </w:r>
      <w:r>
        <w:rPr>
          <w:rFonts w:eastAsia="宋体" w:hint="eastAsia"/>
          <w:lang w:eastAsia="zh-CN"/>
        </w:rPr>
        <w:t>”</w:t>
      </w:r>
      <w:r>
        <w:rPr>
          <w:lang w:eastAsia="zh-CN"/>
        </w:rPr>
        <w:t>即指乾隆六十年</w:t>
      </w:r>
    </w:p>
    <w:p w14:paraId="10E62BC3" w14:textId="77777777" w:rsidR="007A29CB" w:rsidRDefault="00000000">
      <w:pPr>
        <w:rPr>
          <w:lang w:eastAsia="zh-CN"/>
        </w:rPr>
      </w:pPr>
      <w:proofErr w:type="spellStart"/>
      <w:r>
        <w:t>王</w:t>
      </w:r>
      <w:proofErr w:type="gramStart"/>
      <w:r>
        <w:t>壽</w:t>
      </w:r>
      <w:proofErr w:type="gramEnd"/>
      <w:r>
        <w:t>昌等</w:t>
      </w:r>
      <w:proofErr w:type="spellEnd"/>
      <w:r>
        <w:rPr>
          <w:rFonts w:eastAsia="宋体" w:hint="eastAsia"/>
          <w:lang w:eastAsia="zh-CN"/>
        </w:rPr>
        <w:t>《</w:t>
      </w:r>
      <w:proofErr w:type="spellStart"/>
      <w:r>
        <w:t>伯申府君行狀</w:t>
      </w:r>
      <w:proofErr w:type="spellEnd"/>
      <w:r>
        <w:rPr>
          <w:rFonts w:eastAsia="宋体" w:hint="eastAsia"/>
          <w:lang w:eastAsia="zh-CN"/>
        </w:rPr>
        <w:t>》</w:t>
      </w:r>
      <w:r>
        <w:t>：</w:t>
      </w:r>
      <w:r>
        <w:rPr>
          <w:rFonts w:eastAsia="宋体" w:hint="eastAsia"/>
          <w:lang w:eastAsia="zh-CN"/>
        </w:rPr>
        <w:t>“</w:t>
      </w:r>
      <w:proofErr w:type="spellStart"/>
      <w:r>
        <w:t>是科策問五經小學、古韻部分異同</w:t>
      </w:r>
      <w:proofErr w:type="spellEnd"/>
      <w:r>
        <w:t>。</w:t>
      </w:r>
      <w:r>
        <w:rPr>
          <w:rFonts w:eastAsia="宋体" w:hint="eastAsia"/>
          <w:lang w:eastAsia="zh-CN"/>
        </w:rPr>
        <w:t>”</w:t>
      </w:r>
      <w:r>
        <w:rPr>
          <w:lang w:eastAsia="zh-CN"/>
        </w:rPr>
        <w:t>此</w:t>
      </w:r>
      <w:r>
        <w:rPr>
          <w:rFonts w:eastAsia="宋体" w:hint="eastAsia"/>
          <w:lang w:eastAsia="zh-CN"/>
        </w:rPr>
        <w:t>《</w:t>
      </w:r>
      <w:r>
        <w:rPr>
          <w:lang w:eastAsia="zh-CN"/>
        </w:rPr>
        <w:t>策問</w:t>
      </w:r>
      <w:r>
        <w:rPr>
          <w:rFonts w:eastAsia="宋体" w:hint="eastAsia"/>
          <w:lang w:eastAsia="zh-CN"/>
        </w:rPr>
        <w:t>》</w:t>
      </w:r>
      <w:r>
        <w:rPr>
          <w:lang w:eastAsia="zh-CN"/>
        </w:rPr>
        <w:t>内容大體符合。雖非王引</w:t>
      </w:r>
    </w:p>
    <w:p w14:paraId="69298565" w14:textId="77777777" w:rsidR="007A29CB" w:rsidRDefault="00000000">
      <w:pPr>
        <w:rPr>
          <w:lang w:eastAsia="zh-CN"/>
        </w:rPr>
      </w:pPr>
      <w:r>
        <w:rPr>
          <w:lang w:eastAsia="zh-CN"/>
        </w:rPr>
        <w:t>之文，亦可供研究者</w:t>
      </w:r>
      <w:proofErr w:type="gramStart"/>
      <w:r>
        <w:rPr>
          <w:lang w:eastAsia="zh-CN"/>
        </w:rPr>
        <w:t>參</w:t>
      </w:r>
      <w:proofErr w:type="gramEnd"/>
      <w:r>
        <w:rPr>
          <w:lang w:eastAsia="zh-CN"/>
        </w:rPr>
        <w:t>考，</w:t>
      </w:r>
      <w:proofErr w:type="gramStart"/>
      <w:r>
        <w:rPr>
          <w:lang w:eastAsia="zh-CN"/>
        </w:rPr>
        <w:t>故收入</w:t>
      </w:r>
      <w:proofErr w:type="gramEnd"/>
      <w:r>
        <w:rPr>
          <w:lang w:eastAsia="zh-CN"/>
        </w:rPr>
        <w:t>文集，其答卷應在清禮部檔案内</w:t>
      </w:r>
    </w:p>
    <w:p w14:paraId="78EF5E50"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2020F1D" w14:textId="77777777" w:rsidR="007A29CB" w:rsidRDefault="00000000">
      <w:r>
        <w:rPr>
          <w:rFonts w:eastAsia="宋体" w:hint="eastAsia"/>
          <w:lang w:eastAsia="zh-CN"/>
        </w:rPr>
        <w:t>【</w:t>
      </w:r>
      <w:r>
        <w:t>一</w:t>
      </w:r>
      <w:r>
        <w:rPr>
          <w:rFonts w:eastAsia="宋体" w:hint="eastAsia"/>
          <w:lang w:eastAsia="zh-CN"/>
        </w:rPr>
        <w:t>】《</w:t>
      </w:r>
      <w:proofErr w:type="spellStart"/>
      <w:r>
        <w:t>笙詩</w:t>
      </w:r>
      <w:proofErr w:type="spellEnd"/>
      <w:r>
        <w:rPr>
          <w:rFonts w:eastAsia="宋体" w:hint="eastAsia"/>
          <w:lang w:eastAsia="zh-CN"/>
        </w:rPr>
        <w:t>》</w:t>
      </w:r>
      <w:r>
        <w:t>：</w:t>
      </w:r>
      <w:proofErr w:type="spellStart"/>
      <w:r>
        <w:t>晉束</w:t>
      </w:r>
      <w:proofErr w:type="gramStart"/>
      <w:r>
        <w:t>皙</w:t>
      </w:r>
      <w:proofErr w:type="gramEnd"/>
      <w:r>
        <w:t>以爲</w:t>
      </w:r>
      <w:proofErr w:type="spellEnd"/>
      <w:r>
        <w:rPr>
          <w:rFonts w:eastAsia="宋体" w:hint="eastAsia"/>
          <w:lang w:eastAsia="zh-CN"/>
        </w:rPr>
        <w:t>《</w:t>
      </w:r>
      <w:proofErr w:type="spellStart"/>
      <w:r>
        <w:t>小雅</w:t>
      </w:r>
      <w:proofErr w:type="spellEnd"/>
      <w:r>
        <w:rPr>
          <w:rFonts w:eastAsia="宋体" w:hint="eastAsia"/>
          <w:lang w:eastAsia="zh-CN"/>
        </w:rPr>
        <w:t>》</w:t>
      </w:r>
      <w:r>
        <w:t>有</w:t>
      </w:r>
      <w:r>
        <w:rPr>
          <w:rFonts w:eastAsia="宋体" w:hint="eastAsia"/>
          <w:lang w:eastAsia="zh-CN"/>
        </w:rPr>
        <w:t>《</w:t>
      </w:r>
      <w:proofErr w:type="spellStart"/>
      <w:r>
        <w:t>笙詩</w:t>
      </w:r>
      <w:proofErr w:type="spellEnd"/>
      <w:r>
        <w:rPr>
          <w:rFonts w:eastAsia="宋体" w:hint="eastAsia"/>
          <w:lang w:eastAsia="zh-CN"/>
        </w:rPr>
        <w:t>》</w:t>
      </w:r>
      <w:proofErr w:type="spellStart"/>
      <w:r>
        <w:t>六篇，有其聲而亡其辭，補作亡詩六首</w:t>
      </w:r>
      <w:proofErr w:type="spellEnd"/>
    </w:p>
    <w:p w14:paraId="740A7C50"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新宫</w:t>
      </w:r>
      <w:r>
        <w:rPr>
          <w:rFonts w:eastAsia="宋体" w:hint="eastAsia"/>
          <w:lang w:eastAsia="zh-CN"/>
        </w:rPr>
        <w:t>》</w:t>
      </w:r>
      <w:r>
        <w:rPr>
          <w:lang w:eastAsia="zh-CN"/>
        </w:rPr>
        <w:t>：見</w:t>
      </w:r>
      <w:r>
        <w:rPr>
          <w:rFonts w:eastAsia="宋体" w:hint="eastAsia"/>
          <w:lang w:eastAsia="zh-CN"/>
        </w:rPr>
        <w:t>《</w:t>
      </w:r>
      <w:r>
        <w:rPr>
          <w:lang w:eastAsia="zh-CN"/>
        </w:rPr>
        <w:t>詩譜</w:t>
      </w:r>
      <w:r>
        <w:rPr>
          <w:rFonts w:eastAsia="宋体" w:hint="eastAsia"/>
          <w:lang w:eastAsia="zh-CN"/>
        </w:rPr>
        <w:t>•</w:t>
      </w:r>
      <w:r>
        <w:rPr>
          <w:lang w:eastAsia="zh-CN"/>
        </w:rPr>
        <w:t>小大雅譜</w:t>
      </w:r>
      <w:r>
        <w:rPr>
          <w:rFonts w:eastAsia="宋体" w:hint="eastAsia"/>
          <w:lang w:eastAsia="zh-CN"/>
        </w:rPr>
        <w:t>》</w:t>
      </w:r>
      <w:r>
        <w:rPr>
          <w:lang w:eastAsia="zh-CN"/>
        </w:rPr>
        <w:t>孔疏。並</w:t>
      </w:r>
      <w:proofErr w:type="gramStart"/>
      <w:r>
        <w:rPr>
          <w:lang w:eastAsia="zh-CN"/>
        </w:rPr>
        <w:t>參</w:t>
      </w:r>
      <w:proofErr w:type="gramEnd"/>
      <w:r>
        <w:rPr>
          <w:lang w:eastAsia="zh-CN"/>
        </w:rPr>
        <w:t>朱彝尊</w:t>
      </w:r>
      <w:r>
        <w:rPr>
          <w:rFonts w:eastAsia="宋体" w:hint="eastAsia"/>
          <w:lang w:eastAsia="zh-CN"/>
        </w:rPr>
        <w:t>《</w:t>
      </w:r>
      <w:r>
        <w:rPr>
          <w:lang w:eastAsia="zh-CN"/>
        </w:rPr>
        <w:t>經義考</w:t>
      </w:r>
      <w:r>
        <w:rPr>
          <w:rFonts w:eastAsia="宋体" w:hint="eastAsia"/>
          <w:lang w:eastAsia="zh-CN"/>
        </w:rPr>
        <w:t>》</w:t>
      </w:r>
      <w:r>
        <w:rPr>
          <w:lang w:eastAsia="zh-CN"/>
        </w:rPr>
        <w:t>卷九八</w:t>
      </w:r>
    </w:p>
    <w:p w14:paraId="514FEC6B" w14:textId="77777777" w:rsidR="007A29CB" w:rsidRDefault="00000000">
      <w:r>
        <w:rPr>
          <w:rFonts w:eastAsia="宋体" w:hint="eastAsia"/>
          <w:lang w:eastAsia="zh-CN"/>
        </w:rPr>
        <w:t>【</w:t>
      </w:r>
      <w:r>
        <w:t>三</w:t>
      </w:r>
      <w:r>
        <w:rPr>
          <w:rFonts w:eastAsia="宋体" w:hint="eastAsia"/>
          <w:lang w:eastAsia="zh-CN"/>
        </w:rPr>
        <w:t>】《</w:t>
      </w:r>
      <w:proofErr w:type="spellStart"/>
      <w:r>
        <w:t>貍首</w:t>
      </w:r>
      <w:proofErr w:type="spellEnd"/>
      <w:r>
        <w:rPr>
          <w:rFonts w:eastAsia="宋体" w:hint="eastAsia"/>
          <w:lang w:eastAsia="zh-CN"/>
        </w:rPr>
        <w:t>》</w:t>
      </w:r>
      <w:r>
        <w:t>：見</w:t>
      </w:r>
      <w:r>
        <w:rPr>
          <w:rFonts w:eastAsia="宋体" w:hint="eastAsia"/>
          <w:lang w:eastAsia="zh-CN"/>
        </w:rPr>
        <w:t>《</w:t>
      </w:r>
      <w:proofErr w:type="spellStart"/>
      <w:r>
        <w:t>禮記。射義</w:t>
      </w:r>
      <w:proofErr w:type="spellEnd"/>
      <w:r>
        <w:rPr>
          <w:rFonts w:eastAsia="宋体" w:hint="eastAsia"/>
          <w:lang w:eastAsia="zh-CN"/>
        </w:rPr>
        <w:t>》</w:t>
      </w:r>
      <w:proofErr w:type="spellStart"/>
      <w:r>
        <w:t>及孔疏</w:t>
      </w:r>
      <w:proofErr w:type="spellEnd"/>
      <w:r>
        <w:t>、</w:t>
      </w:r>
      <w:r>
        <w:rPr>
          <w:rFonts w:eastAsia="宋体" w:hint="eastAsia"/>
          <w:lang w:eastAsia="zh-CN"/>
        </w:rPr>
        <w:t>《</w:t>
      </w:r>
      <w:proofErr w:type="spellStart"/>
      <w:r>
        <w:t>詩譜。周南召南譜</w:t>
      </w:r>
      <w:proofErr w:type="spellEnd"/>
      <w:r>
        <w:rPr>
          <w:rFonts w:eastAsia="宋体" w:hint="eastAsia"/>
          <w:lang w:eastAsia="zh-CN"/>
        </w:rPr>
        <w:t>》</w:t>
      </w:r>
      <w:proofErr w:type="spellStart"/>
      <w:r>
        <w:t>孔疏。並</w:t>
      </w:r>
      <w:proofErr w:type="gramStart"/>
      <w:r>
        <w:t>參</w:t>
      </w:r>
      <w:proofErr w:type="spellEnd"/>
      <w:proofErr w:type="gramEnd"/>
      <w:r>
        <w:rPr>
          <w:rFonts w:eastAsia="宋体" w:hint="eastAsia"/>
          <w:lang w:eastAsia="zh-CN"/>
        </w:rPr>
        <w:t>《</w:t>
      </w:r>
      <w:proofErr w:type="spellStart"/>
      <w:r>
        <w:t>經義考</w:t>
      </w:r>
      <w:proofErr w:type="spellEnd"/>
      <w:r>
        <w:rPr>
          <w:rFonts w:eastAsia="宋体" w:hint="eastAsia"/>
          <w:lang w:eastAsia="zh-CN"/>
        </w:rPr>
        <w:t>》</w:t>
      </w:r>
      <w:proofErr w:type="spellStart"/>
      <w:r>
        <w:t>卷九八</w:t>
      </w:r>
      <w:proofErr w:type="spellEnd"/>
      <w:r>
        <w:t>。</w:t>
      </w:r>
    </w:p>
    <w:p w14:paraId="022D9952" w14:textId="77777777" w:rsidR="007A29CB" w:rsidRDefault="00000000">
      <w:pPr>
        <w:rPr>
          <w:lang w:eastAsia="zh-CN"/>
        </w:rPr>
      </w:pPr>
      <w:r>
        <w:rPr>
          <w:rFonts w:eastAsia="宋体" w:hint="eastAsia"/>
          <w:lang w:eastAsia="zh-CN"/>
        </w:rPr>
        <w:lastRenderedPageBreak/>
        <w:t>【</w:t>
      </w:r>
      <w:r>
        <w:rPr>
          <w:lang w:eastAsia="zh-CN"/>
        </w:rPr>
        <w:t>四</w:t>
      </w:r>
      <w:r>
        <w:rPr>
          <w:rFonts w:eastAsia="宋体" w:hint="eastAsia"/>
          <w:lang w:eastAsia="zh-CN"/>
        </w:rPr>
        <w:t>】</w:t>
      </w:r>
      <w:r>
        <w:rPr>
          <w:lang w:eastAsia="zh-CN"/>
        </w:rPr>
        <w:t>此説出歐陽修。宋吕祖謙</w:t>
      </w:r>
      <w:r>
        <w:rPr>
          <w:rFonts w:eastAsia="宋体" w:hint="eastAsia"/>
          <w:lang w:eastAsia="zh-CN"/>
        </w:rPr>
        <w:t>《</w:t>
      </w:r>
      <w:r>
        <w:rPr>
          <w:lang w:eastAsia="zh-CN"/>
        </w:rPr>
        <w:t>吕氏家塾讀詩記</w:t>
      </w:r>
      <w:r>
        <w:rPr>
          <w:rFonts w:eastAsia="宋体" w:hint="eastAsia"/>
          <w:lang w:eastAsia="zh-CN"/>
        </w:rPr>
        <w:t>》</w:t>
      </w:r>
      <w:r>
        <w:rPr>
          <w:lang w:eastAsia="zh-CN"/>
        </w:rPr>
        <w:t>引歐陽修説：</w:t>
      </w:r>
      <w:r>
        <w:rPr>
          <w:rFonts w:eastAsia="宋体" w:hint="eastAsia"/>
          <w:lang w:eastAsia="zh-CN"/>
        </w:rPr>
        <w:t>“</w:t>
      </w:r>
      <w:r>
        <w:rPr>
          <w:lang w:eastAsia="zh-CN"/>
        </w:rPr>
        <w:t>又</w:t>
      </w:r>
      <w:proofErr w:type="gramStart"/>
      <w:r>
        <w:rPr>
          <w:lang w:eastAsia="zh-CN"/>
        </w:rPr>
        <w:t>删</w:t>
      </w:r>
      <w:proofErr w:type="gramEnd"/>
      <w:r>
        <w:rPr>
          <w:rFonts w:eastAsia="宋体" w:hint="eastAsia"/>
          <w:lang w:eastAsia="zh-CN"/>
        </w:rPr>
        <w:t>《</w:t>
      </w:r>
      <w:r>
        <w:rPr>
          <w:lang w:eastAsia="zh-CN"/>
        </w:rPr>
        <w:t>詩</w:t>
      </w:r>
      <w:r>
        <w:rPr>
          <w:rFonts w:eastAsia="宋体" w:hint="eastAsia"/>
          <w:lang w:eastAsia="zh-CN"/>
        </w:rPr>
        <w:t>》</w:t>
      </w:r>
      <w:r>
        <w:rPr>
          <w:lang w:eastAsia="zh-CN"/>
        </w:rPr>
        <w:t>云者，非止全篇删去</w:t>
      </w:r>
    </w:p>
    <w:p w14:paraId="2A5F871A" w14:textId="77777777" w:rsidR="007A29CB" w:rsidRDefault="00000000">
      <w:pPr>
        <w:rPr>
          <w:rFonts w:eastAsia="宋体"/>
          <w:lang w:eastAsia="zh-CN"/>
        </w:rPr>
      </w:pPr>
      <w:r>
        <w:rPr>
          <w:lang w:eastAsia="zh-CN"/>
        </w:rPr>
        <w:t>或篇</w:t>
      </w:r>
      <w:proofErr w:type="gramStart"/>
      <w:r>
        <w:rPr>
          <w:lang w:eastAsia="zh-CN"/>
        </w:rPr>
        <w:t>删</w:t>
      </w:r>
      <w:proofErr w:type="gramEnd"/>
      <w:r>
        <w:rPr>
          <w:lang w:eastAsia="zh-CN"/>
        </w:rPr>
        <w:t>其章，或章</w:t>
      </w:r>
      <w:proofErr w:type="gramStart"/>
      <w:r>
        <w:rPr>
          <w:lang w:eastAsia="zh-CN"/>
        </w:rPr>
        <w:t>删</w:t>
      </w:r>
      <w:proofErr w:type="gramEnd"/>
      <w:r>
        <w:rPr>
          <w:lang w:eastAsia="zh-CN"/>
        </w:rPr>
        <w:t>其句，或句</w:t>
      </w:r>
      <w:proofErr w:type="gramStart"/>
      <w:r>
        <w:rPr>
          <w:lang w:eastAsia="zh-CN"/>
        </w:rPr>
        <w:t>删</w:t>
      </w:r>
      <w:proofErr w:type="gramEnd"/>
      <w:r>
        <w:rPr>
          <w:lang w:eastAsia="zh-CN"/>
        </w:rPr>
        <w:t>其字。</w:t>
      </w:r>
      <w:r>
        <w:rPr>
          <w:rFonts w:eastAsia="宋体" w:hint="eastAsia"/>
          <w:lang w:eastAsia="zh-CN"/>
        </w:rPr>
        <w:t>”</w:t>
      </w:r>
    </w:p>
    <w:p w14:paraId="2DCEBFA6" w14:textId="77777777" w:rsidR="007A29C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可見唐張</w:t>
      </w:r>
      <w:proofErr w:type="gramStart"/>
      <w:r>
        <w:rPr>
          <w:lang w:eastAsia="zh-CN"/>
        </w:rPr>
        <w:t>彦</w:t>
      </w:r>
      <w:proofErr w:type="gramEnd"/>
      <w:r>
        <w:rPr>
          <w:lang w:eastAsia="zh-CN"/>
        </w:rPr>
        <w:t>遠</w:t>
      </w:r>
      <w:r>
        <w:rPr>
          <w:rFonts w:eastAsia="宋体" w:hint="eastAsia"/>
          <w:lang w:eastAsia="zh-CN"/>
        </w:rPr>
        <w:t>《</w:t>
      </w:r>
      <w:r>
        <w:rPr>
          <w:lang w:eastAsia="zh-CN"/>
        </w:rPr>
        <w:t>法書要録</w:t>
      </w:r>
      <w:r>
        <w:rPr>
          <w:rFonts w:eastAsia="宋体" w:hint="eastAsia"/>
          <w:lang w:eastAsia="zh-CN"/>
        </w:rPr>
        <w:t>》</w:t>
      </w:r>
      <w:r>
        <w:rPr>
          <w:lang w:eastAsia="zh-CN"/>
        </w:rPr>
        <w:t>。</w:t>
      </w:r>
    </w:p>
    <w:p w14:paraId="6F9B0D8E" w14:textId="77777777" w:rsidR="007A29CB" w:rsidRDefault="00000000">
      <w:r>
        <w:rPr>
          <w:rFonts w:eastAsia="宋体" w:hint="eastAsia"/>
          <w:lang w:eastAsia="zh-CN"/>
        </w:rPr>
        <w:t>【</w:t>
      </w:r>
      <w:r>
        <w:t>六</w:t>
      </w:r>
      <w:r>
        <w:rPr>
          <w:rFonts w:eastAsia="宋体" w:hint="eastAsia"/>
          <w:lang w:eastAsia="zh-CN"/>
        </w:rPr>
        <w:t>】</w:t>
      </w:r>
      <w:proofErr w:type="spellStart"/>
      <w:r>
        <w:t>湖南衡山</w:t>
      </w:r>
      <w:proofErr w:type="gramStart"/>
      <w:r>
        <w:t>岣嶁</w:t>
      </w:r>
      <w:proofErr w:type="gramEnd"/>
      <w:r>
        <w:t>峰有夏禹</w:t>
      </w:r>
      <w:proofErr w:type="gramStart"/>
      <w:r>
        <w:t>岣嶁</w:t>
      </w:r>
      <w:proofErr w:type="gramEnd"/>
      <w:r>
        <w:t>碑，明</w:t>
      </w:r>
      <w:proofErr w:type="gramStart"/>
      <w:r>
        <w:t>楊</w:t>
      </w:r>
      <w:proofErr w:type="gramEnd"/>
      <w:r>
        <w:t>慎</w:t>
      </w:r>
      <w:proofErr w:type="spellEnd"/>
      <w:r>
        <w:rPr>
          <w:rFonts w:eastAsia="宋体" w:hint="eastAsia"/>
          <w:lang w:eastAsia="zh-CN"/>
        </w:rPr>
        <w:t>《</w:t>
      </w:r>
      <w:proofErr w:type="spellStart"/>
      <w:r>
        <w:t>金石古文</w:t>
      </w:r>
      <w:proofErr w:type="spellEnd"/>
      <w:r>
        <w:rPr>
          <w:rFonts w:eastAsia="宋体" w:hint="eastAsia"/>
          <w:lang w:eastAsia="zh-CN"/>
        </w:rPr>
        <w:t>》</w:t>
      </w:r>
      <w:proofErr w:type="spellStart"/>
      <w:r>
        <w:t>有摹本，實乃僞刻</w:t>
      </w:r>
      <w:proofErr w:type="spellEnd"/>
    </w:p>
    <w:p w14:paraId="2A640104" w14:textId="77777777" w:rsidR="007A29CB" w:rsidRDefault="00000000">
      <w:pPr>
        <w:rPr>
          <w:lang w:eastAsia="zh-CN"/>
        </w:rPr>
      </w:pPr>
      <w:r>
        <w:rPr>
          <w:rFonts w:eastAsia="宋体" w:hint="eastAsia"/>
          <w:lang w:eastAsia="zh-CN"/>
        </w:rPr>
        <w:t>【</w:t>
      </w:r>
      <w:r>
        <w:rPr>
          <w:lang w:eastAsia="zh-CN"/>
        </w:rPr>
        <w:t>七</w:t>
      </w:r>
      <w:r>
        <w:rPr>
          <w:rFonts w:eastAsia="宋体" w:hint="eastAsia"/>
          <w:lang w:eastAsia="zh-CN"/>
        </w:rPr>
        <w:t>】</w:t>
      </w:r>
      <w:r>
        <w:rPr>
          <w:lang w:eastAsia="zh-CN"/>
        </w:rPr>
        <w:t>即石鼓詩。</w:t>
      </w:r>
    </w:p>
    <w:p w14:paraId="5987B6D1" w14:textId="77777777" w:rsidR="007A29CB" w:rsidRDefault="00000000">
      <w:pPr>
        <w:rPr>
          <w:lang w:eastAsia="zh-CN"/>
        </w:rPr>
      </w:pPr>
      <w:r>
        <w:rPr>
          <w:rFonts w:eastAsia="宋体" w:hint="eastAsia"/>
          <w:lang w:eastAsia="zh-CN"/>
        </w:rPr>
        <w:t>【</w:t>
      </w:r>
      <w:r>
        <w:rPr>
          <w:lang w:eastAsia="zh-CN"/>
        </w:rPr>
        <w:t>八</w:t>
      </w:r>
      <w:r>
        <w:rPr>
          <w:rFonts w:eastAsia="宋体" w:hint="eastAsia"/>
          <w:lang w:eastAsia="zh-CN"/>
        </w:rPr>
        <w:t>】</w:t>
      </w:r>
      <w:r>
        <w:rPr>
          <w:lang w:eastAsia="zh-CN"/>
        </w:rPr>
        <w:t>江蘇江陰市有孔聖</w:t>
      </w:r>
      <w:proofErr w:type="gramStart"/>
      <w:r>
        <w:rPr>
          <w:lang w:eastAsia="zh-CN"/>
        </w:rPr>
        <w:t>書</w:t>
      </w:r>
      <w:proofErr w:type="gramEnd"/>
      <w:r>
        <w:rPr>
          <w:lang w:eastAsia="zh-CN"/>
        </w:rPr>
        <w:t>延陵吴季子墓碑，十字，亦僞刻</w:t>
      </w:r>
    </w:p>
    <w:p w14:paraId="467D4AE3" w14:textId="77777777" w:rsidR="007A29CB" w:rsidRDefault="00000000">
      <w:pPr>
        <w:rPr>
          <w:rFonts w:eastAsia="宋体"/>
          <w:lang w:eastAsia="zh-CN"/>
        </w:rPr>
      </w:pPr>
      <w:r>
        <w:rPr>
          <w:rFonts w:eastAsia="宋体" w:hint="eastAsia"/>
          <w:lang w:eastAsia="zh-CN"/>
        </w:rPr>
        <w:t>【</w:t>
      </w:r>
      <w:r>
        <w:t>九</w:t>
      </w:r>
      <w:r>
        <w:rPr>
          <w:rFonts w:eastAsia="宋体" w:hint="eastAsia"/>
          <w:lang w:eastAsia="zh-CN"/>
        </w:rPr>
        <w:t>】</w:t>
      </w:r>
      <w:proofErr w:type="spellStart"/>
      <w:proofErr w:type="gramStart"/>
      <w:r>
        <w:t>擊壤</w:t>
      </w:r>
      <w:proofErr w:type="gramEnd"/>
      <w:r>
        <w:t>之歌：頌盛世太平之歌。即唐堯</w:t>
      </w:r>
      <w:proofErr w:type="spellEnd"/>
      <w:r>
        <w:rPr>
          <w:rFonts w:eastAsia="宋体" w:hint="eastAsia"/>
          <w:lang w:eastAsia="zh-CN"/>
        </w:rPr>
        <w:t>《</w:t>
      </w:r>
      <w:proofErr w:type="spellStart"/>
      <w:r>
        <w:t>擊壤歌</w:t>
      </w:r>
      <w:proofErr w:type="spellEnd"/>
      <w:r>
        <w:rPr>
          <w:rFonts w:eastAsia="宋体" w:hint="eastAsia"/>
          <w:lang w:eastAsia="zh-CN"/>
        </w:rPr>
        <w:t>》</w:t>
      </w:r>
      <w:proofErr w:type="spellStart"/>
      <w:r>
        <w:t>也，見</w:t>
      </w:r>
      <w:proofErr w:type="spellEnd"/>
      <w:r>
        <w:rPr>
          <w:rFonts w:eastAsia="宋体" w:hint="eastAsia"/>
          <w:lang w:eastAsia="zh-CN"/>
        </w:rPr>
        <w:t>《</w:t>
      </w:r>
      <w:proofErr w:type="spellStart"/>
      <w:r>
        <w:t>帝王世紀</w:t>
      </w:r>
      <w:proofErr w:type="spellEnd"/>
      <w:r>
        <w:rPr>
          <w:rFonts w:eastAsia="宋体" w:hint="eastAsia"/>
          <w:lang w:eastAsia="zh-CN"/>
        </w:rPr>
        <w:t>》</w:t>
      </w:r>
    </w:p>
    <w:p w14:paraId="4FAED3EF" w14:textId="77777777" w:rsidR="007A29CB" w:rsidRDefault="00000000">
      <w:pPr>
        <w:rPr>
          <w:lang w:eastAsia="zh-CN"/>
        </w:rPr>
      </w:pPr>
      <w:r>
        <w:rPr>
          <w:lang w:eastAsia="zh-CN"/>
        </w:rPr>
        <w:t>【第</w:t>
      </w:r>
      <w:r>
        <w:rPr>
          <w:lang w:eastAsia="zh-CN"/>
        </w:rPr>
        <w:t>286</w:t>
      </w:r>
      <w:r>
        <w:rPr>
          <w:lang w:eastAsia="zh-CN"/>
        </w:rPr>
        <w:t>页】</w:t>
      </w:r>
    </w:p>
    <w:p w14:paraId="01056021" w14:textId="77777777" w:rsidR="007A29CB" w:rsidRDefault="00000000">
      <w:pPr>
        <w:rPr>
          <w:lang w:eastAsia="zh-CN"/>
        </w:rPr>
      </w:pPr>
      <w:r>
        <w:rPr>
          <w:lang w:eastAsia="zh-CN"/>
        </w:rPr>
        <w:t>太上皇帝紀元周甲授受禮成恭紀頌十八章謹序</w:t>
      </w:r>
    </w:p>
    <w:p w14:paraId="46457F78" w14:textId="77777777" w:rsidR="007A29CB" w:rsidRDefault="00000000">
      <w:proofErr w:type="spellStart"/>
      <w:r>
        <w:t>臣聞三五代興，氏號伊始。羲、農之前，曠哉藐乎，世蔑得而云焉。厥有傳者，上罔微</w:t>
      </w:r>
      <w:proofErr w:type="spellEnd"/>
    </w:p>
    <w:p w14:paraId="7338023F" w14:textId="77777777" w:rsidR="007A29CB" w:rsidRDefault="00000000">
      <w:proofErr w:type="spellStart"/>
      <w:r>
        <w:t>于唐虞，下莫茂于成周。故庸命巽位而堯道成，世德作求而周運昌</w:t>
      </w:r>
      <w:proofErr w:type="spellEnd"/>
      <w:r>
        <w:t>。</w:t>
      </w:r>
      <w:r>
        <w:rPr>
          <w:rFonts w:eastAsia="宋体" w:hint="eastAsia"/>
          <w:lang w:eastAsia="zh-CN"/>
        </w:rPr>
        <w:t>《</w:t>
      </w:r>
      <w:r>
        <w:t>詩</w:t>
      </w:r>
      <w:r>
        <w:rPr>
          <w:rFonts w:eastAsia="宋体" w:hint="eastAsia"/>
          <w:lang w:eastAsia="zh-CN"/>
        </w:rPr>
        <w:t>》</w:t>
      </w:r>
      <w:r>
        <w:t>、</w:t>
      </w:r>
      <w:r>
        <w:rPr>
          <w:rFonts w:eastAsia="宋体" w:hint="eastAsia"/>
          <w:lang w:eastAsia="zh-CN"/>
        </w:rPr>
        <w:t>《</w:t>
      </w:r>
      <w:r>
        <w:t>書</w:t>
      </w:r>
      <w:r>
        <w:rPr>
          <w:rFonts w:eastAsia="宋体" w:hint="eastAsia"/>
          <w:lang w:eastAsia="zh-CN"/>
        </w:rPr>
        <w:t>》</w:t>
      </w:r>
      <w:proofErr w:type="spellStart"/>
      <w:r>
        <w:t>攸載，卓乎</w:t>
      </w:r>
      <w:proofErr w:type="spellEnd"/>
    </w:p>
    <w:p w14:paraId="46BB2685" w14:textId="77777777" w:rsidR="007A29CB" w:rsidRDefault="00000000">
      <w:proofErr w:type="spellStart"/>
      <w:r>
        <w:t>稱首。蓋言聖人創業垂統，爲萬世規，繼起之聖人，孝思維則，而襃大其功也。欽維乾隆</w:t>
      </w:r>
      <w:proofErr w:type="spellEnd"/>
    </w:p>
    <w:p w14:paraId="14C18B12" w14:textId="77777777" w:rsidR="007A29CB" w:rsidRDefault="00000000">
      <w:proofErr w:type="spellStart"/>
      <w:r>
        <w:t>六十有一年月正元日，太上皇帝歸政皇帝祗承聖聖相繼千古極盛。臣謹案六十</w:t>
      </w:r>
      <w:proofErr w:type="spellEnd"/>
    </w:p>
    <w:p w14:paraId="6000E157" w14:textId="77777777" w:rsidR="007A29CB" w:rsidRDefault="00000000">
      <w:proofErr w:type="spellStart"/>
      <w:r>
        <w:t>年者，生生不已之數也</w:t>
      </w:r>
      <w:proofErr w:type="spellEnd"/>
      <w:r>
        <w:t>。</w:t>
      </w:r>
      <w:r>
        <w:rPr>
          <w:lang w:eastAsia="zh-CN"/>
        </w:rPr>
        <w:t>周天三百六十度，黄道循之，而爲三百有六旬。</w:t>
      </w:r>
      <w:proofErr w:type="spellStart"/>
      <w:r>
        <w:t>蓋由六十之數</w:t>
      </w:r>
      <w:proofErr w:type="spellEnd"/>
    </w:p>
    <w:p w14:paraId="1CD1C277" w14:textId="77777777" w:rsidR="007A29CB" w:rsidRDefault="00000000">
      <w:proofErr w:type="spellStart"/>
      <w:r>
        <w:t>而以六六互乘，乃得三百六十。是故六十秒爲一分，六十分爲一度。六十度者，積算之常</w:t>
      </w:r>
      <w:proofErr w:type="spellEnd"/>
    </w:p>
    <w:p w14:paraId="361E0C5F" w14:textId="77777777" w:rsidR="007A29CB" w:rsidRDefault="00000000">
      <w:proofErr w:type="spellStart"/>
      <w:r>
        <w:t>也。六十一度者，環生之始也。其在</w:t>
      </w:r>
      <w:proofErr w:type="spellEnd"/>
      <w:r>
        <w:rPr>
          <w:rFonts w:eastAsia="宋体" w:hint="eastAsia"/>
          <w:lang w:eastAsia="zh-CN"/>
        </w:rPr>
        <w:t>《</w:t>
      </w:r>
      <w:proofErr w:type="spellStart"/>
      <w:r>
        <w:t>大易</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凡三百有六十，當期之日</w:t>
      </w:r>
      <w:proofErr w:type="spellEnd"/>
      <w:r>
        <w:t>。</w:t>
      </w:r>
      <w:r>
        <w:rPr>
          <w:rFonts w:eastAsia="宋体" w:hint="eastAsia"/>
          <w:lang w:eastAsia="zh-CN"/>
        </w:rPr>
        <w:t>”</w:t>
      </w:r>
      <w:proofErr w:type="spellStart"/>
      <w:r>
        <w:t>clu</w:t>
      </w:r>
      <w:r>
        <w:t>斯則以</w:t>
      </w:r>
      <w:proofErr w:type="spellEnd"/>
    </w:p>
    <w:p w14:paraId="39CD7ABE" w14:textId="77777777" w:rsidR="007A29CB" w:rsidRDefault="00000000">
      <w:proofErr w:type="spellStart"/>
      <w:r>
        <w:t>六位成之，以一畫開之，故積二篇之策，而爲萬有一千五百二十。用是仰見太上皇帝周甲</w:t>
      </w:r>
      <w:proofErr w:type="spellEnd"/>
    </w:p>
    <w:p w14:paraId="1AEAA9E3" w14:textId="77777777" w:rsidR="007A29CB" w:rsidRDefault="00000000">
      <w:proofErr w:type="spellStart"/>
      <w:r>
        <w:t>紀元，亦由六十一年積而至于億萬年，此自然之理也。臣謹案：紀元再值丙辰，丙者，炳</w:t>
      </w:r>
      <w:proofErr w:type="spellEnd"/>
    </w:p>
    <w:p w14:paraId="37841B4B" w14:textId="77777777" w:rsidR="007A29CB" w:rsidRDefault="00000000">
      <w:proofErr w:type="spellStart"/>
      <w:r>
        <w:t>也炳然而著明辰者伸也伸舒而暢達。其月躔在寅，寅于十二次爲析木是在箕斗之</w:t>
      </w:r>
      <w:proofErr w:type="spellEnd"/>
    </w:p>
    <w:p w14:paraId="6217DE11" w14:textId="77777777" w:rsidR="007A29CB" w:rsidRDefault="00000000">
      <w:proofErr w:type="spellStart"/>
      <w:r>
        <w:t>間有壽于箕翼之象。吉月令辰，咸彰仁聖之德，表授受之期。卓哉煌煌，剖神符而合靈</w:t>
      </w:r>
      <w:proofErr w:type="spellEnd"/>
    </w:p>
    <w:p w14:paraId="48AF1980" w14:textId="77777777" w:rsidR="007A29CB" w:rsidRDefault="00000000">
      <w:pPr>
        <w:rPr>
          <w:rFonts w:eastAsia="宋体"/>
          <w:lang w:eastAsia="zh-CN"/>
        </w:rPr>
      </w:pPr>
      <w:proofErr w:type="spellStart"/>
      <w:r>
        <w:t>契不亦懿與？臣聞</w:t>
      </w:r>
      <w:proofErr w:type="spellEnd"/>
      <w:r>
        <w:rPr>
          <w:rFonts w:eastAsia="宋体" w:hint="eastAsia"/>
          <w:lang w:eastAsia="zh-CN"/>
        </w:rPr>
        <w:t>《</w:t>
      </w:r>
      <w:proofErr w:type="spellStart"/>
      <w:r>
        <w:t>召誥</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用供王能祈天永命</w:t>
      </w:r>
      <w:proofErr w:type="spellEnd"/>
      <w:r>
        <w:t>。</w:t>
      </w:r>
      <w:r>
        <w:rPr>
          <w:rFonts w:eastAsia="宋体" w:hint="eastAsia"/>
          <w:lang w:eastAsia="zh-CN"/>
        </w:rPr>
        <w:t>”《</w:t>
      </w:r>
      <w:r>
        <w:t>詩</w:t>
      </w:r>
      <w:r>
        <w:rPr>
          <w:rFonts w:eastAsia="宋体" w:hint="eastAsia"/>
          <w:lang w:eastAsia="zh-CN"/>
        </w:rPr>
        <w:t>》</w:t>
      </w:r>
      <w:r>
        <w:t>曰</w:t>
      </w:r>
      <w:r>
        <w:rPr>
          <w:rFonts w:eastAsia="宋体" w:hint="eastAsia"/>
          <w:lang w:eastAsia="zh-CN"/>
        </w:rPr>
        <w:t>“</w:t>
      </w:r>
      <w:proofErr w:type="spellStart"/>
      <w:r>
        <w:t>昭事上帝，聿懷多福</w:t>
      </w:r>
      <w:proofErr w:type="spellEnd"/>
      <w:r>
        <w:t>。</w:t>
      </w:r>
      <w:r>
        <w:rPr>
          <w:rFonts w:eastAsia="宋体" w:hint="eastAsia"/>
          <w:lang w:eastAsia="zh-CN"/>
        </w:rPr>
        <w:t>”</w:t>
      </w:r>
    </w:p>
    <w:p w14:paraId="00722FDA" w14:textId="77777777" w:rsidR="007A29CB" w:rsidRDefault="00000000">
      <w:pPr>
        <w:rPr>
          <w:lang w:eastAsia="zh-CN"/>
        </w:rPr>
      </w:pPr>
      <w:r>
        <w:rPr>
          <w:lang w:eastAsia="zh-CN"/>
        </w:rPr>
        <w:lastRenderedPageBreak/>
        <w:t>【第</w:t>
      </w:r>
      <w:r>
        <w:rPr>
          <w:lang w:eastAsia="zh-CN"/>
        </w:rPr>
        <w:t>287</w:t>
      </w:r>
      <w:r>
        <w:rPr>
          <w:lang w:eastAsia="zh-CN"/>
        </w:rPr>
        <w:t>页】</w:t>
      </w:r>
    </w:p>
    <w:p w14:paraId="37A26456" w14:textId="77777777" w:rsidR="007A29CB" w:rsidRDefault="00000000">
      <w:pPr>
        <w:rPr>
          <w:lang w:eastAsia="zh-CN"/>
        </w:rPr>
      </w:pPr>
      <w:r>
        <w:rPr>
          <w:lang w:eastAsia="zh-CN"/>
        </w:rPr>
        <w:t>何者？天人之</w:t>
      </w:r>
      <w:proofErr w:type="gramStart"/>
      <w:r>
        <w:rPr>
          <w:lang w:eastAsia="zh-CN"/>
        </w:rPr>
        <w:t>應</w:t>
      </w:r>
      <w:proofErr w:type="gramEnd"/>
      <w:r>
        <w:rPr>
          <w:lang w:eastAsia="zh-CN"/>
        </w:rPr>
        <w:t>，合一之符也。太上皇帝</w:t>
      </w:r>
      <w:proofErr w:type="gramStart"/>
      <w:r>
        <w:rPr>
          <w:lang w:eastAsia="zh-CN"/>
        </w:rPr>
        <w:t>專</w:t>
      </w:r>
      <w:proofErr w:type="gramEnd"/>
      <w:r>
        <w:rPr>
          <w:lang w:eastAsia="zh-CN"/>
        </w:rPr>
        <w:t>神明之</w:t>
      </w:r>
      <w:proofErr w:type="gramStart"/>
      <w:r>
        <w:rPr>
          <w:lang w:eastAsia="zh-CN"/>
        </w:rPr>
        <w:t>虔恪</w:t>
      </w:r>
      <w:proofErr w:type="gramEnd"/>
      <w:r>
        <w:rPr>
          <w:lang w:eastAsia="zh-CN"/>
        </w:rPr>
        <w:t>，奉</w:t>
      </w:r>
      <w:proofErr w:type="gramStart"/>
      <w:r>
        <w:rPr>
          <w:lang w:eastAsia="zh-CN"/>
        </w:rPr>
        <w:t>燔</w:t>
      </w:r>
      <w:proofErr w:type="gramEnd"/>
      <w:r>
        <w:rPr>
          <w:lang w:eastAsia="zh-CN"/>
        </w:rPr>
        <w:t>瘞于郊宫，而</w:t>
      </w:r>
      <w:proofErr w:type="gramStart"/>
      <w:r>
        <w:rPr>
          <w:lang w:eastAsia="zh-CN"/>
        </w:rPr>
        <w:t>昊</w:t>
      </w:r>
      <w:proofErr w:type="gramEnd"/>
      <w:r>
        <w:rPr>
          <w:lang w:eastAsia="zh-CN"/>
        </w:rPr>
        <w:t>天降</w:t>
      </w:r>
      <w:proofErr w:type="gramStart"/>
      <w:r>
        <w:rPr>
          <w:lang w:eastAsia="zh-CN"/>
        </w:rPr>
        <w:t>庥</w:t>
      </w:r>
      <w:proofErr w:type="gramEnd"/>
      <w:r>
        <w:rPr>
          <w:lang w:eastAsia="zh-CN"/>
        </w:rPr>
        <w:t>，后</w:t>
      </w:r>
    </w:p>
    <w:p w14:paraId="6BEFFC2D" w14:textId="77777777" w:rsidR="007A29CB" w:rsidRDefault="00000000">
      <w:proofErr w:type="spellStart"/>
      <w:r>
        <w:t>土錫祉，宜矣。矧惟列聖相承，重熙累洽，百有餘年。大聖人祗遹德言，光昭前烈，上繩祖</w:t>
      </w:r>
      <w:proofErr w:type="spellEnd"/>
    </w:p>
    <w:p w14:paraId="70AA33D8" w14:textId="77777777" w:rsidR="007A29CB" w:rsidRDefault="00000000">
      <w:pPr>
        <w:rPr>
          <w:lang w:eastAsia="zh-CN"/>
        </w:rPr>
      </w:pPr>
      <w:r>
        <w:rPr>
          <w:lang w:eastAsia="zh-CN"/>
        </w:rPr>
        <w:t>武，下啓孙謀，五代一堂，古今未見。</w:t>
      </w:r>
      <w:r>
        <w:rPr>
          <w:rFonts w:eastAsia="宋体" w:hint="eastAsia"/>
          <w:lang w:eastAsia="zh-CN"/>
        </w:rPr>
        <w:t>《</w:t>
      </w:r>
      <w:r>
        <w:rPr>
          <w:lang w:eastAsia="zh-CN"/>
        </w:rPr>
        <w:t>大雅</w:t>
      </w:r>
      <w:r>
        <w:rPr>
          <w:rFonts w:eastAsia="宋体" w:hint="eastAsia"/>
          <w:lang w:eastAsia="zh-CN"/>
        </w:rPr>
        <w:t>》</w:t>
      </w:r>
      <w:r>
        <w:rPr>
          <w:lang w:eastAsia="zh-CN"/>
        </w:rPr>
        <w:t>曰：</w:t>
      </w:r>
      <w:r>
        <w:rPr>
          <w:rFonts w:eastAsia="宋体" w:hint="eastAsia"/>
          <w:lang w:eastAsia="zh-CN"/>
        </w:rPr>
        <w:t>“</w:t>
      </w:r>
      <w:r>
        <w:rPr>
          <w:lang w:eastAsia="zh-CN"/>
        </w:rPr>
        <w:t>其類維何？室家之</w:t>
      </w:r>
      <w:proofErr w:type="gramStart"/>
      <w:r>
        <w:rPr>
          <w:lang w:eastAsia="zh-CN"/>
        </w:rPr>
        <w:t>壼</w:t>
      </w:r>
      <w:proofErr w:type="gramEnd"/>
      <w:r>
        <w:rPr>
          <w:lang w:eastAsia="zh-CN"/>
        </w:rPr>
        <w:t>。</w:t>
      </w:r>
      <w:r>
        <w:rPr>
          <w:rFonts w:eastAsia="宋体" w:hint="eastAsia"/>
          <w:lang w:eastAsia="zh-CN"/>
        </w:rPr>
        <w:t>”《</w:t>
      </w:r>
      <w:r>
        <w:rPr>
          <w:lang w:eastAsia="zh-CN"/>
        </w:rPr>
        <w:t>小雅</w:t>
      </w:r>
      <w:r>
        <w:rPr>
          <w:rFonts w:eastAsia="宋体" w:hint="eastAsia"/>
          <w:lang w:eastAsia="zh-CN"/>
        </w:rPr>
        <w:t>》</w:t>
      </w:r>
      <w:r>
        <w:rPr>
          <w:lang w:eastAsia="zh-CN"/>
        </w:rPr>
        <w:t>曰：</w:t>
      </w:r>
      <w:r>
        <w:rPr>
          <w:rFonts w:eastAsia="宋体" w:hint="eastAsia"/>
          <w:lang w:eastAsia="zh-CN"/>
        </w:rPr>
        <w:t>“</w:t>
      </w:r>
      <w:r>
        <w:rPr>
          <w:lang w:eastAsia="zh-CN"/>
        </w:rPr>
        <w:t>子</w:t>
      </w:r>
    </w:p>
    <w:p w14:paraId="4C93DC14" w14:textId="77777777" w:rsidR="007A29CB" w:rsidRDefault="00000000">
      <w:pPr>
        <w:rPr>
          <w:lang w:eastAsia="zh-CN"/>
        </w:rPr>
      </w:pPr>
      <w:r>
        <w:rPr>
          <w:lang w:eastAsia="zh-CN"/>
        </w:rPr>
        <w:t>子孙孫，勿替引之。</w:t>
      </w:r>
      <w:r>
        <w:rPr>
          <w:rFonts w:eastAsia="宋体" w:hint="eastAsia"/>
          <w:lang w:eastAsia="zh-CN"/>
        </w:rPr>
        <w:t>”“</w:t>
      </w:r>
      <w:r>
        <w:rPr>
          <w:lang w:eastAsia="zh-CN"/>
        </w:rPr>
        <w:t>類</w:t>
      </w:r>
      <w:r>
        <w:rPr>
          <w:rFonts w:eastAsia="宋体" w:hint="eastAsia"/>
          <w:lang w:eastAsia="zh-CN"/>
        </w:rPr>
        <w:t>”</w:t>
      </w:r>
      <w:r>
        <w:rPr>
          <w:lang w:eastAsia="zh-CN"/>
        </w:rPr>
        <w:t>也者，不</w:t>
      </w:r>
      <w:proofErr w:type="gramStart"/>
      <w:r>
        <w:rPr>
          <w:lang w:eastAsia="zh-CN"/>
        </w:rPr>
        <w:t>忝</w:t>
      </w:r>
      <w:proofErr w:type="gramEnd"/>
      <w:r>
        <w:rPr>
          <w:lang w:eastAsia="zh-CN"/>
        </w:rPr>
        <w:t>前哲之謂也。</w:t>
      </w:r>
      <w:r>
        <w:rPr>
          <w:rFonts w:eastAsia="宋体" w:hint="eastAsia"/>
          <w:lang w:eastAsia="zh-CN"/>
        </w:rPr>
        <w:t>“</w:t>
      </w:r>
      <w:r>
        <w:rPr>
          <w:lang w:eastAsia="zh-CN"/>
        </w:rPr>
        <w:t>壼</w:t>
      </w:r>
      <w:r>
        <w:rPr>
          <w:rFonts w:eastAsia="宋体" w:hint="eastAsia"/>
          <w:lang w:eastAsia="zh-CN"/>
        </w:rPr>
        <w:t>”</w:t>
      </w:r>
      <w:r>
        <w:rPr>
          <w:lang w:eastAsia="zh-CN"/>
        </w:rPr>
        <w:t>也者，垂裕</w:t>
      </w:r>
      <w:proofErr w:type="gramStart"/>
      <w:r>
        <w:rPr>
          <w:lang w:eastAsia="zh-CN"/>
        </w:rPr>
        <w:t>後</w:t>
      </w:r>
      <w:proofErr w:type="gramEnd"/>
      <w:r>
        <w:rPr>
          <w:lang w:eastAsia="zh-CN"/>
        </w:rPr>
        <w:t>昆之謂也。</w:t>
      </w:r>
      <w:r>
        <w:rPr>
          <w:rFonts w:eastAsia="宋体" w:hint="eastAsia"/>
          <w:lang w:eastAsia="zh-CN"/>
        </w:rPr>
        <w:t>“</w:t>
      </w:r>
      <w:r>
        <w:rPr>
          <w:lang w:eastAsia="zh-CN"/>
        </w:rPr>
        <w:t>引之</w:t>
      </w:r>
      <w:r>
        <w:rPr>
          <w:rFonts w:eastAsia="宋体" w:hint="eastAsia"/>
          <w:lang w:eastAsia="zh-CN"/>
        </w:rPr>
        <w:t>”</w:t>
      </w:r>
      <w:r>
        <w:rPr>
          <w:lang w:eastAsia="zh-CN"/>
        </w:rPr>
        <w:t>也</w:t>
      </w:r>
    </w:p>
    <w:p w14:paraId="5F6ED9C9" w14:textId="77777777" w:rsidR="007A29CB" w:rsidRDefault="00000000">
      <w:pPr>
        <w:rPr>
          <w:lang w:eastAsia="zh-CN"/>
        </w:rPr>
      </w:pPr>
      <w:r>
        <w:rPr>
          <w:lang w:eastAsia="zh-CN"/>
        </w:rPr>
        <w:t>者，繼序不忘之謂也。臣又聞</w:t>
      </w:r>
      <w:r>
        <w:rPr>
          <w:rFonts w:eastAsia="宋体" w:hint="eastAsia"/>
          <w:lang w:eastAsia="zh-CN"/>
        </w:rPr>
        <w:t>《</w:t>
      </w:r>
      <w:r>
        <w:rPr>
          <w:lang w:eastAsia="zh-CN"/>
        </w:rPr>
        <w:t>周頌</w:t>
      </w:r>
      <w:r>
        <w:rPr>
          <w:rFonts w:eastAsia="宋体" w:hint="eastAsia"/>
          <w:lang w:eastAsia="zh-CN"/>
        </w:rPr>
        <w:t>》</w:t>
      </w:r>
      <w:r>
        <w:rPr>
          <w:lang w:eastAsia="zh-CN"/>
        </w:rPr>
        <w:t>曰：</w:t>
      </w:r>
      <w:r>
        <w:rPr>
          <w:rFonts w:eastAsia="宋体" w:hint="eastAsia"/>
          <w:lang w:eastAsia="zh-CN"/>
        </w:rPr>
        <w:t>“</w:t>
      </w:r>
      <w:r>
        <w:rPr>
          <w:lang w:eastAsia="zh-CN"/>
        </w:rPr>
        <w:t>維天之命，</w:t>
      </w:r>
      <w:proofErr w:type="gramStart"/>
      <w:r>
        <w:rPr>
          <w:lang w:eastAsia="zh-CN"/>
        </w:rPr>
        <w:t>於</w:t>
      </w:r>
      <w:proofErr w:type="gramEnd"/>
      <w:r>
        <w:rPr>
          <w:lang w:eastAsia="zh-CN"/>
        </w:rPr>
        <w:t>穆不已。</w:t>
      </w:r>
      <w:r>
        <w:rPr>
          <w:rFonts w:eastAsia="宋体" w:hint="eastAsia"/>
          <w:lang w:eastAsia="zh-CN"/>
        </w:rPr>
        <w:t>【</w:t>
      </w:r>
      <w:r>
        <w:rPr>
          <w:lang w:eastAsia="zh-CN"/>
        </w:rPr>
        <w:t>於乎不顯</w:t>
      </w:r>
      <w:r>
        <w:rPr>
          <w:rFonts w:eastAsia="宋体" w:hint="eastAsia"/>
          <w:lang w:eastAsia="zh-CN"/>
        </w:rPr>
        <w:t>】</w:t>
      </w:r>
      <w:r>
        <w:rPr>
          <w:lang w:eastAsia="zh-CN"/>
        </w:rPr>
        <w:t>，文王之德</w:t>
      </w:r>
    </w:p>
    <w:p w14:paraId="3AA5CACA" w14:textId="77777777" w:rsidR="007A29CB" w:rsidRDefault="00000000">
      <w:proofErr w:type="spellStart"/>
      <w:r>
        <w:t>之純</w:t>
      </w:r>
      <w:proofErr w:type="spellEnd"/>
      <w:r>
        <w:t>。</w:t>
      </w:r>
      <w:r>
        <w:rPr>
          <w:rFonts w:eastAsia="宋体" w:hint="eastAsia"/>
          <w:lang w:eastAsia="zh-CN"/>
        </w:rPr>
        <w:t>”</w:t>
      </w:r>
      <w:proofErr w:type="gramStart"/>
      <w:r>
        <w:rPr>
          <w:rFonts w:eastAsia="宋体" w:hint="eastAsia"/>
          <w:lang w:eastAsia="zh-CN"/>
        </w:rPr>
        <w:t>《</w:t>
      </w:r>
      <w:proofErr w:type="spellStart"/>
      <w:proofErr w:type="gramEnd"/>
      <w:r>
        <w:t>尚</w:t>
      </w:r>
      <w:proofErr w:type="gramStart"/>
      <w:r>
        <w:t>書《</w:t>
      </w:r>
      <w:proofErr w:type="gramEnd"/>
      <w:r>
        <w:t>無逸</w:t>
      </w:r>
      <w:proofErr w:type="spellEnd"/>
      <w:proofErr w:type="gramStart"/>
      <w:r>
        <w:rPr>
          <w:rFonts w:eastAsia="宋体" w:hint="eastAsia"/>
          <w:lang w:eastAsia="zh-CN"/>
        </w:rPr>
        <w:t>》</w:t>
      </w:r>
      <w:proofErr w:type="spellStart"/>
      <w:proofErr w:type="gramEnd"/>
      <w:r>
        <w:t>道文王之德曰</w:t>
      </w:r>
      <w:proofErr w:type="spellEnd"/>
      <w:r>
        <w:t>：</w:t>
      </w:r>
      <w:r>
        <w:rPr>
          <w:rFonts w:eastAsia="宋体" w:hint="eastAsia"/>
          <w:lang w:eastAsia="zh-CN"/>
        </w:rPr>
        <w:t>“</w:t>
      </w:r>
      <w:proofErr w:type="spellStart"/>
      <w:r>
        <w:t>自朝至于日中</w:t>
      </w:r>
      <w:proofErr w:type="gramStart"/>
      <w:r>
        <w:t>昃</w:t>
      </w:r>
      <w:proofErr w:type="gramEnd"/>
      <w:r>
        <w:t>，不遑</w:t>
      </w:r>
      <w:proofErr w:type="gramStart"/>
      <w:r>
        <w:t>暇</w:t>
      </w:r>
      <w:proofErr w:type="gramEnd"/>
      <w:r>
        <w:t>食</w:t>
      </w:r>
      <w:proofErr w:type="spellEnd"/>
      <w:r>
        <w:t>。</w:t>
      </w:r>
      <w:r>
        <w:rPr>
          <w:rFonts w:eastAsia="宋体" w:hint="eastAsia"/>
          <w:lang w:eastAsia="zh-CN"/>
        </w:rPr>
        <w:t>”</w:t>
      </w:r>
      <w:proofErr w:type="spellStart"/>
      <w:r>
        <w:t>然猶未及太上皇</w:t>
      </w:r>
      <w:proofErr w:type="gramStart"/>
      <w:r>
        <w:t>帝</w:t>
      </w:r>
      <w:proofErr w:type="spellEnd"/>
      <w:proofErr w:type="gramEnd"/>
    </w:p>
    <w:p w14:paraId="056167E6" w14:textId="77777777" w:rsidR="007A29CB" w:rsidRDefault="00000000">
      <w:proofErr w:type="spellStart"/>
      <w:r>
        <w:t>躬理庶政，法天行健焉</w:t>
      </w:r>
      <w:proofErr w:type="spellEnd"/>
      <w:r>
        <w:t>。</w:t>
      </w:r>
      <w:r>
        <w:rPr>
          <w:lang w:eastAsia="zh-CN"/>
        </w:rPr>
        <w:t>臣又聞</w:t>
      </w:r>
      <w:r>
        <w:rPr>
          <w:rFonts w:eastAsia="宋体" w:hint="eastAsia"/>
          <w:lang w:eastAsia="zh-CN"/>
        </w:rPr>
        <w:t>《</w:t>
      </w:r>
      <w:r>
        <w:rPr>
          <w:lang w:eastAsia="zh-CN"/>
        </w:rPr>
        <w:t>嘉樂</w:t>
      </w:r>
      <w:r>
        <w:rPr>
          <w:rFonts w:eastAsia="宋体" w:hint="eastAsia"/>
          <w:lang w:eastAsia="zh-CN"/>
        </w:rPr>
        <w:t>》</w:t>
      </w:r>
      <w:r>
        <w:rPr>
          <w:lang w:eastAsia="zh-CN"/>
        </w:rPr>
        <w:t>之詩曰</w:t>
      </w:r>
      <w:proofErr w:type="spellStart"/>
      <w:r>
        <w:rPr>
          <w:lang w:eastAsia="zh-CN"/>
        </w:rPr>
        <w:t>QlD</w:t>
      </w:r>
      <w:proofErr w:type="spellEnd"/>
      <w:proofErr w:type="gramStart"/>
      <w:r>
        <w:rPr>
          <w:lang w:eastAsia="zh-CN"/>
        </w:rPr>
        <w:t>：</w:t>
      </w:r>
      <w:r>
        <w:rPr>
          <w:rFonts w:eastAsia="宋体" w:hint="eastAsia"/>
          <w:lang w:eastAsia="zh-CN"/>
        </w:rPr>
        <w:t>“</w:t>
      </w:r>
      <w:proofErr w:type="gramEnd"/>
      <w:r>
        <w:rPr>
          <w:lang w:eastAsia="zh-CN"/>
        </w:rPr>
        <w:t>宜民宜人，受禄于天。</w:t>
      </w:r>
      <w:r>
        <w:rPr>
          <w:rFonts w:eastAsia="宋体" w:hint="eastAsia"/>
          <w:lang w:eastAsia="zh-CN"/>
        </w:rPr>
        <w:t>”</w:t>
      </w:r>
      <w:proofErr w:type="spellStart"/>
      <w:r>
        <w:t>太上皇帝親</w:t>
      </w:r>
      <w:proofErr w:type="spellEnd"/>
    </w:p>
    <w:p w14:paraId="04DBA518" w14:textId="77777777" w:rsidR="007A29CB" w:rsidRDefault="00000000">
      <w:proofErr w:type="spellStart"/>
      <w:r>
        <w:t>覽庶獄，恩詔減等，有罪疑惟輕之仁焉；貴農重榖，咨訪雨暘，有勤恤民隱之惠焉；免漕</w:t>
      </w:r>
      <w:proofErr w:type="spellEnd"/>
    </w:p>
    <w:p w14:paraId="79594895" w14:textId="77777777" w:rsidR="007A29CB" w:rsidRDefault="00000000">
      <w:proofErr w:type="spellStart"/>
      <w:r>
        <w:t>散賑，普蠲正供，則損上益下，民説無疆之義也；發帑治河，安瀾奏績，則濬畎距川，萬邦</w:t>
      </w:r>
      <w:proofErr w:type="spellEnd"/>
    </w:p>
    <w:p w14:paraId="7142652D" w14:textId="77777777" w:rsidR="007A29CB" w:rsidRDefault="00000000">
      <w:pPr>
        <w:rPr>
          <w:lang w:eastAsia="zh-CN"/>
        </w:rPr>
      </w:pPr>
      <w:r>
        <w:rPr>
          <w:lang w:eastAsia="zh-CN"/>
        </w:rPr>
        <w:t>作乂之功也。于斯時也，萬姓咸悦，曰都聖帝之德，亶其褘</w:t>
      </w:r>
      <w:proofErr w:type="gramStart"/>
      <w:r>
        <w:rPr>
          <w:lang w:eastAsia="zh-CN"/>
        </w:rPr>
        <w:t>而</w:t>
      </w:r>
      <w:proofErr w:type="gramEnd"/>
      <w:r>
        <w:rPr>
          <w:lang w:eastAsia="zh-CN"/>
        </w:rPr>
        <w:t>。臣又聞</w:t>
      </w:r>
      <w:r>
        <w:rPr>
          <w:rFonts w:eastAsia="宋体" w:hint="eastAsia"/>
          <w:lang w:eastAsia="zh-CN"/>
        </w:rPr>
        <w:t>《</w:t>
      </w:r>
      <w:r>
        <w:rPr>
          <w:lang w:eastAsia="zh-CN"/>
        </w:rPr>
        <w:t>大戴禮</w:t>
      </w:r>
      <w:r>
        <w:rPr>
          <w:rFonts w:eastAsia="宋体" w:hint="eastAsia"/>
          <w:lang w:eastAsia="zh-CN"/>
        </w:rPr>
        <w:t>》</w:t>
      </w:r>
      <w:r>
        <w:rPr>
          <w:lang w:eastAsia="zh-CN"/>
        </w:rPr>
        <w:t>曰：</w:t>
      </w:r>
      <w:r>
        <w:rPr>
          <w:rFonts w:eastAsia="宋体" w:hint="eastAsia"/>
          <w:lang w:eastAsia="zh-CN"/>
        </w:rPr>
        <w:t>“</w:t>
      </w:r>
      <w:r>
        <w:rPr>
          <w:lang w:eastAsia="zh-CN"/>
        </w:rPr>
        <w:t>帝</w:t>
      </w:r>
    </w:p>
    <w:p w14:paraId="1B3062AA" w14:textId="77777777" w:rsidR="007A29CB" w:rsidRDefault="00000000">
      <w:proofErr w:type="spellStart"/>
      <w:proofErr w:type="gramStart"/>
      <w:r>
        <w:t>堯</w:t>
      </w:r>
      <w:proofErr w:type="gramEnd"/>
      <w:r>
        <w:t>南</w:t>
      </w:r>
      <w:proofErr w:type="gramStart"/>
      <w:r>
        <w:t>撫</w:t>
      </w:r>
      <w:proofErr w:type="gramEnd"/>
      <w:r>
        <w:t>交阯，北發渠搜，東西至日所出入</w:t>
      </w:r>
      <w:proofErr w:type="spellEnd"/>
      <w:r>
        <w:t>。</w:t>
      </w:r>
      <w:r>
        <w:rPr>
          <w:rFonts w:eastAsia="宋体" w:hint="eastAsia"/>
          <w:lang w:eastAsia="zh-CN"/>
        </w:rPr>
        <w:t>”《</w:t>
      </w:r>
      <w:proofErr w:type="spellStart"/>
      <w:r>
        <w:t>淮南子</w:t>
      </w:r>
      <w:proofErr w:type="spellEnd"/>
      <w:r>
        <w:rPr>
          <w:rFonts w:eastAsia="宋体" w:hint="eastAsia"/>
          <w:lang w:eastAsia="zh-CN"/>
        </w:rPr>
        <w:t>》</w:t>
      </w:r>
      <w:proofErr w:type="spellStart"/>
      <w:r>
        <w:t>言大禹</w:t>
      </w:r>
      <w:proofErr w:type="spellEnd"/>
      <w:r>
        <w:rPr>
          <w:rFonts w:eastAsia="宋体" w:hint="eastAsia"/>
          <w:lang w:eastAsia="zh-CN"/>
        </w:rPr>
        <w:t>“</w:t>
      </w:r>
      <w:proofErr w:type="spellStart"/>
      <w:r>
        <w:t>使大章步</w:t>
      </w:r>
      <w:proofErr w:type="spellEnd"/>
      <w:r>
        <w:t>，</w:t>
      </w:r>
      <w:r>
        <w:rPr>
          <w:rFonts w:eastAsia="宋体" w:hint="eastAsia"/>
          <w:lang w:eastAsia="zh-CN"/>
        </w:rPr>
        <w:t>【</w:t>
      </w:r>
      <w:r>
        <w:t>自</w:t>
      </w:r>
      <w:r>
        <w:rPr>
          <w:rFonts w:eastAsia="宋体" w:hint="eastAsia"/>
          <w:lang w:eastAsia="zh-CN"/>
        </w:rPr>
        <w:t>】</w:t>
      </w:r>
      <w:proofErr w:type="spellStart"/>
      <w:r>
        <w:t>東極至于西</w:t>
      </w:r>
      <w:proofErr w:type="spellEnd"/>
    </w:p>
    <w:p w14:paraId="2A45DC37" w14:textId="77777777" w:rsidR="007A29CB" w:rsidRDefault="00000000">
      <w:r>
        <w:t>極</w:t>
      </w:r>
      <w:proofErr w:type="gramStart"/>
      <w:r>
        <w:rPr>
          <w:rFonts w:eastAsia="宋体" w:hint="eastAsia"/>
          <w:lang w:eastAsia="zh-CN"/>
        </w:rPr>
        <w:t>”</w:t>
      </w:r>
      <w:proofErr w:type="gramEnd"/>
      <w:r>
        <w:t>；</w:t>
      </w:r>
      <w:r>
        <w:rPr>
          <w:rFonts w:eastAsia="宋体" w:hint="eastAsia"/>
          <w:lang w:eastAsia="zh-CN"/>
        </w:rPr>
        <w:t>“【</w:t>
      </w:r>
      <w:r>
        <w:t>使</w:t>
      </w:r>
      <w:r>
        <w:rPr>
          <w:rFonts w:eastAsia="宋体" w:hint="eastAsia"/>
          <w:lang w:eastAsia="zh-CN"/>
        </w:rPr>
        <w:t>】</w:t>
      </w:r>
      <w:proofErr w:type="spellStart"/>
      <w:r>
        <w:t>竪</w:t>
      </w:r>
      <w:proofErr w:type="gramStart"/>
      <w:r>
        <w:t>亥</w:t>
      </w:r>
      <w:proofErr w:type="gramEnd"/>
      <w:r>
        <w:t>步</w:t>
      </w:r>
      <w:proofErr w:type="spellEnd"/>
      <w:r>
        <w:t>，</w:t>
      </w:r>
      <w:r>
        <w:rPr>
          <w:rFonts w:eastAsia="宋体" w:hint="eastAsia"/>
          <w:lang w:eastAsia="zh-CN"/>
        </w:rPr>
        <w:t>【</w:t>
      </w:r>
      <w:r>
        <w:t>自</w:t>
      </w:r>
      <w:r>
        <w:rPr>
          <w:rFonts w:eastAsia="宋体" w:hint="eastAsia"/>
          <w:lang w:eastAsia="zh-CN"/>
        </w:rPr>
        <w:t>】（</w:t>
      </w:r>
      <w:r>
        <w:t>南</w:t>
      </w:r>
      <w:r>
        <w:rPr>
          <w:rFonts w:eastAsia="宋体" w:hint="eastAsia"/>
          <w:lang w:eastAsia="zh-CN"/>
        </w:rPr>
        <w:t>）【</w:t>
      </w:r>
      <w:r>
        <w:t>北</w:t>
      </w:r>
      <w:r>
        <w:rPr>
          <w:rFonts w:eastAsia="宋体" w:hint="eastAsia"/>
          <w:lang w:eastAsia="zh-CN"/>
        </w:rPr>
        <w:t>】</w:t>
      </w:r>
      <w:proofErr w:type="spellStart"/>
      <w:r>
        <w:t>極至于</w:t>
      </w:r>
      <w:proofErr w:type="spellEnd"/>
      <w:r>
        <w:rPr>
          <w:rFonts w:eastAsia="宋体" w:hint="eastAsia"/>
          <w:lang w:eastAsia="zh-CN"/>
        </w:rPr>
        <w:t>（</w:t>
      </w:r>
      <w:r>
        <w:t>北</w:t>
      </w:r>
      <w:r>
        <w:rPr>
          <w:rFonts w:eastAsia="宋体" w:hint="eastAsia"/>
          <w:lang w:eastAsia="zh-CN"/>
        </w:rPr>
        <w:t>）【</w:t>
      </w:r>
      <w:r>
        <w:t>南</w:t>
      </w:r>
      <w:r>
        <w:rPr>
          <w:rFonts w:eastAsia="宋体" w:hint="eastAsia"/>
          <w:lang w:eastAsia="zh-CN"/>
        </w:rPr>
        <w:t>】</w:t>
      </w:r>
      <w:r>
        <w:t>極</w:t>
      </w:r>
      <w:r>
        <w:rPr>
          <w:rFonts w:eastAsia="宋体" w:hint="eastAsia"/>
          <w:lang w:eastAsia="zh-CN"/>
        </w:rPr>
        <w:t>”</w:t>
      </w:r>
      <w:proofErr w:type="spellStart"/>
      <w:r>
        <w:t>rmu</w:t>
      </w:r>
      <w:r>
        <w:t>。然而九州之外，罕隸版圖</w:t>
      </w:r>
      <w:proofErr w:type="spellEnd"/>
    </w:p>
    <w:p w14:paraId="551DF642" w14:textId="77777777" w:rsidR="007A29CB" w:rsidRDefault="00000000">
      <w:proofErr w:type="spellStart"/>
      <w:r>
        <w:t>豈如太上皇帝奮武開疆，戡暴柔遠。蕩伊犂，平回部，收金川，日月所照，罔不率俾，嚮風</w:t>
      </w:r>
      <w:proofErr w:type="spellEnd"/>
    </w:p>
    <w:p w14:paraId="797D185E" w14:textId="77777777" w:rsidR="007A29CB" w:rsidRDefault="00000000">
      <w:proofErr w:type="spellStart"/>
      <w:r>
        <w:t>慕義，入貢壽寓者以億計。述職之事既行，巡狩之典亦著于是。太上皇帝法聖祖六巡江</w:t>
      </w:r>
      <w:proofErr w:type="spellEnd"/>
    </w:p>
    <w:p w14:paraId="4F1CB88C" w14:textId="77777777" w:rsidR="007A29CB" w:rsidRDefault="00000000">
      <w:proofErr w:type="spellStart"/>
      <w:r>
        <w:t>浙，以省方觀民，設教禮也。猗與偉與，盛德懋昭，休烈浹洽。然猶日就月將，右文稽古</w:t>
      </w:r>
      <w:proofErr w:type="spellEnd"/>
    </w:p>
    <w:p w14:paraId="1BE0AA01" w14:textId="77777777" w:rsidR="007A29CB" w:rsidRDefault="00000000">
      <w:pPr>
        <w:rPr>
          <w:lang w:eastAsia="zh-CN"/>
        </w:rPr>
      </w:pPr>
      <w:r>
        <w:rPr>
          <w:lang w:eastAsia="zh-CN"/>
        </w:rPr>
        <w:t>【第</w:t>
      </w:r>
      <w:r>
        <w:rPr>
          <w:lang w:eastAsia="zh-CN"/>
        </w:rPr>
        <w:t>288</w:t>
      </w:r>
      <w:r>
        <w:rPr>
          <w:lang w:eastAsia="zh-CN"/>
        </w:rPr>
        <w:t>页】</w:t>
      </w:r>
    </w:p>
    <w:p w14:paraId="14E6A55C" w14:textId="77777777" w:rsidR="007A29CB" w:rsidRDefault="00000000">
      <w:pPr>
        <w:rPr>
          <w:lang w:eastAsia="zh-CN"/>
        </w:rPr>
      </w:pPr>
      <w:proofErr w:type="gramStart"/>
      <w:r>
        <w:rPr>
          <w:lang w:eastAsia="zh-CN"/>
        </w:rPr>
        <w:lastRenderedPageBreak/>
        <w:t>涖</w:t>
      </w:r>
      <w:proofErr w:type="gramEnd"/>
      <w:r>
        <w:rPr>
          <w:lang w:eastAsia="zh-CN"/>
        </w:rPr>
        <w:t>經</w:t>
      </w:r>
      <w:proofErr w:type="gramStart"/>
      <w:r>
        <w:rPr>
          <w:lang w:eastAsia="zh-CN"/>
        </w:rPr>
        <w:t>筵</w:t>
      </w:r>
      <w:proofErr w:type="gramEnd"/>
      <w:r>
        <w:rPr>
          <w:lang w:eastAsia="zh-CN"/>
        </w:rPr>
        <w:t>，幸辟</w:t>
      </w:r>
      <w:proofErr w:type="gramStart"/>
      <w:r>
        <w:rPr>
          <w:lang w:eastAsia="zh-CN"/>
        </w:rPr>
        <w:t>雍</w:t>
      </w:r>
      <w:proofErr w:type="gramEnd"/>
      <w:r>
        <w:rPr>
          <w:lang w:eastAsia="zh-CN"/>
        </w:rPr>
        <w:t>，欽定</w:t>
      </w:r>
      <w:r>
        <w:rPr>
          <w:rFonts w:eastAsia="宋体" w:hint="eastAsia"/>
          <w:lang w:eastAsia="zh-CN"/>
        </w:rPr>
        <w:t>《</w:t>
      </w:r>
      <w:r>
        <w:rPr>
          <w:lang w:eastAsia="zh-CN"/>
        </w:rPr>
        <w:t>石經</w:t>
      </w:r>
      <w:r>
        <w:rPr>
          <w:rFonts w:eastAsia="宋体" w:hint="eastAsia"/>
          <w:lang w:eastAsia="zh-CN"/>
        </w:rPr>
        <w:t>》</w:t>
      </w:r>
      <w:r>
        <w:rPr>
          <w:lang w:eastAsia="zh-CN"/>
        </w:rPr>
        <w:t>以惠儒林，御製詩五萬餘篇、文千餘篇</w:t>
      </w:r>
      <w:proofErr w:type="gramStart"/>
      <w:r>
        <w:rPr>
          <w:rFonts w:eastAsia="宋体" w:hint="eastAsia"/>
          <w:lang w:eastAsia="zh-CN"/>
        </w:rPr>
        <w:t>【</w:t>
      </w:r>
      <w:proofErr w:type="gramEnd"/>
      <w:r>
        <w:rPr>
          <w:lang w:eastAsia="zh-CN"/>
        </w:rPr>
        <w:t>四，以彰</w:t>
      </w:r>
      <w:proofErr w:type="gramStart"/>
      <w:r>
        <w:rPr>
          <w:lang w:eastAsia="zh-CN"/>
        </w:rPr>
        <w:t>睿</w:t>
      </w:r>
      <w:proofErr w:type="gramEnd"/>
      <w:r>
        <w:rPr>
          <w:lang w:eastAsia="zh-CN"/>
        </w:rPr>
        <w:t>藻，</w:t>
      </w:r>
      <w:proofErr w:type="gramStart"/>
      <w:r>
        <w:rPr>
          <w:lang w:eastAsia="zh-CN"/>
        </w:rPr>
        <w:t>炳炳麟</w:t>
      </w:r>
      <w:proofErr w:type="gramEnd"/>
    </w:p>
    <w:p w14:paraId="6F62685A" w14:textId="77777777" w:rsidR="007A29CB" w:rsidRDefault="00000000">
      <w:proofErr w:type="spellStart"/>
      <w:r>
        <w:t>麟，亹亹如也。然後闢門籲俊，八開恩榜，再舉制科，養老引年，千叟來同，百禮既至，郁郁</w:t>
      </w:r>
      <w:proofErr w:type="spellEnd"/>
    </w:p>
    <w:p w14:paraId="2D4A2BCC" w14:textId="77777777" w:rsidR="007A29CB" w:rsidRDefault="00000000">
      <w:proofErr w:type="spellStart"/>
      <w:r>
        <w:t>乎文哉帝者之上儀，誥誓所不及矣。夫虔祀上帝，展敬也迪惟前光，崇孝也；五代一</w:t>
      </w:r>
      <w:proofErr w:type="spellEnd"/>
    </w:p>
    <w:p w14:paraId="117F088E" w14:textId="77777777" w:rsidR="007A29CB" w:rsidRDefault="00000000">
      <w:pPr>
        <w:rPr>
          <w:lang w:eastAsia="zh-CN"/>
        </w:rPr>
      </w:pPr>
      <w:r>
        <w:rPr>
          <w:lang w:eastAsia="zh-CN"/>
        </w:rPr>
        <w:t>堂，篤慶也；一日萬</w:t>
      </w:r>
      <w:proofErr w:type="gramStart"/>
      <w:r>
        <w:rPr>
          <w:lang w:eastAsia="zh-CN"/>
        </w:rPr>
        <w:t>幾</w:t>
      </w:r>
      <w:proofErr w:type="gramEnd"/>
      <w:r>
        <w:rPr>
          <w:lang w:eastAsia="zh-CN"/>
        </w:rPr>
        <w:t>，敏政也；監于祥刑，好生也；念兹農功，</w:t>
      </w:r>
      <w:proofErr w:type="gramStart"/>
      <w:r>
        <w:rPr>
          <w:lang w:eastAsia="zh-CN"/>
        </w:rPr>
        <w:t>務</w:t>
      </w:r>
      <w:proofErr w:type="gramEnd"/>
      <w:r>
        <w:rPr>
          <w:lang w:eastAsia="zh-CN"/>
        </w:rPr>
        <w:t>本也；賜租發粟，廣</w:t>
      </w:r>
      <w:proofErr w:type="gramStart"/>
      <w:r>
        <w:rPr>
          <w:lang w:eastAsia="zh-CN"/>
        </w:rPr>
        <w:t>澤</w:t>
      </w:r>
      <w:proofErr w:type="gramEnd"/>
    </w:p>
    <w:p w14:paraId="5177E216" w14:textId="77777777" w:rsidR="007A29CB" w:rsidRDefault="00000000">
      <w:proofErr w:type="spellStart"/>
      <w:r>
        <w:t>也；導水築防，弭害也；幅員既長，武烈也；時邁其邦，文德也；經筵宣講，闡道也；法</w:t>
      </w:r>
      <w:proofErr w:type="spellEnd"/>
    </w:p>
    <w:p w14:paraId="7F295029" w14:textId="77777777" w:rsidR="007A29CB" w:rsidRDefault="00000000">
      <w:proofErr w:type="spellStart"/>
      <w:r>
        <w:t>駕臨</w:t>
      </w:r>
      <w:proofErr w:type="gramStart"/>
      <w:r>
        <w:t>雍</w:t>
      </w:r>
      <w:proofErr w:type="gramEnd"/>
      <w:r>
        <w:t>，敷教也；欽定</w:t>
      </w:r>
      <w:proofErr w:type="spellEnd"/>
      <w:r>
        <w:rPr>
          <w:rFonts w:eastAsia="宋体" w:hint="eastAsia"/>
          <w:lang w:eastAsia="zh-CN"/>
        </w:rPr>
        <w:t>《</w:t>
      </w:r>
      <w:proofErr w:type="spellStart"/>
      <w:r>
        <w:t>石經</w:t>
      </w:r>
      <w:proofErr w:type="spellEnd"/>
      <w:r>
        <w:rPr>
          <w:rFonts w:eastAsia="宋体" w:hint="eastAsia"/>
          <w:lang w:eastAsia="zh-CN"/>
        </w:rPr>
        <w:t>》</w:t>
      </w:r>
      <w:r>
        <w:t>，</w:t>
      </w:r>
      <w:proofErr w:type="spellStart"/>
      <w:proofErr w:type="gramStart"/>
      <w:r>
        <w:t>書契</w:t>
      </w:r>
      <w:proofErr w:type="gramEnd"/>
      <w:r>
        <w:t>作也；御製詩文，謨誥章也；恩科取士，旁求俊乂</w:t>
      </w:r>
      <w:proofErr w:type="spellEnd"/>
    </w:p>
    <w:p w14:paraId="6EF543DB" w14:textId="77777777" w:rsidR="007A29CB" w:rsidRDefault="00000000">
      <w:proofErr w:type="spellStart"/>
      <w:r>
        <w:t>也；詔宴羣叟，仁壽同躋也。斯蓋太上皇帝大聖大仁，允文允武；皇帝是彝是訓，不愆不</w:t>
      </w:r>
      <w:proofErr w:type="spellEnd"/>
    </w:p>
    <w:p w14:paraId="52391847" w14:textId="77777777" w:rsidR="007A29CB" w:rsidRDefault="00000000">
      <w:proofErr w:type="spellStart"/>
      <w:r>
        <w:t>忘，壽宇無疆，重離繼照。舒茂德，振鴻名揚緝熙，流懿鑠，暀暀皇皇乎祓禧褫祜，永羕</w:t>
      </w:r>
      <w:proofErr w:type="spellEnd"/>
    </w:p>
    <w:p w14:paraId="73652F09" w14:textId="77777777" w:rsidR="007A29CB" w:rsidRDefault="00000000">
      <w:proofErr w:type="spellStart"/>
      <w:r>
        <w:t>引延，厥有不可辭讓云爾。臣世受隆恩，忝邀慈眷，獲睹帝堯雲日之光，際重華垂裳之治</w:t>
      </w:r>
      <w:proofErr w:type="spellEnd"/>
    </w:p>
    <w:p w14:paraId="0BCA64E8" w14:textId="77777777" w:rsidR="007A29CB" w:rsidRDefault="00000000">
      <w:pPr>
        <w:rPr>
          <w:lang w:eastAsia="zh-CN"/>
        </w:rPr>
      </w:pPr>
      <w:r>
        <w:rPr>
          <w:lang w:eastAsia="zh-CN"/>
        </w:rPr>
        <w:t>竊以爲</w:t>
      </w:r>
      <w:r>
        <w:rPr>
          <w:rFonts w:eastAsia="宋体" w:hint="eastAsia"/>
          <w:lang w:eastAsia="zh-CN"/>
        </w:rPr>
        <w:t>《</w:t>
      </w:r>
      <w:r>
        <w:rPr>
          <w:lang w:eastAsia="zh-CN"/>
        </w:rPr>
        <w:t>天保</w:t>
      </w:r>
      <w:r>
        <w:rPr>
          <w:rFonts w:eastAsia="宋体" w:hint="eastAsia"/>
          <w:lang w:eastAsia="zh-CN"/>
        </w:rPr>
        <w:t>》</w:t>
      </w:r>
      <w:r>
        <w:rPr>
          <w:lang w:eastAsia="zh-CN"/>
        </w:rPr>
        <w:t>之詩，尊崇福禄，臣子歸美其上而作也。</w:t>
      </w:r>
      <w:proofErr w:type="gramStart"/>
      <w:r>
        <w:rPr>
          <w:lang w:eastAsia="zh-CN"/>
        </w:rPr>
        <w:t>用敢正列</w:t>
      </w:r>
      <w:proofErr w:type="gramEnd"/>
      <w:r>
        <w:rPr>
          <w:lang w:eastAsia="zh-CN"/>
        </w:rPr>
        <w:t>其義，</w:t>
      </w:r>
      <w:proofErr w:type="gramStart"/>
      <w:r>
        <w:rPr>
          <w:lang w:eastAsia="zh-CN"/>
        </w:rPr>
        <w:t>祓</w:t>
      </w:r>
      <w:proofErr w:type="gramEnd"/>
      <w:r>
        <w:rPr>
          <w:lang w:eastAsia="zh-CN"/>
        </w:rPr>
        <w:t>飾</w:t>
      </w:r>
      <w:proofErr w:type="gramStart"/>
      <w:r>
        <w:rPr>
          <w:lang w:eastAsia="zh-CN"/>
        </w:rPr>
        <w:t>厥</w:t>
      </w:r>
      <w:proofErr w:type="gramEnd"/>
      <w:r>
        <w:rPr>
          <w:lang w:eastAsia="zh-CN"/>
        </w:rPr>
        <w:t>文，拜手</w:t>
      </w:r>
      <w:proofErr w:type="gramStart"/>
      <w:r>
        <w:rPr>
          <w:lang w:eastAsia="zh-CN"/>
        </w:rPr>
        <w:t>稽</w:t>
      </w:r>
      <w:proofErr w:type="gramEnd"/>
    </w:p>
    <w:p w14:paraId="6E8DDCD7" w14:textId="77777777" w:rsidR="007A29CB" w:rsidRDefault="00000000">
      <w:proofErr w:type="spellStart"/>
      <w:r>
        <w:t>首而獻頌曰蕩蕩聖德昭明有融。唯天爲大唯聖比隆。誕開景運允執其中。式敷文</w:t>
      </w:r>
      <w:proofErr w:type="spellEnd"/>
    </w:p>
    <w:p w14:paraId="535E05A9" w14:textId="77777777" w:rsidR="007A29CB" w:rsidRDefault="00000000">
      <w:proofErr w:type="spellStart"/>
      <w:r>
        <w:t>治，永詰武功。申命用休，何天之龍。介以繁祉，五福來降。紀元復始，甲子攸同。禮崇</w:t>
      </w:r>
      <w:proofErr w:type="spellEnd"/>
    </w:p>
    <w:p w14:paraId="590C116A" w14:textId="77777777" w:rsidR="007A29CB" w:rsidRDefault="00000000">
      <w:proofErr w:type="spellStart"/>
      <w:r>
        <w:t>授受，萬禩延洪。皇矣上帝，監觀四方。聖人禋薦，穆穆煌煌。侯燔侯瘞，以祀以享</w:t>
      </w:r>
      <w:proofErr w:type="spellEnd"/>
    </w:p>
    <w:p w14:paraId="3F04F45D" w14:textId="77777777" w:rsidR="007A29CB" w:rsidRDefault="00000000">
      <w:proofErr w:type="spellStart"/>
      <w:r>
        <w:t>禮孔熯矣，不顯其光。帝謂聖人，純嘏爾常。予嘉明德，曰督不忘。施于孫子，受命溥將</w:t>
      </w:r>
      <w:proofErr w:type="spellEnd"/>
    </w:p>
    <w:p w14:paraId="3C1F59FE" w14:textId="77777777" w:rsidR="007A29CB" w:rsidRDefault="00000000">
      <w:proofErr w:type="spellStart"/>
      <w:r>
        <w:t>眉壽萬年，永世克昌。鬱彼長白，峻極于天。篤生列祖，齊聖廣淵。有典有則，無黨無</w:t>
      </w:r>
      <w:proofErr w:type="spellEnd"/>
    </w:p>
    <w:p w14:paraId="19CC46AF" w14:textId="77777777" w:rsidR="007A29CB" w:rsidRDefault="00000000">
      <w:pPr>
        <w:rPr>
          <w:lang w:eastAsia="zh-CN"/>
        </w:rPr>
      </w:pPr>
      <w:r>
        <w:rPr>
          <w:lang w:eastAsia="zh-CN"/>
        </w:rPr>
        <w:t>【第</w:t>
      </w:r>
      <w:r>
        <w:rPr>
          <w:lang w:eastAsia="zh-CN"/>
        </w:rPr>
        <w:t>289</w:t>
      </w:r>
      <w:r>
        <w:rPr>
          <w:lang w:eastAsia="zh-CN"/>
        </w:rPr>
        <w:t>页】</w:t>
      </w:r>
    </w:p>
    <w:p w14:paraId="4CC06025" w14:textId="77777777" w:rsidR="007A29CB" w:rsidRDefault="00000000">
      <w:pPr>
        <w:rPr>
          <w:lang w:eastAsia="zh-CN"/>
        </w:rPr>
      </w:pPr>
      <w:r>
        <w:rPr>
          <w:lang w:eastAsia="zh-CN"/>
        </w:rPr>
        <w:t>偏。</w:t>
      </w:r>
      <w:proofErr w:type="gramStart"/>
      <w:r>
        <w:rPr>
          <w:lang w:eastAsia="zh-CN"/>
        </w:rPr>
        <w:t>於</w:t>
      </w:r>
      <w:proofErr w:type="gramEnd"/>
      <w:r>
        <w:rPr>
          <w:lang w:eastAsia="zh-CN"/>
        </w:rPr>
        <w:t>赫聖皇，佛時仔肩。</w:t>
      </w:r>
      <w:proofErr w:type="gramStart"/>
      <w:r>
        <w:rPr>
          <w:lang w:eastAsia="zh-CN"/>
        </w:rPr>
        <w:t>曰祖有</w:t>
      </w:r>
      <w:proofErr w:type="gramEnd"/>
      <w:r>
        <w:rPr>
          <w:lang w:eastAsia="zh-CN"/>
        </w:rPr>
        <w:t>訓》重光載宣。</w:t>
      </w:r>
      <w:proofErr w:type="gramStart"/>
      <w:r>
        <w:rPr>
          <w:lang w:eastAsia="zh-CN"/>
        </w:rPr>
        <w:t>聿</w:t>
      </w:r>
      <w:proofErr w:type="gramEnd"/>
      <w:r>
        <w:rPr>
          <w:lang w:eastAsia="zh-CN"/>
        </w:rPr>
        <w:t>修厥德，</w:t>
      </w:r>
      <w:proofErr w:type="gramStart"/>
      <w:r>
        <w:rPr>
          <w:lang w:eastAsia="zh-CN"/>
        </w:rPr>
        <w:t>追孝于</w:t>
      </w:r>
      <w:proofErr w:type="gramEnd"/>
      <w:r>
        <w:rPr>
          <w:lang w:eastAsia="zh-CN"/>
        </w:rPr>
        <w:t>前。</w:t>
      </w:r>
      <w:proofErr w:type="gramStart"/>
      <w:r>
        <w:rPr>
          <w:lang w:eastAsia="zh-CN"/>
        </w:rPr>
        <w:t>聿</w:t>
      </w:r>
      <w:proofErr w:type="gramEnd"/>
      <w:r>
        <w:rPr>
          <w:lang w:eastAsia="zh-CN"/>
        </w:rPr>
        <w:t>纘厥服，其永</w:t>
      </w:r>
    </w:p>
    <w:p w14:paraId="0B354A9B" w14:textId="77777777" w:rsidR="007A29CB" w:rsidRDefault="00000000">
      <w:pPr>
        <w:rPr>
          <w:lang w:eastAsia="zh-CN"/>
        </w:rPr>
      </w:pPr>
      <w:r>
        <w:rPr>
          <w:lang w:eastAsia="zh-CN"/>
        </w:rPr>
        <w:t>無</w:t>
      </w:r>
      <w:proofErr w:type="gramStart"/>
      <w:r>
        <w:rPr>
          <w:lang w:eastAsia="zh-CN"/>
        </w:rPr>
        <w:t>愆</w:t>
      </w:r>
      <w:proofErr w:type="gramEnd"/>
      <w:r>
        <w:rPr>
          <w:lang w:eastAsia="zh-CN"/>
        </w:rPr>
        <w:t>。以似以續，億萬斯年。緜</w:t>
      </w:r>
      <w:proofErr w:type="gramStart"/>
      <w:r>
        <w:rPr>
          <w:lang w:eastAsia="zh-CN"/>
        </w:rPr>
        <w:t>緜</w:t>
      </w:r>
      <w:proofErr w:type="gramEnd"/>
      <w:r>
        <w:rPr>
          <w:lang w:eastAsia="zh-CN"/>
        </w:rPr>
        <w:t>瓜瓞，在河之涘。</w:t>
      </w:r>
      <w:proofErr w:type="gramStart"/>
      <w:r>
        <w:rPr>
          <w:lang w:eastAsia="zh-CN"/>
        </w:rPr>
        <w:t>本支百世</w:t>
      </w:r>
      <w:proofErr w:type="gramEnd"/>
      <w:r>
        <w:rPr>
          <w:lang w:eastAsia="zh-CN"/>
        </w:rPr>
        <w:t>，殆厥孫子。吉</w:t>
      </w:r>
      <w:proofErr w:type="gramStart"/>
      <w:r>
        <w:rPr>
          <w:lang w:eastAsia="zh-CN"/>
        </w:rPr>
        <w:t>夢</w:t>
      </w:r>
      <w:proofErr w:type="gramEnd"/>
      <w:r>
        <w:rPr>
          <w:lang w:eastAsia="zh-CN"/>
        </w:rPr>
        <w:t>維何</w:t>
      </w:r>
    </w:p>
    <w:p w14:paraId="167BC3A6" w14:textId="77777777" w:rsidR="007A29CB" w:rsidRDefault="00000000">
      <w:pPr>
        <w:rPr>
          <w:lang w:eastAsia="zh-CN"/>
        </w:rPr>
      </w:pPr>
      <w:proofErr w:type="gramStart"/>
      <w:r>
        <w:rPr>
          <w:lang w:eastAsia="zh-CN"/>
        </w:rPr>
        <w:t>麟</w:t>
      </w:r>
      <w:proofErr w:type="gramEnd"/>
      <w:r>
        <w:rPr>
          <w:lang w:eastAsia="zh-CN"/>
        </w:rPr>
        <w:t>定麟趾。太人迺占，保</w:t>
      </w:r>
      <w:proofErr w:type="gramStart"/>
      <w:r>
        <w:rPr>
          <w:lang w:eastAsia="zh-CN"/>
        </w:rPr>
        <w:t>世</w:t>
      </w:r>
      <w:proofErr w:type="gramEnd"/>
      <w:r>
        <w:rPr>
          <w:lang w:eastAsia="zh-CN"/>
        </w:rPr>
        <w:t>藩滋。維</w:t>
      </w:r>
      <w:proofErr w:type="gramStart"/>
      <w:r>
        <w:rPr>
          <w:lang w:eastAsia="zh-CN"/>
        </w:rPr>
        <w:t>曾伊玄</w:t>
      </w:r>
      <w:proofErr w:type="gramEnd"/>
      <w:r>
        <w:rPr>
          <w:lang w:eastAsia="zh-CN"/>
        </w:rPr>
        <w:t>，聖皇是嗣。覃及雲仍，自今以始。昭哉</w:t>
      </w:r>
      <w:proofErr w:type="gramStart"/>
      <w:r>
        <w:rPr>
          <w:lang w:eastAsia="zh-CN"/>
        </w:rPr>
        <w:t>來</w:t>
      </w:r>
      <w:proofErr w:type="gramEnd"/>
    </w:p>
    <w:p w14:paraId="250D78A5" w14:textId="77777777" w:rsidR="007A29CB" w:rsidRDefault="00000000">
      <w:pPr>
        <w:rPr>
          <w:lang w:eastAsia="zh-CN"/>
        </w:rPr>
      </w:pPr>
      <w:r>
        <w:rPr>
          <w:lang w:eastAsia="zh-CN"/>
        </w:rPr>
        <w:t>許，繩</w:t>
      </w:r>
      <w:proofErr w:type="gramStart"/>
      <w:r>
        <w:rPr>
          <w:lang w:eastAsia="zh-CN"/>
        </w:rPr>
        <w:t>繩</w:t>
      </w:r>
      <w:proofErr w:type="gramEnd"/>
      <w:r>
        <w:rPr>
          <w:lang w:eastAsia="zh-CN"/>
        </w:rPr>
        <w:t>繼起。萬</w:t>
      </w:r>
      <w:proofErr w:type="gramStart"/>
      <w:r>
        <w:rPr>
          <w:lang w:eastAsia="zh-CN"/>
        </w:rPr>
        <w:t>壽</w:t>
      </w:r>
      <w:proofErr w:type="gramEnd"/>
      <w:r>
        <w:rPr>
          <w:lang w:eastAsia="zh-CN"/>
        </w:rPr>
        <w:t>無疆，</w:t>
      </w:r>
      <w:proofErr w:type="gramStart"/>
      <w:r>
        <w:rPr>
          <w:lang w:eastAsia="zh-CN"/>
        </w:rPr>
        <w:t>永言保之</w:t>
      </w:r>
      <w:proofErr w:type="gramEnd"/>
      <w:r>
        <w:rPr>
          <w:lang w:eastAsia="zh-CN"/>
        </w:rPr>
        <w:t>。</w:t>
      </w:r>
      <w:proofErr w:type="gramStart"/>
      <w:r>
        <w:rPr>
          <w:lang w:eastAsia="zh-CN"/>
        </w:rPr>
        <w:t>於</w:t>
      </w:r>
      <w:proofErr w:type="gramEnd"/>
      <w:r>
        <w:rPr>
          <w:lang w:eastAsia="zh-CN"/>
        </w:rPr>
        <w:t>穆大聖，朝夕恪勤。不懈于位，黽</w:t>
      </w:r>
      <w:proofErr w:type="gramStart"/>
      <w:r>
        <w:rPr>
          <w:lang w:eastAsia="zh-CN"/>
        </w:rPr>
        <w:t>勉</w:t>
      </w:r>
      <w:proofErr w:type="gramEnd"/>
      <w:r>
        <w:rPr>
          <w:lang w:eastAsia="zh-CN"/>
        </w:rPr>
        <w:t>孟敦。夜</w:t>
      </w:r>
    </w:p>
    <w:p w14:paraId="10DA1468" w14:textId="77777777" w:rsidR="007A29CB" w:rsidRDefault="00000000">
      <w:pPr>
        <w:rPr>
          <w:lang w:eastAsia="zh-CN"/>
        </w:rPr>
      </w:pPr>
      <w:r>
        <w:rPr>
          <w:lang w:eastAsia="zh-CN"/>
        </w:rPr>
        <w:t>如何其，</w:t>
      </w:r>
      <w:proofErr w:type="gramStart"/>
      <w:r>
        <w:rPr>
          <w:lang w:eastAsia="zh-CN"/>
        </w:rPr>
        <w:t>廷</w:t>
      </w:r>
      <w:proofErr w:type="gramEnd"/>
      <w:r>
        <w:rPr>
          <w:lang w:eastAsia="zh-CN"/>
        </w:rPr>
        <w:t>燎有暉。</w:t>
      </w:r>
      <w:proofErr w:type="gramStart"/>
      <w:r>
        <w:rPr>
          <w:lang w:eastAsia="zh-CN"/>
        </w:rPr>
        <w:t>嗟</w:t>
      </w:r>
      <w:proofErr w:type="gramEnd"/>
      <w:r>
        <w:rPr>
          <w:lang w:eastAsia="zh-CN"/>
        </w:rPr>
        <w:t>爾臣工，俾奏俾聞。</w:t>
      </w:r>
      <w:proofErr w:type="gramStart"/>
      <w:r>
        <w:rPr>
          <w:lang w:eastAsia="zh-CN"/>
        </w:rPr>
        <w:t>允矣天子</w:t>
      </w:r>
      <w:proofErr w:type="gramEnd"/>
      <w:r>
        <w:rPr>
          <w:lang w:eastAsia="zh-CN"/>
        </w:rPr>
        <w:t>，詢于四門。</w:t>
      </w:r>
      <w:proofErr w:type="gramStart"/>
      <w:r>
        <w:rPr>
          <w:lang w:eastAsia="zh-CN"/>
        </w:rPr>
        <w:t>庶</w:t>
      </w:r>
      <w:proofErr w:type="gramEnd"/>
      <w:r>
        <w:rPr>
          <w:lang w:eastAsia="zh-CN"/>
        </w:rPr>
        <w:t>績咸熙，</w:t>
      </w:r>
      <w:proofErr w:type="gramStart"/>
      <w:r>
        <w:rPr>
          <w:lang w:eastAsia="zh-CN"/>
        </w:rPr>
        <w:t>六府孔殷</w:t>
      </w:r>
      <w:proofErr w:type="gramEnd"/>
    </w:p>
    <w:p w14:paraId="194D91AE" w14:textId="77777777" w:rsidR="007A29CB" w:rsidRDefault="00000000">
      <w:pPr>
        <w:rPr>
          <w:lang w:eastAsia="zh-CN"/>
        </w:rPr>
      </w:pPr>
      <w:proofErr w:type="spellStart"/>
      <w:r>
        <w:lastRenderedPageBreak/>
        <w:t>乃聖乃神，乃武乃文。所其無逸，爲天下君。惟帝清問，聿求厥寧。明德慎罰</w:t>
      </w:r>
      <w:proofErr w:type="spellEnd"/>
      <w:r>
        <w:t>。</w:t>
      </w:r>
      <w:r>
        <w:rPr>
          <w:lang w:eastAsia="zh-CN"/>
        </w:rPr>
        <w:t>直哉惟</w:t>
      </w:r>
    </w:p>
    <w:p w14:paraId="4FDA8704" w14:textId="77777777" w:rsidR="007A29CB" w:rsidRDefault="00000000">
      <w:pPr>
        <w:rPr>
          <w:lang w:eastAsia="zh-CN"/>
        </w:rPr>
      </w:pPr>
      <w:r>
        <w:rPr>
          <w:lang w:eastAsia="zh-CN"/>
        </w:rPr>
        <w:t>清。謂兹赤子，式</w:t>
      </w:r>
      <w:proofErr w:type="gramStart"/>
      <w:r>
        <w:rPr>
          <w:lang w:eastAsia="zh-CN"/>
        </w:rPr>
        <w:t>俾</w:t>
      </w:r>
      <w:proofErr w:type="gramEnd"/>
      <w:r>
        <w:rPr>
          <w:lang w:eastAsia="zh-CN"/>
        </w:rPr>
        <w:t>並生。若古有訓，刑期無刑。與罰不</w:t>
      </w:r>
      <w:proofErr w:type="gramStart"/>
      <w:r>
        <w:rPr>
          <w:lang w:eastAsia="zh-CN"/>
        </w:rPr>
        <w:t>辜</w:t>
      </w:r>
      <w:proofErr w:type="gramEnd"/>
      <w:r>
        <w:rPr>
          <w:lang w:eastAsia="zh-CN"/>
        </w:rPr>
        <w:t>，寧失不經。乃</w:t>
      </w:r>
      <w:proofErr w:type="gramStart"/>
      <w:r>
        <w:rPr>
          <w:lang w:eastAsia="zh-CN"/>
        </w:rPr>
        <w:t>宥</w:t>
      </w:r>
      <w:proofErr w:type="gramEnd"/>
      <w:r>
        <w:rPr>
          <w:lang w:eastAsia="zh-CN"/>
        </w:rPr>
        <w:t>乃赦，既寬</w:t>
      </w:r>
    </w:p>
    <w:p w14:paraId="0D7A973F" w14:textId="77777777" w:rsidR="007A29CB" w:rsidRDefault="00000000">
      <w:pPr>
        <w:rPr>
          <w:lang w:eastAsia="zh-CN"/>
        </w:rPr>
      </w:pPr>
      <w:r>
        <w:rPr>
          <w:lang w:eastAsia="zh-CN"/>
        </w:rPr>
        <w:t>且平。民用不犯，</w:t>
      </w:r>
      <w:proofErr w:type="gramStart"/>
      <w:r>
        <w:rPr>
          <w:lang w:eastAsia="zh-CN"/>
        </w:rPr>
        <w:t>罔</w:t>
      </w:r>
      <w:proofErr w:type="gramEnd"/>
      <w:r>
        <w:rPr>
          <w:lang w:eastAsia="zh-CN"/>
        </w:rPr>
        <w:t>質厥成。日用飲食，平章百姓。</w:t>
      </w:r>
      <w:proofErr w:type="gramStart"/>
      <w:r>
        <w:rPr>
          <w:lang w:eastAsia="zh-CN"/>
        </w:rPr>
        <w:t>動</w:t>
      </w:r>
      <w:proofErr w:type="gramEnd"/>
      <w:r>
        <w:rPr>
          <w:lang w:eastAsia="zh-CN"/>
        </w:rPr>
        <w:t>之斯和，祗德惟馨。帝命田畯</w:t>
      </w:r>
    </w:p>
    <w:p w14:paraId="330909DB" w14:textId="77777777" w:rsidR="007A29CB" w:rsidRDefault="00000000">
      <w:pPr>
        <w:rPr>
          <w:lang w:eastAsia="zh-CN"/>
        </w:rPr>
      </w:pPr>
      <w:proofErr w:type="gramStart"/>
      <w:r>
        <w:rPr>
          <w:lang w:eastAsia="zh-CN"/>
        </w:rPr>
        <w:t>介</w:t>
      </w:r>
      <w:proofErr w:type="gramEnd"/>
      <w:r>
        <w:rPr>
          <w:lang w:eastAsia="zh-CN"/>
        </w:rPr>
        <w:t>我稷黍。</w:t>
      </w:r>
      <w:proofErr w:type="gramStart"/>
      <w:r>
        <w:rPr>
          <w:lang w:eastAsia="zh-CN"/>
        </w:rPr>
        <w:t>曰雨曰暘，來咨來茹</w:t>
      </w:r>
      <w:proofErr w:type="gramEnd"/>
      <w:r>
        <w:rPr>
          <w:lang w:eastAsia="zh-CN"/>
        </w:rPr>
        <w:t>。八徵</w:t>
      </w:r>
      <w:proofErr w:type="gramStart"/>
      <w:r>
        <w:rPr>
          <w:lang w:eastAsia="zh-CN"/>
        </w:rPr>
        <w:t>耄</w:t>
      </w:r>
      <w:proofErr w:type="gramEnd"/>
      <w:r>
        <w:rPr>
          <w:lang w:eastAsia="zh-CN"/>
        </w:rPr>
        <w:t>念，五位時序。習</w:t>
      </w:r>
      <w:proofErr w:type="gramStart"/>
      <w:r>
        <w:rPr>
          <w:lang w:eastAsia="zh-CN"/>
        </w:rPr>
        <w:t>習</w:t>
      </w:r>
      <w:proofErr w:type="gramEnd"/>
      <w:r>
        <w:rPr>
          <w:lang w:eastAsia="zh-CN"/>
        </w:rPr>
        <w:t>和風，祁祁甘雨。箌彼</w:t>
      </w:r>
      <w:proofErr w:type="gramStart"/>
      <w:r>
        <w:rPr>
          <w:lang w:eastAsia="zh-CN"/>
        </w:rPr>
        <w:t>甫</w:t>
      </w:r>
      <w:proofErr w:type="gramEnd"/>
    </w:p>
    <w:p w14:paraId="7CCBD259" w14:textId="77777777" w:rsidR="007A29CB" w:rsidRDefault="00000000">
      <w:pPr>
        <w:rPr>
          <w:lang w:eastAsia="zh-CN"/>
        </w:rPr>
      </w:pPr>
      <w:r>
        <w:rPr>
          <w:lang w:eastAsia="zh-CN"/>
        </w:rPr>
        <w:t>田</w:t>
      </w:r>
    </w:p>
    <w:p w14:paraId="32519E96" w14:textId="77777777" w:rsidR="007A29CB" w:rsidRDefault="00000000">
      <w:pPr>
        <w:rPr>
          <w:lang w:eastAsia="zh-CN"/>
        </w:rPr>
      </w:pPr>
      <w:r>
        <w:rPr>
          <w:lang w:eastAsia="zh-CN"/>
        </w:rPr>
        <w:t>GQ</w:t>
      </w:r>
      <w:r>
        <w:rPr>
          <w:lang w:eastAsia="zh-CN"/>
        </w:rPr>
        <w:t>，十千歲取。如膏如脂，我農之土。如</w:t>
      </w:r>
      <w:proofErr w:type="gramStart"/>
      <w:r>
        <w:rPr>
          <w:lang w:eastAsia="zh-CN"/>
        </w:rPr>
        <w:t>茨</w:t>
      </w:r>
      <w:proofErr w:type="gramEnd"/>
      <w:r>
        <w:rPr>
          <w:lang w:eastAsia="zh-CN"/>
        </w:rPr>
        <w:t>如京，我農之庾。萬</w:t>
      </w:r>
      <w:proofErr w:type="gramStart"/>
      <w:r>
        <w:rPr>
          <w:lang w:eastAsia="zh-CN"/>
        </w:rPr>
        <w:t>邦</w:t>
      </w:r>
      <w:proofErr w:type="gramEnd"/>
      <w:r>
        <w:rPr>
          <w:lang w:eastAsia="zh-CN"/>
        </w:rPr>
        <w:t>屢豐，</w:t>
      </w:r>
      <w:proofErr w:type="gramStart"/>
      <w:r>
        <w:rPr>
          <w:lang w:eastAsia="zh-CN"/>
        </w:rPr>
        <w:t>式歌且</w:t>
      </w:r>
      <w:proofErr w:type="gramEnd"/>
      <w:r>
        <w:rPr>
          <w:lang w:eastAsia="zh-CN"/>
        </w:rPr>
        <w:t>舞。</w:t>
      </w:r>
    </w:p>
    <w:p w14:paraId="003DBCE2" w14:textId="77777777" w:rsidR="007A29CB" w:rsidRDefault="00000000">
      <w:proofErr w:type="spellStart"/>
      <w:r>
        <w:t>乃召司農，欽哉民食。惠此羣黎，以綏四國。爰逮之粟，民無菜色。發倉斯千，發廩斯億</w:t>
      </w:r>
      <w:proofErr w:type="spellEnd"/>
    </w:p>
    <w:p w14:paraId="5B83DC27" w14:textId="77777777" w:rsidR="007A29CB" w:rsidRDefault="00000000">
      <w:pPr>
        <w:rPr>
          <w:lang w:eastAsia="zh-CN"/>
        </w:rPr>
      </w:pPr>
      <w:proofErr w:type="spellStart"/>
      <w:r>
        <w:t>亦有普蠲，既飽以德。出舞于田，入謳于邑</w:t>
      </w:r>
      <w:proofErr w:type="spellEnd"/>
      <w:r>
        <w:t>。</w:t>
      </w:r>
      <w:r>
        <w:rPr>
          <w:lang w:eastAsia="zh-CN"/>
        </w:rPr>
        <w:t>稱彼兕觥，祝以百福。茀禄其康，永永無極</w:t>
      </w:r>
    </w:p>
    <w:p w14:paraId="6CA1AAE5" w14:textId="77777777" w:rsidR="007A29CB" w:rsidRDefault="00000000">
      <w:proofErr w:type="spellStart"/>
      <w:r>
        <w:t>帝咨下土，河水滂沛。疇其奠之，有能俾乂。搴彼長茭，沈玉以祭。神則有靈，乃謐乃</w:t>
      </w:r>
      <w:proofErr w:type="spellEnd"/>
    </w:p>
    <w:p w14:paraId="1125FC8B" w14:textId="77777777" w:rsidR="007A29CB" w:rsidRDefault="00000000">
      <w:pPr>
        <w:rPr>
          <w:lang w:eastAsia="zh-CN"/>
        </w:rPr>
      </w:pPr>
      <w:proofErr w:type="spellStart"/>
      <w:r>
        <w:t>㝣。式單厥心，疏川導滯</w:t>
      </w:r>
      <w:proofErr w:type="spellEnd"/>
      <w:r>
        <w:t>。</w:t>
      </w:r>
      <w:r>
        <w:rPr>
          <w:lang w:eastAsia="zh-CN"/>
        </w:rPr>
        <w:t>止水以防，清黄攸會。兗豫既宅，淮徐其藝。于胥樂兮，彌萬</w:t>
      </w:r>
    </w:p>
    <w:p w14:paraId="795622F4" w14:textId="77777777" w:rsidR="007A29CB" w:rsidRDefault="00000000">
      <w:pPr>
        <w:rPr>
          <w:lang w:eastAsia="zh-CN"/>
        </w:rPr>
      </w:pPr>
      <w:r>
        <w:rPr>
          <w:lang w:eastAsia="zh-CN"/>
        </w:rPr>
        <w:t>萬歲。</w:t>
      </w:r>
      <w:proofErr w:type="gramStart"/>
      <w:r>
        <w:rPr>
          <w:lang w:eastAsia="zh-CN"/>
        </w:rPr>
        <w:t>桓</w:t>
      </w:r>
      <w:proofErr w:type="gramEnd"/>
      <w:r>
        <w:rPr>
          <w:lang w:eastAsia="zh-CN"/>
        </w:rPr>
        <w:t>桓王師，我伐用張。取彼凶殘，式闢四方。如虎斯虓，如鷹斯揚。如火烈烈</w:t>
      </w:r>
    </w:p>
    <w:p w14:paraId="7887EF43" w14:textId="77777777" w:rsidR="007A29CB" w:rsidRDefault="00000000">
      <w:pPr>
        <w:rPr>
          <w:lang w:eastAsia="zh-CN"/>
        </w:rPr>
      </w:pPr>
      <w:r>
        <w:rPr>
          <w:lang w:eastAsia="zh-CN"/>
        </w:rPr>
        <w:t>【第</w:t>
      </w:r>
      <w:r>
        <w:rPr>
          <w:lang w:eastAsia="zh-CN"/>
        </w:rPr>
        <w:t>290</w:t>
      </w:r>
      <w:r>
        <w:rPr>
          <w:lang w:eastAsia="zh-CN"/>
        </w:rPr>
        <w:t>页】</w:t>
      </w:r>
    </w:p>
    <w:p w14:paraId="11F2CAAA" w14:textId="77777777" w:rsidR="007A29CB" w:rsidRDefault="00000000">
      <w:pPr>
        <w:rPr>
          <w:lang w:eastAsia="zh-CN"/>
        </w:rPr>
      </w:pPr>
      <w:r>
        <w:rPr>
          <w:lang w:eastAsia="zh-CN"/>
        </w:rPr>
        <w:t>斯炎崑</w:t>
      </w:r>
      <w:proofErr w:type="gramStart"/>
      <w:r>
        <w:rPr>
          <w:lang w:eastAsia="zh-CN"/>
        </w:rPr>
        <w:t>岡</w:t>
      </w:r>
      <w:proofErr w:type="gramEnd"/>
      <w:r>
        <w:rPr>
          <w:lang w:eastAsia="zh-CN"/>
        </w:rPr>
        <w:t>。伊</w:t>
      </w:r>
      <w:proofErr w:type="gramStart"/>
      <w:r>
        <w:rPr>
          <w:lang w:eastAsia="zh-CN"/>
        </w:rPr>
        <w:t>犂</w:t>
      </w:r>
      <w:proofErr w:type="gramEnd"/>
      <w:r>
        <w:rPr>
          <w:lang w:eastAsia="zh-CN"/>
        </w:rPr>
        <w:t>既殄，回部既僵。蕩</w:t>
      </w:r>
      <w:proofErr w:type="gramStart"/>
      <w:r>
        <w:rPr>
          <w:lang w:eastAsia="zh-CN"/>
        </w:rPr>
        <w:t>蕩</w:t>
      </w:r>
      <w:proofErr w:type="gramEnd"/>
      <w:r>
        <w:rPr>
          <w:lang w:eastAsia="zh-CN"/>
        </w:rPr>
        <w:t>金川，爲我封疆。</w:t>
      </w:r>
      <w:proofErr w:type="gramStart"/>
      <w:r>
        <w:rPr>
          <w:lang w:eastAsia="zh-CN"/>
        </w:rPr>
        <w:t>薄言震之</w:t>
      </w:r>
      <w:proofErr w:type="gramEnd"/>
      <w:r>
        <w:rPr>
          <w:lang w:eastAsia="zh-CN"/>
        </w:rPr>
        <w:t>，莫不來享。有</w:t>
      </w:r>
      <w:proofErr w:type="gramStart"/>
      <w:r>
        <w:rPr>
          <w:lang w:eastAsia="zh-CN"/>
        </w:rPr>
        <w:t>嚴</w:t>
      </w:r>
      <w:proofErr w:type="gramEnd"/>
      <w:r>
        <w:rPr>
          <w:lang w:eastAsia="zh-CN"/>
        </w:rPr>
        <w:t>天</w:t>
      </w:r>
    </w:p>
    <w:p w14:paraId="2A558FD6" w14:textId="77777777" w:rsidR="007A29CB" w:rsidRDefault="00000000">
      <w:proofErr w:type="spellStart"/>
      <w:r>
        <w:t>子，土宇昄章。有崧者岱，柴望承庥。有羕者江，爰企懷柔。聖人涖止，匪紹匪遊。扶</w:t>
      </w:r>
      <w:proofErr w:type="spellEnd"/>
    </w:p>
    <w:p w14:paraId="2F7BC16F" w14:textId="77777777" w:rsidR="007A29CB" w:rsidRDefault="00000000">
      <w:proofErr w:type="spellStart"/>
      <w:r>
        <w:t>杖之老，瞻拜冕旒。匐服之兒，亦迓旌斿。粟帛是賚，既渥既優。省耕伊春，省歛伊秋</w:t>
      </w:r>
      <w:proofErr w:type="spellEnd"/>
    </w:p>
    <w:p w14:paraId="39B89E1C" w14:textId="77777777" w:rsidR="007A29CB" w:rsidRDefault="00000000">
      <w:pPr>
        <w:rPr>
          <w:lang w:eastAsia="zh-CN"/>
        </w:rPr>
      </w:pPr>
      <w:proofErr w:type="spellStart"/>
      <w:r>
        <w:t>於皇巡狩，允邁虞周。勉勉聖皇，學有緝熙</w:t>
      </w:r>
      <w:proofErr w:type="spellEnd"/>
      <w:r>
        <w:t>。</w:t>
      </w:r>
      <w:r>
        <w:rPr>
          <w:lang w:eastAsia="zh-CN"/>
        </w:rPr>
        <w:t>古訓是式，濬哲維思。爰御經筵，念兹在</w:t>
      </w:r>
    </w:p>
    <w:p w14:paraId="7A966964" w14:textId="77777777" w:rsidR="007A29CB" w:rsidRDefault="00000000">
      <w:pPr>
        <w:rPr>
          <w:lang w:eastAsia="zh-CN"/>
        </w:rPr>
      </w:pPr>
      <w:r>
        <w:rPr>
          <w:lang w:eastAsia="zh-CN"/>
        </w:rPr>
        <w:t>兹。昔我聖祖，訓典</w:t>
      </w:r>
      <w:proofErr w:type="gramStart"/>
      <w:r>
        <w:rPr>
          <w:lang w:eastAsia="zh-CN"/>
        </w:rPr>
        <w:t>攸</w:t>
      </w:r>
      <w:proofErr w:type="gramEnd"/>
      <w:r>
        <w:rPr>
          <w:lang w:eastAsia="zh-CN"/>
        </w:rPr>
        <w:t>釐。四經既</w:t>
      </w:r>
      <w:proofErr w:type="gramStart"/>
      <w:r>
        <w:rPr>
          <w:lang w:eastAsia="zh-CN"/>
        </w:rPr>
        <w:t>纂</w:t>
      </w:r>
      <w:proofErr w:type="gramEnd"/>
      <w:r>
        <w:rPr>
          <w:lang w:eastAsia="zh-CN"/>
        </w:rPr>
        <w:t>，微義畢該。亦越聖皇，</w:t>
      </w:r>
      <w:proofErr w:type="gramStart"/>
      <w:r>
        <w:rPr>
          <w:lang w:eastAsia="zh-CN"/>
        </w:rPr>
        <w:t>藏往知來</w:t>
      </w:r>
      <w:proofErr w:type="gramEnd"/>
      <w:r>
        <w:rPr>
          <w:lang w:eastAsia="zh-CN"/>
        </w:rPr>
        <w:t>。欽定三</w:t>
      </w:r>
      <w:r>
        <w:rPr>
          <w:rFonts w:eastAsia="宋体" w:hint="eastAsia"/>
          <w:lang w:eastAsia="zh-CN"/>
        </w:rPr>
        <w:t>《</w:t>
      </w:r>
      <w:r>
        <w:rPr>
          <w:lang w:eastAsia="zh-CN"/>
        </w:rPr>
        <w:t>禮</w:t>
      </w:r>
      <w:r>
        <w:rPr>
          <w:rFonts w:eastAsia="宋体" w:hint="eastAsia"/>
          <w:lang w:eastAsia="zh-CN"/>
        </w:rPr>
        <w:t>》</w:t>
      </w:r>
      <w:r>
        <w:rPr>
          <w:lang w:eastAsia="zh-CN"/>
        </w:rPr>
        <w:t>，咸</w:t>
      </w:r>
    </w:p>
    <w:p w14:paraId="77561DA2" w14:textId="77777777" w:rsidR="007A29CB" w:rsidRDefault="00000000">
      <w:pPr>
        <w:rPr>
          <w:lang w:eastAsia="zh-CN"/>
        </w:rPr>
      </w:pPr>
      <w:r>
        <w:rPr>
          <w:lang w:eastAsia="zh-CN"/>
        </w:rPr>
        <w:t>與析疑。釋經以經，昭列訓辭。</w:t>
      </w:r>
      <w:proofErr w:type="gramStart"/>
      <w:r>
        <w:rPr>
          <w:lang w:eastAsia="zh-CN"/>
        </w:rPr>
        <w:t>於</w:t>
      </w:r>
      <w:proofErr w:type="gramEnd"/>
      <w:r>
        <w:rPr>
          <w:lang w:eastAsia="zh-CN"/>
        </w:rPr>
        <w:t>樂辟雍，羣英萃止。其</w:t>
      </w:r>
      <w:proofErr w:type="gramStart"/>
      <w:r>
        <w:rPr>
          <w:lang w:eastAsia="zh-CN"/>
        </w:rPr>
        <w:t>圜</w:t>
      </w:r>
      <w:proofErr w:type="gramEnd"/>
      <w:r>
        <w:rPr>
          <w:lang w:eastAsia="zh-CN"/>
        </w:rPr>
        <w:t>如璧，其流如海。聖人視</w:t>
      </w:r>
    </w:p>
    <w:p w14:paraId="3DBBB6E1" w14:textId="77777777" w:rsidR="007A29CB" w:rsidRDefault="00000000">
      <w:pPr>
        <w:rPr>
          <w:lang w:eastAsia="zh-CN"/>
        </w:rPr>
      </w:pPr>
      <w:r>
        <w:rPr>
          <w:lang w:eastAsia="zh-CN"/>
        </w:rPr>
        <w:t>學，譽</w:t>
      </w:r>
      <w:proofErr w:type="gramStart"/>
      <w:r>
        <w:rPr>
          <w:lang w:eastAsia="zh-CN"/>
        </w:rPr>
        <w:t>髦</w:t>
      </w:r>
      <w:proofErr w:type="gramEnd"/>
      <w:r>
        <w:rPr>
          <w:lang w:eastAsia="zh-CN"/>
        </w:rPr>
        <w:t>斯士。</w:t>
      </w:r>
      <w:proofErr w:type="gramStart"/>
      <w:r>
        <w:rPr>
          <w:lang w:eastAsia="zh-CN"/>
        </w:rPr>
        <w:t>虔</w:t>
      </w:r>
      <w:proofErr w:type="gramEnd"/>
      <w:r>
        <w:rPr>
          <w:lang w:eastAsia="zh-CN"/>
        </w:rPr>
        <w:t>祀先師，是用釋菜。大</w:t>
      </w:r>
      <w:proofErr w:type="gramStart"/>
      <w:r>
        <w:rPr>
          <w:lang w:eastAsia="zh-CN"/>
        </w:rPr>
        <w:t>昕</w:t>
      </w:r>
      <w:proofErr w:type="gramEnd"/>
      <w:r>
        <w:rPr>
          <w:lang w:eastAsia="zh-CN"/>
        </w:rPr>
        <w:t>鼓徵，有衆咸侍。乃闡聖經，</w:t>
      </w:r>
      <w:proofErr w:type="gramStart"/>
      <w:r>
        <w:rPr>
          <w:lang w:eastAsia="zh-CN"/>
        </w:rPr>
        <w:t>厥</w:t>
      </w:r>
      <w:proofErr w:type="gramEnd"/>
      <w:r>
        <w:rPr>
          <w:lang w:eastAsia="zh-CN"/>
        </w:rPr>
        <w:t>緒攸理。教思</w:t>
      </w:r>
    </w:p>
    <w:p w14:paraId="6563A649" w14:textId="77777777" w:rsidR="007A29CB" w:rsidRDefault="00000000">
      <w:pPr>
        <w:rPr>
          <w:lang w:eastAsia="zh-CN"/>
        </w:rPr>
      </w:pPr>
      <w:r>
        <w:rPr>
          <w:lang w:eastAsia="zh-CN"/>
        </w:rPr>
        <w:t>无窮，</w:t>
      </w:r>
      <w:proofErr w:type="gramStart"/>
      <w:r>
        <w:rPr>
          <w:lang w:eastAsia="zh-CN"/>
        </w:rPr>
        <w:t>言提其</w:t>
      </w:r>
      <w:proofErr w:type="gramEnd"/>
      <w:r>
        <w:rPr>
          <w:lang w:eastAsia="zh-CN"/>
        </w:rPr>
        <w:t>耳。昭若發矇，賢才蔚起。大哉六藝，惟聖所作。</w:t>
      </w:r>
      <w:proofErr w:type="gramStart"/>
      <w:r>
        <w:rPr>
          <w:lang w:eastAsia="zh-CN"/>
        </w:rPr>
        <w:t>振古以</w:t>
      </w:r>
      <w:proofErr w:type="gramEnd"/>
      <w:r>
        <w:rPr>
          <w:lang w:eastAsia="zh-CN"/>
        </w:rPr>
        <w:t>還，文多紛錯</w:t>
      </w:r>
    </w:p>
    <w:p w14:paraId="3AEF2279" w14:textId="77777777" w:rsidR="007A29CB" w:rsidRDefault="00000000">
      <w:proofErr w:type="spellStart"/>
      <w:r>
        <w:t>帝命參稽，罔有不若。攘之剔之，其芟其柞。檢之校之，其探其索。展之録之，其波其磔</w:t>
      </w:r>
      <w:proofErr w:type="spellEnd"/>
    </w:p>
    <w:p w14:paraId="030A61A4" w14:textId="77777777" w:rsidR="007A29CB" w:rsidRDefault="00000000">
      <w:pPr>
        <w:rPr>
          <w:lang w:eastAsia="zh-CN"/>
        </w:rPr>
      </w:pPr>
      <w:proofErr w:type="spellStart"/>
      <w:r>
        <w:lastRenderedPageBreak/>
        <w:t>鐫之泐之，其碑其石。御論宣昭，孔懿且碩。倬彼雲漢</w:t>
      </w:r>
      <w:proofErr w:type="spellEnd"/>
      <w:r>
        <w:rPr>
          <w:rFonts w:eastAsia="宋体" w:hint="eastAsia"/>
          <w:lang w:eastAsia="zh-CN"/>
        </w:rPr>
        <w:t>【</w:t>
      </w:r>
      <w:r>
        <w:t>x</w:t>
      </w:r>
      <w:r>
        <w:rPr>
          <w:rFonts w:eastAsia="宋体" w:hint="eastAsia"/>
          <w:lang w:eastAsia="zh-CN"/>
        </w:rPr>
        <w:t>】</w:t>
      </w:r>
      <w:r>
        <w:t>，</w:t>
      </w:r>
      <w:proofErr w:type="spellStart"/>
      <w:r>
        <w:t>爲章于天</w:t>
      </w:r>
      <w:proofErr w:type="spellEnd"/>
      <w:r>
        <w:t>。</w:t>
      </w:r>
      <w:r>
        <w:rPr>
          <w:lang w:eastAsia="zh-CN"/>
        </w:rPr>
        <w:t>聖皇眉壽，文思</w:t>
      </w:r>
    </w:p>
    <w:p w14:paraId="40507059" w14:textId="77777777" w:rsidR="007A29CB" w:rsidRDefault="00000000">
      <w:pPr>
        <w:rPr>
          <w:lang w:eastAsia="zh-CN"/>
        </w:rPr>
      </w:pPr>
      <w:proofErr w:type="gramStart"/>
      <w:r>
        <w:rPr>
          <w:lang w:eastAsia="zh-CN"/>
        </w:rPr>
        <w:t>丕</w:t>
      </w:r>
      <w:proofErr w:type="gramEnd"/>
      <w:r>
        <w:rPr>
          <w:lang w:eastAsia="zh-CN"/>
        </w:rPr>
        <w:t>新。粤若</w:t>
      </w:r>
      <w:proofErr w:type="gramStart"/>
      <w:r>
        <w:rPr>
          <w:lang w:eastAsia="zh-CN"/>
        </w:rPr>
        <w:t>庖</w:t>
      </w:r>
      <w:proofErr w:type="gramEnd"/>
      <w:r>
        <w:rPr>
          <w:lang w:eastAsia="zh-CN"/>
        </w:rPr>
        <w:t>羲其德孔神。始畫八卦利用前民。</w:t>
      </w:r>
      <w:proofErr w:type="gramStart"/>
      <w:r>
        <w:rPr>
          <w:lang w:eastAsia="zh-CN"/>
        </w:rPr>
        <w:t>稽</w:t>
      </w:r>
      <w:proofErr w:type="gramEnd"/>
      <w:r>
        <w:rPr>
          <w:lang w:eastAsia="zh-CN"/>
        </w:rPr>
        <w:t>古</w:t>
      </w:r>
      <w:proofErr w:type="gramStart"/>
      <w:r>
        <w:rPr>
          <w:lang w:eastAsia="zh-CN"/>
        </w:rPr>
        <w:t>堯舜二典攸</w:t>
      </w:r>
      <w:proofErr w:type="gramEnd"/>
      <w:r>
        <w:rPr>
          <w:lang w:eastAsia="zh-CN"/>
        </w:rPr>
        <w:t>陳。</w:t>
      </w:r>
      <w:proofErr w:type="gramStart"/>
      <w:r>
        <w:rPr>
          <w:lang w:eastAsia="zh-CN"/>
        </w:rPr>
        <w:t>喜起作</w:t>
      </w:r>
      <w:proofErr w:type="gramEnd"/>
      <w:r>
        <w:rPr>
          <w:lang w:eastAsia="zh-CN"/>
        </w:rPr>
        <w:t>歌用</w:t>
      </w:r>
    </w:p>
    <w:p w14:paraId="68F2E0C5" w14:textId="77777777" w:rsidR="007A29CB" w:rsidRDefault="00000000">
      <w:pPr>
        <w:rPr>
          <w:lang w:eastAsia="zh-CN"/>
        </w:rPr>
      </w:pPr>
      <w:r>
        <w:rPr>
          <w:lang w:eastAsia="zh-CN"/>
        </w:rPr>
        <w:t>答臣鄰。</w:t>
      </w:r>
      <w:proofErr w:type="gramStart"/>
      <w:r>
        <w:rPr>
          <w:lang w:eastAsia="zh-CN"/>
        </w:rPr>
        <w:t>洪惟御</w:t>
      </w:r>
      <w:proofErr w:type="gramEnd"/>
      <w:r>
        <w:rPr>
          <w:lang w:eastAsia="zh-CN"/>
        </w:rPr>
        <w:t>製，遠邁古人，炳如日月巍焕璘虨。</w:t>
      </w:r>
      <w:proofErr w:type="gramStart"/>
      <w:r>
        <w:rPr>
          <w:lang w:eastAsia="zh-CN"/>
        </w:rPr>
        <w:t>思皇多</w:t>
      </w:r>
      <w:proofErr w:type="gramEnd"/>
      <w:r>
        <w:rPr>
          <w:lang w:eastAsia="zh-CN"/>
        </w:rPr>
        <w:t>士，多</w:t>
      </w:r>
      <w:proofErr w:type="gramStart"/>
      <w:r>
        <w:rPr>
          <w:lang w:eastAsia="zh-CN"/>
        </w:rPr>
        <w:t>士孔嘉</w:t>
      </w:r>
      <w:proofErr w:type="gramEnd"/>
      <w:r>
        <w:rPr>
          <w:lang w:eastAsia="zh-CN"/>
        </w:rPr>
        <w:t>。</w:t>
      </w:r>
      <w:proofErr w:type="gramStart"/>
      <w:r>
        <w:rPr>
          <w:lang w:eastAsia="zh-CN"/>
        </w:rPr>
        <w:t>敦</w:t>
      </w:r>
      <w:proofErr w:type="gramEnd"/>
      <w:r>
        <w:rPr>
          <w:lang w:eastAsia="zh-CN"/>
        </w:rPr>
        <w:t>詩説禮</w:t>
      </w:r>
    </w:p>
    <w:p w14:paraId="48A5DFA0" w14:textId="77777777" w:rsidR="007A29CB" w:rsidRDefault="00000000">
      <w:pPr>
        <w:rPr>
          <w:lang w:eastAsia="zh-CN"/>
        </w:rPr>
      </w:pPr>
      <w:r>
        <w:rPr>
          <w:lang w:eastAsia="zh-CN"/>
        </w:rPr>
        <w:t>莫不令儀。夙夜强學，如石之</w:t>
      </w:r>
      <w:proofErr w:type="gramStart"/>
      <w:r>
        <w:rPr>
          <w:lang w:eastAsia="zh-CN"/>
        </w:rPr>
        <w:t>磋</w:t>
      </w:r>
      <w:proofErr w:type="gramEnd"/>
      <w:r>
        <w:rPr>
          <w:lang w:eastAsia="zh-CN"/>
        </w:rPr>
        <w:t>。</w:t>
      </w:r>
      <w:proofErr w:type="gramStart"/>
      <w:r>
        <w:rPr>
          <w:lang w:eastAsia="zh-CN"/>
        </w:rPr>
        <w:t>砥</w:t>
      </w:r>
      <w:proofErr w:type="gramEnd"/>
      <w:r>
        <w:rPr>
          <w:lang w:eastAsia="zh-CN"/>
        </w:rPr>
        <w:t>礪文章，如玉之磨。雍容</w:t>
      </w:r>
      <w:proofErr w:type="gramStart"/>
      <w:r>
        <w:rPr>
          <w:lang w:eastAsia="zh-CN"/>
        </w:rPr>
        <w:t>揄</w:t>
      </w:r>
      <w:proofErr w:type="gramEnd"/>
      <w:r>
        <w:rPr>
          <w:lang w:eastAsia="zh-CN"/>
        </w:rPr>
        <w:t>揚，吐氣含和。臨軒策</w:t>
      </w:r>
    </w:p>
    <w:p w14:paraId="1E80D2D8" w14:textId="77777777" w:rsidR="007A29CB" w:rsidRDefault="00000000">
      <w:pPr>
        <w:rPr>
          <w:lang w:eastAsia="zh-CN"/>
        </w:rPr>
      </w:pPr>
      <w:r>
        <w:rPr>
          <w:lang w:eastAsia="zh-CN"/>
        </w:rPr>
        <w:t>命，</w:t>
      </w:r>
      <w:proofErr w:type="gramStart"/>
      <w:r>
        <w:rPr>
          <w:lang w:eastAsia="zh-CN"/>
        </w:rPr>
        <w:t>恩展甲</w:t>
      </w:r>
      <w:proofErr w:type="gramEnd"/>
      <w:r>
        <w:rPr>
          <w:lang w:eastAsia="zh-CN"/>
        </w:rPr>
        <w:t>科。有德有造，</w:t>
      </w:r>
      <w:proofErr w:type="gramStart"/>
      <w:r>
        <w:rPr>
          <w:lang w:eastAsia="zh-CN"/>
        </w:rPr>
        <w:t>髦</w:t>
      </w:r>
      <w:proofErr w:type="gramEnd"/>
      <w:r>
        <w:rPr>
          <w:lang w:eastAsia="zh-CN"/>
        </w:rPr>
        <w:t>士攸宜，英才樂育，</w:t>
      </w:r>
      <w:proofErr w:type="gramStart"/>
      <w:r>
        <w:rPr>
          <w:lang w:eastAsia="zh-CN"/>
        </w:rPr>
        <w:t>雅咏</w:t>
      </w:r>
      <w:r>
        <w:rPr>
          <w:rFonts w:eastAsia="宋体" w:hint="eastAsia"/>
          <w:lang w:eastAsia="zh-CN"/>
        </w:rPr>
        <w:t>《</w:t>
      </w:r>
      <w:r>
        <w:rPr>
          <w:lang w:eastAsia="zh-CN"/>
        </w:rPr>
        <w:t>菁莪</w:t>
      </w:r>
      <w:r>
        <w:rPr>
          <w:rFonts w:eastAsia="宋体" w:hint="eastAsia"/>
          <w:lang w:eastAsia="zh-CN"/>
        </w:rPr>
        <w:t>》</w:t>
      </w:r>
      <w:proofErr w:type="gramEnd"/>
      <w:r>
        <w:rPr>
          <w:lang w:eastAsia="zh-CN"/>
        </w:rPr>
        <w:t>。</w:t>
      </w:r>
      <w:proofErr w:type="gramStart"/>
      <w:r>
        <w:rPr>
          <w:lang w:eastAsia="zh-CN"/>
        </w:rPr>
        <w:t>皤</w:t>
      </w:r>
      <w:proofErr w:type="gramEnd"/>
      <w:r>
        <w:rPr>
          <w:lang w:eastAsia="zh-CN"/>
        </w:rPr>
        <w:t>皤國老，</w:t>
      </w:r>
      <w:proofErr w:type="gramStart"/>
      <w:r>
        <w:rPr>
          <w:lang w:eastAsia="zh-CN"/>
        </w:rPr>
        <w:t>式燕且毛</w:t>
      </w:r>
      <w:proofErr w:type="gramEnd"/>
      <w:r>
        <w:rPr>
          <w:lang w:eastAsia="zh-CN"/>
        </w:rPr>
        <w:t>。</w:t>
      </w:r>
      <w:proofErr w:type="gramStart"/>
      <w:r>
        <w:rPr>
          <w:lang w:eastAsia="zh-CN"/>
        </w:rPr>
        <w:t>濟</w:t>
      </w:r>
      <w:proofErr w:type="gramEnd"/>
    </w:p>
    <w:p w14:paraId="4F257A84" w14:textId="77777777" w:rsidR="007A29CB" w:rsidRDefault="00000000">
      <w:proofErr w:type="spellStart"/>
      <w:r>
        <w:t>濟耆英，鳩杖以朝。言有旨酒，又有嘉殽。對揚天寵，恩比覆燾。稽首進祝，載歌且謡</w:t>
      </w:r>
      <w:proofErr w:type="spellEnd"/>
    </w:p>
    <w:p w14:paraId="6BD9EFD2" w14:textId="77777777" w:rsidR="007A29CB" w:rsidRDefault="00000000">
      <w:pPr>
        <w:rPr>
          <w:lang w:eastAsia="zh-CN"/>
        </w:rPr>
      </w:pPr>
      <w:r>
        <w:rPr>
          <w:lang w:eastAsia="zh-CN"/>
        </w:rPr>
        <w:t>【第</w:t>
      </w:r>
      <w:r>
        <w:rPr>
          <w:lang w:eastAsia="zh-CN"/>
        </w:rPr>
        <w:t>291</w:t>
      </w:r>
      <w:r>
        <w:rPr>
          <w:lang w:eastAsia="zh-CN"/>
        </w:rPr>
        <w:t>页】</w:t>
      </w:r>
    </w:p>
    <w:p w14:paraId="22D22B46" w14:textId="77777777" w:rsidR="007A29CB" w:rsidRDefault="00000000">
      <w:pPr>
        <w:rPr>
          <w:lang w:eastAsia="zh-CN"/>
        </w:rPr>
      </w:pPr>
      <w:r>
        <w:rPr>
          <w:lang w:eastAsia="zh-CN"/>
        </w:rPr>
        <w:t>如月之望，如日之昭。如柏之茂，如松之</w:t>
      </w:r>
      <w:proofErr w:type="gramStart"/>
      <w:r>
        <w:rPr>
          <w:lang w:eastAsia="zh-CN"/>
        </w:rPr>
        <w:t>喬</w:t>
      </w:r>
      <w:proofErr w:type="gramEnd"/>
      <w:r>
        <w:rPr>
          <w:lang w:eastAsia="zh-CN"/>
        </w:rPr>
        <w:t>。如川之方，至如南山之高。天子大孝，朝</w:t>
      </w:r>
    </w:p>
    <w:p w14:paraId="73D2EA21" w14:textId="77777777" w:rsidR="007A29CB" w:rsidRDefault="00000000">
      <w:pPr>
        <w:rPr>
          <w:lang w:eastAsia="zh-CN"/>
        </w:rPr>
      </w:pPr>
      <w:r>
        <w:rPr>
          <w:lang w:eastAsia="zh-CN"/>
        </w:rPr>
        <w:t>夕寢門。以天下養敬承至尊。克紹克類令德升聞。温</w:t>
      </w:r>
      <w:proofErr w:type="gramStart"/>
      <w:r>
        <w:rPr>
          <w:lang w:eastAsia="zh-CN"/>
        </w:rPr>
        <w:t>恭允塞</w:t>
      </w:r>
      <w:proofErr w:type="gramEnd"/>
      <w:r>
        <w:rPr>
          <w:lang w:eastAsia="zh-CN"/>
        </w:rPr>
        <w:t>，家法維遵。光被四表</w:t>
      </w:r>
    </w:p>
    <w:p w14:paraId="7D6CDBB0" w14:textId="77777777" w:rsidR="007A29CB" w:rsidRDefault="00000000">
      <w:pPr>
        <w:rPr>
          <w:lang w:eastAsia="zh-CN"/>
        </w:rPr>
      </w:pPr>
      <w:r>
        <w:rPr>
          <w:lang w:eastAsia="zh-CN"/>
        </w:rPr>
        <w:t>協于放</w:t>
      </w:r>
      <w:proofErr w:type="gramStart"/>
      <w:r>
        <w:rPr>
          <w:lang w:eastAsia="zh-CN"/>
        </w:rPr>
        <w:t>勳</w:t>
      </w:r>
      <w:proofErr w:type="gramEnd"/>
      <w:r>
        <w:rPr>
          <w:lang w:eastAsia="zh-CN"/>
        </w:rPr>
        <w:t>。基命</w:t>
      </w:r>
      <w:proofErr w:type="gramStart"/>
      <w:r>
        <w:rPr>
          <w:lang w:eastAsia="zh-CN"/>
        </w:rPr>
        <w:t>宥</w:t>
      </w:r>
      <w:proofErr w:type="gramEnd"/>
      <w:r>
        <w:rPr>
          <w:lang w:eastAsia="zh-CN"/>
        </w:rPr>
        <w:t>密夙夜祗勤。光華</w:t>
      </w:r>
      <w:proofErr w:type="gramStart"/>
      <w:r>
        <w:rPr>
          <w:lang w:eastAsia="zh-CN"/>
        </w:rPr>
        <w:t>復</w:t>
      </w:r>
      <w:proofErr w:type="gramEnd"/>
      <w:r>
        <w:rPr>
          <w:lang w:eastAsia="zh-CN"/>
        </w:rPr>
        <w:t>旦德合乾坤。惟頌萬</w:t>
      </w:r>
      <w:proofErr w:type="gramStart"/>
      <w:r>
        <w:rPr>
          <w:lang w:eastAsia="zh-CN"/>
        </w:rPr>
        <w:t>萬</w:t>
      </w:r>
      <w:proofErr w:type="gramEnd"/>
      <w:r>
        <w:rPr>
          <w:lang w:eastAsia="zh-CN"/>
        </w:rPr>
        <w:t>年無疆之壽惟一人元</w:t>
      </w:r>
    </w:p>
    <w:p w14:paraId="5434D7C3" w14:textId="77777777" w:rsidR="007A29CB" w:rsidRDefault="00000000">
      <w:proofErr w:type="spellStart"/>
      <w:r>
        <w:t>良，允爲有道之君</w:t>
      </w:r>
      <w:proofErr w:type="spellEnd"/>
      <w:r>
        <w:t>。</w:t>
      </w:r>
    </w:p>
    <w:p w14:paraId="0A46322E"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41FFB620"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w:t>
      </w:r>
      <w:proofErr w:type="gramStart"/>
      <w:r>
        <w:t>一</w:t>
      </w:r>
      <w:proofErr w:type="gramEnd"/>
      <w:r>
        <w:t>。嘉慶元年正月初一日，清高宗弘曆舉行授受大典，禪位於仁宗顒琰</w:t>
      </w:r>
      <w:proofErr w:type="spellEnd"/>
    </w:p>
    <w:p w14:paraId="09FAB1EF" w14:textId="77777777" w:rsidR="007A29CB" w:rsidRDefault="00000000">
      <w:proofErr w:type="spellStart"/>
      <w:r>
        <w:t>改元嘉慶元年。王引之撰此詩，頌揚乾隆皇帝御極六十年之功業。詩句多見經傳，在此不一一發示</w:t>
      </w:r>
      <w:proofErr w:type="spellEnd"/>
    </w:p>
    <w:p w14:paraId="7188DC29"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A7315E5"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r>
        <w:t>見</w:t>
      </w:r>
      <w:r>
        <w:rPr>
          <w:rFonts w:eastAsia="宋体" w:hint="eastAsia"/>
          <w:lang w:eastAsia="zh-CN"/>
        </w:rPr>
        <w:t>《</w:t>
      </w:r>
      <w:proofErr w:type="spellStart"/>
      <w:r>
        <w:t>易。繫辭上</w:t>
      </w:r>
      <w:proofErr w:type="spellEnd"/>
      <w:r>
        <w:rPr>
          <w:rFonts w:eastAsia="宋体" w:hint="eastAsia"/>
          <w:lang w:eastAsia="zh-CN"/>
        </w:rPr>
        <w:t>》</w:t>
      </w:r>
    </w:p>
    <w:p w14:paraId="1C1BB58E"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r>
        <w:t>嘉</w:t>
      </w:r>
      <w:r>
        <w:rPr>
          <w:rFonts w:eastAsia="宋体" w:hint="eastAsia"/>
          <w:lang w:eastAsia="zh-CN"/>
        </w:rPr>
        <w:t>”</w:t>
      </w:r>
      <w:r>
        <w:t>，</w:t>
      </w:r>
      <w:proofErr w:type="spellStart"/>
      <w:r>
        <w:t>今作</w:t>
      </w:r>
      <w:proofErr w:type="spellEnd"/>
      <w:r>
        <w:rPr>
          <w:rFonts w:eastAsia="宋体" w:hint="eastAsia"/>
          <w:lang w:eastAsia="zh-CN"/>
        </w:rPr>
        <w:t>“</w:t>
      </w:r>
      <w:r>
        <w:t>假</w:t>
      </w:r>
      <w:r>
        <w:rPr>
          <w:rFonts w:eastAsia="宋体" w:hint="eastAsia"/>
          <w:lang w:eastAsia="zh-CN"/>
        </w:rPr>
        <w:t>”</w:t>
      </w:r>
    </w:p>
    <w:p w14:paraId="6E10C760" w14:textId="77777777" w:rsidR="007A29CB" w:rsidRDefault="00000000">
      <w:pPr>
        <w:rPr>
          <w:rFonts w:eastAsia="宋体"/>
          <w:lang w:eastAsia="zh-CN"/>
        </w:rPr>
      </w:pPr>
      <w:r>
        <w:t>三</w:t>
      </w:r>
      <w:proofErr w:type="gramStart"/>
      <w:r>
        <w:rPr>
          <w:rFonts w:eastAsia="宋体" w:hint="eastAsia"/>
          <w:lang w:eastAsia="zh-CN"/>
        </w:rPr>
        <w:t>】</w:t>
      </w:r>
      <w:proofErr w:type="gramEnd"/>
      <w:r>
        <w:t>見</w:t>
      </w:r>
      <w:r>
        <w:rPr>
          <w:rFonts w:eastAsia="宋体" w:hint="eastAsia"/>
          <w:lang w:eastAsia="zh-CN"/>
        </w:rPr>
        <w:t>《</w:t>
      </w:r>
      <w:proofErr w:type="spellStart"/>
      <w:r>
        <w:t>墬形訓</w:t>
      </w:r>
      <w:proofErr w:type="spellEnd"/>
      <w:r>
        <w:rPr>
          <w:rFonts w:eastAsia="宋体" w:hint="eastAsia"/>
          <w:lang w:eastAsia="zh-CN"/>
        </w:rPr>
        <w:t>》</w:t>
      </w:r>
      <w:proofErr w:type="spellStart"/>
      <w:r>
        <w:t>並</w:t>
      </w:r>
      <w:proofErr w:type="gramStart"/>
      <w:r>
        <w:t>參</w:t>
      </w:r>
      <w:proofErr w:type="spellEnd"/>
      <w:proofErr w:type="gramEnd"/>
      <w:r>
        <w:rPr>
          <w:rFonts w:eastAsia="宋体" w:hint="eastAsia"/>
          <w:lang w:eastAsia="zh-CN"/>
        </w:rPr>
        <w:t>《</w:t>
      </w:r>
      <w:proofErr w:type="spellStart"/>
      <w:r>
        <w:t>山海經</w:t>
      </w:r>
      <w:proofErr w:type="spellEnd"/>
      <w:r>
        <w:rPr>
          <w:rFonts w:eastAsia="宋体" w:hint="eastAsia"/>
          <w:lang w:eastAsia="zh-CN"/>
        </w:rPr>
        <w:t>•</w:t>
      </w:r>
      <w:proofErr w:type="spellStart"/>
      <w:r>
        <w:t>海外東經</w:t>
      </w:r>
      <w:proofErr w:type="spellEnd"/>
      <w:r>
        <w:rPr>
          <w:rFonts w:eastAsia="宋体" w:hint="eastAsia"/>
          <w:lang w:eastAsia="zh-CN"/>
        </w:rPr>
        <w:t>》</w:t>
      </w:r>
    </w:p>
    <w:p w14:paraId="14BD8FF6" w14:textId="77777777" w:rsidR="007A29C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見乾隆</w:t>
      </w:r>
      <w:r>
        <w:rPr>
          <w:rFonts w:eastAsia="宋体" w:hint="eastAsia"/>
          <w:lang w:eastAsia="zh-CN"/>
        </w:rPr>
        <w:t>《</w:t>
      </w:r>
      <w:r>
        <w:rPr>
          <w:lang w:eastAsia="zh-CN"/>
        </w:rPr>
        <w:t>御製詩集</w:t>
      </w:r>
      <w:r>
        <w:rPr>
          <w:rFonts w:eastAsia="宋体" w:hint="eastAsia"/>
          <w:lang w:eastAsia="zh-CN"/>
        </w:rPr>
        <w:t>》</w:t>
      </w:r>
      <w:r>
        <w:rPr>
          <w:lang w:eastAsia="zh-CN"/>
        </w:rPr>
        <w:t>、</w:t>
      </w:r>
      <w:r>
        <w:rPr>
          <w:rFonts w:eastAsia="宋体" w:hint="eastAsia"/>
          <w:lang w:eastAsia="zh-CN"/>
        </w:rPr>
        <w:t>《</w:t>
      </w:r>
      <w:r>
        <w:rPr>
          <w:lang w:eastAsia="zh-CN"/>
        </w:rPr>
        <w:t>御製文集</w:t>
      </w:r>
      <w:r>
        <w:rPr>
          <w:rFonts w:eastAsia="宋体" w:hint="eastAsia"/>
          <w:lang w:eastAsia="zh-CN"/>
        </w:rPr>
        <w:t>》</w:t>
      </w:r>
      <w:r>
        <w:rPr>
          <w:lang w:eastAsia="zh-CN"/>
        </w:rPr>
        <w:t>，在</w:t>
      </w:r>
      <w:r>
        <w:rPr>
          <w:rFonts w:eastAsia="宋体" w:hint="eastAsia"/>
          <w:lang w:eastAsia="zh-CN"/>
        </w:rPr>
        <w:t>《</w:t>
      </w:r>
      <w:r>
        <w:rPr>
          <w:lang w:eastAsia="zh-CN"/>
        </w:rPr>
        <w:t>四庫全書</w:t>
      </w:r>
      <w:r>
        <w:rPr>
          <w:rFonts w:eastAsia="宋体" w:hint="eastAsia"/>
          <w:lang w:eastAsia="zh-CN"/>
        </w:rPr>
        <w:t>》</w:t>
      </w:r>
      <w:r>
        <w:rPr>
          <w:lang w:eastAsia="zh-CN"/>
        </w:rPr>
        <w:t>内</w:t>
      </w:r>
    </w:p>
    <w:p w14:paraId="47487B00" w14:textId="77777777" w:rsidR="007A29CB" w:rsidRDefault="00000000">
      <w:r>
        <w:rPr>
          <w:rFonts w:eastAsia="宋体" w:hint="eastAsia"/>
          <w:lang w:eastAsia="zh-CN"/>
        </w:rPr>
        <w:t>【</w:t>
      </w:r>
      <w:r>
        <w:t>五</w:t>
      </w:r>
      <w:r>
        <w:rPr>
          <w:rFonts w:eastAsia="宋体" w:hint="eastAsia"/>
          <w:lang w:eastAsia="zh-CN"/>
        </w:rPr>
        <w:t>】</w:t>
      </w:r>
      <w:r>
        <w:t>見</w:t>
      </w:r>
      <w:r>
        <w:rPr>
          <w:rFonts w:eastAsia="宋体" w:hint="eastAsia"/>
          <w:lang w:eastAsia="zh-CN"/>
        </w:rPr>
        <w:t>《</w:t>
      </w:r>
      <w:proofErr w:type="spellStart"/>
      <w:r>
        <w:t>小雅</w:t>
      </w:r>
      <w:proofErr w:type="spellEnd"/>
      <w:r>
        <w:rPr>
          <w:rFonts w:eastAsia="宋体" w:hint="eastAsia"/>
          <w:lang w:eastAsia="zh-CN"/>
        </w:rPr>
        <w:t>•</w:t>
      </w:r>
      <w:proofErr w:type="spellStart"/>
      <w:r>
        <w:t>甫田</w:t>
      </w:r>
      <w:proofErr w:type="spellEnd"/>
      <w:r>
        <w:rPr>
          <w:rFonts w:eastAsia="宋体" w:hint="eastAsia"/>
          <w:lang w:eastAsia="zh-CN"/>
        </w:rPr>
        <w:t>》</w:t>
      </w:r>
      <w:r>
        <w:t>。</w:t>
      </w:r>
    </w:p>
    <w:p w14:paraId="42A39667" w14:textId="77777777" w:rsidR="007A29CB" w:rsidRDefault="00000000">
      <w:r>
        <w:rPr>
          <w:rFonts w:eastAsia="宋体" w:hint="eastAsia"/>
          <w:lang w:eastAsia="zh-CN"/>
        </w:rPr>
        <w:t>【</w:t>
      </w:r>
      <w:r>
        <w:t>六</w:t>
      </w:r>
      <w:r>
        <w:rPr>
          <w:rFonts w:eastAsia="宋体" w:hint="eastAsia"/>
          <w:lang w:eastAsia="zh-CN"/>
        </w:rPr>
        <w:t>】</w:t>
      </w:r>
      <w:r>
        <w:t>見</w:t>
      </w:r>
      <w:r>
        <w:rPr>
          <w:rFonts w:eastAsia="宋体" w:hint="eastAsia"/>
          <w:lang w:eastAsia="zh-CN"/>
        </w:rPr>
        <w:t>《</w:t>
      </w:r>
      <w:proofErr w:type="spellStart"/>
      <w:r>
        <w:t>大雅</w:t>
      </w:r>
      <w:proofErr w:type="spellEnd"/>
      <w:r>
        <w:rPr>
          <w:rFonts w:eastAsia="宋体" w:hint="eastAsia"/>
          <w:lang w:eastAsia="zh-CN"/>
        </w:rPr>
        <w:t>•</w:t>
      </w:r>
      <w:proofErr w:type="spellStart"/>
      <w:r>
        <w:t>雲漢</w:t>
      </w:r>
      <w:proofErr w:type="spellEnd"/>
      <w:r>
        <w:rPr>
          <w:rFonts w:eastAsia="宋体" w:hint="eastAsia"/>
          <w:lang w:eastAsia="zh-CN"/>
        </w:rPr>
        <w:t>》</w:t>
      </w:r>
      <w:r>
        <w:t>。</w:t>
      </w:r>
    </w:p>
    <w:p w14:paraId="18CDBA5F" w14:textId="77777777" w:rsidR="007A29CB" w:rsidRDefault="00000000">
      <w:pPr>
        <w:rPr>
          <w:lang w:eastAsia="zh-CN"/>
        </w:rPr>
      </w:pPr>
      <w:r>
        <w:rPr>
          <w:lang w:eastAsia="zh-CN"/>
        </w:rPr>
        <w:lastRenderedPageBreak/>
        <w:t>【第</w:t>
      </w:r>
      <w:r>
        <w:rPr>
          <w:lang w:eastAsia="zh-CN"/>
        </w:rPr>
        <w:t>292</w:t>
      </w:r>
      <w:r>
        <w:rPr>
          <w:lang w:eastAsia="zh-CN"/>
        </w:rPr>
        <w:t>页】</w:t>
      </w:r>
    </w:p>
    <w:p w14:paraId="277396E5" w14:textId="77777777" w:rsidR="007A29CB" w:rsidRDefault="00000000">
      <w:pPr>
        <w:rPr>
          <w:lang w:eastAsia="zh-CN"/>
        </w:rPr>
      </w:pPr>
      <w:r>
        <w:rPr>
          <w:lang w:eastAsia="zh-CN"/>
        </w:rPr>
        <w:t>擬千叟</w:t>
      </w:r>
      <w:proofErr w:type="gramStart"/>
      <w:r>
        <w:rPr>
          <w:lang w:eastAsia="zh-CN"/>
        </w:rPr>
        <w:t>晏</w:t>
      </w:r>
      <w:proofErr w:type="gramEnd"/>
      <w:r>
        <w:rPr>
          <w:lang w:eastAsia="zh-CN"/>
        </w:rPr>
        <w:t>詩</w:t>
      </w:r>
    </w:p>
    <w:p w14:paraId="18709481" w14:textId="77777777" w:rsidR="007A29CB" w:rsidRDefault="00000000">
      <w:pPr>
        <w:rPr>
          <w:lang w:eastAsia="zh-CN"/>
        </w:rPr>
      </w:pPr>
      <w:r>
        <w:rPr>
          <w:lang w:eastAsia="zh-CN"/>
        </w:rPr>
        <w:t>五律四首，七律六首。</w:t>
      </w:r>
    </w:p>
    <w:p w14:paraId="31FDCD04" w14:textId="77777777" w:rsidR="007A29CB" w:rsidRDefault="00000000">
      <w:proofErr w:type="spellStart"/>
      <w:r>
        <w:t>盼遂按：據原稿抬頭字，凡三抬者空三格，雙抬者空二格，單抬者空一格，以見當日文章尊君之式云爾</w:t>
      </w:r>
      <w:proofErr w:type="spellEnd"/>
    </w:p>
    <w:p w14:paraId="70AED61C" w14:textId="77777777" w:rsidR="007A29CB" w:rsidRDefault="00000000">
      <w:proofErr w:type="spellStart"/>
      <w:r>
        <w:t>叟晏千人聚，天家禮數隆。萬年綿睿算，諸福備皇躬。縹渺祥風迥，繽紛瑞氣融。小</w:t>
      </w:r>
      <w:proofErr w:type="spellEnd"/>
    </w:p>
    <w:p w14:paraId="7E58F132" w14:textId="77777777" w:rsidR="007A29CB" w:rsidRDefault="00000000">
      <w:proofErr w:type="spellStart"/>
      <w:r>
        <w:t>臣資拜獻，長此載堯穹</w:t>
      </w:r>
      <w:proofErr w:type="spellEnd"/>
      <w:r>
        <w:t>。</w:t>
      </w:r>
    </w:p>
    <w:p w14:paraId="352A0346" w14:textId="77777777" w:rsidR="007A29CB" w:rsidRDefault="00000000">
      <w:pPr>
        <w:rPr>
          <w:lang w:eastAsia="zh-CN"/>
        </w:rPr>
      </w:pPr>
      <w:r>
        <w:rPr>
          <w:lang w:eastAsia="zh-CN"/>
        </w:rPr>
        <w:t>右一</w:t>
      </w:r>
    </w:p>
    <w:p w14:paraId="27CC74DD" w14:textId="77777777" w:rsidR="007A29CB" w:rsidRDefault="00000000">
      <w:pPr>
        <w:rPr>
          <w:lang w:eastAsia="zh-CN"/>
        </w:rPr>
      </w:pPr>
      <w:r>
        <w:rPr>
          <w:lang w:eastAsia="zh-CN"/>
        </w:rPr>
        <w:t>海内</w:t>
      </w:r>
      <w:proofErr w:type="gramStart"/>
      <w:r>
        <w:rPr>
          <w:lang w:eastAsia="zh-CN"/>
        </w:rPr>
        <w:t>樂</w:t>
      </w:r>
      <w:proofErr w:type="gramEnd"/>
      <w:r>
        <w:rPr>
          <w:lang w:eastAsia="zh-CN"/>
        </w:rPr>
        <w:t>承平，筵開慶典成。授圖先五老，祝</w:t>
      </w:r>
      <w:proofErr w:type="gramStart"/>
      <w:r>
        <w:rPr>
          <w:lang w:eastAsia="zh-CN"/>
        </w:rPr>
        <w:t>嘏萃</w:t>
      </w:r>
      <w:proofErr w:type="gramEnd"/>
      <w:r>
        <w:rPr>
          <w:lang w:eastAsia="zh-CN"/>
        </w:rPr>
        <w:t>三更。脯</w:t>
      </w:r>
      <w:proofErr w:type="gramStart"/>
      <w:r>
        <w:rPr>
          <w:lang w:eastAsia="zh-CN"/>
        </w:rPr>
        <w:t>應</w:t>
      </w:r>
      <w:proofErr w:type="gramEnd"/>
      <w:r>
        <w:rPr>
          <w:lang w:eastAsia="zh-CN"/>
        </w:rPr>
        <w:t>天厨萐，春回聖</w:t>
      </w:r>
      <w:proofErr w:type="gramStart"/>
      <w:r>
        <w:rPr>
          <w:lang w:eastAsia="zh-CN"/>
        </w:rPr>
        <w:t>壽觥</w:t>
      </w:r>
      <w:proofErr w:type="gramEnd"/>
      <w:r>
        <w:rPr>
          <w:lang w:eastAsia="zh-CN"/>
        </w:rPr>
        <w:t>。恩</w:t>
      </w:r>
    </w:p>
    <w:p w14:paraId="69AC135B" w14:textId="77777777" w:rsidR="007A29CB" w:rsidRDefault="00000000">
      <w:pPr>
        <w:rPr>
          <w:lang w:eastAsia="zh-CN"/>
        </w:rPr>
      </w:pPr>
      <w:r>
        <w:rPr>
          <w:lang w:eastAsia="zh-CN"/>
        </w:rPr>
        <w:t>波長</w:t>
      </w:r>
      <w:proofErr w:type="gramStart"/>
      <w:r>
        <w:rPr>
          <w:lang w:eastAsia="zh-CN"/>
        </w:rPr>
        <w:t>浩</w:t>
      </w:r>
      <w:proofErr w:type="gramEnd"/>
      <w:r>
        <w:rPr>
          <w:lang w:eastAsia="zh-CN"/>
        </w:rPr>
        <w:t>蕩，拜賜協輿情。</w:t>
      </w:r>
    </w:p>
    <w:p w14:paraId="096F786E" w14:textId="77777777" w:rsidR="007A29CB" w:rsidRDefault="00000000">
      <w:proofErr w:type="spellStart"/>
      <w:r>
        <w:t>右二</w:t>
      </w:r>
      <w:proofErr w:type="spellEnd"/>
    </w:p>
    <w:p w14:paraId="146BDCCB" w14:textId="77777777" w:rsidR="007A29CB" w:rsidRDefault="00000000">
      <w:proofErr w:type="spellStart"/>
      <w:r>
        <w:t>聖王千萬萬＄蓂莢紀堯時。極拱星辰近，天垂雨露滋。絳雲臨鳳闕，紅旭耀龍旗。錫</w:t>
      </w:r>
      <w:proofErr w:type="spellEnd"/>
    </w:p>
    <w:p w14:paraId="09022081" w14:textId="77777777" w:rsidR="007A29CB" w:rsidRDefault="00000000">
      <w:proofErr w:type="spellStart"/>
      <w:r>
        <w:t>晏殊恩重，賡颺奉紫墀</w:t>
      </w:r>
      <w:proofErr w:type="spellEnd"/>
    </w:p>
    <w:p w14:paraId="31A5B6A7" w14:textId="77777777" w:rsidR="007A29CB" w:rsidRDefault="00000000">
      <w:proofErr w:type="spellStart"/>
      <w:r>
        <w:t>右三</w:t>
      </w:r>
      <w:proofErr w:type="spellEnd"/>
    </w:p>
    <w:p w14:paraId="3D5CEA94" w14:textId="77777777" w:rsidR="007A29CB" w:rsidRDefault="00000000">
      <w:proofErr w:type="spellStart"/>
      <w:r>
        <w:t>壽世瞻天表扶鳩拜聖人。龍顔光復旦鳳闕燦如春。雲覆蓬瀛境，恩均侍從臣。昇</w:t>
      </w:r>
      <w:proofErr w:type="spellEnd"/>
    </w:p>
    <w:p w14:paraId="309FF54D" w14:textId="77777777" w:rsidR="007A29CB" w:rsidRDefault="00000000">
      <w:pPr>
        <w:rPr>
          <w:lang w:eastAsia="zh-CN"/>
        </w:rPr>
      </w:pPr>
      <w:r>
        <w:rPr>
          <w:lang w:eastAsia="zh-CN"/>
        </w:rPr>
        <w:t>平多鶴叟，錫福仰</w:t>
      </w:r>
      <w:proofErr w:type="gramStart"/>
      <w:r>
        <w:rPr>
          <w:lang w:eastAsia="zh-CN"/>
        </w:rPr>
        <w:t>楓</w:t>
      </w:r>
      <w:proofErr w:type="gramEnd"/>
      <w:r>
        <w:rPr>
          <w:lang w:eastAsia="zh-CN"/>
        </w:rPr>
        <w:t>宸</w:t>
      </w:r>
    </w:p>
    <w:p w14:paraId="03925408" w14:textId="77777777" w:rsidR="007A29CB" w:rsidRDefault="00000000">
      <w:pPr>
        <w:rPr>
          <w:lang w:eastAsia="zh-CN"/>
        </w:rPr>
      </w:pPr>
      <w:r>
        <w:rPr>
          <w:lang w:eastAsia="zh-CN"/>
        </w:rPr>
        <w:t>【第</w:t>
      </w:r>
      <w:r>
        <w:rPr>
          <w:lang w:eastAsia="zh-CN"/>
        </w:rPr>
        <w:t>293</w:t>
      </w:r>
      <w:r>
        <w:rPr>
          <w:lang w:eastAsia="zh-CN"/>
        </w:rPr>
        <w:t>页】</w:t>
      </w:r>
    </w:p>
    <w:p w14:paraId="1FAE6E35" w14:textId="77777777" w:rsidR="007A29CB" w:rsidRDefault="00000000">
      <w:proofErr w:type="spellStart"/>
      <w:r>
        <w:t>右四</w:t>
      </w:r>
      <w:proofErr w:type="spellEnd"/>
    </w:p>
    <w:p w14:paraId="01C69CAF" w14:textId="77777777" w:rsidR="007A29CB" w:rsidRDefault="00000000">
      <w:proofErr w:type="spellStart"/>
      <w:r>
        <w:t>軒紀元辰進栢觴，紫宸賜醑頌如岡</w:t>
      </w:r>
      <w:proofErr w:type="spellEnd"/>
      <w:r>
        <w:t>。</w:t>
      </w:r>
      <w:r>
        <w:rPr>
          <w:lang w:eastAsia="zh-CN"/>
        </w:rPr>
        <w:t>重光日焕重光世，五福皇開五福堂。</w:t>
      </w:r>
      <w:proofErr w:type="spellStart"/>
      <w:r>
        <w:t>天上龍顔</w:t>
      </w:r>
      <w:proofErr w:type="spellEnd"/>
    </w:p>
    <w:p w14:paraId="3B75863E" w14:textId="77777777" w:rsidR="007A29CB" w:rsidRDefault="00000000">
      <w:proofErr w:type="spellStart"/>
      <w:r>
        <w:t>端袞冕朝中鳩杖拜君王。三千桃實輝金闕薄海臣民仰惠康</w:t>
      </w:r>
      <w:proofErr w:type="spellEnd"/>
    </w:p>
    <w:p w14:paraId="26ABD9DC" w14:textId="77777777" w:rsidR="007A29CB" w:rsidRDefault="00000000">
      <w:proofErr w:type="spellStart"/>
      <w:r>
        <w:t>右五</w:t>
      </w:r>
      <w:proofErr w:type="spellEnd"/>
    </w:p>
    <w:p w14:paraId="29D19587" w14:textId="77777777" w:rsidR="007A29CB" w:rsidRDefault="00000000">
      <w:proofErr w:type="spellStart"/>
      <w:r>
        <w:t>朝元耆舊侍班聯，紫殿陽春秩廣筵。入覲天顔光尺五，傳呼御晏叟三千。詩歌</w:t>
      </w:r>
      <w:proofErr w:type="spellEnd"/>
      <w:r>
        <w:rPr>
          <w:rFonts w:eastAsia="宋体" w:hint="eastAsia"/>
          <w:lang w:eastAsia="zh-CN"/>
        </w:rPr>
        <w:t>《</w:t>
      </w:r>
      <w:r>
        <w:t>小</w:t>
      </w:r>
    </w:p>
    <w:p w14:paraId="68623641" w14:textId="77777777" w:rsidR="007A29CB" w:rsidRDefault="00000000">
      <w:r>
        <w:t>雅</w:t>
      </w:r>
      <w:proofErr w:type="gramStart"/>
      <w:r>
        <w:rPr>
          <w:rFonts w:eastAsia="宋体" w:hint="eastAsia"/>
          <w:lang w:eastAsia="zh-CN"/>
        </w:rPr>
        <w:t>》</w:t>
      </w:r>
      <w:proofErr w:type="spellStart"/>
      <w:proofErr w:type="gramEnd"/>
      <w:r>
        <w:t>多鳴鹿，人到蓬</w:t>
      </w:r>
      <w:proofErr w:type="gramStart"/>
      <w:r>
        <w:t>瀛</w:t>
      </w:r>
      <w:proofErr w:type="gramEnd"/>
      <w:r>
        <w:t>總是仙。此日小臣叨盛遇，恩波長慶太平年</w:t>
      </w:r>
      <w:proofErr w:type="spellEnd"/>
    </w:p>
    <w:p w14:paraId="1AC85021" w14:textId="77777777" w:rsidR="007A29CB" w:rsidRDefault="00000000">
      <w:pPr>
        <w:rPr>
          <w:lang w:eastAsia="zh-CN"/>
        </w:rPr>
      </w:pPr>
      <w:r>
        <w:rPr>
          <w:lang w:eastAsia="zh-CN"/>
        </w:rPr>
        <w:t>右六</w:t>
      </w:r>
    </w:p>
    <w:p w14:paraId="11B6C6C7" w14:textId="77777777" w:rsidR="007A29CB" w:rsidRDefault="00000000">
      <w:pPr>
        <w:rPr>
          <w:lang w:eastAsia="zh-CN"/>
        </w:rPr>
      </w:pPr>
      <w:r>
        <w:rPr>
          <w:lang w:eastAsia="zh-CN"/>
        </w:rPr>
        <w:lastRenderedPageBreak/>
        <w:t>御爐香裊</w:t>
      </w:r>
      <w:proofErr w:type="gramStart"/>
      <w:r>
        <w:rPr>
          <w:lang w:eastAsia="zh-CN"/>
        </w:rPr>
        <w:t>麝</w:t>
      </w:r>
      <w:proofErr w:type="gramEnd"/>
      <w:r>
        <w:rPr>
          <w:lang w:eastAsia="zh-CN"/>
        </w:rPr>
        <w:t>烟輕，景物雍熙慶典成。五色吉祥雲彩</w:t>
      </w:r>
      <w:proofErr w:type="gramStart"/>
      <w:r>
        <w:rPr>
          <w:lang w:eastAsia="zh-CN"/>
        </w:rPr>
        <w:t>焕</w:t>
      </w:r>
      <w:proofErr w:type="gramEnd"/>
      <w:r>
        <w:rPr>
          <w:lang w:eastAsia="zh-CN"/>
        </w:rPr>
        <w:t>，千春仁</w:t>
      </w:r>
      <w:proofErr w:type="gramStart"/>
      <w:r>
        <w:rPr>
          <w:lang w:eastAsia="zh-CN"/>
        </w:rPr>
        <w:t>壽</w:t>
      </w:r>
      <w:proofErr w:type="gramEnd"/>
      <w:r>
        <w:rPr>
          <w:lang w:eastAsia="zh-CN"/>
        </w:rPr>
        <w:t>鏡光瑩。年年春似</w:t>
      </w:r>
    </w:p>
    <w:p w14:paraId="2BF46A08" w14:textId="77777777" w:rsidR="007A29CB" w:rsidRDefault="00000000">
      <w:pPr>
        <w:rPr>
          <w:lang w:eastAsia="zh-CN"/>
        </w:rPr>
      </w:pPr>
      <w:r>
        <w:rPr>
          <w:lang w:eastAsia="zh-CN"/>
        </w:rPr>
        <w:t>元年盛，歲</w:t>
      </w:r>
      <w:proofErr w:type="gramStart"/>
      <w:r>
        <w:rPr>
          <w:lang w:eastAsia="zh-CN"/>
        </w:rPr>
        <w:t>歲</w:t>
      </w:r>
      <w:proofErr w:type="gramEnd"/>
      <w:r>
        <w:rPr>
          <w:lang w:eastAsia="zh-CN"/>
        </w:rPr>
        <w:t>山呼萬歲聲。</w:t>
      </w:r>
      <w:proofErr w:type="gramStart"/>
      <w:r>
        <w:rPr>
          <w:lang w:eastAsia="zh-CN"/>
        </w:rPr>
        <w:t>仰企天懷同樂</w:t>
      </w:r>
      <w:proofErr w:type="gramEnd"/>
      <w:r>
        <w:rPr>
          <w:lang w:eastAsia="zh-CN"/>
        </w:rPr>
        <w:t>處，矞皇</w:t>
      </w:r>
      <w:proofErr w:type="gramStart"/>
      <w:r>
        <w:rPr>
          <w:lang w:eastAsia="zh-CN"/>
        </w:rPr>
        <w:t>宸</w:t>
      </w:r>
      <w:proofErr w:type="gramEnd"/>
      <w:r>
        <w:rPr>
          <w:lang w:eastAsia="zh-CN"/>
        </w:rPr>
        <w:t>藻紀昇平</w:t>
      </w:r>
    </w:p>
    <w:p w14:paraId="5A946F0D" w14:textId="77777777" w:rsidR="007A29CB" w:rsidRDefault="00000000">
      <w:proofErr w:type="spellStart"/>
      <w:r>
        <w:t>右七</w:t>
      </w:r>
      <w:proofErr w:type="spellEnd"/>
    </w:p>
    <w:p w14:paraId="0B751DC4" w14:textId="77777777" w:rsidR="007A29CB" w:rsidRDefault="00000000">
      <w:proofErr w:type="spellStart"/>
      <w:r>
        <w:t>週中重逢歲丙辰，筵開閬苑仰堯仁。西方佛來天竺口，南極星旁盡丈人。嘉樂賡成</w:t>
      </w:r>
      <w:proofErr w:type="spellEnd"/>
    </w:p>
    <w:p w14:paraId="2703AC17" w14:textId="77777777" w:rsidR="007A29CB" w:rsidRDefault="00000000">
      <w:proofErr w:type="spellStart"/>
      <w:r>
        <w:t>諸福備，慶元喜萃一堂春。從知萬壽無疆祝，聽徧康衢擊壤民</w:t>
      </w:r>
      <w:proofErr w:type="spellEnd"/>
    </w:p>
    <w:p w14:paraId="52EDB78F" w14:textId="77777777" w:rsidR="007A29CB" w:rsidRDefault="00000000">
      <w:pPr>
        <w:rPr>
          <w:lang w:eastAsia="zh-CN"/>
        </w:rPr>
      </w:pPr>
      <w:r>
        <w:rPr>
          <w:lang w:eastAsia="zh-CN"/>
        </w:rPr>
        <w:t>右八</w:t>
      </w:r>
    </w:p>
    <w:p w14:paraId="04A7D48D" w14:textId="77777777" w:rsidR="007A29CB" w:rsidRDefault="00000000">
      <w:pPr>
        <w:rPr>
          <w:lang w:eastAsia="zh-CN"/>
        </w:rPr>
      </w:pPr>
      <w:r>
        <w:rPr>
          <w:lang w:eastAsia="zh-CN"/>
        </w:rPr>
        <w:t>酌酒稱</w:t>
      </w:r>
      <w:proofErr w:type="gramStart"/>
      <w:r>
        <w:rPr>
          <w:lang w:eastAsia="zh-CN"/>
        </w:rPr>
        <w:t>觥</w:t>
      </w:r>
      <w:proofErr w:type="gramEnd"/>
      <w:r>
        <w:rPr>
          <w:lang w:eastAsia="zh-CN"/>
        </w:rPr>
        <w:t>合萬方，瓊</w:t>
      </w:r>
      <w:proofErr w:type="gramStart"/>
      <w:r>
        <w:rPr>
          <w:lang w:eastAsia="zh-CN"/>
        </w:rPr>
        <w:t>筵</w:t>
      </w:r>
      <w:proofErr w:type="gramEnd"/>
      <w:r>
        <w:rPr>
          <w:lang w:eastAsia="zh-CN"/>
        </w:rPr>
        <w:t>叠錫慶無疆。聖神文武惟天縱，福</w:t>
      </w:r>
      <w:proofErr w:type="gramStart"/>
      <w:r>
        <w:rPr>
          <w:lang w:eastAsia="zh-CN"/>
        </w:rPr>
        <w:t>壽</w:t>
      </w:r>
      <w:proofErr w:type="gramEnd"/>
      <w:r>
        <w:rPr>
          <w:lang w:eastAsia="zh-CN"/>
        </w:rPr>
        <w:t>康寧並日長。玉醖偏斟</w:t>
      </w:r>
    </w:p>
    <w:p w14:paraId="3591D268" w14:textId="77777777" w:rsidR="007A29CB" w:rsidRDefault="00000000">
      <w:pPr>
        <w:rPr>
          <w:lang w:eastAsia="zh-CN"/>
        </w:rPr>
      </w:pPr>
      <w:r>
        <w:rPr>
          <w:lang w:eastAsia="zh-CN"/>
        </w:rPr>
        <w:t>仙掌露，</w:t>
      </w:r>
      <w:proofErr w:type="gramStart"/>
      <w:r>
        <w:rPr>
          <w:lang w:eastAsia="zh-CN"/>
        </w:rPr>
        <w:t>祥</w:t>
      </w:r>
      <w:proofErr w:type="gramEnd"/>
      <w:r>
        <w:rPr>
          <w:lang w:eastAsia="zh-CN"/>
        </w:rPr>
        <w:t>煙多拂御衣香。皇恩</w:t>
      </w:r>
      <w:proofErr w:type="gramStart"/>
      <w:r>
        <w:rPr>
          <w:lang w:eastAsia="zh-CN"/>
        </w:rPr>
        <w:t>浩</w:t>
      </w:r>
      <w:proofErr w:type="gramEnd"/>
      <w:r>
        <w:rPr>
          <w:lang w:eastAsia="zh-CN"/>
        </w:rPr>
        <w:t>汗齊稱祝，拜賜</w:t>
      </w:r>
      <w:proofErr w:type="gramStart"/>
      <w:r>
        <w:rPr>
          <w:lang w:eastAsia="zh-CN"/>
        </w:rPr>
        <w:t>欣歌既醉章</w:t>
      </w:r>
      <w:proofErr w:type="gramEnd"/>
    </w:p>
    <w:p w14:paraId="3641A790" w14:textId="77777777" w:rsidR="007A29CB" w:rsidRDefault="00000000">
      <w:pPr>
        <w:rPr>
          <w:lang w:eastAsia="zh-CN"/>
        </w:rPr>
      </w:pPr>
      <w:r>
        <w:rPr>
          <w:lang w:eastAsia="zh-CN"/>
        </w:rPr>
        <w:t>【第</w:t>
      </w:r>
      <w:r>
        <w:rPr>
          <w:lang w:eastAsia="zh-CN"/>
        </w:rPr>
        <w:t>294</w:t>
      </w:r>
      <w:r>
        <w:rPr>
          <w:lang w:eastAsia="zh-CN"/>
        </w:rPr>
        <w:t>页】</w:t>
      </w:r>
    </w:p>
    <w:p w14:paraId="0FC6199B" w14:textId="77777777" w:rsidR="007A29CB" w:rsidRDefault="00000000">
      <w:pPr>
        <w:rPr>
          <w:lang w:eastAsia="zh-CN"/>
        </w:rPr>
      </w:pPr>
      <w:r>
        <w:rPr>
          <w:lang w:eastAsia="zh-CN"/>
        </w:rPr>
        <w:t>右九</w:t>
      </w:r>
    </w:p>
    <w:p w14:paraId="3DD0FE10" w14:textId="77777777" w:rsidR="007A29CB" w:rsidRDefault="00000000">
      <w:pPr>
        <w:rPr>
          <w:lang w:eastAsia="zh-CN"/>
        </w:rPr>
      </w:pPr>
      <w:r>
        <w:rPr>
          <w:lang w:eastAsia="zh-CN"/>
        </w:rPr>
        <w:t>唐虞五老降</w:t>
      </w:r>
      <w:proofErr w:type="gramStart"/>
      <w:r>
        <w:rPr>
          <w:lang w:eastAsia="zh-CN"/>
        </w:rPr>
        <w:t>祥</w:t>
      </w:r>
      <w:proofErr w:type="gramEnd"/>
      <w:r>
        <w:rPr>
          <w:lang w:eastAsia="zh-CN"/>
        </w:rPr>
        <w:t>星，况際興朝雨露零。六十年</w:t>
      </w:r>
      <w:proofErr w:type="gramStart"/>
      <w:r>
        <w:rPr>
          <w:lang w:eastAsia="zh-CN"/>
        </w:rPr>
        <w:t>來堯</w:t>
      </w:r>
      <w:proofErr w:type="gramEnd"/>
      <w:r>
        <w:rPr>
          <w:lang w:eastAsia="zh-CN"/>
        </w:rPr>
        <w:t>德普，萬千里闢禹疆寧</w:t>
      </w:r>
    </w:p>
    <w:p w14:paraId="15AF92D8" w14:textId="77777777" w:rsidR="007A29CB" w:rsidRDefault="00000000">
      <w:pPr>
        <w:rPr>
          <w:lang w:eastAsia="zh-CN"/>
        </w:rPr>
      </w:pPr>
      <w:r>
        <w:rPr>
          <w:lang w:eastAsia="zh-CN"/>
        </w:rPr>
        <w:t>飛仙蝶，</w:t>
      </w:r>
      <w:proofErr w:type="gramStart"/>
      <w:r>
        <w:rPr>
          <w:lang w:eastAsia="zh-CN"/>
        </w:rPr>
        <w:t>彤陛</w:t>
      </w:r>
      <w:proofErr w:type="gramEnd"/>
      <w:r>
        <w:rPr>
          <w:lang w:eastAsia="zh-CN"/>
        </w:rPr>
        <w:t>氤氲</w:t>
      </w:r>
      <w:proofErr w:type="gramStart"/>
      <w:r>
        <w:rPr>
          <w:lang w:eastAsia="zh-CN"/>
        </w:rPr>
        <w:t>數</w:t>
      </w:r>
      <w:proofErr w:type="gramEnd"/>
      <w:r>
        <w:rPr>
          <w:lang w:eastAsia="zh-CN"/>
        </w:rPr>
        <w:t>瑞蓂。何</w:t>
      </w:r>
      <w:proofErr w:type="gramStart"/>
      <w:r>
        <w:rPr>
          <w:lang w:eastAsia="zh-CN"/>
        </w:rPr>
        <w:t>幸臣年</w:t>
      </w:r>
      <w:proofErr w:type="gramEnd"/>
      <w:r>
        <w:rPr>
          <w:lang w:eastAsia="zh-CN"/>
        </w:rPr>
        <w:t>增馬齒，長隨聖</w:t>
      </w:r>
      <w:proofErr w:type="gramStart"/>
      <w:r>
        <w:rPr>
          <w:lang w:eastAsia="zh-CN"/>
        </w:rPr>
        <w:t>壽</w:t>
      </w:r>
      <w:proofErr w:type="gramEnd"/>
      <w:r>
        <w:rPr>
          <w:lang w:eastAsia="zh-CN"/>
        </w:rPr>
        <w:t>慶龍齡</w:t>
      </w:r>
    </w:p>
    <w:p w14:paraId="0BA11295" w14:textId="77777777" w:rsidR="007A29CB" w:rsidRDefault="00000000">
      <w:proofErr w:type="spellStart"/>
      <w:r>
        <w:t>右十</w:t>
      </w:r>
      <w:proofErr w:type="spellEnd"/>
    </w:p>
    <w:p w14:paraId="3D5294C1" w14:textId="77777777" w:rsidR="007A29CB" w:rsidRDefault="00000000">
      <w:proofErr w:type="spellStart"/>
      <w:r>
        <w:t>千叟晏十絶句</w:t>
      </w:r>
      <w:proofErr w:type="spellEnd"/>
    </w:p>
    <w:p w14:paraId="2421738D" w14:textId="77777777" w:rsidR="007A29CB" w:rsidRDefault="00000000">
      <w:proofErr w:type="spellStart"/>
      <w:r>
        <w:t>帝德巍巍海宇清，曾傳不夜築長生。天顔有喜重開宴，鳳詔銜來拄杖迎</w:t>
      </w:r>
      <w:proofErr w:type="spellEnd"/>
    </w:p>
    <w:p w14:paraId="325AADFB" w14:textId="77777777" w:rsidR="007A29CB" w:rsidRDefault="00000000">
      <w:proofErr w:type="spellStart"/>
      <w:r>
        <w:t>壽宇埏衣延洪普，八冠颺拜共朝天。從知再效三多祝，俯遂輿情又十年</w:t>
      </w:r>
      <w:proofErr w:type="spellEnd"/>
    </w:p>
    <w:p w14:paraId="5BD15424" w14:textId="77777777" w:rsidR="007A29CB" w:rsidRDefault="00000000">
      <w:proofErr w:type="spellStart"/>
      <w:r>
        <w:t>醴泉流映紫霞杯，天壽峯高淑景開。雲物正宜占太史，老人星句日邊來</w:t>
      </w:r>
      <w:proofErr w:type="spellEnd"/>
    </w:p>
    <w:p w14:paraId="0895E0BE" w14:textId="77777777" w:rsidR="007A29CB" w:rsidRDefault="00000000">
      <w:proofErr w:type="spellStart"/>
      <w:r>
        <w:t>金闕重重敞御筵，耆英鵠峙數盈千。君羹試嘗稱難得，不問金丹可駐年</w:t>
      </w:r>
      <w:proofErr w:type="spellEnd"/>
    </w:p>
    <w:p w14:paraId="78DB8F91" w14:textId="77777777" w:rsidR="007A29CB" w:rsidRDefault="00000000">
      <w:pPr>
        <w:rPr>
          <w:lang w:eastAsia="zh-CN"/>
        </w:rPr>
      </w:pPr>
      <w:proofErr w:type="spellStart"/>
      <w:r>
        <w:t>寶篆香濃繞玉墀，九天閶闔仰威儀</w:t>
      </w:r>
      <w:proofErr w:type="spellEnd"/>
      <w:r>
        <w:t>。</w:t>
      </w:r>
      <w:r>
        <w:rPr>
          <w:lang w:eastAsia="zh-CN"/>
        </w:rPr>
        <w:t>蒼顔已詔商山皓，叠沐恩波太液池</w:t>
      </w:r>
    </w:p>
    <w:p w14:paraId="1A1FB6DF" w14:textId="77777777" w:rsidR="007A29CB" w:rsidRDefault="00000000">
      <w:pPr>
        <w:rPr>
          <w:lang w:eastAsia="zh-CN"/>
        </w:rPr>
      </w:pPr>
      <w:r>
        <w:rPr>
          <w:lang w:eastAsia="zh-CN"/>
        </w:rPr>
        <w:t>宵</w:t>
      </w:r>
      <w:proofErr w:type="gramStart"/>
      <w:r>
        <w:rPr>
          <w:lang w:eastAsia="zh-CN"/>
        </w:rPr>
        <w:t>旰</w:t>
      </w:r>
      <w:proofErr w:type="gramEnd"/>
      <w:r>
        <w:rPr>
          <w:lang w:eastAsia="zh-CN"/>
        </w:rPr>
        <w:t>猶勤日萬</w:t>
      </w:r>
      <w:proofErr w:type="gramStart"/>
      <w:r>
        <w:rPr>
          <w:lang w:eastAsia="zh-CN"/>
        </w:rPr>
        <w:t>幾</w:t>
      </w:r>
      <w:proofErr w:type="gramEnd"/>
      <w:r>
        <w:rPr>
          <w:lang w:eastAsia="zh-CN"/>
        </w:rPr>
        <w:t>，臣民咫尺</w:t>
      </w:r>
      <w:proofErr w:type="gramStart"/>
      <w:r>
        <w:rPr>
          <w:lang w:eastAsia="zh-CN"/>
        </w:rPr>
        <w:t>凛</w:t>
      </w:r>
      <w:proofErr w:type="gramEnd"/>
      <w:r>
        <w:rPr>
          <w:lang w:eastAsia="zh-CN"/>
        </w:rPr>
        <w:t>天威。康强不事金莖露五福金徵更</w:t>
      </w:r>
      <w:proofErr w:type="gramStart"/>
      <w:r>
        <w:rPr>
          <w:lang w:eastAsia="zh-CN"/>
        </w:rPr>
        <w:t>古希</w:t>
      </w:r>
      <w:proofErr w:type="gramEnd"/>
    </w:p>
    <w:p w14:paraId="4DB752F7" w14:textId="77777777" w:rsidR="007A29CB" w:rsidRDefault="00000000">
      <w:pPr>
        <w:rPr>
          <w:lang w:eastAsia="zh-CN"/>
        </w:rPr>
      </w:pPr>
      <w:r>
        <w:rPr>
          <w:lang w:eastAsia="zh-CN"/>
        </w:rPr>
        <w:t>紫</w:t>
      </w:r>
      <w:proofErr w:type="gramStart"/>
      <w:r>
        <w:rPr>
          <w:lang w:eastAsia="zh-CN"/>
        </w:rPr>
        <w:t>氣</w:t>
      </w:r>
      <w:proofErr w:type="gramEnd"/>
      <w:r>
        <w:rPr>
          <w:lang w:eastAsia="zh-CN"/>
        </w:rPr>
        <w:t>遥含蓂莢新，宫開延</w:t>
      </w:r>
      <w:proofErr w:type="gramStart"/>
      <w:r>
        <w:rPr>
          <w:lang w:eastAsia="zh-CN"/>
        </w:rPr>
        <w:t>壽</w:t>
      </w:r>
      <w:proofErr w:type="gramEnd"/>
      <w:r>
        <w:rPr>
          <w:lang w:eastAsia="zh-CN"/>
        </w:rPr>
        <w:t>近宜春。端居欲遂遊陶</w:t>
      </w:r>
      <w:proofErr w:type="gramStart"/>
      <w:r>
        <w:rPr>
          <w:lang w:eastAsia="zh-CN"/>
        </w:rPr>
        <w:t>樂</w:t>
      </w:r>
      <w:proofErr w:type="gramEnd"/>
      <w:r>
        <w:rPr>
          <w:lang w:eastAsia="zh-CN"/>
        </w:rPr>
        <w:t>，日繞</w:t>
      </w:r>
      <w:proofErr w:type="gramStart"/>
      <w:r>
        <w:rPr>
          <w:lang w:eastAsia="zh-CN"/>
        </w:rPr>
        <w:t>堯階映大椿</w:t>
      </w:r>
      <w:proofErr w:type="gramEnd"/>
    </w:p>
    <w:p w14:paraId="0CF6B24A" w14:textId="77777777" w:rsidR="007A29CB" w:rsidRDefault="00000000">
      <w:pPr>
        <w:rPr>
          <w:lang w:eastAsia="zh-CN"/>
        </w:rPr>
      </w:pPr>
      <w:proofErr w:type="spellStart"/>
      <w:r>
        <w:t>傳聞仙幻説滄桑，海屋添籌事渺茫</w:t>
      </w:r>
      <w:proofErr w:type="spellEnd"/>
      <w:r>
        <w:t>。</w:t>
      </w:r>
      <w:r>
        <w:rPr>
          <w:lang w:eastAsia="zh-CN"/>
        </w:rPr>
        <w:t>何似盈庭黄髮集，同聲天子壽無疆</w:t>
      </w:r>
    </w:p>
    <w:p w14:paraId="6F226B37" w14:textId="77777777" w:rsidR="007A29CB" w:rsidRDefault="00000000">
      <w:pPr>
        <w:rPr>
          <w:lang w:eastAsia="zh-CN"/>
        </w:rPr>
      </w:pPr>
      <w:r>
        <w:rPr>
          <w:lang w:eastAsia="zh-CN"/>
        </w:rPr>
        <w:t>【第</w:t>
      </w:r>
      <w:r>
        <w:rPr>
          <w:lang w:eastAsia="zh-CN"/>
        </w:rPr>
        <w:t>295</w:t>
      </w:r>
      <w:r>
        <w:rPr>
          <w:lang w:eastAsia="zh-CN"/>
        </w:rPr>
        <w:t>页】</w:t>
      </w:r>
    </w:p>
    <w:p w14:paraId="16780EE0" w14:textId="77777777" w:rsidR="007A29CB" w:rsidRDefault="00000000">
      <w:pPr>
        <w:rPr>
          <w:lang w:eastAsia="zh-CN"/>
        </w:rPr>
      </w:pPr>
      <w:r>
        <w:rPr>
          <w:lang w:eastAsia="zh-CN"/>
        </w:rPr>
        <w:lastRenderedPageBreak/>
        <w:t>漫道圖</w:t>
      </w:r>
      <w:proofErr w:type="gramStart"/>
      <w:r>
        <w:rPr>
          <w:lang w:eastAsia="zh-CN"/>
        </w:rPr>
        <w:t>書</w:t>
      </w:r>
      <w:proofErr w:type="gramEnd"/>
      <w:r>
        <w:rPr>
          <w:lang w:eastAsia="zh-CN"/>
        </w:rPr>
        <w:t>出洛河，鳳皇千仞集庭柯。欲知涵</w:t>
      </w:r>
      <w:proofErr w:type="gramStart"/>
      <w:r>
        <w:rPr>
          <w:lang w:eastAsia="zh-CN"/>
        </w:rPr>
        <w:t>煦羲</w:t>
      </w:r>
      <w:proofErr w:type="gramEnd"/>
      <w:r>
        <w:rPr>
          <w:lang w:eastAsia="zh-CN"/>
        </w:rPr>
        <w:t>年久人瑞先徵</w:t>
      </w:r>
      <w:proofErr w:type="gramStart"/>
      <w:r>
        <w:rPr>
          <w:lang w:eastAsia="zh-CN"/>
        </w:rPr>
        <w:t>矍</w:t>
      </w:r>
      <w:proofErr w:type="gramEnd"/>
      <w:r>
        <w:rPr>
          <w:lang w:eastAsia="zh-CN"/>
        </w:rPr>
        <w:t>鑠多</w:t>
      </w:r>
    </w:p>
    <w:p w14:paraId="16DF5E73" w14:textId="77777777" w:rsidR="007A29CB" w:rsidRDefault="00000000">
      <w:proofErr w:type="spellStart"/>
      <w:r>
        <w:t>耕鑿含哺六十年，履新兩度聖人前。千秋一遇昇平瑞齊向康衢頌十全</w:t>
      </w:r>
      <w:proofErr w:type="spellEnd"/>
    </w:p>
    <w:p w14:paraId="123728AA" w14:textId="77777777" w:rsidR="007A29CB" w:rsidRDefault="00000000">
      <w:proofErr w:type="spellStart"/>
      <w:r>
        <w:t>擬千叟晏詩五律一首</w:t>
      </w:r>
      <w:proofErr w:type="spellEnd"/>
    </w:p>
    <w:p w14:paraId="691FAECA" w14:textId="77777777" w:rsidR="007A29CB" w:rsidRDefault="00000000">
      <w:proofErr w:type="spellStart"/>
      <w:r>
        <w:t>壽宇延熙洽，恩波錫類頻。雲華歌復旦，日耀仰重輪</w:t>
      </w:r>
      <w:proofErr w:type="spellEnd"/>
      <w:r>
        <w:t>。</w:t>
      </w:r>
      <w:r>
        <w:rPr>
          <w:lang w:eastAsia="zh-CN"/>
        </w:rPr>
        <w:t>華祝瑶池晏，嵩呼紫禁春。</w:t>
      </w:r>
      <w:r>
        <w:t>杖</w:t>
      </w:r>
    </w:p>
    <w:p w14:paraId="7F815B96" w14:textId="77777777" w:rsidR="007A29CB" w:rsidRDefault="00000000">
      <w:proofErr w:type="spellStart"/>
      <w:r>
        <w:t>鄉還杖國，濟濟樂楓宸</w:t>
      </w:r>
      <w:proofErr w:type="spellEnd"/>
    </w:p>
    <w:p w14:paraId="20A39263" w14:textId="77777777" w:rsidR="007A29CB" w:rsidRDefault="00000000">
      <w:proofErr w:type="spellStart"/>
      <w:r>
        <w:t>千叟晏七律四首</w:t>
      </w:r>
      <w:proofErr w:type="spellEnd"/>
    </w:p>
    <w:p w14:paraId="3E33B469" w14:textId="77777777" w:rsidR="007A29CB" w:rsidRDefault="00000000">
      <w:proofErr w:type="spellStart"/>
      <w:r>
        <w:t>曈曨曉日動華旌，合殿風香讌賜榮。堯舜一家光復旦，葛懷千叟集元正。瓊漿拜渥</w:t>
      </w:r>
      <w:proofErr w:type="spellEnd"/>
    </w:p>
    <w:p w14:paraId="609CEED1" w14:textId="77777777" w:rsidR="007A29CB" w:rsidRDefault="00000000">
      <w:proofErr w:type="spellStart"/>
      <w:r>
        <w:t>春祺溥，玉杖扶觀德化成。何幸叨逢仁壽宇商顔肯戀紫芝英</w:t>
      </w:r>
      <w:proofErr w:type="spellEnd"/>
    </w:p>
    <w:p w14:paraId="7F82BD7C" w14:textId="77777777" w:rsidR="007A29CB" w:rsidRDefault="00000000">
      <w:proofErr w:type="spellStart"/>
      <w:r>
        <w:t>其二</w:t>
      </w:r>
      <w:proofErr w:type="spellEnd"/>
    </w:p>
    <w:p w14:paraId="55AC3E06" w14:textId="77777777" w:rsidR="007A29CB" w:rsidRDefault="00000000">
      <w:proofErr w:type="spellStart"/>
      <w:r>
        <w:t>燕喜春當景運隆龍光晏與獻夫同。千鍾百榼恩重洽元老耆英氣倍融。玉佩鏘時</w:t>
      </w:r>
      <w:proofErr w:type="spellEnd"/>
    </w:p>
    <w:p w14:paraId="4BD44F4F" w14:textId="77777777" w:rsidR="007A29CB" w:rsidRDefault="00000000">
      <w:pPr>
        <w:rPr>
          <w:lang w:eastAsia="zh-CN"/>
        </w:rPr>
      </w:pPr>
      <w:r>
        <w:rPr>
          <w:lang w:eastAsia="zh-CN"/>
        </w:rPr>
        <w:t>【第</w:t>
      </w:r>
      <w:r>
        <w:rPr>
          <w:lang w:eastAsia="zh-CN"/>
        </w:rPr>
        <w:t>296</w:t>
      </w:r>
      <w:r>
        <w:rPr>
          <w:lang w:eastAsia="zh-CN"/>
        </w:rPr>
        <w:t>页】</w:t>
      </w:r>
    </w:p>
    <w:p w14:paraId="2AF36F74" w14:textId="77777777" w:rsidR="007A29CB" w:rsidRDefault="00000000">
      <w:pPr>
        <w:rPr>
          <w:lang w:eastAsia="zh-CN"/>
        </w:rPr>
      </w:pPr>
      <w:r>
        <w:rPr>
          <w:lang w:eastAsia="zh-CN"/>
        </w:rPr>
        <w:t>歌</w:t>
      </w:r>
      <w:proofErr w:type="gramStart"/>
      <w:r>
        <w:rPr>
          <w:lang w:eastAsia="zh-CN"/>
        </w:rPr>
        <w:t>曼</w:t>
      </w:r>
      <w:proofErr w:type="gramEnd"/>
      <w:r>
        <w:rPr>
          <w:lang w:eastAsia="zh-CN"/>
        </w:rPr>
        <w:t>壽，爐煙晴處覲方曈。願</w:t>
      </w:r>
      <w:proofErr w:type="gramStart"/>
      <w:r>
        <w:rPr>
          <w:lang w:eastAsia="zh-CN"/>
        </w:rPr>
        <w:t>將</w:t>
      </w:r>
      <w:proofErr w:type="gramEnd"/>
      <w:r>
        <w:rPr>
          <w:lang w:eastAsia="zh-CN"/>
        </w:rPr>
        <w:t>海屋添籌意，長拜</w:t>
      </w:r>
      <w:proofErr w:type="gramStart"/>
      <w:r>
        <w:rPr>
          <w:lang w:eastAsia="zh-CN"/>
        </w:rPr>
        <w:t>堯天舜</w:t>
      </w:r>
      <w:proofErr w:type="gramEnd"/>
      <w:r>
        <w:rPr>
          <w:lang w:eastAsia="zh-CN"/>
        </w:rPr>
        <w:t>日中</w:t>
      </w:r>
    </w:p>
    <w:p w14:paraId="5807823E" w14:textId="77777777" w:rsidR="007A29CB" w:rsidRDefault="00000000">
      <w:proofErr w:type="spellStart"/>
      <w:r>
        <w:t>其三</w:t>
      </w:r>
      <w:proofErr w:type="spellEnd"/>
    </w:p>
    <w:p w14:paraId="331C5AD8" w14:textId="77777777" w:rsidR="007A29CB" w:rsidRDefault="00000000">
      <w:proofErr w:type="spellStart"/>
      <w:r>
        <w:t>甲子重編姬氏籙，丙丁高拱老人星。讌開天上恩如海，年引寰中帝錫鈴。壽域無疆</w:t>
      </w:r>
      <w:proofErr w:type="spellEnd"/>
    </w:p>
    <w:p w14:paraId="61D5CD89" w14:textId="77777777" w:rsidR="007A29CB" w:rsidRDefault="00000000">
      <w:proofErr w:type="spellStart"/>
      <w:r>
        <w:t>開浩蕩，春臺允洽慶康寧。稱觥慶逐簪裾末，九奏</w:t>
      </w:r>
      <w:proofErr w:type="spellEnd"/>
      <w:r>
        <w:rPr>
          <w:rFonts w:eastAsia="宋体" w:hint="eastAsia"/>
          <w:lang w:eastAsia="zh-CN"/>
        </w:rPr>
        <w:t>《</w:t>
      </w:r>
      <w:r>
        <w:t>韶</w:t>
      </w:r>
      <w:r>
        <w:rPr>
          <w:rFonts w:eastAsia="宋体" w:hint="eastAsia"/>
          <w:lang w:eastAsia="zh-CN"/>
        </w:rPr>
        <w:t>•</w:t>
      </w:r>
      <w:r>
        <w:t>韺</w:t>
      </w:r>
      <w:r>
        <w:rPr>
          <w:rFonts w:eastAsia="宋体" w:hint="eastAsia"/>
          <w:lang w:eastAsia="zh-CN"/>
        </w:rPr>
        <w:t>》</w:t>
      </w:r>
      <w:proofErr w:type="spellStart"/>
      <w:r>
        <w:t>額手聽</w:t>
      </w:r>
      <w:proofErr w:type="spellEnd"/>
    </w:p>
    <w:p w14:paraId="623ADC08" w14:textId="77777777" w:rsidR="007A29CB" w:rsidRDefault="00000000">
      <w:proofErr w:type="spellStart"/>
      <w:r>
        <w:t>其四</w:t>
      </w:r>
      <w:proofErr w:type="spellEnd"/>
    </w:p>
    <w:p w14:paraId="071801E4" w14:textId="77777777" w:rsidR="007A29CB" w:rsidRDefault="00000000">
      <w:proofErr w:type="spellStart"/>
      <w:r>
        <w:t>累洽重熙道德淳，萬方臣庶在鴻鈞。祥源地沃南陽菊，壽宇天培上古椿。耈造屢邀</w:t>
      </w:r>
      <w:proofErr w:type="spellEnd"/>
    </w:p>
    <w:p w14:paraId="3F0D3948" w14:textId="77777777" w:rsidR="007A29CB" w:rsidRDefault="00000000">
      <w:proofErr w:type="spellStart"/>
      <w:r>
        <w:t>共杖典華酺遠逮服疇人。欲知高厚何階荅五福長歌保佑新</w:t>
      </w:r>
      <w:proofErr w:type="spellEnd"/>
    </w:p>
    <w:p w14:paraId="795B547F"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FC58812" w14:textId="77777777" w:rsidR="007A29CB" w:rsidRDefault="00000000">
      <w:r>
        <w:rPr>
          <w:rFonts w:eastAsia="宋体" w:hint="eastAsia"/>
          <w:lang w:eastAsia="zh-CN"/>
        </w:rPr>
        <w:t>《</w:t>
      </w:r>
      <w:proofErr w:type="spellStart"/>
      <w:r>
        <w:t>千叟宴詩</w:t>
      </w:r>
      <w:proofErr w:type="spellEnd"/>
      <w:r>
        <w:rPr>
          <w:rFonts w:eastAsia="宋体" w:hint="eastAsia"/>
          <w:lang w:eastAsia="zh-CN"/>
        </w:rPr>
        <w:t>》</w:t>
      </w:r>
      <w:r>
        <w:t>載</w:t>
      </w:r>
      <w:r>
        <w:rPr>
          <w:rFonts w:eastAsia="宋体" w:hint="eastAsia"/>
          <w:lang w:eastAsia="zh-CN"/>
        </w:rPr>
        <w:t>《</w:t>
      </w:r>
      <w:proofErr w:type="spellStart"/>
      <w:r>
        <w:t>王伯申文集補編</w:t>
      </w:r>
      <w:proofErr w:type="spellEnd"/>
      <w:r>
        <w:rPr>
          <w:rFonts w:eastAsia="宋体" w:hint="eastAsia"/>
          <w:lang w:eastAsia="zh-CN"/>
        </w:rPr>
        <w:t>》</w:t>
      </w:r>
      <w:proofErr w:type="spellStart"/>
      <w:r>
        <w:t>卷下。嘉慶元年正月初一乾隆皇帝弘曆舉行授受大典讓位於</w:t>
      </w:r>
      <w:proofErr w:type="spellEnd"/>
    </w:p>
    <w:p w14:paraId="1801DECD" w14:textId="77777777" w:rsidR="007A29CB" w:rsidRDefault="00000000">
      <w:r>
        <w:rPr>
          <w:lang w:eastAsia="zh-CN"/>
        </w:rPr>
        <w:t>嘉慶皇帝顒</w:t>
      </w:r>
      <w:proofErr w:type="gramStart"/>
      <w:r>
        <w:rPr>
          <w:lang w:eastAsia="zh-CN"/>
        </w:rPr>
        <w:t>琰</w:t>
      </w:r>
      <w:proofErr w:type="gramEnd"/>
      <w:r>
        <w:rPr>
          <w:lang w:eastAsia="zh-CN"/>
        </w:rPr>
        <w:t>。初四日嘉慶皇帝在寧</w:t>
      </w:r>
      <w:proofErr w:type="gramStart"/>
      <w:r>
        <w:rPr>
          <w:lang w:eastAsia="zh-CN"/>
        </w:rPr>
        <w:t>壽</w:t>
      </w:r>
      <w:proofErr w:type="gramEnd"/>
      <w:r>
        <w:rPr>
          <w:lang w:eastAsia="zh-CN"/>
        </w:rPr>
        <w:t>宫皇極殿舉行規模宏大的千叟宴。</w:t>
      </w:r>
      <w:proofErr w:type="spellStart"/>
      <w:r>
        <w:t>王引之作以上千叟宴詩</w:t>
      </w:r>
      <w:proofErr w:type="spellEnd"/>
    </w:p>
    <w:p w14:paraId="1ACD2429" w14:textId="77777777" w:rsidR="007A29CB" w:rsidRDefault="00000000">
      <w:pPr>
        <w:rPr>
          <w:lang w:eastAsia="zh-CN"/>
        </w:rPr>
      </w:pPr>
      <w:r>
        <w:rPr>
          <w:lang w:eastAsia="zh-CN"/>
        </w:rPr>
        <w:t>志賀。</w:t>
      </w:r>
    </w:p>
    <w:p w14:paraId="4AF0E986" w14:textId="77777777" w:rsidR="007A29CB" w:rsidRDefault="00000000">
      <w:pPr>
        <w:rPr>
          <w:lang w:eastAsia="zh-CN"/>
        </w:rPr>
      </w:pPr>
      <w:r>
        <w:rPr>
          <w:lang w:eastAsia="zh-CN"/>
        </w:rPr>
        <w:lastRenderedPageBreak/>
        <w:t>【第</w:t>
      </w:r>
      <w:r>
        <w:rPr>
          <w:lang w:eastAsia="zh-CN"/>
        </w:rPr>
        <w:t>297</w:t>
      </w:r>
      <w:r>
        <w:rPr>
          <w:lang w:eastAsia="zh-CN"/>
        </w:rPr>
        <w:t>页】</w:t>
      </w:r>
    </w:p>
    <w:p w14:paraId="173B8F1A" w14:textId="77777777" w:rsidR="007A29CB" w:rsidRDefault="00000000">
      <w:pPr>
        <w:rPr>
          <w:lang w:eastAsia="zh-CN"/>
        </w:rPr>
      </w:pPr>
      <w:r>
        <w:rPr>
          <w:lang w:eastAsia="zh-CN"/>
        </w:rPr>
        <w:t>和朱文正公詩</w:t>
      </w:r>
    </w:p>
    <w:p w14:paraId="62ED8E9E" w14:textId="77777777" w:rsidR="007A29CB" w:rsidRDefault="00000000">
      <w:pPr>
        <w:rPr>
          <w:lang w:eastAsia="zh-CN"/>
        </w:rPr>
      </w:pPr>
      <w:r>
        <w:rPr>
          <w:lang w:eastAsia="zh-CN"/>
        </w:rPr>
        <w:t>山</w:t>
      </w:r>
      <w:proofErr w:type="gramStart"/>
      <w:r>
        <w:rPr>
          <w:lang w:eastAsia="zh-CN"/>
        </w:rPr>
        <w:t>斗争推自昔年</w:t>
      </w:r>
      <w:proofErr w:type="gramEnd"/>
      <w:r>
        <w:rPr>
          <w:lang w:eastAsia="zh-CN"/>
        </w:rPr>
        <w:t>，儒宗事業日巍然。金蘭舊</w:t>
      </w:r>
      <w:proofErr w:type="gramStart"/>
      <w:r>
        <w:rPr>
          <w:lang w:eastAsia="zh-CN"/>
        </w:rPr>
        <w:t>契</w:t>
      </w:r>
      <w:proofErr w:type="gramEnd"/>
      <w:r>
        <w:rPr>
          <w:lang w:eastAsia="zh-CN"/>
        </w:rPr>
        <w:t>追前哲，</w:t>
      </w:r>
      <w:proofErr w:type="gramStart"/>
      <w:r>
        <w:rPr>
          <w:lang w:eastAsia="zh-CN"/>
        </w:rPr>
        <w:t>笥</w:t>
      </w:r>
      <w:proofErr w:type="gramEnd"/>
      <w:r>
        <w:rPr>
          <w:lang w:eastAsia="zh-CN"/>
        </w:rPr>
        <w:t>河先生與家大人至好。</w:t>
      </w:r>
    </w:p>
    <w:p w14:paraId="4E8529C0" w14:textId="77777777" w:rsidR="007A29CB" w:rsidRDefault="00000000">
      <w:proofErr w:type="spellStart"/>
      <w:r>
        <w:t>針芥新知</w:t>
      </w:r>
      <w:proofErr w:type="spellEnd"/>
    </w:p>
    <w:p w14:paraId="659F893C" w14:textId="77777777" w:rsidR="007A29CB" w:rsidRDefault="00000000">
      <w:proofErr w:type="spellStart"/>
      <w:r>
        <w:t>認宿緣。班列瓊林承厚澤，境依冰署睹羣仙。簪毫侍從慚孤陋，善誘多方導路先。先生奉</w:t>
      </w:r>
      <w:proofErr w:type="spellEnd"/>
    </w:p>
    <w:p w14:paraId="34609E83" w14:textId="77777777" w:rsidR="007A29CB" w:rsidRDefault="00000000">
      <w:proofErr w:type="spellStart"/>
      <w:r>
        <w:t>命教習庶吉士</w:t>
      </w:r>
      <w:proofErr w:type="spellEnd"/>
      <w:r>
        <w:t>。</w:t>
      </w:r>
    </w:p>
    <w:p w14:paraId="79ADC7A6" w14:textId="77777777" w:rsidR="007A29CB" w:rsidRDefault="00000000">
      <w:proofErr w:type="spellStart"/>
      <w:r>
        <w:t>其二</w:t>
      </w:r>
      <w:proofErr w:type="spellEnd"/>
    </w:p>
    <w:p w14:paraId="1AD13720" w14:textId="77777777" w:rsidR="007A29CB" w:rsidRDefault="00000000">
      <w:proofErr w:type="spellStart"/>
      <w:r>
        <w:t>榜逢甲乙再攀龍</w:t>
      </w:r>
      <w:proofErr w:type="spellEnd"/>
    </w:p>
    <w:p w14:paraId="673C7800" w14:textId="77777777" w:rsidR="007A29CB" w:rsidRDefault="00000000">
      <w:r>
        <w:t>，</w:t>
      </w:r>
      <w:proofErr w:type="spellStart"/>
      <w:r>
        <w:t>先祖雍正甲辰會元、榜眼，父乾隆乙未殿試前十本進呈。七十年來説舊宗。幸奉</w:t>
      </w:r>
      <w:proofErr w:type="spellEnd"/>
    </w:p>
    <w:p w14:paraId="15D48CBE" w14:textId="77777777" w:rsidR="007A29CB" w:rsidRDefault="00000000">
      <w:proofErr w:type="spellStart"/>
      <w:r>
        <w:t>師言知繼述，及第後見先生，蒙示以讀書敦品爲要，所重不在科名，因舉祖、父居官相勗。敢忘家範弛虔恭</w:t>
      </w:r>
      <w:proofErr w:type="spellEnd"/>
      <w:r>
        <w:t>。</w:t>
      </w:r>
    </w:p>
    <w:p w14:paraId="1628085A" w14:textId="77777777" w:rsidR="007A29CB" w:rsidRDefault="00000000">
      <w:proofErr w:type="spellStart"/>
      <w:r>
        <w:t>廉隅砥礪思前輩，冠佩趨蹌等上雍。樗櫟散材承教育，喜分清蔭託喬松</w:t>
      </w:r>
      <w:proofErr w:type="spellEnd"/>
    </w:p>
    <w:p w14:paraId="18D5286F" w14:textId="77777777" w:rsidR="007A29CB" w:rsidRDefault="00000000">
      <w:proofErr w:type="spellStart"/>
      <w:r>
        <w:t>受業王引之謹和</w:t>
      </w:r>
      <w:proofErr w:type="spellEnd"/>
      <w:r>
        <w:t>。</w:t>
      </w:r>
    </w:p>
    <w:p w14:paraId="447CE598" w14:textId="77777777" w:rsidR="007A29CB" w:rsidRDefault="00000000">
      <w:pPr>
        <w:rPr>
          <w:rFonts w:eastAsia="宋体"/>
          <w:lang w:eastAsia="zh-CN"/>
        </w:rPr>
      </w:pPr>
      <w:proofErr w:type="spellStart"/>
      <w:r>
        <w:t>朱珪</w:t>
      </w:r>
      <w:proofErr w:type="gramStart"/>
      <w:r>
        <w:t>一</w:t>
      </w:r>
      <w:proofErr w:type="gramEnd"/>
      <w:r>
        <w:t>i</w:t>
      </w:r>
      <w:proofErr w:type="spellEnd"/>
      <w:r>
        <w:rPr>
          <w:rFonts w:eastAsia="宋体" w:hint="eastAsia"/>
          <w:lang w:eastAsia="zh-CN"/>
        </w:rPr>
        <w:t>】</w:t>
      </w:r>
    </w:p>
    <w:p w14:paraId="0680C5B3" w14:textId="77777777" w:rsidR="007A29CB" w:rsidRDefault="00000000">
      <w:proofErr w:type="spellStart"/>
      <w:r>
        <w:t>附録原作</w:t>
      </w:r>
      <w:proofErr w:type="spellEnd"/>
    </w:p>
    <w:p w14:paraId="152D1076" w14:textId="77777777" w:rsidR="007A29CB" w:rsidRDefault="00000000">
      <w:proofErr w:type="spellStart"/>
      <w:r>
        <w:t>兩典春闈閲十年，文燈明似九枝然</w:t>
      </w:r>
      <w:proofErr w:type="spellEnd"/>
      <w:r>
        <w:t>。</w:t>
      </w:r>
      <w:r>
        <w:rPr>
          <w:lang w:eastAsia="zh-CN"/>
        </w:rPr>
        <w:t>南宫叨預門墻列，東觀重添翰墨緣。</w:t>
      </w:r>
      <w:proofErr w:type="spellStart"/>
      <w:r>
        <w:t>二酉琅函</w:t>
      </w:r>
      <w:proofErr w:type="spellEnd"/>
    </w:p>
    <w:p w14:paraId="7CDD4DB0" w14:textId="77777777" w:rsidR="007A29CB" w:rsidRDefault="00000000">
      <w:pPr>
        <w:rPr>
          <w:lang w:eastAsia="zh-CN"/>
        </w:rPr>
      </w:pPr>
      <w:r>
        <w:rPr>
          <w:lang w:eastAsia="zh-CN"/>
        </w:rPr>
        <w:t>【第</w:t>
      </w:r>
      <w:r>
        <w:rPr>
          <w:lang w:eastAsia="zh-CN"/>
        </w:rPr>
        <w:t>298</w:t>
      </w:r>
      <w:r>
        <w:rPr>
          <w:lang w:eastAsia="zh-CN"/>
        </w:rPr>
        <w:t>页】</w:t>
      </w:r>
    </w:p>
    <w:p w14:paraId="50FA5C70" w14:textId="77777777" w:rsidR="007A29CB" w:rsidRDefault="00000000">
      <w:pPr>
        <w:rPr>
          <w:rFonts w:eastAsia="宋体"/>
          <w:lang w:eastAsia="zh-CN"/>
        </w:rPr>
      </w:pPr>
      <w:proofErr w:type="gramStart"/>
      <w:r>
        <w:rPr>
          <w:lang w:eastAsia="zh-CN"/>
        </w:rPr>
        <w:t>傳</w:t>
      </w:r>
      <w:proofErr w:type="gramEnd"/>
      <w:r>
        <w:rPr>
          <w:lang w:eastAsia="zh-CN"/>
        </w:rPr>
        <w:t>古義</w:t>
      </w:r>
      <w:proofErr w:type="gramStart"/>
      <w:r>
        <w:rPr>
          <w:rFonts w:eastAsia="宋体" w:hint="eastAsia"/>
          <w:lang w:eastAsia="zh-CN"/>
        </w:rPr>
        <w:t>【</w:t>
      </w:r>
      <w:proofErr w:type="spellStart"/>
      <w:proofErr w:type="gramEnd"/>
      <w:r>
        <w:rPr>
          <w:lang w:eastAsia="zh-CN"/>
        </w:rPr>
        <w:t>lJ</w:t>
      </w:r>
      <w:proofErr w:type="spellEnd"/>
      <w:r>
        <w:rPr>
          <w:lang w:eastAsia="zh-CN"/>
        </w:rPr>
        <w:t>，三山銀闕領羣仙</w:t>
      </w:r>
      <w:proofErr w:type="spellStart"/>
      <w:r>
        <w:rPr>
          <w:lang w:eastAsia="zh-CN"/>
        </w:rPr>
        <w:t>Anw</w:t>
      </w:r>
      <w:proofErr w:type="spellEnd"/>
      <w:r>
        <w:rPr>
          <w:lang w:eastAsia="zh-CN"/>
        </w:rPr>
        <w:t>。</w:t>
      </w:r>
      <w:proofErr w:type="gramStart"/>
      <w:r>
        <w:rPr>
          <w:lang w:eastAsia="zh-CN"/>
        </w:rPr>
        <w:t>應</w:t>
      </w:r>
      <w:proofErr w:type="gramEnd"/>
      <w:r>
        <w:rPr>
          <w:lang w:eastAsia="zh-CN"/>
        </w:rPr>
        <w:t>知道與甘盤並</w:t>
      </w:r>
      <w:r>
        <w:rPr>
          <w:rFonts w:eastAsia="宋体" w:hint="eastAsia"/>
          <w:lang w:eastAsia="zh-CN"/>
        </w:rPr>
        <w:t>【</w:t>
      </w:r>
      <w:r>
        <w:rPr>
          <w:lang w:eastAsia="zh-CN"/>
        </w:rPr>
        <w:t>四</w:t>
      </w:r>
      <w:r>
        <w:rPr>
          <w:rFonts w:eastAsia="宋体" w:hint="eastAsia"/>
          <w:lang w:eastAsia="zh-CN"/>
        </w:rPr>
        <w:t>】</w:t>
      </w:r>
      <w:r>
        <w:rPr>
          <w:lang w:eastAsia="zh-CN"/>
        </w:rPr>
        <w:t>，舊説原居傅説先</w:t>
      </w:r>
      <w:r>
        <w:rPr>
          <w:rFonts w:eastAsia="宋体" w:hint="eastAsia"/>
          <w:lang w:eastAsia="zh-CN"/>
        </w:rPr>
        <w:t>【</w:t>
      </w:r>
    </w:p>
    <w:p w14:paraId="2FB90623" w14:textId="77777777" w:rsidR="007A29CB" w:rsidRDefault="00000000">
      <w:proofErr w:type="spellStart"/>
      <w:r>
        <w:t>鑾坡三</w:t>
      </w:r>
      <w:proofErr w:type="gramStart"/>
      <w:r>
        <w:t>世</w:t>
      </w:r>
      <w:proofErr w:type="gramEnd"/>
      <w:r>
        <w:t>慶登龍</w:t>
      </w:r>
      <w:proofErr w:type="spellEnd"/>
      <w:proofErr w:type="gramStart"/>
      <w:r>
        <w:rPr>
          <w:rFonts w:eastAsia="宋体" w:hint="eastAsia"/>
          <w:lang w:eastAsia="zh-CN"/>
        </w:rPr>
        <w:t>【</w:t>
      </w:r>
      <w:proofErr w:type="gramEnd"/>
      <w:r>
        <w:t>x</w:t>
      </w:r>
      <w:r>
        <w:rPr>
          <w:rFonts w:eastAsia="宋体" w:hint="eastAsia"/>
          <w:lang w:eastAsia="zh-CN"/>
        </w:rPr>
        <w:t>）</w:t>
      </w:r>
      <w:r>
        <w:t>，</w:t>
      </w:r>
      <w:proofErr w:type="spellStart"/>
      <w:r>
        <w:t>更喜追隨大雅宗。一代文章拜韓愈，碩儒講</w:t>
      </w:r>
      <w:proofErr w:type="gramStart"/>
      <w:r>
        <w:t>授奉丁恭</w:t>
      </w:r>
      <w:proofErr w:type="spellEnd"/>
      <w:r>
        <w:rPr>
          <w:rFonts w:eastAsia="宋体" w:hint="eastAsia"/>
          <w:lang w:eastAsia="zh-CN"/>
        </w:rPr>
        <w:t>【</w:t>
      </w:r>
      <w:proofErr w:type="spellStart"/>
      <w:proofErr w:type="gramEnd"/>
      <w:r>
        <w:t>tj</w:t>
      </w:r>
      <w:r>
        <w:t>。登山</w:t>
      </w:r>
      <w:proofErr w:type="spellEnd"/>
    </w:p>
    <w:p w14:paraId="682D3132" w14:textId="77777777" w:rsidR="007A29CB" w:rsidRDefault="00000000">
      <w:proofErr w:type="spellStart"/>
      <w:r>
        <w:t>路幸窺兜率</w:t>
      </w:r>
      <w:proofErr w:type="spellEnd"/>
    </w:p>
    <w:p w14:paraId="28C54C1E" w14:textId="77777777" w:rsidR="007A29CB" w:rsidRDefault="00000000">
      <w:proofErr w:type="spellStart"/>
      <w:r>
        <w:t>得舉年纔在著</w:t>
      </w:r>
      <w:proofErr w:type="gramStart"/>
      <w:r>
        <w:t>雍</w:t>
      </w:r>
      <w:proofErr w:type="spellEnd"/>
      <w:r>
        <w:rPr>
          <w:rFonts w:eastAsia="宋体" w:hint="eastAsia"/>
          <w:lang w:eastAsia="zh-CN"/>
        </w:rPr>
        <w:t>【</w:t>
      </w:r>
      <w:proofErr w:type="spellStart"/>
      <w:proofErr w:type="gramEnd"/>
      <w:r>
        <w:t>九。所冀殷勤培弱植，樗材許似手栽松</w:t>
      </w:r>
      <w:proofErr w:type="spellEnd"/>
      <w:r>
        <w:t>。</w:t>
      </w:r>
    </w:p>
    <w:p w14:paraId="3405E587"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61434295" w14:textId="77777777" w:rsidR="007A29CB" w:rsidRDefault="00000000">
      <w:proofErr w:type="spellStart"/>
      <w:r>
        <w:t>詩載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卷下。嘉慶四年，王引之試禮部中式，獲見會試主考官朱珪出闈後所賦詩</w:t>
      </w:r>
      <w:proofErr w:type="spellEnd"/>
    </w:p>
    <w:p w14:paraId="6C5E4676" w14:textId="77777777" w:rsidR="007A29CB" w:rsidRDefault="00000000">
      <w:pPr>
        <w:rPr>
          <w:lang w:eastAsia="zh-CN"/>
        </w:rPr>
      </w:pPr>
      <w:proofErr w:type="gramStart"/>
      <w:r>
        <w:rPr>
          <w:lang w:eastAsia="zh-CN"/>
        </w:rPr>
        <w:t>兩</w:t>
      </w:r>
      <w:proofErr w:type="gramEnd"/>
      <w:r>
        <w:rPr>
          <w:lang w:eastAsia="zh-CN"/>
        </w:rPr>
        <w:t>首，步原韵和之。</w:t>
      </w:r>
    </w:p>
    <w:p w14:paraId="77C21220" w14:textId="77777777" w:rsidR="007A29CB" w:rsidRDefault="00000000">
      <w:pPr>
        <w:rPr>
          <w:rFonts w:eastAsia="宋体"/>
          <w:lang w:eastAsia="zh-CN"/>
        </w:rPr>
      </w:pPr>
      <w:r>
        <w:rPr>
          <w:rFonts w:eastAsia="宋体" w:hint="eastAsia"/>
          <w:lang w:eastAsia="zh-CN"/>
        </w:rPr>
        <w:lastRenderedPageBreak/>
        <w:t>（</w:t>
      </w:r>
      <w:r>
        <w:rPr>
          <w:lang w:eastAsia="zh-CN"/>
        </w:rPr>
        <w:t>校注</w:t>
      </w:r>
      <w:r>
        <w:rPr>
          <w:rFonts w:eastAsia="宋体" w:hint="eastAsia"/>
          <w:lang w:eastAsia="zh-CN"/>
        </w:rPr>
        <w:t>）</w:t>
      </w:r>
    </w:p>
    <w:p w14:paraId="6B3E602A" w14:textId="77777777" w:rsidR="007A29CB" w:rsidRDefault="00000000">
      <w:r>
        <w:rPr>
          <w:rFonts w:eastAsia="宋体" w:hint="eastAsia"/>
          <w:lang w:eastAsia="zh-CN"/>
        </w:rPr>
        <w:t>【</w:t>
      </w:r>
      <w:r>
        <w:t>一</w:t>
      </w:r>
      <w:r>
        <w:rPr>
          <w:rFonts w:eastAsia="宋体" w:hint="eastAsia"/>
          <w:lang w:eastAsia="zh-CN"/>
        </w:rPr>
        <w:t>】</w:t>
      </w:r>
      <w:proofErr w:type="spellStart"/>
      <w:r>
        <w:t>朱珪：朱筠之弟。王引之嘉慶四年試禮部中式，出朱珪門下</w:t>
      </w:r>
      <w:proofErr w:type="spellEnd"/>
    </w:p>
    <w:p w14:paraId="52FC25EA" w14:textId="77777777" w:rsidR="007A29CB" w:rsidRDefault="00000000">
      <w:r>
        <w:rPr>
          <w:rFonts w:eastAsia="宋体" w:hint="eastAsia"/>
          <w:lang w:eastAsia="zh-CN"/>
        </w:rPr>
        <w:t>【</w:t>
      </w:r>
      <w:r>
        <w:t>二</w:t>
      </w:r>
      <w:r>
        <w:rPr>
          <w:rFonts w:eastAsia="宋体" w:hint="eastAsia"/>
          <w:lang w:eastAsia="zh-CN"/>
        </w:rPr>
        <w:t>】</w:t>
      </w:r>
      <w:proofErr w:type="spellStart"/>
      <w:r>
        <w:t>二</w:t>
      </w:r>
      <w:proofErr w:type="gramStart"/>
      <w:r>
        <w:t>酉</w:t>
      </w:r>
      <w:proofErr w:type="gramEnd"/>
      <w:r>
        <w:t>：湖南沅陵縣西北有大酉山、小酉山，傳説山洞中藏書千卷。見</w:t>
      </w:r>
      <w:proofErr w:type="spellEnd"/>
      <w:r>
        <w:rPr>
          <w:rFonts w:eastAsia="宋体" w:hint="eastAsia"/>
          <w:lang w:eastAsia="zh-CN"/>
        </w:rPr>
        <w:t>《</w:t>
      </w:r>
      <w:proofErr w:type="spellStart"/>
      <w:r>
        <w:t>太平御覽</w:t>
      </w:r>
      <w:proofErr w:type="spellEnd"/>
      <w:r>
        <w:rPr>
          <w:rFonts w:eastAsia="宋体" w:hint="eastAsia"/>
          <w:lang w:eastAsia="zh-CN"/>
        </w:rPr>
        <w:t>》</w:t>
      </w:r>
      <w:proofErr w:type="spellStart"/>
      <w:r>
        <w:t>卷四九引</w:t>
      </w:r>
      <w:proofErr w:type="spellEnd"/>
    </w:p>
    <w:p w14:paraId="2E47692F" w14:textId="77777777" w:rsidR="007A29CB" w:rsidRDefault="00000000">
      <w:pPr>
        <w:rPr>
          <w:lang w:eastAsia="zh-CN"/>
        </w:rPr>
      </w:pPr>
      <w:r>
        <w:rPr>
          <w:rFonts w:eastAsia="宋体" w:hint="eastAsia"/>
          <w:lang w:eastAsia="zh-CN"/>
        </w:rPr>
        <w:t>《</w:t>
      </w:r>
      <w:r>
        <w:rPr>
          <w:lang w:eastAsia="zh-CN"/>
        </w:rPr>
        <w:t>荆州記</w:t>
      </w:r>
      <w:r>
        <w:rPr>
          <w:rFonts w:eastAsia="宋体" w:hint="eastAsia"/>
          <w:lang w:eastAsia="zh-CN"/>
        </w:rPr>
        <w:t>》</w:t>
      </w:r>
      <w:r>
        <w:rPr>
          <w:lang w:eastAsia="zh-CN"/>
        </w:rPr>
        <w:t>。</w:t>
      </w:r>
      <w:proofErr w:type="gramStart"/>
      <w:r>
        <w:rPr>
          <w:lang w:eastAsia="zh-CN"/>
        </w:rPr>
        <w:t>琅</w:t>
      </w:r>
      <w:proofErr w:type="gramEnd"/>
      <w:r>
        <w:rPr>
          <w:lang w:eastAsia="zh-CN"/>
        </w:rPr>
        <w:t>函：</w:t>
      </w:r>
      <w:proofErr w:type="gramStart"/>
      <w:r>
        <w:rPr>
          <w:lang w:eastAsia="zh-CN"/>
        </w:rPr>
        <w:t>書</w:t>
      </w:r>
      <w:proofErr w:type="gramEnd"/>
      <w:r>
        <w:rPr>
          <w:lang w:eastAsia="zh-CN"/>
        </w:rPr>
        <w:t>匣。</w:t>
      </w:r>
    </w:p>
    <w:p w14:paraId="049B0E7D" w14:textId="77777777" w:rsidR="007A29CB" w:rsidRDefault="00000000">
      <w:r>
        <w:rPr>
          <w:rFonts w:eastAsia="宋体" w:hint="eastAsia"/>
          <w:lang w:eastAsia="zh-CN"/>
        </w:rPr>
        <w:t>【</w:t>
      </w:r>
      <w:r>
        <w:t>三</w:t>
      </w:r>
      <w:r>
        <w:rPr>
          <w:rFonts w:eastAsia="宋体" w:hint="eastAsia"/>
          <w:lang w:eastAsia="zh-CN"/>
        </w:rPr>
        <w:t>】</w:t>
      </w:r>
      <w:proofErr w:type="spellStart"/>
      <w:r>
        <w:t>三山：傳説中的方壺、蓬萊、瀛洲三座神山</w:t>
      </w:r>
      <w:proofErr w:type="spellEnd"/>
    </w:p>
    <w:p w14:paraId="4B877FCA" w14:textId="77777777" w:rsidR="007A29CB" w:rsidRDefault="00000000">
      <w:pPr>
        <w:rPr>
          <w:rFonts w:eastAsia="宋体"/>
          <w:lang w:eastAsia="zh-CN"/>
        </w:rPr>
      </w:pPr>
      <w:r>
        <w:rPr>
          <w:rFonts w:eastAsia="宋体" w:hint="eastAsia"/>
          <w:lang w:eastAsia="zh-CN"/>
        </w:rPr>
        <w:t>【</w:t>
      </w:r>
      <w:r>
        <w:t>四</w:t>
      </w:r>
      <w:r>
        <w:rPr>
          <w:rFonts w:eastAsia="宋体" w:hint="eastAsia"/>
          <w:lang w:eastAsia="zh-CN"/>
        </w:rPr>
        <w:t>】</w:t>
      </w:r>
      <w:proofErr w:type="spellStart"/>
      <w:r>
        <w:t>甘盤：商王武丁賢臣</w:t>
      </w:r>
      <w:proofErr w:type="spellEnd"/>
      <w:r>
        <w:t>。</w:t>
      </w:r>
      <w:r>
        <w:rPr>
          <w:rFonts w:eastAsia="宋体" w:hint="eastAsia"/>
          <w:lang w:eastAsia="zh-CN"/>
        </w:rPr>
        <w:t>《</w:t>
      </w:r>
      <w:r>
        <w:rPr>
          <w:lang w:eastAsia="zh-CN"/>
        </w:rPr>
        <w:t>書</w:t>
      </w:r>
      <w:r>
        <w:rPr>
          <w:rFonts w:eastAsia="宋体" w:hint="eastAsia"/>
          <w:lang w:eastAsia="zh-CN"/>
        </w:rPr>
        <w:t>•</w:t>
      </w:r>
      <w:r>
        <w:rPr>
          <w:lang w:eastAsia="zh-CN"/>
        </w:rPr>
        <w:t>兑命下</w:t>
      </w:r>
      <w:proofErr w:type="gramStart"/>
      <w:r>
        <w:rPr>
          <w:rFonts w:eastAsia="宋体" w:hint="eastAsia"/>
          <w:lang w:eastAsia="zh-CN"/>
        </w:rPr>
        <w:t>》“</w:t>
      </w:r>
      <w:proofErr w:type="gramEnd"/>
      <w:r>
        <w:rPr>
          <w:lang w:eastAsia="zh-CN"/>
        </w:rPr>
        <w:t>台小子舊學于甘盤。</w:t>
      </w:r>
      <w:r>
        <w:rPr>
          <w:rFonts w:eastAsia="宋体" w:hint="eastAsia"/>
          <w:lang w:eastAsia="zh-CN"/>
        </w:rPr>
        <w:t>”</w:t>
      </w:r>
    </w:p>
    <w:p w14:paraId="283E52EF" w14:textId="77777777" w:rsidR="007A29CB" w:rsidRDefault="00000000">
      <w:pPr>
        <w:rPr>
          <w:rFonts w:eastAsia="宋体"/>
          <w:lang w:eastAsia="zh-CN"/>
        </w:rPr>
      </w:pPr>
      <w:r>
        <w:rPr>
          <w:rFonts w:eastAsia="宋体" w:hint="eastAsia"/>
          <w:lang w:eastAsia="zh-CN"/>
        </w:rPr>
        <w:t>【</w:t>
      </w:r>
      <w:r>
        <w:t>五</w:t>
      </w:r>
      <w:r>
        <w:rPr>
          <w:rFonts w:eastAsia="宋体" w:hint="eastAsia"/>
          <w:lang w:eastAsia="zh-CN"/>
        </w:rPr>
        <w:t>】</w:t>
      </w:r>
      <w:proofErr w:type="spellStart"/>
      <w:r>
        <w:t>傅説殷王武丁時相</w:t>
      </w:r>
      <w:proofErr w:type="gramStart"/>
      <w:r>
        <w:t>》</w:t>
      </w:r>
      <w:proofErr w:type="gramEnd"/>
      <w:r>
        <w:t>見</w:t>
      </w:r>
      <w:proofErr w:type="spellEnd"/>
      <w:r>
        <w:rPr>
          <w:rFonts w:eastAsia="宋体" w:hint="eastAsia"/>
          <w:lang w:eastAsia="zh-CN"/>
        </w:rPr>
        <w:t>《</w:t>
      </w:r>
      <w:proofErr w:type="spellStart"/>
      <w:r>
        <w:t>史記</w:t>
      </w:r>
      <w:proofErr w:type="spellEnd"/>
      <w:r>
        <w:rPr>
          <w:rFonts w:eastAsia="宋体" w:hint="eastAsia"/>
          <w:lang w:eastAsia="zh-CN"/>
        </w:rPr>
        <w:t>•</w:t>
      </w:r>
      <w:proofErr w:type="spellStart"/>
      <w:r>
        <w:t>殷本紀</w:t>
      </w:r>
      <w:proofErr w:type="spellEnd"/>
      <w:r>
        <w:rPr>
          <w:rFonts w:eastAsia="宋体" w:hint="eastAsia"/>
          <w:lang w:eastAsia="zh-CN"/>
        </w:rPr>
        <w:t>》</w:t>
      </w:r>
    </w:p>
    <w:p w14:paraId="7A005989" w14:textId="77777777" w:rsidR="007A29CB" w:rsidRDefault="00000000">
      <w:r>
        <w:rPr>
          <w:rFonts w:eastAsia="宋体" w:hint="eastAsia"/>
          <w:lang w:eastAsia="zh-CN"/>
        </w:rPr>
        <w:t>【</w:t>
      </w:r>
      <w:r>
        <w:t>六</w:t>
      </w:r>
      <w:r>
        <w:rPr>
          <w:rFonts w:eastAsia="宋体" w:hint="eastAsia"/>
          <w:lang w:eastAsia="zh-CN"/>
        </w:rPr>
        <w:t>】</w:t>
      </w:r>
      <w:proofErr w:type="spellStart"/>
      <w:r>
        <w:t>鑾坡：唐代德宗朝曾移學士院於金鑾坡上，後世遂以鑾坡稱翰林院。見宋葉夢得</w:t>
      </w:r>
      <w:proofErr w:type="spellEnd"/>
      <w:r>
        <w:rPr>
          <w:rFonts w:eastAsia="宋体" w:hint="eastAsia"/>
          <w:lang w:eastAsia="zh-CN"/>
        </w:rPr>
        <w:t>《</w:t>
      </w:r>
      <w:proofErr w:type="spellStart"/>
      <w:r>
        <w:t>石林燕</w:t>
      </w:r>
      <w:proofErr w:type="spellEnd"/>
    </w:p>
    <w:p w14:paraId="7A77DE3E" w14:textId="77777777" w:rsidR="007A29CB" w:rsidRDefault="00000000">
      <w:r>
        <w:t>語</w:t>
      </w:r>
      <w:proofErr w:type="gramStart"/>
      <w:r>
        <w:rPr>
          <w:rFonts w:eastAsia="宋体" w:hint="eastAsia"/>
          <w:lang w:eastAsia="zh-CN"/>
        </w:rPr>
        <w:t>》</w:t>
      </w:r>
      <w:proofErr w:type="spellStart"/>
      <w:proofErr w:type="gramEnd"/>
      <w:r>
        <w:t>卷五</w:t>
      </w:r>
      <w:proofErr w:type="spellEnd"/>
      <w:r>
        <w:t>。</w:t>
      </w:r>
    </w:p>
    <w:p w14:paraId="6395EBEE" w14:textId="77777777" w:rsidR="007A29CB" w:rsidRDefault="00000000">
      <w:pPr>
        <w:rPr>
          <w:rFonts w:eastAsia="宋体"/>
          <w:lang w:eastAsia="zh-CN"/>
        </w:rPr>
      </w:pPr>
      <w:r>
        <w:rPr>
          <w:rFonts w:eastAsia="宋体" w:hint="eastAsia"/>
          <w:lang w:eastAsia="zh-CN"/>
        </w:rPr>
        <w:t>【</w:t>
      </w:r>
      <w:r>
        <w:t>七</w:t>
      </w:r>
      <w:r>
        <w:rPr>
          <w:rFonts w:eastAsia="宋体" w:hint="eastAsia"/>
          <w:lang w:eastAsia="zh-CN"/>
        </w:rPr>
        <w:t>】</w:t>
      </w:r>
      <w:proofErr w:type="spellStart"/>
      <w:r>
        <w:t>丁恭漢代經師，</w:t>
      </w:r>
      <w:proofErr w:type="gramStart"/>
      <w:r>
        <w:t>傳</w:t>
      </w:r>
      <w:proofErr w:type="spellEnd"/>
      <w:proofErr w:type="gramEnd"/>
      <w:r>
        <w:rPr>
          <w:rFonts w:eastAsia="宋体" w:hint="eastAsia"/>
          <w:lang w:eastAsia="zh-CN"/>
        </w:rPr>
        <w:t>《</w:t>
      </w:r>
      <w:proofErr w:type="spellStart"/>
      <w:r>
        <w:t>公羊</w:t>
      </w:r>
      <w:proofErr w:type="spellEnd"/>
      <w:r>
        <w:rPr>
          <w:rFonts w:eastAsia="宋体" w:hint="eastAsia"/>
          <w:lang w:eastAsia="zh-CN"/>
        </w:rPr>
        <w:t>》</w:t>
      </w:r>
      <w:proofErr w:type="spellStart"/>
      <w:proofErr w:type="gramStart"/>
      <w:r>
        <w:t>嚴</w:t>
      </w:r>
      <w:proofErr w:type="gramEnd"/>
      <w:r>
        <w:t>氏學，學生衆多。見</w:t>
      </w:r>
      <w:proofErr w:type="spellEnd"/>
      <w:r>
        <w:rPr>
          <w:rFonts w:eastAsia="宋体" w:hint="eastAsia"/>
          <w:lang w:eastAsia="zh-CN"/>
        </w:rPr>
        <w:t>《</w:t>
      </w:r>
      <w:proofErr w:type="spellStart"/>
      <w:r>
        <w:t>後漢書。儒林傳</w:t>
      </w:r>
      <w:proofErr w:type="spellEnd"/>
      <w:r>
        <w:rPr>
          <w:rFonts w:eastAsia="宋体" w:hint="eastAsia"/>
          <w:lang w:eastAsia="zh-CN"/>
        </w:rPr>
        <w:t>》</w:t>
      </w:r>
    </w:p>
    <w:p w14:paraId="0988E999" w14:textId="77777777" w:rsidR="007A29CB" w:rsidRDefault="00000000">
      <w:r>
        <w:rPr>
          <w:rFonts w:eastAsia="宋体" w:hint="eastAsia"/>
          <w:lang w:eastAsia="zh-CN"/>
        </w:rPr>
        <w:t>【</w:t>
      </w:r>
      <w:r>
        <w:t>八</w:t>
      </w:r>
      <w:r>
        <w:rPr>
          <w:rFonts w:eastAsia="宋体" w:hint="eastAsia"/>
          <w:lang w:eastAsia="zh-CN"/>
        </w:rPr>
        <w:t>】</w:t>
      </w:r>
      <w:proofErr w:type="spellStart"/>
      <w:r>
        <w:t>兜率：佛教稱欲界六天中第四天爲兜率天，知足之意</w:t>
      </w:r>
      <w:proofErr w:type="spellEnd"/>
    </w:p>
    <w:p w14:paraId="647647C7" w14:textId="77777777" w:rsidR="007A29CB" w:rsidRDefault="00000000">
      <w:pPr>
        <w:rPr>
          <w:lang w:eastAsia="zh-CN"/>
        </w:rPr>
      </w:pPr>
      <w:r>
        <w:rPr>
          <w:lang w:eastAsia="zh-CN"/>
        </w:rPr>
        <w:t>【第</w:t>
      </w:r>
      <w:r>
        <w:rPr>
          <w:lang w:eastAsia="zh-CN"/>
        </w:rPr>
        <w:t>299</w:t>
      </w:r>
      <w:r>
        <w:rPr>
          <w:lang w:eastAsia="zh-CN"/>
        </w:rPr>
        <w:t>页】</w:t>
      </w:r>
    </w:p>
    <w:p w14:paraId="28AC9C26" w14:textId="77777777" w:rsidR="007A29CB" w:rsidRDefault="00000000">
      <w:pPr>
        <w:rPr>
          <w:rFonts w:eastAsia="宋体"/>
          <w:lang w:eastAsia="zh-CN"/>
        </w:rPr>
      </w:pPr>
      <w:r>
        <w:rPr>
          <w:rFonts w:eastAsia="宋体" w:hint="eastAsia"/>
          <w:lang w:eastAsia="zh-CN"/>
        </w:rPr>
        <w:t>【</w:t>
      </w:r>
      <w:r>
        <w:rPr>
          <w:lang w:eastAsia="zh-CN"/>
        </w:rPr>
        <w:t>九</w:t>
      </w:r>
      <w:r>
        <w:rPr>
          <w:rFonts w:eastAsia="宋体" w:hint="eastAsia"/>
          <w:lang w:eastAsia="zh-CN"/>
        </w:rPr>
        <w:t>】</w:t>
      </w:r>
      <w:r>
        <w:rPr>
          <w:lang w:eastAsia="zh-CN"/>
        </w:rPr>
        <w:t>著</w:t>
      </w:r>
      <w:proofErr w:type="gramStart"/>
      <w:r>
        <w:rPr>
          <w:lang w:eastAsia="zh-CN"/>
        </w:rPr>
        <w:t>雍</w:t>
      </w:r>
      <w:proofErr w:type="gramEnd"/>
      <w:r>
        <w:rPr>
          <w:lang w:eastAsia="zh-CN"/>
        </w:rPr>
        <w:t>：</w:t>
      </w:r>
      <w:r>
        <w:rPr>
          <w:rFonts w:eastAsia="宋体" w:hint="eastAsia"/>
          <w:lang w:eastAsia="zh-CN"/>
        </w:rPr>
        <w:t>《</w:t>
      </w:r>
      <w:r>
        <w:rPr>
          <w:lang w:eastAsia="zh-CN"/>
        </w:rPr>
        <w:t>爾雅</w:t>
      </w:r>
      <w:r>
        <w:rPr>
          <w:rFonts w:eastAsia="宋体" w:hint="eastAsia"/>
          <w:lang w:eastAsia="zh-CN"/>
        </w:rPr>
        <w:t>•</w:t>
      </w:r>
      <w:r>
        <w:rPr>
          <w:lang w:eastAsia="zh-CN"/>
        </w:rPr>
        <w:t>釋天</w:t>
      </w:r>
      <w:r>
        <w:rPr>
          <w:rFonts w:eastAsia="宋体" w:hint="eastAsia"/>
          <w:lang w:eastAsia="zh-CN"/>
        </w:rPr>
        <w:t>》</w:t>
      </w:r>
      <w:r>
        <w:rPr>
          <w:lang w:eastAsia="zh-CN"/>
        </w:rPr>
        <w:t>：</w:t>
      </w:r>
      <w:r>
        <w:rPr>
          <w:rFonts w:eastAsia="宋体" w:hint="eastAsia"/>
          <w:lang w:eastAsia="zh-CN"/>
        </w:rPr>
        <w:t>“</w:t>
      </w:r>
      <w:r>
        <w:rPr>
          <w:lang w:eastAsia="zh-CN"/>
        </w:rPr>
        <w:t>太歲在戊曰著雍。</w:t>
      </w:r>
      <w:r>
        <w:rPr>
          <w:rFonts w:eastAsia="宋体" w:hint="eastAsia"/>
          <w:lang w:eastAsia="zh-CN"/>
        </w:rPr>
        <w:t>”</w:t>
      </w:r>
    </w:p>
    <w:p w14:paraId="00EF2524" w14:textId="77777777" w:rsidR="007A29CB" w:rsidRDefault="00000000">
      <w:pPr>
        <w:rPr>
          <w:lang w:eastAsia="zh-CN"/>
        </w:rPr>
      </w:pPr>
      <w:proofErr w:type="gramStart"/>
      <w:r>
        <w:rPr>
          <w:lang w:eastAsia="zh-CN"/>
        </w:rPr>
        <w:t>應</w:t>
      </w:r>
      <w:proofErr w:type="gramEnd"/>
      <w:r>
        <w:rPr>
          <w:lang w:eastAsia="zh-CN"/>
        </w:rPr>
        <w:t>制分韵詩一首嘉慶甲子年二月，得</w:t>
      </w:r>
      <w:r>
        <w:rPr>
          <w:rFonts w:eastAsia="宋体" w:hint="eastAsia"/>
          <w:lang w:eastAsia="zh-CN"/>
        </w:rPr>
        <w:t>“</w:t>
      </w:r>
      <w:r>
        <w:rPr>
          <w:lang w:eastAsia="zh-CN"/>
        </w:rPr>
        <w:t>竭</w:t>
      </w:r>
      <w:r>
        <w:rPr>
          <w:rFonts w:eastAsia="宋体" w:hint="eastAsia"/>
          <w:lang w:eastAsia="zh-CN"/>
        </w:rPr>
        <w:t>”</w:t>
      </w:r>
      <w:r>
        <w:rPr>
          <w:lang w:eastAsia="zh-CN"/>
        </w:rPr>
        <w:t>字</w:t>
      </w:r>
    </w:p>
    <w:p w14:paraId="7170868E" w14:textId="77777777" w:rsidR="007A29CB" w:rsidRDefault="00000000">
      <w:proofErr w:type="spellStart"/>
      <w:r>
        <w:t>寅賓暢景風，卯冐開如月。劍佩繞瀛洲，和鸞鳴鳳闕。御書上棟懸，雅吹中庭發。洗</w:t>
      </w:r>
      <w:proofErr w:type="spellEnd"/>
    </w:p>
    <w:p w14:paraId="04E6E370" w14:textId="77777777" w:rsidR="007A29CB" w:rsidRDefault="00000000">
      <w:proofErr w:type="spellStart"/>
      <w:r>
        <w:t>斝酌金罍，揮箋染蒼笏。賡歌和曲成，睿藻欽昭揭。砥礪答殊恩，力願股肱竭</w:t>
      </w:r>
      <w:proofErr w:type="spellEnd"/>
    </w:p>
    <w:p w14:paraId="28AFE348" w14:textId="77777777" w:rsidR="007A29CB" w:rsidRDefault="00000000">
      <w:proofErr w:type="spellStart"/>
      <w:r>
        <w:t>應制聯句</w:t>
      </w:r>
      <w:proofErr w:type="spellEnd"/>
    </w:p>
    <w:p w14:paraId="7EAEFF58" w14:textId="77777777" w:rsidR="007A29CB" w:rsidRDefault="00000000">
      <w:proofErr w:type="spellStart"/>
      <w:r>
        <w:t>唐虞典謨紀伊嬀。侍講臣王引之</w:t>
      </w:r>
      <w:proofErr w:type="spellEnd"/>
      <w:r>
        <w:t>。</w:t>
      </w:r>
    </w:p>
    <w:p w14:paraId="1A86CA08" w14:textId="77777777" w:rsidR="007A29CB" w:rsidRDefault="00000000">
      <w:pPr>
        <w:rPr>
          <w:lang w:eastAsia="zh-CN"/>
        </w:rPr>
      </w:pPr>
      <w:r>
        <w:rPr>
          <w:lang w:eastAsia="zh-CN"/>
        </w:rPr>
        <w:t>嘉慶甲子年恭和</w:t>
      </w:r>
      <w:proofErr w:type="gramStart"/>
      <w:r>
        <w:rPr>
          <w:lang w:eastAsia="zh-CN"/>
        </w:rPr>
        <w:t>御製幸</w:t>
      </w:r>
      <w:proofErr w:type="gramEnd"/>
      <w:r>
        <w:rPr>
          <w:lang w:eastAsia="zh-CN"/>
        </w:rPr>
        <w:t>翰林院錫</w:t>
      </w:r>
      <w:proofErr w:type="gramStart"/>
      <w:r>
        <w:rPr>
          <w:lang w:eastAsia="zh-CN"/>
        </w:rPr>
        <w:t>晏</w:t>
      </w:r>
      <w:proofErr w:type="gramEnd"/>
      <w:r>
        <w:rPr>
          <w:lang w:eastAsia="zh-CN"/>
        </w:rPr>
        <w:t>禮成</w:t>
      </w:r>
      <w:proofErr w:type="gramStart"/>
      <w:r>
        <w:rPr>
          <w:lang w:eastAsia="zh-CN"/>
        </w:rPr>
        <w:t>後</w:t>
      </w:r>
      <w:proofErr w:type="gramEnd"/>
      <w:r>
        <w:rPr>
          <w:lang w:eastAsia="zh-CN"/>
        </w:rPr>
        <w:t>得長律二首命諸王及分韵諸</w:t>
      </w:r>
      <w:proofErr w:type="gramStart"/>
      <w:r>
        <w:rPr>
          <w:lang w:eastAsia="zh-CN"/>
        </w:rPr>
        <w:t>臣均元</w:t>
      </w:r>
      <w:proofErr w:type="gramEnd"/>
    </w:p>
    <w:p w14:paraId="40016082" w14:textId="77777777" w:rsidR="007A29CB" w:rsidRDefault="00000000">
      <w:pPr>
        <w:rPr>
          <w:lang w:eastAsia="zh-CN"/>
        </w:rPr>
      </w:pPr>
      <w:r>
        <w:rPr>
          <w:lang w:eastAsia="zh-CN"/>
        </w:rPr>
        <w:t>韵</w:t>
      </w:r>
      <w:proofErr w:type="gramStart"/>
      <w:r>
        <w:rPr>
          <w:lang w:eastAsia="zh-CN"/>
        </w:rPr>
        <w:t>侍</w:t>
      </w:r>
      <w:proofErr w:type="gramEnd"/>
      <w:r>
        <w:rPr>
          <w:lang w:eastAsia="zh-CN"/>
        </w:rPr>
        <w:t>講臣王引之</w:t>
      </w:r>
    </w:p>
    <w:p w14:paraId="0FE03FA2" w14:textId="77777777" w:rsidR="007A29CB" w:rsidRDefault="00000000">
      <w:r>
        <w:rPr>
          <w:lang w:eastAsia="zh-CN"/>
        </w:rPr>
        <w:t>青輅鳴鑾蒞玉堂</w:t>
      </w:r>
      <w:proofErr w:type="gramStart"/>
      <w:r>
        <w:rPr>
          <w:lang w:eastAsia="zh-CN"/>
        </w:rPr>
        <w:t>祗</w:t>
      </w:r>
      <w:proofErr w:type="gramEnd"/>
      <w:r>
        <w:rPr>
          <w:lang w:eastAsia="zh-CN"/>
        </w:rPr>
        <w:t>崇先聖式宫墻。天厨賜</w:t>
      </w:r>
      <w:proofErr w:type="gramStart"/>
      <w:r>
        <w:rPr>
          <w:lang w:eastAsia="zh-CN"/>
        </w:rPr>
        <w:t>膳餐全授春醴</w:t>
      </w:r>
      <w:proofErr w:type="gramEnd"/>
      <w:r>
        <w:rPr>
          <w:lang w:eastAsia="zh-CN"/>
        </w:rPr>
        <w:t>流芬觶共揚。</w:t>
      </w:r>
      <w:proofErr w:type="spellStart"/>
      <w:r>
        <w:t>鵷序從容</w:t>
      </w:r>
      <w:proofErr w:type="spellEnd"/>
    </w:p>
    <w:p w14:paraId="28F5EC9D" w14:textId="77777777" w:rsidR="007A29CB" w:rsidRDefault="00000000">
      <w:proofErr w:type="spellStart"/>
      <w:r>
        <w:t>端黼黻</w:t>
      </w:r>
      <w:proofErr w:type="spellEnd"/>
    </w:p>
    <w:p w14:paraId="7D8316CD" w14:textId="77777777" w:rsidR="007A29CB" w:rsidRDefault="00000000">
      <w:proofErr w:type="spellStart"/>
      <w:r>
        <w:lastRenderedPageBreak/>
        <w:t>nlu</w:t>
      </w:r>
      <w:r>
        <w:t>，龍書飛舞焕文章。更欽睿藻垂謨範，謌詠濙然軼大唐</w:t>
      </w:r>
      <w:proofErr w:type="spellEnd"/>
      <w:r>
        <w:t>。</w:t>
      </w:r>
    </w:p>
    <w:p w14:paraId="290EB986" w14:textId="77777777" w:rsidR="007A29CB" w:rsidRDefault="00000000">
      <w:pPr>
        <w:rPr>
          <w:lang w:eastAsia="zh-CN"/>
        </w:rPr>
      </w:pPr>
      <w:r>
        <w:rPr>
          <w:lang w:eastAsia="zh-CN"/>
        </w:rPr>
        <w:t>【第</w:t>
      </w:r>
      <w:r>
        <w:rPr>
          <w:lang w:eastAsia="zh-CN"/>
        </w:rPr>
        <w:t>300</w:t>
      </w:r>
      <w:r>
        <w:rPr>
          <w:lang w:eastAsia="zh-CN"/>
        </w:rPr>
        <w:t>页】</w:t>
      </w:r>
    </w:p>
    <w:p w14:paraId="34F017AE" w14:textId="77777777" w:rsidR="007A29CB" w:rsidRDefault="00000000">
      <w:pPr>
        <w:rPr>
          <w:lang w:eastAsia="zh-CN"/>
        </w:rPr>
      </w:pPr>
      <w:r>
        <w:rPr>
          <w:lang w:eastAsia="zh-CN"/>
        </w:rPr>
        <w:t>其二</w:t>
      </w:r>
    </w:p>
    <w:p w14:paraId="79C94B6B" w14:textId="77777777" w:rsidR="007A29CB" w:rsidRDefault="00000000">
      <w:pPr>
        <w:rPr>
          <w:lang w:eastAsia="zh-CN"/>
        </w:rPr>
      </w:pPr>
      <w:r>
        <w:rPr>
          <w:lang w:eastAsia="zh-CN"/>
        </w:rPr>
        <w:t>蓬</w:t>
      </w:r>
      <w:proofErr w:type="gramStart"/>
      <w:r>
        <w:rPr>
          <w:lang w:eastAsia="zh-CN"/>
        </w:rPr>
        <w:t>瀛</w:t>
      </w:r>
      <w:proofErr w:type="gramEnd"/>
      <w:r>
        <w:rPr>
          <w:lang w:eastAsia="zh-CN"/>
        </w:rPr>
        <w:t>重際閼逢年</w:t>
      </w:r>
      <w:proofErr w:type="gramStart"/>
      <w:r>
        <w:rPr>
          <w:rFonts w:eastAsia="宋体" w:hint="eastAsia"/>
          <w:lang w:eastAsia="zh-CN"/>
        </w:rPr>
        <w:t>【</w:t>
      </w:r>
      <w:proofErr w:type="gramEnd"/>
      <w:r>
        <w:rPr>
          <w:lang w:eastAsia="zh-CN"/>
        </w:rPr>
        <w:t>石，周九欣符甲後先。</w:t>
      </w:r>
      <w:proofErr w:type="gramStart"/>
      <w:r>
        <w:rPr>
          <w:lang w:eastAsia="zh-CN"/>
        </w:rPr>
        <w:t>國</w:t>
      </w:r>
      <w:proofErr w:type="gramEnd"/>
      <w:r>
        <w:rPr>
          <w:lang w:eastAsia="zh-CN"/>
        </w:rPr>
        <w:t>爲</w:t>
      </w:r>
      <w:proofErr w:type="gramStart"/>
      <w:r>
        <w:rPr>
          <w:lang w:eastAsia="zh-CN"/>
        </w:rPr>
        <w:t>儲</w:t>
      </w:r>
      <w:proofErr w:type="gramEnd"/>
      <w:r>
        <w:rPr>
          <w:lang w:eastAsia="zh-CN"/>
        </w:rPr>
        <w:t>才</w:t>
      </w:r>
      <w:proofErr w:type="gramStart"/>
      <w:r>
        <w:rPr>
          <w:lang w:eastAsia="zh-CN"/>
        </w:rPr>
        <w:t>遵</w:t>
      </w:r>
      <w:proofErr w:type="gramEnd"/>
      <w:r>
        <w:rPr>
          <w:lang w:eastAsia="zh-CN"/>
        </w:rPr>
        <w:t>舊典，人思礪品繼前賢。席間湛</w:t>
      </w:r>
    </w:p>
    <w:p w14:paraId="3A5F4693" w14:textId="77777777" w:rsidR="007A29CB" w:rsidRDefault="00000000">
      <w:pPr>
        <w:rPr>
          <w:lang w:eastAsia="zh-CN"/>
        </w:rPr>
      </w:pPr>
      <w:r>
        <w:rPr>
          <w:lang w:eastAsia="zh-CN"/>
        </w:rPr>
        <w:t>露浮</w:t>
      </w:r>
      <w:proofErr w:type="gramStart"/>
      <w:r>
        <w:rPr>
          <w:lang w:eastAsia="zh-CN"/>
        </w:rPr>
        <w:t>堯</w:t>
      </w:r>
      <w:proofErr w:type="gramEnd"/>
      <w:r>
        <w:rPr>
          <w:lang w:eastAsia="zh-CN"/>
        </w:rPr>
        <w:t>酒，琴上薰風入舜絃。簡拔深恩漸未</w:t>
      </w:r>
      <w:proofErr w:type="gramStart"/>
      <w:r>
        <w:rPr>
          <w:lang w:eastAsia="zh-CN"/>
        </w:rPr>
        <w:t>報</w:t>
      </w:r>
      <w:proofErr w:type="gramEnd"/>
      <w:r>
        <w:rPr>
          <w:lang w:eastAsia="zh-CN"/>
        </w:rPr>
        <w:t>，</w:t>
      </w:r>
      <w:proofErr w:type="gramStart"/>
      <w:r>
        <w:rPr>
          <w:lang w:eastAsia="zh-CN"/>
        </w:rPr>
        <w:t>濡豪又荷</w:t>
      </w:r>
      <w:proofErr w:type="gramEnd"/>
      <w:r>
        <w:rPr>
          <w:lang w:eastAsia="zh-CN"/>
        </w:rPr>
        <w:t>寵光宣</w:t>
      </w:r>
    </w:p>
    <w:p w14:paraId="7423553C"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0A89C4DA" w14:textId="77777777" w:rsidR="007A29CB" w:rsidRDefault="00000000">
      <w:proofErr w:type="spellStart"/>
      <w:r>
        <w:t>以上載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卷下。嘉慶九年甲子二月三日清仁宗幸翰林院賜宴於稽古論思堂</w:t>
      </w:r>
      <w:proofErr w:type="spellEnd"/>
    </w:p>
    <w:p w14:paraId="6251A1F4" w14:textId="77777777" w:rsidR="007A29CB" w:rsidRDefault="00000000">
      <w:proofErr w:type="spellStart"/>
      <w:r>
        <w:t>演樂三部，與詞臣效柏梁體聯句，引之與焉。又以唐人張説字道濟</w:t>
      </w:r>
      <w:proofErr w:type="spellEnd"/>
      <w:r>
        <w:t>。</w:t>
      </w:r>
      <w:r>
        <w:rPr>
          <w:rFonts w:eastAsia="宋体" w:hint="eastAsia"/>
          <w:lang w:eastAsia="zh-CN"/>
        </w:rPr>
        <w:t>《</w:t>
      </w:r>
      <w:proofErr w:type="spellStart"/>
      <w:r>
        <w:t>東壁圖書府</w:t>
      </w:r>
      <w:proofErr w:type="spellEnd"/>
      <w:r>
        <w:rPr>
          <w:rFonts w:eastAsia="宋体" w:hint="eastAsia"/>
          <w:lang w:eastAsia="zh-CN"/>
        </w:rPr>
        <w:t>》</w:t>
      </w:r>
      <w:proofErr w:type="spellStart"/>
      <w:r>
        <w:t>五律分韻賦詩，引之得</w:t>
      </w:r>
      <w:proofErr w:type="spellEnd"/>
    </w:p>
    <w:p w14:paraId="70BF07C5" w14:textId="77777777" w:rsidR="007A29CB" w:rsidRDefault="00000000">
      <w:r>
        <w:rPr>
          <w:rFonts w:eastAsia="宋体" w:hint="eastAsia"/>
          <w:lang w:eastAsia="zh-CN"/>
        </w:rPr>
        <w:t>“</w:t>
      </w:r>
      <w:r>
        <w:t>竭</w:t>
      </w:r>
      <w:r>
        <w:rPr>
          <w:rFonts w:eastAsia="宋体" w:hint="eastAsia"/>
          <w:lang w:eastAsia="zh-CN"/>
        </w:rPr>
        <w:t>”</w:t>
      </w:r>
      <w:proofErr w:type="spellStart"/>
      <w:r>
        <w:t>字。所有分韻詩，載</w:t>
      </w:r>
      <w:proofErr w:type="spellEnd"/>
      <w:r>
        <w:rPr>
          <w:rFonts w:eastAsia="宋体" w:hint="eastAsia"/>
          <w:lang w:eastAsia="zh-CN"/>
        </w:rPr>
        <w:t>《</w:t>
      </w:r>
      <w:proofErr w:type="spellStart"/>
      <w:r>
        <w:t>詞林典故</w:t>
      </w:r>
      <w:proofErr w:type="spellEnd"/>
      <w:r>
        <w:rPr>
          <w:rFonts w:eastAsia="宋体" w:hint="eastAsia"/>
          <w:lang w:eastAsia="zh-CN"/>
        </w:rPr>
        <w:t>》</w:t>
      </w:r>
      <w:proofErr w:type="spellStart"/>
      <w:r>
        <w:t>卷十一、十二、十六。詳情見</w:t>
      </w:r>
      <w:proofErr w:type="spellEnd"/>
      <w:r>
        <w:rPr>
          <w:rFonts w:eastAsia="宋体" w:hint="eastAsia"/>
          <w:lang w:eastAsia="zh-CN"/>
        </w:rPr>
        <w:t>《</w:t>
      </w:r>
      <w:proofErr w:type="spellStart"/>
      <w:r>
        <w:t>仁宗實録</w:t>
      </w:r>
      <w:proofErr w:type="spellEnd"/>
      <w:r>
        <w:rPr>
          <w:rFonts w:eastAsia="宋体" w:hint="eastAsia"/>
          <w:lang w:eastAsia="zh-CN"/>
        </w:rPr>
        <w:t>》</w:t>
      </w:r>
      <w:proofErr w:type="spellStart"/>
      <w:r>
        <w:t>卷一二三</w:t>
      </w:r>
      <w:proofErr w:type="spellEnd"/>
    </w:p>
    <w:p w14:paraId="6B9A139D"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0EF6267" w14:textId="77777777" w:rsidR="007A29CB" w:rsidRDefault="00000000">
      <w:r>
        <w:rPr>
          <w:rFonts w:eastAsia="宋体" w:hint="eastAsia"/>
          <w:lang w:eastAsia="zh-CN"/>
        </w:rPr>
        <w:t>【</w:t>
      </w:r>
      <w:r>
        <w:t>一</w:t>
      </w:r>
      <w:r>
        <w:rPr>
          <w:rFonts w:eastAsia="宋体" w:hint="eastAsia"/>
          <w:lang w:eastAsia="zh-CN"/>
        </w:rPr>
        <w:t>】</w:t>
      </w:r>
      <w:proofErr w:type="spellStart"/>
      <w:r>
        <w:t>鵷</w:t>
      </w:r>
      <w:proofErr w:type="gramStart"/>
      <w:r>
        <w:t>序喻朝</w:t>
      </w:r>
      <w:proofErr w:type="gramEnd"/>
      <w:r>
        <w:t>官行列，</w:t>
      </w:r>
      <w:proofErr w:type="gramStart"/>
      <w:r>
        <w:t>亦喻朝</w:t>
      </w:r>
      <w:proofErr w:type="gramEnd"/>
      <w:r>
        <w:t>官</w:t>
      </w:r>
      <w:proofErr w:type="spellEnd"/>
    </w:p>
    <w:p w14:paraId="4A9EC057"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閼逢</w:t>
      </w:r>
      <w:proofErr w:type="spellEnd"/>
      <w:r>
        <w:t>：</w:t>
      </w:r>
      <w:r>
        <w:rPr>
          <w:rFonts w:eastAsia="宋体" w:hint="eastAsia"/>
          <w:lang w:eastAsia="zh-CN"/>
        </w:rPr>
        <w:t>《</w:t>
      </w:r>
      <w:proofErr w:type="spellStart"/>
      <w:r>
        <w:t>爾雅。釋天</w:t>
      </w:r>
      <w:proofErr w:type="spellEnd"/>
      <w:r>
        <w:rPr>
          <w:rFonts w:eastAsia="宋体" w:hint="eastAsia"/>
          <w:lang w:eastAsia="zh-CN"/>
        </w:rPr>
        <w:t>》</w:t>
      </w:r>
      <w:r>
        <w:t>：</w:t>
      </w:r>
      <w:r>
        <w:rPr>
          <w:rFonts w:eastAsia="宋体" w:hint="eastAsia"/>
          <w:lang w:eastAsia="zh-CN"/>
        </w:rPr>
        <w:t>“</w:t>
      </w:r>
      <w:proofErr w:type="spellStart"/>
      <w:r>
        <w:t>太歲在甲曰閼逢</w:t>
      </w:r>
      <w:proofErr w:type="spellEnd"/>
      <w:r>
        <w:t>。</w:t>
      </w:r>
      <w:r>
        <w:rPr>
          <w:rFonts w:eastAsia="宋体" w:hint="eastAsia"/>
          <w:lang w:eastAsia="zh-CN"/>
        </w:rPr>
        <w:t>”</w:t>
      </w:r>
    </w:p>
    <w:p w14:paraId="4745A8EA" w14:textId="77777777" w:rsidR="007A29CB" w:rsidRDefault="00000000">
      <w:pPr>
        <w:rPr>
          <w:lang w:eastAsia="zh-CN"/>
        </w:rPr>
      </w:pPr>
      <w:r>
        <w:rPr>
          <w:lang w:eastAsia="zh-CN"/>
        </w:rPr>
        <w:t>辛未仲秋隨蹕</w:t>
      </w:r>
      <w:proofErr w:type="gramStart"/>
      <w:r>
        <w:rPr>
          <w:lang w:eastAsia="zh-CN"/>
        </w:rPr>
        <w:t>灤</w:t>
      </w:r>
      <w:proofErr w:type="gramEnd"/>
      <w:r>
        <w:rPr>
          <w:lang w:eastAsia="zh-CN"/>
        </w:rPr>
        <w:t>河與聶京</w:t>
      </w:r>
      <w:proofErr w:type="gramStart"/>
      <w:r>
        <w:rPr>
          <w:lang w:eastAsia="zh-CN"/>
        </w:rPr>
        <w:t>圃</w:t>
      </w:r>
      <w:proofErr w:type="gramEnd"/>
      <w:r>
        <w:rPr>
          <w:lang w:eastAsia="zh-CN"/>
        </w:rPr>
        <w:t>宫贊同奉命敬編避暑山莊所藏高宗純皇帝御筆</w:t>
      </w:r>
    </w:p>
    <w:p w14:paraId="566DF4A5" w14:textId="77777777" w:rsidR="007A29CB" w:rsidRDefault="00000000">
      <w:pPr>
        <w:rPr>
          <w:lang w:eastAsia="zh-CN"/>
        </w:rPr>
      </w:pPr>
      <w:r>
        <w:rPr>
          <w:lang w:eastAsia="zh-CN"/>
        </w:rPr>
        <w:t>謹依年月爲次時總其成者相</w:t>
      </w:r>
      <w:proofErr w:type="gramStart"/>
      <w:r>
        <w:rPr>
          <w:lang w:eastAsia="zh-CN"/>
        </w:rPr>
        <w:t>國</w:t>
      </w:r>
      <w:proofErr w:type="gramEnd"/>
      <w:r>
        <w:rPr>
          <w:lang w:eastAsia="zh-CN"/>
        </w:rPr>
        <w:t>聽泉夫子三内府大臣徵時若先生</w:t>
      </w:r>
    </w:p>
    <w:p w14:paraId="534F3D66" w14:textId="77777777" w:rsidR="007A29CB" w:rsidRDefault="00000000">
      <w:proofErr w:type="spellStart"/>
      <w:r>
        <w:t>襄其事者</w:t>
      </w:r>
      <w:proofErr w:type="spellEnd"/>
    </w:p>
    <w:p w14:paraId="21F35BA1" w14:textId="77777777" w:rsidR="007A29CB" w:rsidRDefault="00000000">
      <w:proofErr w:type="spellStart"/>
      <w:r>
        <w:t>關巖齋總管也</w:t>
      </w:r>
      <w:proofErr w:type="spellEnd"/>
    </w:p>
    <w:p w14:paraId="100F06B5" w14:textId="77777777" w:rsidR="007A29CB" w:rsidRDefault="00000000">
      <w:proofErr w:type="spellStart"/>
      <w:r>
        <w:t>榮幸之餘詩以誌焉</w:t>
      </w:r>
      <w:proofErr w:type="spellEnd"/>
    </w:p>
    <w:p w14:paraId="2B8111B7" w14:textId="77777777" w:rsidR="007A29CB" w:rsidRDefault="00000000">
      <w:proofErr w:type="spellStart"/>
      <w:r>
        <w:t>奎文萬古曜仙莊，雲漢昭回耿烈光。五十八年垂翰墨，自乾隆六年高宗純皇帝駕幸避暑山莊</w:t>
      </w:r>
      <w:proofErr w:type="spellEnd"/>
    </w:p>
    <w:p w14:paraId="119169A8" w14:textId="77777777" w:rsidR="007A29CB" w:rsidRDefault="00000000">
      <w:pPr>
        <w:rPr>
          <w:lang w:eastAsia="zh-CN"/>
        </w:rPr>
      </w:pPr>
      <w:r>
        <w:rPr>
          <w:lang w:eastAsia="zh-CN"/>
        </w:rPr>
        <w:t>【第</w:t>
      </w:r>
      <w:r>
        <w:rPr>
          <w:lang w:eastAsia="zh-CN"/>
        </w:rPr>
        <w:t>301</w:t>
      </w:r>
      <w:r>
        <w:rPr>
          <w:lang w:eastAsia="zh-CN"/>
        </w:rPr>
        <w:t>页】</w:t>
      </w:r>
    </w:p>
    <w:p w14:paraId="128F1326" w14:textId="77777777" w:rsidR="007A29CB" w:rsidRDefault="00000000">
      <w:pPr>
        <w:rPr>
          <w:lang w:eastAsia="zh-CN"/>
        </w:rPr>
      </w:pPr>
      <w:r>
        <w:rPr>
          <w:lang w:eastAsia="zh-CN"/>
        </w:rPr>
        <w:t>至嘉慶三年，凡五十八年。</w:t>
      </w:r>
    </w:p>
    <w:p w14:paraId="15DE465D" w14:textId="77777777" w:rsidR="007A29CB" w:rsidRDefault="00000000">
      <w:proofErr w:type="spellStart"/>
      <w:r>
        <w:t>三千餘軸彙琳瑯。鍾王筆法歸陶鑄，李杜詩篇失混茫。鳳輦於今臨</w:t>
      </w:r>
      <w:proofErr w:type="spellEnd"/>
    </w:p>
    <w:p w14:paraId="0B3E220C" w14:textId="77777777" w:rsidR="007A29CB" w:rsidRDefault="00000000">
      <w:pPr>
        <w:rPr>
          <w:lang w:eastAsia="zh-CN"/>
        </w:rPr>
      </w:pPr>
      <w:r>
        <w:rPr>
          <w:lang w:eastAsia="zh-CN"/>
        </w:rPr>
        <w:lastRenderedPageBreak/>
        <w:t>玉塞，</w:t>
      </w:r>
      <w:proofErr w:type="gramStart"/>
      <w:r>
        <w:rPr>
          <w:lang w:eastAsia="zh-CN"/>
        </w:rPr>
        <w:t>宸</w:t>
      </w:r>
      <w:proofErr w:type="gramEnd"/>
      <w:r>
        <w:rPr>
          <w:lang w:eastAsia="zh-CN"/>
        </w:rPr>
        <w:t>章巍焕似先皇。</w:t>
      </w:r>
    </w:p>
    <w:p w14:paraId="69ACEC0A" w14:textId="77777777" w:rsidR="007A29CB" w:rsidRDefault="00000000">
      <w:pPr>
        <w:rPr>
          <w:lang w:eastAsia="zh-CN"/>
        </w:rPr>
      </w:pPr>
      <w:r>
        <w:rPr>
          <w:lang w:eastAsia="zh-CN"/>
        </w:rPr>
        <w:t>右</w:t>
      </w:r>
      <w:proofErr w:type="gramStart"/>
      <w:r>
        <w:rPr>
          <w:lang w:eastAsia="zh-CN"/>
        </w:rPr>
        <w:t>一</w:t>
      </w:r>
      <w:proofErr w:type="gramEnd"/>
      <w:r>
        <w:rPr>
          <w:lang w:eastAsia="zh-CN"/>
        </w:rPr>
        <w:t>。</w:t>
      </w:r>
    </w:p>
    <w:p w14:paraId="29E838FD" w14:textId="77777777" w:rsidR="007A29CB" w:rsidRDefault="00000000">
      <w:pPr>
        <w:rPr>
          <w:lang w:eastAsia="zh-CN"/>
        </w:rPr>
      </w:pPr>
      <w:r>
        <w:rPr>
          <w:lang w:eastAsia="zh-CN"/>
        </w:rPr>
        <w:t>九重温語自天聞，篇</w:t>
      </w:r>
      <w:proofErr w:type="gramStart"/>
      <w:r>
        <w:rPr>
          <w:lang w:eastAsia="zh-CN"/>
        </w:rPr>
        <w:t>帙</w:t>
      </w:r>
      <w:proofErr w:type="gramEnd"/>
      <w:r>
        <w:rPr>
          <w:lang w:eastAsia="zh-CN"/>
        </w:rPr>
        <w:t>縱横命細分。恭奉聖諭長條、横披、斗方、</w:t>
      </w:r>
      <w:proofErr w:type="gramStart"/>
      <w:r>
        <w:rPr>
          <w:lang w:eastAsia="zh-CN"/>
        </w:rPr>
        <w:t>楹</w:t>
      </w:r>
      <w:proofErr w:type="gramEnd"/>
      <w:r>
        <w:rPr>
          <w:lang w:eastAsia="zh-CN"/>
        </w:rPr>
        <w:t>聯、匾額各以類分。幸喜管中</w:t>
      </w:r>
    </w:p>
    <w:p w14:paraId="4CDF1754" w14:textId="77777777" w:rsidR="007A29CB" w:rsidRDefault="00000000">
      <w:pPr>
        <w:rPr>
          <w:lang w:eastAsia="zh-CN"/>
        </w:rPr>
      </w:pPr>
      <w:r>
        <w:rPr>
          <w:lang w:eastAsia="zh-CN"/>
        </w:rPr>
        <w:t>窺日月，妙</w:t>
      </w:r>
      <w:proofErr w:type="gramStart"/>
      <w:r>
        <w:rPr>
          <w:lang w:eastAsia="zh-CN"/>
        </w:rPr>
        <w:t>從</w:t>
      </w:r>
      <w:proofErr w:type="gramEnd"/>
      <w:r>
        <w:rPr>
          <w:lang w:eastAsia="zh-CN"/>
        </w:rPr>
        <w:t>紙上望煙雲。函開五集真無外，</w:t>
      </w:r>
      <w:proofErr w:type="gramStart"/>
      <w:r>
        <w:rPr>
          <w:lang w:eastAsia="zh-CN"/>
        </w:rPr>
        <w:t>帖比</w:t>
      </w:r>
      <w:r>
        <w:rPr>
          <w:rFonts w:eastAsia="宋体" w:hint="eastAsia"/>
          <w:lang w:eastAsia="zh-CN"/>
        </w:rPr>
        <w:t>《</w:t>
      </w:r>
      <w:r>
        <w:rPr>
          <w:lang w:eastAsia="zh-CN"/>
        </w:rPr>
        <w:t>三希</w:t>
      </w:r>
      <w:r>
        <w:rPr>
          <w:rFonts w:eastAsia="宋体" w:hint="eastAsia"/>
          <w:lang w:eastAsia="zh-CN"/>
        </w:rPr>
        <w:t>》</w:t>
      </w:r>
      <w:proofErr w:type="gramEnd"/>
      <w:r>
        <w:rPr>
          <w:lang w:eastAsia="zh-CN"/>
        </w:rPr>
        <w:t>逈出群</w:t>
      </w:r>
      <w:proofErr w:type="gramStart"/>
      <w:r>
        <w:rPr>
          <w:rFonts w:eastAsia="宋体" w:hint="eastAsia"/>
          <w:lang w:eastAsia="zh-CN"/>
        </w:rPr>
        <w:t>【</w:t>
      </w:r>
      <w:proofErr w:type="gramEnd"/>
      <w:r>
        <w:rPr>
          <w:lang w:eastAsia="zh-CN"/>
        </w:rPr>
        <w:t>五。</w:t>
      </w:r>
    </w:p>
    <w:p w14:paraId="258ECE0E" w14:textId="77777777" w:rsidR="007A29CB" w:rsidRDefault="00000000">
      <w:pPr>
        <w:rPr>
          <w:lang w:eastAsia="zh-CN"/>
        </w:rPr>
      </w:pPr>
      <w:proofErr w:type="gramStart"/>
      <w:r>
        <w:rPr>
          <w:lang w:eastAsia="zh-CN"/>
        </w:rPr>
        <w:t>况</w:t>
      </w:r>
      <w:proofErr w:type="gramEnd"/>
      <w:r>
        <w:rPr>
          <w:lang w:eastAsia="zh-CN"/>
        </w:rPr>
        <w:t>有</w:t>
      </w:r>
      <w:proofErr w:type="gramStart"/>
      <w:r>
        <w:rPr>
          <w:lang w:eastAsia="zh-CN"/>
        </w:rPr>
        <w:t>丹青超色象</w:t>
      </w:r>
      <w:proofErr w:type="gramEnd"/>
      <w:r>
        <w:rPr>
          <w:lang w:eastAsia="zh-CN"/>
        </w:rPr>
        <w:t>，高</w:t>
      </w:r>
    </w:p>
    <w:p w14:paraId="7283AF12" w14:textId="77777777" w:rsidR="007A29CB" w:rsidRDefault="00000000">
      <w:pPr>
        <w:rPr>
          <w:lang w:eastAsia="zh-CN"/>
        </w:rPr>
      </w:pPr>
      <w:r>
        <w:rPr>
          <w:lang w:eastAsia="zh-CN"/>
        </w:rPr>
        <w:t>宗純皇帝御筆花卉神妙非常。</w:t>
      </w:r>
      <w:proofErr w:type="gramStart"/>
      <w:r>
        <w:rPr>
          <w:lang w:eastAsia="zh-CN"/>
        </w:rPr>
        <w:t>羲</w:t>
      </w:r>
      <w:proofErr w:type="gramEnd"/>
      <w:r>
        <w:rPr>
          <w:lang w:eastAsia="zh-CN"/>
        </w:rPr>
        <w:t>圖數幅燦龍文</w:t>
      </w:r>
    </w:p>
    <w:p w14:paraId="40E04A63" w14:textId="77777777" w:rsidR="007A29CB" w:rsidRDefault="00000000">
      <w:pPr>
        <w:rPr>
          <w:lang w:eastAsia="zh-CN"/>
        </w:rPr>
      </w:pPr>
      <w:r>
        <w:rPr>
          <w:lang w:eastAsia="zh-CN"/>
        </w:rPr>
        <w:t>右二。</w:t>
      </w:r>
    </w:p>
    <w:p w14:paraId="779293C0" w14:textId="77777777" w:rsidR="007A29CB" w:rsidRDefault="00000000">
      <w:pPr>
        <w:rPr>
          <w:lang w:eastAsia="zh-CN"/>
        </w:rPr>
      </w:pPr>
      <w:proofErr w:type="gramStart"/>
      <w:r>
        <w:rPr>
          <w:lang w:eastAsia="zh-CN"/>
        </w:rPr>
        <w:t>楓</w:t>
      </w:r>
      <w:proofErr w:type="gramEnd"/>
      <w:r>
        <w:rPr>
          <w:lang w:eastAsia="zh-CN"/>
        </w:rPr>
        <w:t>葉如花八月天</w:t>
      </w:r>
    </w:p>
    <w:p w14:paraId="4D3B1A25" w14:textId="77777777" w:rsidR="007A29CB" w:rsidRDefault="00000000">
      <w:r>
        <w:t>，</w:t>
      </w:r>
      <w:proofErr w:type="spellStart"/>
      <w:r>
        <w:t>八月山莊已有紅葉</w:t>
      </w:r>
      <w:proofErr w:type="spellEnd"/>
      <w:r>
        <w:t>。</w:t>
      </w:r>
    </w:p>
    <w:p w14:paraId="6F66DEC5" w14:textId="77777777" w:rsidR="007A29CB" w:rsidRDefault="00000000">
      <w:pPr>
        <w:rPr>
          <w:lang w:eastAsia="zh-CN"/>
        </w:rPr>
      </w:pPr>
      <w:proofErr w:type="spellStart"/>
      <w:r>
        <w:t>紀恩堂外伴羣仙。台星垂曜中朝望，謂聽泉夫子</w:t>
      </w:r>
      <w:proofErr w:type="spellEnd"/>
      <w:r>
        <w:t>。</w:t>
      </w:r>
      <w:r>
        <w:rPr>
          <w:lang w:eastAsia="zh-CN"/>
        </w:rPr>
        <w:t>霽</w:t>
      </w:r>
    </w:p>
    <w:p w14:paraId="587D29E5" w14:textId="77777777" w:rsidR="007A29CB" w:rsidRDefault="00000000">
      <w:pPr>
        <w:rPr>
          <w:lang w:eastAsia="zh-CN"/>
        </w:rPr>
      </w:pPr>
      <w:r>
        <w:rPr>
          <w:lang w:eastAsia="zh-CN"/>
        </w:rPr>
        <w:t>月舒</w:t>
      </w:r>
      <w:proofErr w:type="gramStart"/>
      <w:r>
        <w:rPr>
          <w:lang w:eastAsia="zh-CN"/>
        </w:rPr>
        <w:t>懷</w:t>
      </w:r>
      <w:proofErr w:type="gramEnd"/>
      <w:r>
        <w:rPr>
          <w:lang w:eastAsia="zh-CN"/>
        </w:rPr>
        <w:t>内宰賢。謂時若先生。總管威儀</w:t>
      </w:r>
      <w:proofErr w:type="gramStart"/>
      <w:r>
        <w:rPr>
          <w:lang w:eastAsia="zh-CN"/>
        </w:rPr>
        <w:t>從</w:t>
      </w:r>
      <w:proofErr w:type="gramEnd"/>
      <w:r>
        <w:rPr>
          <w:lang w:eastAsia="zh-CN"/>
        </w:rPr>
        <w:t>此近，謂巖齋總管。右丞著作</w:t>
      </w:r>
      <w:proofErr w:type="gramStart"/>
      <w:r>
        <w:rPr>
          <w:lang w:eastAsia="zh-CN"/>
        </w:rPr>
        <w:t>導</w:t>
      </w:r>
      <w:proofErr w:type="gramEnd"/>
      <w:r>
        <w:rPr>
          <w:lang w:eastAsia="zh-CN"/>
        </w:rPr>
        <w:t>吾先</w:t>
      </w:r>
    </w:p>
    <w:p w14:paraId="54BD199F" w14:textId="77777777" w:rsidR="007A29CB" w:rsidRDefault="00000000">
      <w:pPr>
        <w:rPr>
          <w:lang w:eastAsia="zh-CN"/>
        </w:rPr>
      </w:pPr>
      <w:r>
        <w:rPr>
          <w:lang w:eastAsia="zh-CN"/>
        </w:rPr>
        <w:t>謂京</w:t>
      </w:r>
      <w:proofErr w:type="gramStart"/>
      <w:r>
        <w:rPr>
          <w:lang w:eastAsia="zh-CN"/>
        </w:rPr>
        <w:t>圃</w:t>
      </w:r>
      <w:proofErr w:type="gramEnd"/>
      <w:r>
        <w:rPr>
          <w:lang w:eastAsia="zh-CN"/>
        </w:rPr>
        <w:t>宫贊。自</w:t>
      </w:r>
    </w:p>
    <w:p w14:paraId="758CC405" w14:textId="77777777" w:rsidR="007A29CB" w:rsidRDefault="00000000">
      <w:proofErr w:type="spellStart"/>
      <w:r>
        <w:t>慚朽鈍如疇昔，仰戴堯章讀未全</w:t>
      </w:r>
      <w:proofErr w:type="spellEnd"/>
    </w:p>
    <w:p w14:paraId="3448FD29" w14:textId="77777777" w:rsidR="007A29CB" w:rsidRDefault="00000000">
      <w:proofErr w:type="spellStart"/>
      <w:r>
        <w:t>右三</w:t>
      </w:r>
      <w:proofErr w:type="spellEnd"/>
      <w:r>
        <w:t>。</w:t>
      </w:r>
    </w:p>
    <w:p w14:paraId="6F24E5C8" w14:textId="77777777" w:rsidR="007A29CB" w:rsidRDefault="00000000">
      <w:r>
        <w:rPr>
          <w:rFonts w:eastAsia="宋体" w:hint="eastAsia"/>
          <w:lang w:eastAsia="zh-CN"/>
        </w:rPr>
        <w:t>（</w:t>
      </w:r>
      <w:proofErr w:type="spellStart"/>
      <w:r>
        <w:t>説明</w:t>
      </w:r>
      <w:proofErr w:type="spellEnd"/>
      <w:r>
        <w:t>︸</w:t>
      </w:r>
    </w:p>
    <w:p w14:paraId="75902C54" w14:textId="77777777" w:rsidR="007A29CB" w:rsidRDefault="00000000">
      <w:proofErr w:type="spellStart"/>
      <w:r>
        <w:t>詩載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卷下。嘉慶十六年八月，王引之受嘉慶帝差派隨幸木蘭，留駐熱河，今河北</w:t>
      </w:r>
      <w:proofErr w:type="spellEnd"/>
    </w:p>
    <w:p w14:paraId="37018A54" w14:textId="77777777" w:rsidR="007A29CB" w:rsidRDefault="00000000">
      <w:proofErr w:type="spellStart"/>
      <w:r>
        <w:t>承德。偕同聶鎬敏編避暑山莊所藏高宗宸翰三千餘軸，有</w:t>
      </w:r>
      <w:proofErr w:type="spellEnd"/>
      <w:r>
        <w:rPr>
          <w:rFonts w:eastAsia="宋体" w:hint="eastAsia"/>
          <w:lang w:eastAsia="zh-CN"/>
        </w:rPr>
        <w:t>《</w:t>
      </w:r>
      <w:proofErr w:type="spellStart"/>
      <w:r>
        <w:t>留駐熱河蒙恩自行營頒賜鹿肉恭紀</w:t>
      </w:r>
      <w:proofErr w:type="spellEnd"/>
      <w:r>
        <w:rPr>
          <w:rFonts w:eastAsia="宋体" w:hint="eastAsia"/>
          <w:lang w:eastAsia="zh-CN"/>
        </w:rPr>
        <w:t>》</w:t>
      </w:r>
      <w:r>
        <w:t>、</w:t>
      </w:r>
      <w:r>
        <w:rPr>
          <w:rFonts w:eastAsia="宋体" w:hint="eastAsia"/>
          <w:lang w:eastAsia="zh-CN"/>
        </w:rPr>
        <w:t>《</w:t>
      </w:r>
      <w:proofErr w:type="spellStart"/>
      <w:r>
        <w:t>恭和</w:t>
      </w:r>
      <w:proofErr w:type="spellEnd"/>
    </w:p>
    <w:p w14:paraId="51247D13" w14:textId="77777777" w:rsidR="007A29CB" w:rsidRDefault="00000000">
      <w:pPr>
        <w:rPr>
          <w:lang w:eastAsia="zh-CN"/>
        </w:rPr>
      </w:pPr>
      <w:r>
        <w:rPr>
          <w:lang w:eastAsia="zh-CN"/>
        </w:rPr>
        <w:t>︿御製謁明</w:t>
      </w:r>
      <w:proofErr w:type="gramStart"/>
      <w:r>
        <w:rPr>
          <w:lang w:eastAsia="zh-CN"/>
        </w:rPr>
        <w:t>陵八韵</w:t>
      </w:r>
      <w:r>
        <w:rPr>
          <w:rFonts w:eastAsia="宋体" w:hint="eastAsia"/>
          <w:lang w:eastAsia="zh-CN"/>
        </w:rPr>
        <w:t>》</w:t>
      </w:r>
      <w:proofErr w:type="gramEnd"/>
      <w:r>
        <w:rPr>
          <w:lang w:eastAsia="zh-CN"/>
        </w:rPr>
        <w:t>元韵</w:t>
      </w:r>
      <w:proofErr w:type="gramStart"/>
      <w:r>
        <w:rPr>
          <w:rFonts w:eastAsia="宋体" w:hint="eastAsia"/>
          <w:lang w:eastAsia="zh-CN"/>
        </w:rPr>
        <w:t>》</w:t>
      </w:r>
      <w:proofErr w:type="gramEnd"/>
      <w:r>
        <w:rPr>
          <w:lang w:eastAsia="zh-CN"/>
        </w:rPr>
        <w:t>等詩多首</w:t>
      </w:r>
    </w:p>
    <w:p w14:paraId="7FDF2375" w14:textId="77777777" w:rsidR="007A29CB" w:rsidRDefault="00000000">
      <w:pPr>
        <w:rPr>
          <w:lang w:eastAsia="zh-CN"/>
        </w:rPr>
      </w:pPr>
      <w:r>
        <w:rPr>
          <w:lang w:eastAsia="zh-CN"/>
        </w:rPr>
        <w:t>【第</w:t>
      </w:r>
      <w:r>
        <w:rPr>
          <w:lang w:eastAsia="zh-CN"/>
        </w:rPr>
        <w:t>302</w:t>
      </w:r>
      <w:r>
        <w:rPr>
          <w:lang w:eastAsia="zh-CN"/>
        </w:rPr>
        <w:t>页】</w:t>
      </w:r>
    </w:p>
    <w:p w14:paraId="2E602C60"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3A9335DE" w14:textId="77777777" w:rsidR="007A29CB" w:rsidRDefault="00000000">
      <w:pPr>
        <w:rPr>
          <w:lang w:eastAsia="zh-CN"/>
        </w:rPr>
      </w:pPr>
      <w:r>
        <w:rPr>
          <w:rFonts w:eastAsia="宋体" w:hint="eastAsia"/>
          <w:lang w:eastAsia="zh-CN"/>
        </w:rPr>
        <w:t>【</w:t>
      </w:r>
      <w:r>
        <w:rPr>
          <w:lang w:eastAsia="zh-CN"/>
        </w:rPr>
        <w:t>一</w:t>
      </w:r>
      <w:r>
        <w:rPr>
          <w:rFonts w:eastAsia="宋体" w:hint="eastAsia"/>
          <w:lang w:eastAsia="zh-CN"/>
        </w:rPr>
        <w:t>】</w:t>
      </w:r>
      <w:r>
        <w:rPr>
          <w:lang w:eastAsia="zh-CN"/>
        </w:rPr>
        <w:t>聶京</w:t>
      </w:r>
      <w:proofErr w:type="gramStart"/>
      <w:r>
        <w:rPr>
          <w:lang w:eastAsia="zh-CN"/>
        </w:rPr>
        <w:t>圃</w:t>
      </w:r>
      <w:proofErr w:type="gramEnd"/>
      <w:r>
        <w:rPr>
          <w:lang w:eastAsia="zh-CN"/>
        </w:rPr>
        <w:t>：聶鎬敏，字豐陽，號京</w:t>
      </w:r>
      <w:proofErr w:type="gramStart"/>
      <w:r>
        <w:rPr>
          <w:lang w:eastAsia="zh-CN"/>
        </w:rPr>
        <w:t>圃</w:t>
      </w:r>
      <w:proofErr w:type="gramEnd"/>
      <w:r>
        <w:rPr>
          <w:lang w:eastAsia="zh-CN"/>
        </w:rPr>
        <w:t>，清代湖南人。有</w:t>
      </w:r>
      <w:r>
        <w:rPr>
          <w:rFonts w:eastAsia="宋体" w:hint="eastAsia"/>
          <w:lang w:eastAsia="zh-CN"/>
        </w:rPr>
        <w:t>《</w:t>
      </w:r>
      <w:r>
        <w:rPr>
          <w:lang w:eastAsia="zh-CN"/>
        </w:rPr>
        <w:t>賜書堂經進初稿</w:t>
      </w:r>
      <w:r>
        <w:rPr>
          <w:rFonts w:eastAsia="宋体" w:hint="eastAsia"/>
          <w:lang w:eastAsia="zh-CN"/>
        </w:rPr>
        <w:t>》</w:t>
      </w:r>
      <w:r>
        <w:rPr>
          <w:lang w:eastAsia="zh-CN"/>
        </w:rPr>
        <w:t>等</w:t>
      </w:r>
    </w:p>
    <w:p w14:paraId="3C865B11" w14:textId="77777777" w:rsidR="007A29CB" w:rsidRDefault="00000000">
      <w:r>
        <w:rPr>
          <w:rFonts w:eastAsia="宋体" w:hint="eastAsia"/>
          <w:lang w:eastAsia="zh-CN"/>
        </w:rPr>
        <w:t>【</w:t>
      </w:r>
      <w:r>
        <w:t>二</w:t>
      </w:r>
      <w:r>
        <w:rPr>
          <w:rFonts w:eastAsia="宋体" w:hint="eastAsia"/>
          <w:lang w:eastAsia="zh-CN"/>
        </w:rPr>
        <w:t>】</w:t>
      </w:r>
      <w:proofErr w:type="spellStart"/>
      <w:r>
        <w:t>聽泉：慶桂，見</w:t>
      </w:r>
      <w:proofErr w:type="spellEnd"/>
      <w:r>
        <w:rPr>
          <w:rFonts w:eastAsia="宋体" w:hint="eastAsia"/>
          <w:lang w:eastAsia="zh-CN"/>
        </w:rPr>
        <w:t>《</w:t>
      </w:r>
      <w:proofErr w:type="spellStart"/>
      <w:r>
        <w:t>清史稿</w:t>
      </w:r>
      <w:proofErr w:type="spellEnd"/>
      <w:r>
        <w:rPr>
          <w:rFonts w:eastAsia="宋体" w:hint="eastAsia"/>
          <w:lang w:eastAsia="zh-CN"/>
        </w:rPr>
        <w:t>》</w:t>
      </w:r>
      <w:proofErr w:type="spellStart"/>
      <w:r>
        <w:t>列</w:t>
      </w:r>
      <w:proofErr w:type="gramStart"/>
      <w:r>
        <w:t>傳</w:t>
      </w:r>
      <w:proofErr w:type="gramEnd"/>
      <w:r>
        <w:t>一百二十八</w:t>
      </w:r>
      <w:proofErr w:type="spellEnd"/>
    </w:p>
    <w:p w14:paraId="096077B7" w14:textId="77777777" w:rsidR="007A29CB" w:rsidRDefault="00000000">
      <w:r>
        <w:rPr>
          <w:rFonts w:eastAsia="宋体" w:hint="eastAsia"/>
          <w:lang w:eastAsia="zh-CN"/>
        </w:rPr>
        <w:lastRenderedPageBreak/>
        <w:t>【</w:t>
      </w:r>
      <w:r>
        <w:t>三</w:t>
      </w:r>
      <w:r>
        <w:rPr>
          <w:rFonts w:eastAsia="宋体" w:hint="eastAsia"/>
          <w:lang w:eastAsia="zh-CN"/>
        </w:rPr>
        <w:t>】</w:t>
      </w:r>
      <w:proofErr w:type="spellStart"/>
      <w:r>
        <w:t>徵時若：似爲敬徵？一八五一，清朝宗室</w:t>
      </w:r>
      <w:proofErr w:type="spellEnd"/>
      <w:r>
        <w:t>。</w:t>
      </w:r>
    </w:p>
    <w:p w14:paraId="54DD6778" w14:textId="77777777" w:rsidR="007A29CB" w:rsidRDefault="00000000">
      <w:pPr>
        <w:rPr>
          <w:lang w:eastAsia="zh-CN"/>
        </w:rPr>
      </w:pPr>
      <w:r>
        <w:rPr>
          <w:rFonts w:eastAsia="宋体" w:hint="eastAsia"/>
          <w:lang w:eastAsia="zh-CN"/>
        </w:rPr>
        <w:t>【</w:t>
      </w:r>
      <w:r>
        <w:rPr>
          <w:lang w:eastAsia="zh-CN"/>
        </w:rPr>
        <w:t>四</w:t>
      </w:r>
      <w:r>
        <w:rPr>
          <w:rFonts w:eastAsia="宋体" w:hint="eastAsia"/>
          <w:lang w:eastAsia="zh-CN"/>
        </w:rPr>
        <w:t>】</w:t>
      </w:r>
      <w:r>
        <w:rPr>
          <w:lang w:eastAsia="zh-CN"/>
        </w:rPr>
        <w:t>關巖齋：不詳</w:t>
      </w:r>
    </w:p>
    <w:p w14:paraId="4CD74514" w14:textId="77777777" w:rsidR="007A29CB" w:rsidRDefault="00000000">
      <w:pPr>
        <w:rPr>
          <w:lang w:eastAsia="zh-CN"/>
        </w:rPr>
      </w:pPr>
      <w:r>
        <w:rPr>
          <w:rFonts w:eastAsia="宋体" w:hint="eastAsia"/>
          <w:lang w:eastAsia="zh-CN"/>
        </w:rPr>
        <w:t>【</w:t>
      </w:r>
      <w:r>
        <w:rPr>
          <w:lang w:eastAsia="zh-CN"/>
        </w:rPr>
        <w:t>五</w:t>
      </w:r>
      <w:r>
        <w:rPr>
          <w:rFonts w:eastAsia="宋体" w:hint="eastAsia"/>
          <w:lang w:eastAsia="zh-CN"/>
        </w:rPr>
        <w:t>】</w:t>
      </w:r>
      <w:r>
        <w:rPr>
          <w:lang w:eastAsia="zh-CN"/>
        </w:rPr>
        <w:t>三希：</w:t>
      </w:r>
      <w:r>
        <w:rPr>
          <w:rFonts w:eastAsia="宋体" w:hint="eastAsia"/>
          <w:lang w:eastAsia="zh-CN"/>
        </w:rPr>
        <w:t>《</w:t>
      </w:r>
      <w:r>
        <w:rPr>
          <w:lang w:eastAsia="zh-CN"/>
        </w:rPr>
        <w:t>三希堂法帖</w:t>
      </w:r>
      <w:r>
        <w:rPr>
          <w:rFonts w:eastAsia="宋体" w:hint="eastAsia"/>
          <w:lang w:eastAsia="zh-CN"/>
        </w:rPr>
        <w:t>》</w:t>
      </w:r>
      <w:r>
        <w:rPr>
          <w:lang w:eastAsia="zh-CN"/>
        </w:rPr>
        <w:t>，清高宗敕梁詩正等輯，有内府本</w:t>
      </w:r>
    </w:p>
    <w:p w14:paraId="7981EBFA" w14:textId="77777777" w:rsidR="007A29CB" w:rsidRDefault="00000000">
      <w:proofErr w:type="spellStart"/>
      <w:r>
        <w:t>留駐熱河蒙恩自行營頒賜鹿肉恭紀</w:t>
      </w:r>
      <w:proofErr w:type="spellEnd"/>
    </w:p>
    <w:p w14:paraId="0846BC40" w14:textId="77777777" w:rsidR="007A29CB" w:rsidRDefault="00000000">
      <w:proofErr w:type="spellStart"/>
      <w:r>
        <w:t>獻豜曾未表愚誠</w:t>
      </w:r>
      <w:proofErr w:type="spellEnd"/>
      <w:proofErr w:type="gramStart"/>
      <w:r>
        <w:rPr>
          <w:rFonts w:eastAsia="宋体" w:hint="eastAsia"/>
          <w:lang w:eastAsia="zh-CN"/>
        </w:rPr>
        <w:t>【</w:t>
      </w:r>
      <w:proofErr w:type="gramEnd"/>
      <w:r>
        <w:rPr>
          <w:rFonts w:eastAsia="宋体" w:hint="eastAsia"/>
          <w:lang w:eastAsia="zh-CN"/>
        </w:rPr>
        <w:t>）</w:t>
      </w:r>
      <w:r>
        <w:t>，</w:t>
      </w:r>
      <w:proofErr w:type="spellStart"/>
      <w:r>
        <w:t>嘉味偏承寵賚明。麌麌原從天子所，芬芬竟作小人羮。素餐久</w:t>
      </w:r>
      <w:proofErr w:type="spellEnd"/>
    </w:p>
    <w:p w14:paraId="1CB0A26B" w14:textId="77777777" w:rsidR="007A29CB" w:rsidRDefault="00000000">
      <w:proofErr w:type="spellStart"/>
      <w:r>
        <w:t>負</w:t>
      </w:r>
      <w:proofErr w:type="gramStart"/>
      <w:r>
        <w:t>懸</w:t>
      </w:r>
      <w:proofErr w:type="gramEnd"/>
      <w:r>
        <w:t>貆誚</w:t>
      </w:r>
      <w:proofErr w:type="spellEnd"/>
      <w:proofErr w:type="gramStart"/>
      <w:r>
        <w:rPr>
          <w:rFonts w:eastAsia="宋体" w:hint="eastAsia"/>
          <w:lang w:eastAsia="zh-CN"/>
        </w:rPr>
        <w:t>【</w:t>
      </w:r>
      <w:proofErr w:type="gramEnd"/>
      <w:r>
        <w:t>，</w:t>
      </w:r>
      <w:proofErr w:type="spellStart"/>
      <w:r>
        <w:t>下拜真同賜</w:t>
      </w:r>
      <w:proofErr w:type="gramStart"/>
      <w:r>
        <w:t>胙</w:t>
      </w:r>
      <w:proofErr w:type="gramEnd"/>
      <w:r>
        <w:t>榮。謝表修來行自愧，殊恩何以答生成</w:t>
      </w:r>
      <w:proofErr w:type="spellEnd"/>
      <w:r>
        <w:t>！</w:t>
      </w:r>
    </w:p>
    <w:p w14:paraId="3F539B11" w14:textId="77777777" w:rsidR="007A29CB" w:rsidRDefault="00000000">
      <w:proofErr w:type="spellStart"/>
      <w:r>
        <w:t>右一</w:t>
      </w:r>
      <w:proofErr w:type="spellEnd"/>
      <w:r>
        <w:t>。</w:t>
      </w:r>
    </w:p>
    <w:p w14:paraId="0570BDDC" w14:textId="77777777" w:rsidR="007A29CB" w:rsidRDefault="00000000">
      <w:proofErr w:type="spellStart"/>
      <w:r>
        <w:t>冰紗憶昔被榮施，甲子年恭寫御製詩</w:t>
      </w:r>
      <w:proofErr w:type="spellEnd"/>
      <w:r>
        <w:t>。，</w:t>
      </w:r>
      <w:proofErr w:type="spellStart"/>
      <w:r>
        <w:t>蒙賜紗一匹。此日承恩更不期。香繞白茅登受處</w:t>
      </w:r>
      <w:proofErr w:type="spellEnd"/>
      <w:r>
        <w:t>，</w:t>
      </w:r>
    </w:p>
    <w:p w14:paraId="51305CDD" w14:textId="77777777" w:rsidR="007A29CB" w:rsidRDefault="00000000">
      <w:proofErr w:type="spellStart"/>
      <w:r>
        <w:t>膏流玉筯飽餐時。匪頒正值三驅返，纂輯彌慙十日遲。時奉命恭輯高宗純皇帝御筆，十日甫竣。望</w:t>
      </w:r>
      <w:proofErr w:type="spellEnd"/>
    </w:p>
    <w:p w14:paraId="4767701D" w14:textId="77777777" w:rsidR="007A29CB" w:rsidRDefault="00000000">
      <w:pPr>
        <w:rPr>
          <w:lang w:eastAsia="zh-CN"/>
        </w:rPr>
      </w:pPr>
      <w:r>
        <w:rPr>
          <w:lang w:eastAsia="zh-CN"/>
        </w:rPr>
        <w:t>闕四人同叩首，同被賜者慶聽泉夫子、徵時若先生、聶京</w:t>
      </w:r>
      <w:proofErr w:type="gramStart"/>
      <w:r>
        <w:rPr>
          <w:lang w:eastAsia="zh-CN"/>
        </w:rPr>
        <w:t>圃</w:t>
      </w:r>
      <w:proofErr w:type="gramEnd"/>
      <w:r>
        <w:rPr>
          <w:lang w:eastAsia="zh-CN"/>
        </w:rPr>
        <w:t>宫贊。</w:t>
      </w:r>
    </w:p>
    <w:p w14:paraId="6644DC9A" w14:textId="77777777" w:rsidR="007A29CB" w:rsidRDefault="00000000">
      <w:proofErr w:type="spellStart"/>
      <w:r>
        <w:t>賜腥何幸沐洪慈</w:t>
      </w:r>
      <w:proofErr w:type="spellEnd"/>
      <w:r>
        <w:t>！</w:t>
      </w:r>
    </w:p>
    <w:p w14:paraId="7ACFF880" w14:textId="77777777" w:rsidR="007A29CB" w:rsidRDefault="00000000">
      <w:proofErr w:type="spellStart"/>
      <w:r>
        <w:t>右二</w:t>
      </w:r>
      <w:proofErr w:type="spellEnd"/>
      <w:r>
        <w:t>。</w:t>
      </w:r>
    </w:p>
    <w:p w14:paraId="177D50AC" w14:textId="77777777" w:rsidR="007A29CB" w:rsidRDefault="00000000">
      <w:pPr>
        <w:rPr>
          <w:lang w:eastAsia="zh-CN"/>
        </w:rPr>
      </w:pPr>
      <w:r>
        <w:rPr>
          <w:lang w:eastAsia="zh-CN"/>
        </w:rPr>
        <w:t>【第</w:t>
      </w:r>
      <w:r>
        <w:rPr>
          <w:lang w:eastAsia="zh-CN"/>
        </w:rPr>
        <w:t>303</w:t>
      </w:r>
      <w:r>
        <w:rPr>
          <w:lang w:eastAsia="zh-CN"/>
        </w:rPr>
        <w:t>页】</w:t>
      </w:r>
    </w:p>
    <w:p w14:paraId="3D8C87DD"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5344F7A9" w14:textId="77777777" w:rsidR="007A29CB" w:rsidRDefault="00000000">
      <w:pPr>
        <w:rPr>
          <w:lang w:eastAsia="zh-CN"/>
        </w:rPr>
      </w:pPr>
      <w:r>
        <w:rPr>
          <w:lang w:eastAsia="zh-CN"/>
        </w:rPr>
        <w:t>詩載</w:t>
      </w:r>
      <w:r>
        <w:rPr>
          <w:rFonts w:eastAsia="宋体" w:hint="eastAsia"/>
          <w:lang w:eastAsia="zh-CN"/>
        </w:rPr>
        <w:t>《</w:t>
      </w:r>
      <w:r>
        <w:rPr>
          <w:lang w:eastAsia="zh-CN"/>
        </w:rPr>
        <w:t>王伯申文集補編</w:t>
      </w:r>
      <w:r>
        <w:rPr>
          <w:rFonts w:eastAsia="宋体" w:hint="eastAsia"/>
          <w:lang w:eastAsia="zh-CN"/>
        </w:rPr>
        <w:t>》</w:t>
      </w:r>
      <w:r>
        <w:rPr>
          <w:lang w:eastAsia="zh-CN"/>
        </w:rPr>
        <w:t>卷下。作</w:t>
      </w:r>
      <w:proofErr w:type="gramStart"/>
      <w:r>
        <w:rPr>
          <w:lang w:eastAsia="zh-CN"/>
        </w:rPr>
        <w:t>於</w:t>
      </w:r>
      <w:proofErr w:type="gramEnd"/>
      <w:r>
        <w:rPr>
          <w:lang w:eastAsia="zh-CN"/>
        </w:rPr>
        <w:t>嘉慶十六年辛未。王引之</w:t>
      </w:r>
      <w:proofErr w:type="gramStart"/>
      <w:r>
        <w:rPr>
          <w:lang w:eastAsia="zh-CN"/>
        </w:rPr>
        <w:t>參</w:t>
      </w:r>
      <w:proofErr w:type="gramEnd"/>
      <w:r>
        <w:rPr>
          <w:lang w:eastAsia="zh-CN"/>
        </w:rPr>
        <w:t>與編輯乾隆帝御筆，十日告竣，得</w:t>
      </w:r>
    </w:p>
    <w:p w14:paraId="17DDE816" w14:textId="77777777" w:rsidR="007A29CB" w:rsidRDefault="00000000">
      <w:proofErr w:type="spellStart"/>
      <w:r>
        <w:t>嘉慶帝自熱河行營頒賜鹿肉，賦詩謝恩</w:t>
      </w:r>
      <w:proofErr w:type="spellEnd"/>
    </w:p>
    <w:p w14:paraId="371D57BA"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7BBB5C33" w14:textId="77777777" w:rsidR="007A29CB" w:rsidRDefault="00000000">
      <w:pPr>
        <w:rPr>
          <w:rFonts w:eastAsia="宋体"/>
          <w:lang w:eastAsia="zh-CN"/>
        </w:rPr>
      </w:pPr>
      <w:r>
        <w:rPr>
          <w:rFonts w:eastAsia="宋体" w:hint="eastAsia"/>
          <w:lang w:eastAsia="zh-CN"/>
        </w:rPr>
        <w:t>【</w:t>
      </w:r>
      <w:r>
        <w:t>一</w:t>
      </w:r>
      <w:r>
        <w:rPr>
          <w:rFonts w:eastAsia="宋体" w:hint="eastAsia"/>
          <w:lang w:eastAsia="zh-CN"/>
        </w:rPr>
        <w:t>】</w:t>
      </w:r>
      <w:proofErr w:type="spellStart"/>
      <w:r>
        <w:t>獻豜：又作</w:t>
      </w:r>
      <w:proofErr w:type="spellEnd"/>
      <w:r>
        <w:rPr>
          <w:rFonts w:eastAsia="宋体" w:hint="eastAsia"/>
          <w:lang w:eastAsia="zh-CN"/>
        </w:rPr>
        <w:t>“</w:t>
      </w:r>
      <w:proofErr w:type="spellStart"/>
      <w:r>
        <w:t>獻豜</w:t>
      </w:r>
      <w:proofErr w:type="spellEnd"/>
      <w:r>
        <w:rPr>
          <w:rFonts w:eastAsia="宋体" w:hint="eastAsia"/>
          <w:lang w:eastAsia="zh-CN"/>
        </w:rPr>
        <w:t>”</w:t>
      </w:r>
      <w:r>
        <w:t>，</w:t>
      </w:r>
      <w:r>
        <w:rPr>
          <w:rFonts w:eastAsia="宋体" w:hint="eastAsia"/>
          <w:lang w:eastAsia="zh-CN"/>
        </w:rPr>
        <w:t>《</w:t>
      </w:r>
      <w:r>
        <w:t>詩</w:t>
      </w:r>
      <w:r>
        <w:rPr>
          <w:rFonts w:eastAsia="宋体" w:hint="eastAsia"/>
          <w:lang w:eastAsia="zh-CN"/>
        </w:rPr>
        <w:t>•</w:t>
      </w:r>
      <w:proofErr w:type="spellStart"/>
      <w:r>
        <w:t>七月</w:t>
      </w:r>
      <w:proofErr w:type="spellEnd"/>
      <w:r>
        <w:rPr>
          <w:rFonts w:eastAsia="宋体" w:hint="eastAsia"/>
          <w:lang w:eastAsia="zh-CN"/>
        </w:rPr>
        <w:t>》</w:t>
      </w:r>
      <w:r>
        <w:t>：</w:t>
      </w:r>
      <w:r>
        <w:rPr>
          <w:rFonts w:eastAsia="宋体" w:hint="eastAsia"/>
          <w:lang w:eastAsia="zh-CN"/>
        </w:rPr>
        <w:t>“</w:t>
      </w:r>
      <w:proofErr w:type="spellStart"/>
      <w:r>
        <w:t>獻豜于公</w:t>
      </w:r>
      <w:proofErr w:type="spellEnd"/>
      <w:r>
        <w:t>。</w:t>
      </w:r>
      <w:r>
        <w:rPr>
          <w:rFonts w:eastAsia="宋体" w:hint="eastAsia"/>
          <w:lang w:eastAsia="zh-CN"/>
        </w:rPr>
        <w:t>”</w:t>
      </w:r>
    </w:p>
    <w:p w14:paraId="5DCD045D"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proofErr w:type="gramStart"/>
      <w:r>
        <w:t>懸</w:t>
      </w:r>
      <w:proofErr w:type="gramEnd"/>
      <w:r>
        <w:t>貆</w:t>
      </w:r>
      <w:proofErr w:type="spellEnd"/>
      <w:r>
        <w:t>：</w:t>
      </w:r>
      <w:r>
        <w:rPr>
          <w:rFonts w:eastAsia="宋体" w:hint="eastAsia"/>
          <w:lang w:eastAsia="zh-CN"/>
        </w:rPr>
        <w:t>《</w:t>
      </w:r>
      <w:r>
        <w:t>詩</w:t>
      </w:r>
      <w:r>
        <w:rPr>
          <w:rFonts w:eastAsia="宋体" w:hint="eastAsia"/>
          <w:lang w:eastAsia="zh-CN"/>
        </w:rPr>
        <w:t>•</w:t>
      </w:r>
      <w:proofErr w:type="spellStart"/>
      <w:r>
        <w:t>伐檀</w:t>
      </w:r>
      <w:proofErr w:type="spellEnd"/>
      <w:r>
        <w:rPr>
          <w:rFonts w:eastAsia="宋体" w:hint="eastAsia"/>
          <w:lang w:eastAsia="zh-CN"/>
        </w:rPr>
        <w:t>》</w:t>
      </w:r>
      <w:r>
        <w:t>：</w:t>
      </w:r>
      <w:r>
        <w:rPr>
          <w:rFonts w:eastAsia="宋体" w:hint="eastAsia"/>
          <w:lang w:eastAsia="zh-CN"/>
        </w:rPr>
        <w:t>“</w:t>
      </w:r>
      <w:proofErr w:type="spellStart"/>
      <w:r>
        <w:t>不</w:t>
      </w:r>
      <w:proofErr w:type="gramStart"/>
      <w:r>
        <w:t>狩</w:t>
      </w:r>
      <w:proofErr w:type="gramEnd"/>
      <w:r>
        <w:t>不獵，胡瞻爾庭有縣貆兮</w:t>
      </w:r>
      <w:proofErr w:type="spellEnd"/>
      <w:r>
        <w:t>？</w:t>
      </w:r>
      <w:r>
        <w:rPr>
          <w:rFonts w:eastAsia="宋体" w:hint="eastAsia"/>
          <w:lang w:eastAsia="zh-CN"/>
        </w:rPr>
        <w:t>”</w:t>
      </w:r>
    </w:p>
    <w:p w14:paraId="1D2D5D19" w14:textId="77777777" w:rsidR="007A29CB" w:rsidRDefault="00000000">
      <w:r>
        <w:rPr>
          <w:rFonts w:eastAsia="宋体" w:hint="eastAsia"/>
          <w:lang w:eastAsia="zh-CN"/>
        </w:rPr>
        <w:t>【</w:t>
      </w:r>
      <w:r>
        <w:t>三</w:t>
      </w:r>
      <w:r>
        <w:rPr>
          <w:rFonts w:eastAsia="宋体" w:hint="eastAsia"/>
          <w:lang w:eastAsia="zh-CN"/>
        </w:rPr>
        <w:t>】</w:t>
      </w:r>
      <w:proofErr w:type="spellStart"/>
      <w:r>
        <w:t>甲子：嘉慶九年。見</w:t>
      </w:r>
      <w:proofErr w:type="spellEnd"/>
      <w:r>
        <w:rPr>
          <w:rFonts w:eastAsia="宋体" w:hint="eastAsia"/>
          <w:lang w:eastAsia="zh-CN"/>
        </w:rPr>
        <w:t>《</w:t>
      </w:r>
      <w:proofErr w:type="spellStart"/>
      <w:r>
        <w:t>應制分韻詩</w:t>
      </w:r>
      <w:proofErr w:type="spellEnd"/>
      <w:r>
        <w:rPr>
          <w:rFonts w:eastAsia="宋体" w:hint="eastAsia"/>
          <w:lang w:eastAsia="zh-CN"/>
        </w:rPr>
        <w:t>》</w:t>
      </w:r>
      <w:proofErr w:type="spellStart"/>
      <w:r>
        <w:t>説明</w:t>
      </w:r>
      <w:proofErr w:type="spellEnd"/>
    </w:p>
    <w:p w14:paraId="70593E7A" w14:textId="77777777" w:rsidR="007A29CB" w:rsidRDefault="00000000">
      <w:proofErr w:type="spellStart"/>
      <w:r>
        <w:t>題阮梅叔</w:t>
      </w:r>
      <w:proofErr w:type="spellEnd"/>
      <w:proofErr w:type="gramStart"/>
      <w:r>
        <w:rPr>
          <w:rFonts w:eastAsia="宋体" w:hint="eastAsia"/>
          <w:lang w:eastAsia="zh-CN"/>
        </w:rPr>
        <w:t>《</w:t>
      </w:r>
      <w:proofErr w:type="spellStart"/>
      <w:proofErr w:type="gramEnd"/>
      <w:r>
        <w:t>珠湖垂釣圖</w:t>
      </w:r>
      <w:proofErr w:type="spellEnd"/>
    </w:p>
    <w:p w14:paraId="2ABEC994" w14:textId="77777777" w:rsidR="007A29CB" w:rsidRDefault="00000000">
      <w:proofErr w:type="spellStart"/>
      <w:r>
        <w:t>此老才華下水船</w:t>
      </w:r>
      <w:proofErr w:type="spellEnd"/>
      <w:proofErr w:type="gramStart"/>
      <w:r>
        <w:rPr>
          <w:rFonts w:eastAsia="宋体" w:hint="eastAsia"/>
          <w:lang w:eastAsia="zh-CN"/>
        </w:rPr>
        <w:t>【</w:t>
      </w:r>
      <w:proofErr w:type="spellStart"/>
      <w:proofErr w:type="gramEnd"/>
      <w:r>
        <w:t>n</w:t>
      </w:r>
      <w:r>
        <w:t>，</w:t>
      </w:r>
      <w:proofErr w:type="gramStart"/>
      <w:r>
        <w:t>一蓑一笠</w:t>
      </w:r>
      <w:proofErr w:type="gramEnd"/>
      <w:r>
        <w:t>釣秋煙。米家書畫誇虹貫，可似珠光夜燭天</w:t>
      </w:r>
      <w:proofErr w:type="spellEnd"/>
    </w:p>
    <w:p w14:paraId="744804F6" w14:textId="77777777" w:rsidR="007A29CB" w:rsidRDefault="00000000">
      <w:proofErr w:type="spellStart"/>
      <w:r>
        <w:lastRenderedPageBreak/>
        <w:t>其二</w:t>
      </w:r>
      <w:proofErr w:type="spellEnd"/>
    </w:p>
    <w:p w14:paraId="09F3352D" w14:textId="77777777" w:rsidR="007A29CB" w:rsidRDefault="00000000">
      <w:proofErr w:type="spellStart"/>
      <w:r>
        <w:t>臨淵豈爲羨魚來，水闊波平眼界開。占斷湖光三十六，滿船明月載詩回</w:t>
      </w:r>
      <w:proofErr w:type="spellEnd"/>
    </w:p>
    <w:p w14:paraId="524BB0BA" w14:textId="77777777" w:rsidR="007A29CB" w:rsidRDefault="00000000">
      <w:pPr>
        <w:rPr>
          <w:lang w:eastAsia="zh-CN"/>
        </w:rPr>
      </w:pPr>
      <w:r>
        <w:rPr>
          <w:lang w:eastAsia="zh-CN"/>
        </w:rPr>
        <w:t>【第</w:t>
      </w:r>
      <w:r>
        <w:rPr>
          <w:lang w:eastAsia="zh-CN"/>
        </w:rPr>
        <w:t>304</w:t>
      </w:r>
      <w:r>
        <w:rPr>
          <w:lang w:eastAsia="zh-CN"/>
        </w:rPr>
        <w:t>页】</w:t>
      </w:r>
    </w:p>
    <w:p w14:paraId="3CC79DF2" w14:textId="77777777" w:rsidR="007A29CB" w:rsidRDefault="00000000">
      <w:pPr>
        <w:rPr>
          <w:lang w:eastAsia="zh-CN"/>
        </w:rPr>
      </w:pPr>
      <w:r>
        <w:rPr>
          <w:lang w:eastAsia="zh-CN"/>
        </w:rPr>
        <w:t>其三</w:t>
      </w:r>
    </w:p>
    <w:p w14:paraId="5103269A" w14:textId="77777777" w:rsidR="007A29CB" w:rsidRDefault="00000000">
      <w:pPr>
        <w:rPr>
          <w:lang w:eastAsia="zh-CN"/>
        </w:rPr>
      </w:pPr>
      <w:r>
        <w:rPr>
          <w:lang w:eastAsia="zh-CN"/>
        </w:rPr>
        <w:t>日暮船頭理釣絲，閑情惟有白鷗知。慣</w:t>
      </w:r>
      <w:proofErr w:type="gramStart"/>
      <w:r>
        <w:rPr>
          <w:lang w:eastAsia="zh-CN"/>
        </w:rPr>
        <w:t>從</w:t>
      </w:r>
      <w:proofErr w:type="gramEnd"/>
      <w:r>
        <w:rPr>
          <w:lang w:eastAsia="zh-CN"/>
        </w:rPr>
        <w:t>秋水菰蒲外，領取中流自在時</w:t>
      </w:r>
    </w:p>
    <w:p w14:paraId="00ECCC0C" w14:textId="77777777" w:rsidR="007A29CB" w:rsidRDefault="00000000">
      <w:proofErr w:type="spellStart"/>
      <w:r>
        <w:t>其四</w:t>
      </w:r>
      <w:proofErr w:type="spellEnd"/>
    </w:p>
    <w:p w14:paraId="175CA3A1" w14:textId="77777777" w:rsidR="007A29CB" w:rsidRDefault="00000000">
      <w:proofErr w:type="spellStart"/>
      <w:r>
        <w:t>我家舊住甓湖濱，卅載京華滯此身。辜負蓴鱸好風景</w:t>
      </w:r>
      <w:proofErr w:type="spellEnd"/>
    </w:p>
    <w:p w14:paraId="57FE24F7" w14:textId="77777777" w:rsidR="007A29CB" w:rsidRDefault="00000000">
      <w:proofErr w:type="spellStart"/>
      <w:r>
        <w:t>AD</w:t>
      </w:r>
      <w:r>
        <w:t>，讓君獨作釣魚人</w:t>
      </w:r>
      <w:proofErr w:type="spellEnd"/>
      <w:r>
        <w:t>。</w:t>
      </w:r>
    </w:p>
    <w:p w14:paraId="4BDCF607" w14:textId="77777777" w:rsidR="007A29CB" w:rsidRDefault="00000000">
      <w:pPr>
        <w:rPr>
          <w:rFonts w:eastAsia="宋体"/>
          <w:lang w:eastAsia="zh-CN"/>
        </w:rPr>
      </w:pPr>
      <w:r>
        <w:rPr>
          <w:lang w:eastAsia="zh-CN"/>
        </w:rPr>
        <w:t>説明</w:t>
      </w:r>
      <w:r>
        <w:rPr>
          <w:rFonts w:eastAsia="宋体" w:hint="eastAsia"/>
          <w:lang w:eastAsia="zh-CN"/>
        </w:rPr>
        <w:t>）</w:t>
      </w:r>
    </w:p>
    <w:p w14:paraId="76D7480D" w14:textId="77777777" w:rsidR="007A29CB" w:rsidRDefault="00000000">
      <w:pPr>
        <w:rPr>
          <w:lang w:eastAsia="zh-CN"/>
        </w:rPr>
      </w:pPr>
      <w:r>
        <w:rPr>
          <w:lang w:eastAsia="zh-CN"/>
        </w:rPr>
        <w:t>詩載</w:t>
      </w:r>
      <w:r>
        <w:rPr>
          <w:rFonts w:eastAsia="宋体" w:hint="eastAsia"/>
          <w:lang w:eastAsia="zh-CN"/>
        </w:rPr>
        <w:t>《</w:t>
      </w:r>
      <w:r>
        <w:rPr>
          <w:lang w:eastAsia="zh-CN"/>
        </w:rPr>
        <w:t>王伯申文集補编</w:t>
      </w:r>
      <w:r>
        <w:rPr>
          <w:rFonts w:eastAsia="宋体" w:hint="eastAsia"/>
          <w:lang w:eastAsia="zh-CN"/>
        </w:rPr>
        <w:t>》</w:t>
      </w:r>
      <w:r>
        <w:rPr>
          <w:lang w:eastAsia="zh-CN"/>
        </w:rPr>
        <w:t>卷下。道光元年六月，王引之充任浙江恩科鄉試正考官。九月，王引之過</w:t>
      </w:r>
    </w:p>
    <w:p w14:paraId="3BF40EF0" w14:textId="77777777" w:rsidR="007A29CB" w:rsidRDefault="00000000">
      <w:pPr>
        <w:rPr>
          <w:lang w:eastAsia="zh-CN"/>
        </w:rPr>
      </w:pPr>
      <w:r>
        <w:rPr>
          <w:lang w:eastAsia="zh-CN"/>
        </w:rPr>
        <w:t>揚州，阮亨出示</w:t>
      </w:r>
      <w:r>
        <w:rPr>
          <w:rFonts w:eastAsia="宋体" w:hint="eastAsia"/>
          <w:lang w:eastAsia="zh-CN"/>
        </w:rPr>
        <w:t>《</w:t>
      </w:r>
      <w:r>
        <w:rPr>
          <w:lang w:eastAsia="zh-CN"/>
        </w:rPr>
        <w:t>珠湖垂釣圖</w:t>
      </w:r>
      <w:r>
        <w:rPr>
          <w:rFonts w:eastAsia="宋体" w:hint="eastAsia"/>
          <w:lang w:eastAsia="zh-CN"/>
        </w:rPr>
        <w:t>》</w:t>
      </w:r>
      <w:r>
        <w:rPr>
          <w:lang w:eastAsia="zh-CN"/>
        </w:rPr>
        <w:t>。王引之受其請，賦詩四首</w:t>
      </w:r>
    </w:p>
    <w:p w14:paraId="1CEDDC8A"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C325B51" w14:textId="77777777" w:rsidR="007A29CB" w:rsidRDefault="00000000">
      <w:r>
        <w:rPr>
          <w:rFonts w:eastAsia="宋体" w:hint="eastAsia"/>
          <w:lang w:eastAsia="zh-CN"/>
        </w:rPr>
        <w:t>【</w:t>
      </w:r>
      <w:r>
        <w:t>一</w:t>
      </w:r>
      <w:r>
        <w:rPr>
          <w:rFonts w:eastAsia="宋体" w:hint="eastAsia"/>
          <w:lang w:eastAsia="zh-CN"/>
        </w:rPr>
        <w:t>】</w:t>
      </w:r>
      <w:proofErr w:type="spellStart"/>
      <w:r>
        <w:t>阮梅叔：阮亨，字仲嘉，號梅叔，阮元從弟</w:t>
      </w:r>
      <w:proofErr w:type="spellEnd"/>
    </w:p>
    <w:p w14:paraId="62E633AD" w14:textId="77777777" w:rsidR="007A29CB" w:rsidRDefault="00000000">
      <w:pPr>
        <w:rPr>
          <w:rFonts w:eastAsia="宋体"/>
          <w:lang w:eastAsia="zh-CN"/>
        </w:rPr>
      </w:pPr>
      <w:r>
        <w:rPr>
          <w:rFonts w:eastAsia="宋体" w:hint="eastAsia"/>
          <w:lang w:eastAsia="zh-CN"/>
        </w:rPr>
        <w:t>【</w:t>
      </w:r>
      <w:r>
        <w:t>二</w:t>
      </w:r>
      <w:r>
        <w:rPr>
          <w:rFonts w:eastAsia="宋体" w:hint="eastAsia"/>
          <w:lang w:eastAsia="zh-CN"/>
        </w:rPr>
        <w:t>】</w:t>
      </w:r>
      <w:proofErr w:type="spellStart"/>
      <w:r>
        <w:t>下水船：喻才思敏捷。見</w:t>
      </w:r>
      <w:proofErr w:type="spellEnd"/>
      <w:r>
        <w:rPr>
          <w:rFonts w:eastAsia="宋体" w:hint="eastAsia"/>
          <w:lang w:eastAsia="zh-CN"/>
        </w:rPr>
        <w:t>《</w:t>
      </w:r>
      <w:proofErr w:type="spellStart"/>
      <w:r>
        <w:t>唐摭言</w:t>
      </w:r>
      <w:proofErr w:type="spellEnd"/>
      <w:r>
        <w:rPr>
          <w:rFonts w:eastAsia="宋体" w:hint="eastAsia"/>
          <w:lang w:eastAsia="zh-CN"/>
        </w:rPr>
        <w:t>》</w:t>
      </w:r>
      <w:proofErr w:type="spellStart"/>
      <w:r>
        <w:t>卷十三</w:t>
      </w:r>
      <w:proofErr w:type="spellEnd"/>
      <w:r>
        <w:rPr>
          <w:rFonts w:eastAsia="宋体" w:hint="eastAsia"/>
          <w:lang w:eastAsia="zh-CN"/>
        </w:rPr>
        <w:t>《</w:t>
      </w:r>
      <w:proofErr w:type="spellStart"/>
      <w:r>
        <w:t>敏捷</w:t>
      </w:r>
      <w:proofErr w:type="spellEnd"/>
      <w:r>
        <w:rPr>
          <w:rFonts w:eastAsia="宋体" w:hint="eastAsia"/>
          <w:lang w:eastAsia="zh-CN"/>
        </w:rPr>
        <w:t>》</w:t>
      </w:r>
    </w:p>
    <w:p w14:paraId="34595A6D" w14:textId="77777777" w:rsidR="007A29CB" w:rsidRDefault="00000000">
      <w:pPr>
        <w:rPr>
          <w:rFonts w:eastAsia="宋体"/>
          <w:lang w:eastAsia="zh-CN"/>
        </w:rPr>
      </w:pPr>
      <w:r>
        <w:rPr>
          <w:rFonts w:eastAsia="宋体" w:hint="eastAsia"/>
          <w:lang w:eastAsia="zh-CN"/>
        </w:rPr>
        <w:t>【</w:t>
      </w:r>
      <w:r>
        <w:t>三</w:t>
      </w:r>
      <w:r>
        <w:rPr>
          <w:rFonts w:eastAsia="宋体" w:hint="eastAsia"/>
          <w:lang w:eastAsia="zh-CN"/>
        </w:rPr>
        <w:t>】</w:t>
      </w:r>
      <w:proofErr w:type="spellStart"/>
      <w:r>
        <w:t>蓴鱸</w:t>
      </w:r>
      <w:proofErr w:type="spellEnd"/>
      <w:r>
        <w:rPr>
          <w:rFonts w:eastAsia="宋体" w:hint="eastAsia"/>
          <w:lang w:eastAsia="zh-CN"/>
        </w:rPr>
        <w:t>“</w:t>
      </w:r>
      <w:proofErr w:type="spellStart"/>
      <w:r>
        <w:t>蓴羹鱸膾</w:t>
      </w:r>
      <w:proofErr w:type="spellEnd"/>
      <w:r>
        <w:rPr>
          <w:rFonts w:eastAsia="宋体" w:hint="eastAsia"/>
          <w:lang w:eastAsia="zh-CN"/>
        </w:rPr>
        <w:t>”</w:t>
      </w:r>
      <w:proofErr w:type="spellStart"/>
      <w:r>
        <w:t>之省略＄指辭官歸鄉。見</w:t>
      </w:r>
      <w:proofErr w:type="spellEnd"/>
      <w:r>
        <w:rPr>
          <w:rFonts w:eastAsia="宋体" w:hint="eastAsia"/>
          <w:lang w:eastAsia="zh-CN"/>
        </w:rPr>
        <w:t>《</w:t>
      </w:r>
      <w:proofErr w:type="spellStart"/>
      <w:r>
        <w:t>晉書。張翰傳</w:t>
      </w:r>
      <w:proofErr w:type="spellEnd"/>
      <w:r>
        <w:rPr>
          <w:rFonts w:eastAsia="宋体" w:hint="eastAsia"/>
          <w:lang w:eastAsia="zh-CN"/>
        </w:rPr>
        <w:t>》</w:t>
      </w:r>
    </w:p>
    <w:p w14:paraId="62EED49F" w14:textId="77777777" w:rsidR="007A29CB" w:rsidRDefault="00000000">
      <w:proofErr w:type="spellStart"/>
      <w:r>
        <w:t>菊花恭集</w:t>
      </w:r>
      <w:proofErr w:type="spellEnd"/>
      <w:proofErr w:type="gramStart"/>
      <w:r>
        <w:rPr>
          <w:rFonts w:eastAsia="宋体" w:hint="eastAsia"/>
          <w:lang w:eastAsia="zh-CN"/>
        </w:rPr>
        <w:t>《</w:t>
      </w:r>
      <w:proofErr w:type="spellStart"/>
      <w:proofErr w:type="gramEnd"/>
      <w:r>
        <w:t>御製詩初集</w:t>
      </w:r>
      <w:proofErr w:type="spellEnd"/>
    </w:p>
    <w:p w14:paraId="7F5FCD78" w14:textId="77777777" w:rsidR="007A29CB" w:rsidRDefault="00000000">
      <w:pPr>
        <w:rPr>
          <w:rFonts w:eastAsia="宋体"/>
          <w:lang w:eastAsia="zh-CN"/>
        </w:rPr>
      </w:pPr>
      <w:r>
        <w:rPr>
          <w:rFonts w:eastAsia="宋体" w:hint="eastAsia"/>
          <w:lang w:eastAsia="zh-CN"/>
        </w:rPr>
        <w:t>》</w:t>
      </w:r>
      <w:r>
        <w:t>o“</w:t>
      </w:r>
      <w:r>
        <w:rPr>
          <w:rFonts w:eastAsia="宋体" w:hint="eastAsia"/>
          <w:lang w:eastAsia="zh-CN"/>
        </w:rPr>
        <w:t>】</w:t>
      </w:r>
    </w:p>
    <w:p w14:paraId="195A8283" w14:textId="77777777" w:rsidR="007A29CB" w:rsidRDefault="00000000">
      <w:pPr>
        <w:rPr>
          <w:lang w:eastAsia="zh-CN"/>
        </w:rPr>
      </w:pPr>
      <w:r>
        <w:rPr>
          <w:lang w:eastAsia="zh-CN"/>
        </w:rPr>
        <w:t>菊有黄花</w:t>
      </w:r>
      <w:proofErr w:type="gramStart"/>
      <w:r>
        <w:rPr>
          <w:lang w:eastAsia="zh-CN"/>
        </w:rPr>
        <w:t>乍吐菲</w:t>
      </w:r>
      <w:proofErr w:type="gramEnd"/>
    </w:p>
    <w:p w14:paraId="404D9044" w14:textId="77777777" w:rsidR="007A29CB" w:rsidRDefault="00000000">
      <w:pPr>
        <w:rPr>
          <w:lang w:eastAsia="zh-CN"/>
        </w:rPr>
      </w:pPr>
      <w:r>
        <w:rPr>
          <w:lang w:eastAsia="zh-CN"/>
        </w:rPr>
        <w:t>，</w:t>
      </w:r>
      <w:r>
        <w:rPr>
          <w:rFonts w:eastAsia="宋体" w:hint="eastAsia"/>
          <w:lang w:eastAsia="zh-CN"/>
        </w:rPr>
        <w:t>《</w:t>
      </w:r>
      <w:r>
        <w:rPr>
          <w:lang w:eastAsia="zh-CN"/>
        </w:rPr>
        <w:t>御製詩初集</w:t>
      </w:r>
      <w:r>
        <w:rPr>
          <w:rFonts w:eastAsia="宋体" w:hint="eastAsia"/>
          <w:lang w:eastAsia="zh-CN"/>
        </w:rPr>
        <w:t>》</w:t>
      </w:r>
      <w:r>
        <w:rPr>
          <w:lang w:eastAsia="zh-CN"/>
        </w:rPr>
        <w:t>卷七</w:t>
      </w:r>
      <w:r>
        <w:rPr>
          <w:rFonts w:eastAsia="宋体" w:hint="eastAsia"/>
          <w:lang w:eastAsia="zh-CN"/>
        </w:rPr>
        <w:t>《</w:t>
      </w:r>
      <w:r>
        <w:rPr>
          <w:lang w:eastAsia="zh-CN"/>
        </w:rPr>
        <w:t>秋日長春仙館</w:t>
      </w:r>
      <w:r>
        <w:rPr>
          <w:rFonts w:eastAsia="宋体" w:hint="eastAsia"/>
          <w:lang w:eastAsia="zh-CN"/>
        </w:rPr>
        <w:t>》</w:t>
      </w:r>
      <w:r>
        <w:rPr>
          <w:lang w:eastAsia="zh-CN"/>
        </w:rPr>
        <w:t>。清姿</w:t>
      </w:r>
      <w:proofErr w:type="gramStart"/>
      <w:r>
        <w:rPr>
          <w:lang w:eastAsia="zh-CN"/>
        </w:rPr>
        <w:t>對雪添</w:t>
      </w:r>
      <w:proofErr w:type="gramEnd"/>
      <w:r>
        <w:rPr>
          <w:lang w:eastAsia="zh-CN"/>
        </w:rPr>
        <w:t>幽秀。</w:t>
      </w:r>
      <w:r>
        <w:rPr>
          <w:rFonts w:eastAsia="宋体" w:hint="eastAsia"/>
          <w:lang w:eastAsia="zh-CN"/>
        </w:rPr>
        <w:t>《</w:t>
      </w:r>
      <w:r>
        <w:rPr>
          <w:lang w:eastAsia="zh-CN"/>
        </w:rPr>
        <w:t>御製詩初集</w:t>
      </w:r>
      <w:r>
        <w:rPr>
          <w:rFonts w:eastAsia="宋体" w:hint="eastAsia"/>
          <w:lang w:eastAsia="zh-CN"/>
        </w:rPr>
        <w:t>》</w:t>
      </w:r>
      <w:r>
        <w:rPr>
          <w:lang w:eastAsia="zh-CN"/>
        </w:rPr>
        <w:t>卷八</w:t>
      </w:r>
      <w:proofErr w:type="gramStart"/>
      <w:r>
        <w:rPr>
          <w:rFonts w:eastAsia="宋体" w:hint="eastAsia"/>
          <w:lang w:eastAsia="zh-CN"/>
        </w:rPr>
        <w:t>《</w:t>
      </w:r>
      <w:proofErr w:type="gramEnd"/>
      <w:r>
        <w:rPr>
          <w:lang w:eastAsia="zh-CN"/>
        </w:rPr>
        <w:t>盆</w:t>
      </w:r>
    </w:p>
    <w:p w14:paraId="7AA44EC6" w14:textId="77777777" w:rsidR="007A29CB" w:rsidRDefault="00000000">
      <w:pPr>
        <w:rPr>
          <w:lang w:eastAsia="zh-CN"/>
        </w:rPr>
      </w:pPr>
      <w:r>
        <w:rPr>
          <w:lang w:eastAsia="zh-CN"/>
        </w:rPr>
        <w:t>【第</w:t>
      </w:r>
      <w:r>
        <w:rPr>
          <w:lang w:eastAsia="zh-CN"/>
        </w:rPr>
        <w:t>305</w:t>
      </w:r>
      <w:r>
        <w:rPr>
          <w:lang w:eastAsia="zh-CN"/>
        </w:rPr>
        <w:t>页】</w:t>
      </w:r>
    </w:p>
    <w:p w14:paraId="0C6F0C7A" w14:textId="77777777" w:rsidR="007A29CB" w:rsidRDefault="00000000">
      <w:r>
        <w:rPr>
          <w:lang w:eastAsia="zh-CN"/>
        </w:rPr>
        <w:t>菊</w:t>
      </w:r>
      <w:proofErr w:type="gramStart"/>
      <w:r>
        <w:rPr>
          <w:rFonts w:eastAsia="宋体" w:hint="eastAsia"/>
          <w:lang w:eastAsia="zh-CN"/>
        </w:rPr>
        <w:t>》</w:t>
      </w:r>
      <w:proofErr w:type="gramEnd"/>
      <w:r>
        <w:rPr>
          <w:lang w:eastAsia="zh-CN"/>
        </w:rPr>
        <w:t>。餐英還</w:t>
      </w:r>
      <w:proofErr w:type="gramStart"/>
      <w:r>
        <w:rPr>
          <w:lang w:eastAsia="zh-CN"/>
        </w:rPr>
        <w:t>步列仙</w:t>
      </w:r>
      <w:proofErr w:type="gramEnd"/>
      <w:r>
        <w:rPr>
          <w:lang w:eastAsia="zh-CN"/>
        </w:rPr>
        <w:t>蹤，</w:t>
      </w:r>
      <w:r>
        <w:rPr>
          <w:rFonts w:eastAsia="宋体" w:hint="eastAsia"/>
          <w:lang w:eastAsia="zh-CN"/>
        </w:rPr>
        <w:t>《</w:t>
      </w:r>
      <w:r>
        <w:rPr>
          <w:lang w:eastAsia="zh-CN"/>
        </w:rPr>
        <w:t>御製詩初集</w:t>
      </w:r>
      <w:r>
        <w:rPr>
          <w:rFonts w:eastAsia="宋体" w:hint="eastAsia"/>
          <w:lang w:eastAsia="zh-CN"/>
        </w:rPr>
        <w:t>》</w:t>
      </w:r>
      <w:r>
        <w:rPr>
          <w:lang w:eastAsia="zh-CN"/>
        </w:rPr>
        <w:t>卷八</w:t>
      </w:r>
      <w:r>
        <w:rPr>
          <w:rFonts w:eastAsia="宋体" w:hint="eastAsia"/>
          <w:lang w:eastAsia="zh-CN"/>
        </w:rPr>
        <w:t>《</w:t>
      </w:r>
      <w:r>
        <w:rPr>
          <w:lang w:eastAsia="zh-CN"/>
        </w:rPr>
        <w:t>盆菊</w:t>
      </w:r>
      <w:r>
        <w:rPr>
          <w:rFonts w:eastAsia="宋体" w:hint="eastAsia"/>
          <w:lang w:eastAsia="zh-CN"/>
        </w:rPr>
        <w:t>》</w:t>
      </w:r>
      <w:r>
        <w:rPr>
          <w:lang w:eastAsia="zh-CN"/>
        </w:rPr>
        <w:t>。山體亦如仁者</w:t>
      </w:r>
      <w:proofErr w:type="gramStart"/>
      <w:r>
        <w:rPr>
          <w:lang w:eastAsia="zh-CN"/>
        </w:rPr>
        <w:t>壽</w:t>
      </w:r>
      <w:proofErr w:type="gramEnd"/>
      <w:r>
        <w:rPr>
          <w:lang w:eastAsia="zh-CN"/>
        </w:rPr>
        <w:t>。</w:t>
      </w:r>
      <w:r>
        <w:rPr>
          <w:rFonts w:eastAsia="宋体" w:hint="eastAsia"/>
          <w:lang w:eastAsia="zh-CN"/>
        </w:rPr>
        <w:t>《</w:t>
      </w:r>
      <w:r>
        <w:rPr>
          <w:lang w:eastAsia="zh-CN"/>
        </w:rPr>
        <w:t>御製詩初集</w:t>
      </w:r>
      <w:r>
        <w:rPr>
          <w:rFonts w:eastAsia="宋体" w:hint="eastAsia"/>
          <w:lang w:eastAsia="zh-CN"/>
        </w:rPr>
        <w:t>》</w:t>
      </w:r>
      <w:r>
        <w:rPr>
          <w:lang w:eastAsia="zh-CN"/>
        </w:rPr>
        <w:t>卷五</w:t>
      </w:r>
      <w:r>
        <w:rPr>
          <w:rFonts w:eastAsia="宋体" w:hint="eastAsia"/>
          <w:lang w:eastAsia="zh-CN"/>
        </w:rPr>
        <w:t>《</w:t>
      </w:r>
      <w:r>
        <w:rPr>
          <w:lang w:eastAsia="zh-CN"/>
        </w:rPr>
        <w:t>對山齋</w:t>
      </w:r>
      <w:r>
        <w:rPr>
          <w:rFonts w:eastAsia="宋体" w:hint="eastAsia"/>
          <w:lang w:eastAsia="zh-CN"/>
        </w:rPr>
        <w:t>》</w:t>
      </w:r>
      <w:r>
        <w:rPr>
          <w:lang w:eastAsia="zh-CN"/>
        </w:rPr>
        <w:t>。</w:t>
      </w:r>
      <w:r>
        <w:t>殿</w:t>
      </w:r>
    </w:p>
    <w:p w14:paraId="1B3E5241" w14:textId="77777777" w:rsidR="007A29CB" w:rsidRDefault="00000000">
      <w:pPr>
        <w:rPr>
          <w:lang w:eastAsia="zh-CN"/>
        </w:rPr>
      </w:pPr>
      <w:r>
        <w:rPr>
          <w:lang w:eastAsia="zh-CN"/>
        </w:rPr>
        <w:t>秋</w:t>
      </w:r>
      <w:proofErr w:type="gramStart"/>
      <w:r>
        <w:rPr>
          <w:lang w:eastAsia="zh-CN"/>
        </w:rPr>
        <w:t>相伴御袍黄</w:t>
      </w:r>
      <w:proofErr w:type="gramEnd"/>
    </w:p>
    <w:p w14:paraId="40E6485A" w14:textId="77777777" w:rsidR="007A29CB" w:rsidRDefault="00000000">
      <w:pPr>
        <w:rPr>
          <w:lang w:eastAsia="zh-CN"/>
        </w:rPr>
      </w:pPr>
      <w:r>
        <w:rPr>
          <w:lang w:eastAsia="zh-CN"/>
        </w:rPr>
        <w:lastRenderedPageBreak/>
        <w:t>，</w:t>
      </w:r>
      <w:r>
        <w:rPr>
          <w:rFonts w:eastAsia="宋体" w:hint="eastAsia"/>
          <w:lang w:eastAsia="zh-CN"/>
        </w:rPr>
        <w:t>《</w:t>
      </w:r>
      <w:r>
        <w:rPr>
          <w:lang w:eastAsia="zh-CN"/>
        </w:rPr>
        <w:t>御製詩初集</w:t>
      </w:r>
      <w:r>
        <w:rPr>
          <w:rFonts w:eastAsia="宋体" w:hint="eastAsia"/>
          <w:lang w:eastAsia="zh-CN"/>
        </w:rPr>
        <w:t>》</w:t>
      </w:r>
      <w:r>
        <w:rPr>
          <w:lang w:eastAsia="zh-CN"/>
        </w:rPr>
        <w:t>卷二十四</w:t>
      </w:r>
      <w:r>
        <w:rPr>
          <w:rFonts w:eastAsia="宋体" w:hint="eastAsia"/>
          <w:lang w:eastAsia="zh-CN"/>
        </w:rPr>
        <w:t>《</w:t>
      </w:r>
      <w:r>
        <w:rPr>
          <w:lang w:eastAsia="zh-CN"/>
        </w:rPr>
        <w:t>題董誥花卉二十四幅︿三逕凌冬</w:t>
      </w:r>
      <w:r>
        <w:rPr>
          <w:rFonts w:eastAsia="宋体" w:hint="eastAsia"/>
          <w:lang w:eastAsia="zh-CN"/>
        </w:rPr>
        <w:t>》》</w:t>
      </w:r>
      <w:r>
        <w:rPr>
          <w:lang w:eastAsia="zh-CN"/>
        </w:rPr>
        <w:t>。冷豔無心傲</w:t>
      </w:r>
      <w:proofErr w:type="gramStart"/>
      <w:r>
        <w:rPr>
          <w:lang w:eastAsia="zh-CN"/>
        </w:rPr>
        <w:t>勁</w:t>
      </w:r>
      <w:proofErr w:type="gramEnd"/>
      <w:r>
        <w:rPr>
          <w:lang w:eastAsia="zh-CN"/>
        </w:rPr>
        <w:t>霜。</w:t>
      </w:r>
      <w:proofErr w:type="gramStart"/>
      <w:r>
        <w:rPr>
          <w:rFonts w:eastAsia="宋体" w:hint="eastAsia"/>
          <w:lang w:eastAsia="zh-CN"/>
        </w:rPr>
        <w:t>《</w:t>
      </w:r>
      <w:proofErr w:type="gramEnd"/>
      <w:r>
        <w:rPr>
          <w:lang w:eastAsia="zh-CN"/>
        </w:rPr>
        <w:t>御製詩初</w:t>
      </w:r>
    </w:p>
    <w:p w14:paraId="5D727C23" w14:textId="77777777" w:rsidR="007A29CB" w:rsidRDefault="00000000">
      <w:r>
        <w:t>集</w:t>
      </w:r>
      <w:proofErr w:type="gramStart"/>
      <w:r>
        <w:rPr>
          <w:rFonts w:eastAsia="宋体" w:hint="eastAsia"/>
          <w:lang w:eastAsia="zh-CN"/>
        </w:rPr>
        <w:t>》</w:t>
      </w:r>
      <w:proofErr w:type="spellStart"/>
      <w:proofErr w:type="gramEnd"/>
      <w:r>
        <w:t>卷六</w:t>
      </w:r>
      <w:proofErr w:type="spellEnd"/>
      <w:r>
        <w:rPr>
          <w:rFonts w:eastAsia="宋体" w:hint="eastAsia"/>
          <w:lang w:eastAsia="zh-CN"/>
        </w:rPr>
        <w:t>《</w:t>
      </w:r>
      <w:proofErr w:type="spellStart"/>
      <w:r>
        <w:t>探菊</w:t>
      </w:r>
      <w:proofErr w:type="spellEnd"/>
      <w:r>
        <w:rPr>
          <w:rFonts w:eastAsia="宋体" w:hint="eastAsia"/>
          <w:lang w:eastAsia="zh-CN"/>
        </w:rPr>
        <w:t>》</w:t>
      </w:r>
      <w:r>
        <w:t>。</w:t>
      </w:r>
    </w:p>
    <w:p w14:paraId="0C112395" w14:textId="77777777" w:rsidR="007A29CB" w:rsidRDefault="00000000">
      <w:proofErr w:type="spellStart"/>
      <w:proofErr w:type="gramStart"/>
      <w:r>
        <w:t>花品真堪</w:t>
      </w:r>
      <w:proofErr w:type="gramEnd"/>
      <w:r>
        <w:t>百</w:t>
      </w:r>
      <w:proofErr w:type="gramStart"/>
      <w:r>
        <w:t>壽</w:t>
      </w:r>
      <w:proofErr w:type="gramEnd"/>
      <w:r>
        <w:t>友</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卷八</w:t>
      </w:r>
      <w:proofErr w:type="spellEnd"/>
      <w:r>
        <w:rPr>
          <w:rFonts w:eastAsia="宋体" w:hint="eastAsia"/>
          <w:lang w:eastAsia="zh-CN"/>
        </w:rPr>
        <w:t>《</w:t>
      </w:r>
      <w:proofErr w:type="spellStart"/>
      <w:r>
        <w:t>盆菊</w:t>
      </w:r>
      <w:proofErr w:type="spellEnd"/>
      <w:r>
        <w:rPr>
          <w:rFonts w:eastAsia="宋体" w:hint="eastAsia"/>
          <w:lang w:eastAsia="zh-CN"/>
        </w:rPr>
        <w:t>》</w:t>
      </w:r>
      <w:r>
        <w:t>。</w:t>
      </w:r>
      <w:proofErr w:type="spellStart"/>
      <w:r>
        <w:t>應偕月桂祝無疆</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卷六</w:t>
      </w:r>
      <w:proofErr w:type="spellEnd"/>
      <w:r>
        <w:rPr>
          <w:rFonts w:eastAsia="宋体" w:hint="eastAsia"/>
          <w:lang w:eastAsia="zh-CN"/>
        </w:rPr>
        <w:t>《</w:t>
      </w:r>
      <w:r>
        <w:t>陸</w:t>
      </w:r>
    </w:p>
    <w:p w14:paraId="088ECEF1" w14:textId="77777777" w:rsidR="007A29CB" w:rsidRDefault="00000000">
      <w:proofErr w:type="spellStart"/>
      <w:r>
        <w:t>治仙</w:t>
      </w:r>
      <w:proofErr w:type="gramStart"/>
      <w:r>
        <w:t>圃</w:t>
      </w:r>
      <w:proofErr w:type="gramEnd"/>
      <w:r>
        <w:t>長春</w:t>
      </w:r>
      <w:proofErr w:type="spellEnd"/>
      <w:proofErr w:type="gramStart"/>
      <w:r>
        <w:rPr>
          <w:rFonts w:eastAsia="宋体" w:hint="eastAsia"/>
          <w:lang w:eastAsia="zh-CN"/>
        </w:rPr>
        <w:t>》</w:t>
      </w:r>
      <w:proofErr w:type="gramEnd"/>
      <w:r>
        <w:t>。</w:t>
      </w:r>
    </w:p>
    <w:p w14:paraId="69A5B5C9" w14:textId="77777777" w:rsidR="007A29CB" w:rsidRDefault="00000000">
      <w:proofErr w:type="spellStart"/>
      <w:r>
        <w:t>長春花恭集</w:t>
      </w:r>
      <w:proofErr w:type="spellEnd"/>
      <w:proofErr w:type="gramStart"/>
      <w:r>
        <w:rPr>
          <w:rFonts w:eastAsia="宋体" w:hint="eastAsia"/>
          <w:lang w:eastAsia="zh-CN"/>
        </w:rPr>
        <w:t>《</w:t>
      </w:r>
      <w:proofErr w:type="spellStart"/>
      <w:proofErr w:type="gramEnd"/>
      <w:r>
        <w:t>御製詩初集</w:t>
      </w:r>
      <w:proofErr w:type="spellEnd"/>
    </w:p>
    <w:p w14:paraId="153BCFBE" w14:textId="77777777" w:rsidR="007A29CB" w:rsidRDefault="00000000">
      <w:pPr>
        <w:rPr>
          <w:lang w:eastAsia="zh-CN"/>
        </w:rPr>
      </w:pPr>
      <w:r>
        <w:rPr>
          <w:lang w:eastAsia="zh-CN"/>
        </w:rPr>
        <w:t>巖館虚明</w:t>
      </w:r>
      <w:proofErr w:type="gramStart"/>
      <w:r>
        <w:rPr>
          <w:lang w:eastAsia="zh-CN"/>
        </w:rPr>
        <w:t>勝</w:t>
      </w:r>
      <w:proofErr w:type="gramEnd"/>
      <w:r>
        <w:rPr>
          <w:lang w:eastAsia="zh-CN"/>
        </w:rPr>
        <w:t>概藏</w:t>
      </w:r>
    </w:p>
    <w:p w14:paraId="329D58D5" w14:textId="77777777" w:rsidR="007A29CB" w:rsidRDefault="00000000">
      <w:pPr>
        <w:rPr>
          <w:lang w:eastAsia="zh-CN"/>
        </w:rPr>
      </w:pPr>
      <w:r>
        <w:rPr>
          <w:lang w:eastAsia="zh-CN"/>
        </w:rPr>
        <w:t>，</w:t>
      </w:r>
      <w:r>
        <w:rPr>
          <w:rFonts w:eastAsia="宋体" w:hint="eastAsia"/>
          <w:lang w:eastAsia="zh-CN"/>
        </w:rPr>
        <w:t>《</w:t>
      </w:r>
      <w:r>
        <w:rPr>
          <w:lang w:eastAsia="zh-CN"/>
        </w:rPr>
        <w:t>御製詩初集</w:t>
      </w:r>
      <w:r>
        <w:rPr>
          <w:rFonts w:eastAsia="宋体" w:hint="eastAsia"/>
          <w:lang w:eastAsia="zh-CN"/>
        </w:rPr>
        <w:t>》</w:t>
      </w:r>
      <w:r>
        <w:rPr>
          <w:lang w:eastAsia="zh-CN"/>
        </w:rPr>
        <w:t>卷四十五</w:t>
      </w:r>
      <w:r>
        <w:rPr>
          <w:rFonts w:eastAsia="宋体" w:hint="eastAsia"/>
          <w:lang w:eastAsia="zh-CN"/>
        </w:rPr>
        <w:t>《</w:t>
      </w:r>
      <w:r>
        <w:rPr>
          <w:lang w:eastAsia="zh-CN"/>
        </w:rPr>
        <w:t>雨香館</w:t>
      </w:r>
      <w:r>
        <w:rPr>
          <w:rFonts w:eastAsia="宋体" w:hint="eastAsia"/>
          <w:lang w:eastAsia="zh-CN"/>
        </w:rPr>
        <w:t>》</w:t>
      </w:r>
      <w:r>
        <w:rPr>
          <w:lang w:eastAsia="zh-CN"/>
        </w:rPr>
        <w:t>。</w:t>
      </w:r>
    </w:p>
    <w:p w14:paraId="5965AEAE" w14:textId="77777777" w:rsidR="007A29CB" w:rsidRDefault="00000000">
      <w:proofErr w:type="spellStart"/>
      <w:r>
        <w:t>御園秋末有餘芳</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卷七</w:t>
      </w:r>
      <w:proofErr w:type="spellEnd"/>
      <w:r>
        <w:rPr>
          <w:rFonts w:eastAsia="宋体" w:hint="eastAsia"/>
          <w:lang w:eastAsia="zh-CN"/>
        </w:rPr>
        <w:t>《</w:t>
      </w:r>
      <w:proofErr w:type="spellStart"/>
      <w:r>
        <w:t>芰荷</w:t>
      </w:r>
      <w:proofErr w:type="spellEnd"/>
    </w:p>
    <w:p w14:paraId="2CEB381B" w14:textId="77777777" w:rsidR="007A29CB" w:rsidRDefault="00000000">
      <w:r>
        <w:t>香</w:t>
      </w:r>
      <w:proofErr w:type="gramStart"/>
      <w:r>
        <w:rPr>
          <w:rFonts w:eastAsia="宋体" w:hint="eastAsia"/>
          <w:lang w:eastAsia="zh-CN"/>
        </w:rPr>
        <w:t>》</w:t>
      </w:r>
      <w:proofErr w:type="gramEnd"/>
      <w:r>
        <w:t>。</w:t>
      </w:r>
      <w:proofErr w:type="spellStart"/>
      <w:r>
        <w:t>此花常作</w:t>
      </w:r>
      <w:proofErr w:type="gramStart"/>
      <w:r>
        <w:t>壽</w:t>
      </w:r>
      <w:proofErr w:type="gramEnd"/>
      <w:r>
        <w:t>者相</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卷十</w:t>
      </w:r>
      <w:proofErr w:type="spellEnd"/>
      <w:r>
        <w:rPr>
          <w:rFonts w:eastAsia="宋体" w:hint="eastAsia"/>
          <w:lang w:eastAsia="zh-CN"/>
        </w:rPr>
        <w:t>《</w:t>
      </w:r>
      <w:proofErr w:type="spellStart"/>
      <w:r>
        <w:t>含碧堂玉蘭歌</w:t>
      </w:r>
      <w:proofErr w:type="spellEnd"/>
      <w:r>
        <w:rPr>
          <w:rFonts w:eastAsia="宋体" w:hint="eastAsia"/>
          <w:lang w:eastAsia="zh-CN"/>
        </w:rPr>
        <w:t>》</w:t>
      </w:r>
      <w:r>
        <w:t>。</w:t>
      </w:r>
      <w:proofErr w:type="spellStart"/>
      <w:r>
        <w:t>可識仙寰歲自長</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卷七</w:t>
      </w:r>
      <w:proofErr w:type="spellEnd"/>
      <w:r>
        <w:rPr>
          <w:rFonts w:eastAsia="宋体" w:hint="eastAsia"/>
          <w:lang w:eastAsia="zh-CN"/>
        </w:rPr>
        <w:t>《</w:t>
      </w:r>
      <w:proofErr w:type="spellStart"/>
      <w:r>
        <w:t>芰荷</w:t>
      </w:r>
      <w:proofErr w:type="spellEnd"/>
    </w:p>
    <w:p w14:paraId="56D4370E" w14:textId="77777777" w:rsidR="007A29CB" w:rsidRDefault="00000000">
      <w:proofErr w:type="spellStart"/>
      <w:r>
        <w:t>雲根獻瑞超凡卉</w:t>
      </w:r>
      <w:proofErr w:type="spellEnd"/>
    </w:p>
    <w:p w14:paraId="2650E65C" w14:textId="77777777" w:rsidR="007A29CB" w:rsidRDefault="00000000">
      <w:pPr>
        <w:rPr>
          <w:lang w:eastAsia="zh-CN"/>
        </w:rPr>
      </w:pPr>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卷二十二</w:t>
      </w:r>
      <w:proofErr w:type="spellEnd"/>
      <w:r>
        <w:rPr>
          <w:rFonts w:eastAsia="宋体" w:hint="eastAsia"/>
          <w:lang w:eastAsia="zh-CN"/>
        </w:rPr>
        <w:t>《</w:t>
      </w:r>
      <w:r>
        <w:t>桂</w:t>
      </w:r>
      <w:r>
        <w:rPr>
          <w:rFonts w:eastAsia="宋体" w:hint="eastAsia"/>
          <w:lang w:eastAsia="zh-CN"/>
        </w:rPr>
        <w:t>》</w:t>
      </w:r>
      <w:r>
        <w:t>。</w:t>
      </w:r>
      <w:r>
        <w:rPr>
          <w:lang w:eastAsia="zh-CN"/>
        </w:rPr>
        <w:t>淺絳深紅著色匀。</w:t>
      </w:r>
      <w:r>
        <w:rPr>
          <w:rFonts w:eastAsia="宋体" w:hint="eastAsia"/>
          <w:lang w:eastAsia="zh-CN"/>
        </w:rPr>
        <w:t>《</w:t>
      </w:r>
      <w:r>
        <w:rPr>
          <w:lang w:eastAsia="zh-CN"/>
        </w:rPr>
        <w:t>御製詩初集</w:t>
      </w:r>
      <w:r>
        <w:rPr>
          <w:rFonts w:eastAsia="宋体" w:hint="eastAsia"/>
          <w:lang w:eastAsia="zh-CN"/>
        </w:rPr>
        <w:t>》</w:t>
      </w:r>
      <w:r>
        <w:rPr>
          <w:lang w:eastAsia="zh-CN"/>
        </w:rPr>
        <w:t>卷十六</w:t>
      </w:r>
      <w:proofErr w:type="gramStart"/>
      <w:r>
        <w:rPr>
          <w:rFonts w:eastAsia="宋体" w:hint="eastAsia"/>
          <w:lang w:eastAsia="zh-CN"/>
        </w:rPr>
        <w:t>《</w:t>
      </w:r>
      <w:proofErr w:type="gramEnd"/>
      <w:r>
        <w:rPr>
          <w:lang w:eastAsia="zh-CN"/>
        </w:rPr>
        <w:t>宏秋山紅</w:t>
      </w:r>
    </w:p>
    <w:p w14:paraId="08A21BD6" w14:textId="77777777" w:rsidR="007A29CB" w:rsidRDefault="00000000">
      <w:proofErr w:type="spellStart"/>
      <w:r>
        <w:t>種植總蒙恩</w:t>
      </w:r>
      <w:proofErr w:type="gramStart"/>
      <w:r>
        <w:t>浩</w:t>
      </w:r>
      <w:proofErr w:type="gramEnd"/>
      <w:r>
        <w:t>蕩</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w:t>
      </w:r>
      <w:proofErr w:type="gramStart"/>
      <w:r>
        <w:t>一</w:t>
      </w:r>
      <w:proofErr w:type="spellEnd"/>
      <w:proofErr w:type="gramEnd"/>
      <w:r>
        <w:rPr>
          <w:rFonts w:eastAsia="宋体" w:hint="eastAsia"/>
          <w:lang w:eastAsia="zh-CN"/>
        </w:rPr>
        <w:t>《</w:t>
      </w:r>
      <w:proofErr w:type="spellStart"/>
      <w:r>
        <w:t>彙芳書院</w:t>
      </w:r>
      <w:proofErr w:type="spellEnd"/>
      <w:r>
        <w:rPr>
          <w:rFonts w:eastAsia="宋体" w:hint="eastAsia"/>
          <w:lang w:eastAsia="zh-CN"/>
        </w:rPr>
        <w:t>》</w:t>
      </w:r>
      <w:r>
        <w:t>。</w:t>
      </w:r>
      <w:proofErr w:type="spellStart"/>
      <w:r>
        <w:t>太平天下萬年青</w:t>
      </w:r>
      <w:proofErr w:type="spellEnd"/>
      <w:r>
        <w:t>。</w:t>
      </w:r>
      <w:r>
        <w:rPr>
          <w:rFonts w:eastAsia="宋体" w:hint="eastAsia"/>
          <w:lang w:eastAsia="zh-CN"/>
        </w:rPr>
        <w:t>《</w:t>
      </w:r>
      <w:proofErr w:type="spellStart"/>
      <w:r>
        <w:t>御製詩初集</w:t>
      </w:r>
      <w:proofErr w:type="spellEnd"/>
      <w:r>
        <w:rPr>
          <w:rFonts w:eastAsia="宋体" w:hint="eastAsia"/>
          <w:lang w:eastAsia="zh-CN"/>
        </w:rPr>
        <w:t>》</w:t>
      </w:r>
      <w:proofErr w:type="spellStart"/>
      <w:r>
        <w:t>卷一</w:t>
      </w:r>
      <w:proofErr w:type="spellEnd"/>
      <w:r>
        <w:rPr>
          <w:rFonts w:eastAsia="宋体" w:hint="eastAsia"/>
          <w:lang w:eastAsia="zh-CN"/>
        </w:rPr>
        <w:t>《</w:t>
      </w:r>
      <w:proofErr w:type="spellStart"/>
      <w:r>
        <w:t>上元燈詞</w:t>
      </w:r>
      <w:proofErr w:type="spellEnd"/>
      <w:r>
        <w:rPr>
          <w:rFonts w:eastAsia="宋体" w:hint="eastAsia"/>
          <w:lang w:eastAsia="zh-CN"/>
        </w:rPr>
        <w:t>》</w:t>
      </w:r>
      <w:r>
        <w:t>。</w:t>
      </w:r>
    </w:p>
    <w:p w14:paraId="4E128E00"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8DE64C0" w14:textId="77777777" w:rsidR="007A29CB" w:rsidRDefault="00000000">
      <w:pPr>
        <w:rPr>
          <w:lang w:eastAsia="zh-CN"/>
        </w:rPr>
      </w:pPr>
      <w:proofErr w:type="spellStart"/>
      <w:r>
        <w:t>詩載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卷上</w:t>
      </w:r>
      <w:proofErr w:type="spellEnd"/>
      <w:r>
        <w:t>。</w:t>
      </w:r>
      <w:r>
        <w:rPr>
          <w:lang w:eastAsia="zh-CN"/>
        </w:rPr>
        <w:t>前首</w:t>
      </w:r>
      <w:proofErr w:type="gramStart"/>
      <w:r>
        <w:rPr>
          <w:lang w:eastAsia="zh-CN"/>
        </w:rPr>
        <w:t>咏</w:t>
      </w:r>
      <w:proofErr w:type="gramEnd"/>
      <w:r>
        <w:rPr>
          <w:lang w:eastAsia="zh-CN"/>
        </w:rPr>
        <w:t>菊花，次咏長春花。未詳集</w:t>
      </w:r>
      <w:proofErr w:type="gramStart"/>
      <w:r>
        <w:rPr>
          <w:lang w:eastAsia="zh-CN"/>
        </w:rPr>
        <w:t>於</w:t>
      </w:r>
      <w:proofErr w:type="gramEnd"/>
      <w:r>
        <w:rPr>
          <w:lang w:eastAsia="zh-CN"/>
        </w:rPr>
        <w:t>何年</w:t>
      </w:r>
    </w:p>
    <w:p w14:paraId="46CBEFEB"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18BFDFDE" w14:textId="77777777" w:rsidR="007A29CB" w:rsidRDefault="00000000">
      <w:pPr>
        <w:rPr>
          <w:rFonts w:eastAsia="宋体"/>
          <w:lang w:eastAsia="zh-CN"/>
        </w:rPr>
      </w:pPr>
      <w:r>
        <w:rPr>
          <w:rFonts w:eastAsia="宋体" w:hint="eastAsia"/>
          <w:lang w:eastAsia="zh-CN"/>
        </w:rPr>
        <w:t>【</w:t>
      </w:r>
      <w:r>
        <w:rPr>
          <w:lang w:eastAsia="zh-CN"/>
        </w:rPr>
        <w:t>一</w:t>
      </w:r>
      <w:r>
        <w:rPr>
          <w:rFonts w:eastAsia="宋体" w:hint="eastAsia"/>
          <w:lang w:eastAsia="zh-CN"/>
        </w:rPr>
        <w:t>】《</w:t>
      </w:r>
      <w:r>
        <w:rPr>
          <w:lang w:eastAsia="zh-CN"/>
        </w:rPr>
        <w:t>御製詩初集</w:t>
      </w:r>
      <w:r>
        <w:rPr>
          <w:rFonts w:eastAsia="宋体" w:hint="eastAsia"/>
          <w:lang w:eastAsia="zh-CN"/>
        </w:rPr>
        <w:t>》</w:t>
      </w:r>
      <w:r>
        <w:rPr>
          <w:lang w:eastAsia="zh-CN"/>
        </w:rPr>
        <w:t>：四十四卷，清高宗弘</w:t>
      </w:r>
      <w:proofErr w:type="gramStart"/>
      <w:r>
        <w:rPr>
          <w:lang w:eastAsia="zh-CN"/>
        </w:rPr>
        <w:t>曆</w:t>
      </w:r>
      <w:proofErr w:type="gramEnd"/>
      <w:r>
        <w:rPr>
          <w:lang w:eastAsia="zh-CN"/>
        </w:rPr>
        <w:t>撰，在</w:t>
      </w:r>
      <w:r>
        <w:rPr>
          <w:rFonts w:eastAsia="宋体" w:hint="eastAsia"/>
          <w:lang w:eastAsia="zh-CN"/>
        </w:rPr>
        <w:t>《</w:t>
      </w:r>
      <w:r>
        <w:rPr>
          <w:lang w:eastAsia="zh-CN"/>
        </w:rPr>
        <w:t>四庫全書。</w:t>
      </w:r>
      <w:proofErr w:type="spellStart"/>
      <w:r>
        <w:t>集部别集類</w:t>
      </w:r>
      <w:proofErr w:type="spellEnd"/>
      <w:r>
        <w:rPr>
          <w:rFonts w:eastAsia="宋体" w:hint="eastAsia"/>
          <w:lang w:eastAsia="zh-CN"/>
        </w:rPr>
        <w:t>》</w:t>
      </w:r>
    </w:p>
    <w:p w14:paraId="13FC04CB" w14:textId="77777777" w:rsidR="007A29CB" w:rsidRDefault="00000000">
      <w:pPr>
        <w:rPr>
          <w:lang w:eastAsia="zh-CN"/>
        </w:rPr>
      </w:pPr>
      <w:r>
        <w:rPr>
          <w:lang w:eastAsia="zh-CN"/>
        </w:rPr>
        <w:t>【第</w:t>
      </w:r>
      <w:r>
        <w:rPr>
          <w:lang w:eastAsia="zh-CN"/>
        </w:rPr>
        <w:t>306</w:t>
      </w:r>
      <w:r>
        <w:rPr>
          <w:lang w:eastAsia="zh-CN"/>
        </w:rPr>
        <w:t>页】</w:t>
      </w:r>
    </w:p>
    <w:p w14:paraId="46509B9D" w14:textId="77777777" w:rsidR="007A29CB" w:rsidRDefault="00000000">
      <w:pPr>
        <w:rPr>
          <w:lang w:eastAsia="zh-CN"/>
        </w:rPr>
      </w:pPr>
      <w:r>
        <w:rPr>
          <w:lang w:eastAsia="zh-CN"/>
        </w:rPr>
        <w:t>海棠二首</w:t>
      </w:r>
    </w:p>
    <w:p w14:paraId="1D6EB4E6" w14:textId="77777777" w:rsidR="007A29CB" w:rsidRDefault="00000000">
      <w:pPr>
        <w:rPr>
          <w:lang w:eastAsia="zh-CN"/>
        </w:rPr>
      </w:pPr>
      <w:r>
        <w:rPr>
          <w:lang w:eastAsia="zh-CN"/>
        </w:rPr>
        <w:t>淡抹臙脂</w:t>
      </w:r>
      <w:proofErr w:type="gramStart"/>
      <w:r>
        <w:rPr>
          <w:lang w:eastAsia="zh-CN"/>
        </w:rPr>
        <w:t>樹</w:t>
      </w:r>
      <w:proofErr w:type="gramEnd"/>
      <w:r>
        <w:rPr>
          <w:lang w:eastAsia="zh-CN"/>
        </w:rPr>
        <w:t>幾株，可人丰韻是名姝。</w:t>
      </w:r>
      <w:proofErr w:type="gramStart"/>
      <w:r>
        <w:rPr>
          <w:lang w:eastAsia="zh-CN"/>
        </w:rPr>
        <w:t>曉來</w:t>
      </w:r>
      <w:proofErr w:type="gramEnd"/>
      <w:r>
        <w:rPr>
          <w:lang w:eastAsia="zh-CN"/>
        </w:rPr>
        <w:t>試向東風問，春睡連宵已足無</w:t>
      </w:r>
    </w:p>
    <w:p w14:paraId="3B1E8D62" w14:textId="77777777" w:rsidR="007A29CB" w:rsidRDefault="00000000">
      <w:proofErr w:type="spellStart"/>
      <w:r>
        <w:t>其二</w:t>
      </w:r>
      <w:proofErr w:type="spellEnd"/>
    </w:p>
    <w:p w14:paraId="1E22BA6D" w14:textId="77777777" w:rsidR="007A29CB" w:rsidRDefault="00000000">
      <w:proofErr w:type="spellStart"/>
      <w:r>
        <w:t>散花天女妙香饒，點染紅粧作意嬌。怪底拾遺詩不著</w:t>
      </w:r>
      <w:r>
        <w:t>Aiu</w:t>
      </w:r>
      <w:r>
        <w:t>，傾城艷色本難描</w:t>
      </w:r>
      <w:proofErr w:type="spellEnd"/>
    </w:p>
    <w:p w14:paraId="3556A890" w14:textId="77777777" w:rsidR="007A29CB" w:rsidRDefault="00000000">
      <w:pPr>
        <w:rPr>
          <w:rFonts w:eastAsia="宋体"/>
          <w:lang w:eastAsia="zh-CN"/>
        </w:rPr>
      </w:pPr>
      <w:proofErr w:type="spellStart"/>
      <w:r>
        <w:lastRenderedPageBreak/>
        <w:t>説明</w:t>
      </w:r>
      <w:proofErr w:type="spellEnd"/>
      <w:r>
        <w:rPr>
          <w:rFonts w:eastAsia="宋体" w:hint="eastAsia"/>
          <w:lang w:eastAsia="zh-CN"/>
        </w:rPr>
        <w:t>）</w:t>
      </w:r>
    </w:p>
    <w:p w14:paraId="588D624B" w14:textId="77777777" w:rsidR="007A29CB" w:rsidRDefault="00000000">
      <w:proofErr w:type="spellStart"/>
      <w:r>
        <w:t>二首載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w:t>
      </w:r>
      <w:proofErr w:type="spellEnd"/>
    </w:p>
    <w:p w14:paraId="4300CA1C"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0567F79" w14:textId="77777777" w:rsidR="007A29CB" w:rsidRDefault="00000000">
      <w:r>
        <w:rPr>
          <w:rFonts w:eastAsia="宋体" w:hint="eastAsia"/>
          <w:lang w:eastAsia="zh-CN"/>
        </w:rPr>
        <w:t>【</w:t>
      </w:r>
      <w:r>
        <w:t>一</w:t>
      </w:r>
      <w:r>
        <w:rPr>
          <w:rFonts w:eastAsia="宋体" w:hint="eastAsia"/>
          <w:lang w:eastAsia="zh-CN"/>
        </w:rPr>
        <w:t>】</w:t>
      </w:r>
      <w:proofErr w:type="spellStart"/>
      <w:r>
        <w:t>底。猶何。拾遺，指杜甫，杜甫曾拜右拾遺</w:t>
      </w:r>
      <w:proofErr w:type="spellEnd"/>
    </w:p>
    <w:p w14:paraId="6164FCA1" w14:textId="77777777" w:rsidR="007A29CB" w:rsidRDefault="00000000">
      <w:proofErr w:type="spellStart"/>
      <w:r>
        <w:t>題程君畫花卷</w:t>
      </w:r>
      <w:proofErr w:type="spellEnd"/>
    </w:p>
    <w:p w14:paraId="7A3C84C0" w14:textId="77777777" w:rsidR="007A29CB" w:rsidRDefault="00000000">
      <w:proofErr w:type="spellStart"/>
      <w:r>
        <w:t>程君好花兼如石，收得雲霞到縑帛。半壁高翻火齊紅，凌空碎漾琉璃碧。葉低枝弱</w:t>
      </w:r>
      <w:proofErr w:type="spellEnd"/>
    </w:p>
    <w:p w14:paraId="7EBDB8E6" w14:textId="77777777" w:rsidR="007A29CB" w:rsidRDefault="00000000">
      <w:pPr>
        <w:rPr>
          <w:lang w:eastAsia="zh-CN"/>
        </w:rPr>
      </w:pPr>
      <w:r>
        <w:rPr>
          <w:lang w:eastAsia="zh-CN"/>
        </w:rPr>
        <w:t>【第</w:t>
      </w:r>
      <w:r>
        <w:rPr>
          <w:lang w:eastAsia="zh-CN"/>
        </w:rPr>
        <w:t>307</w:t>
      </w:r>
      <w:r>
        <w:rPr>
          <w:lang w:eastAsia="zh-CN"/>
        </w:rPr>
        <w:t>页】</w:t>
      </w:r>
    </w:p>
    <w:p w14:paraId="4F6B5933" w14:textId="77777777" w:rsidR="007A29CB" w:rsidRDefault="00000000">
      <w:pPr>
        <w:rPr>
          <w:lang w:eastAsia="zh-CN"/>
        </w:rPr>
      </w:pPr>
      <w:r>
        <w:rPr>
          <w:lang w:eastAsia="zh-CN"/>
        </w:rPr>
        <w:t>春風狂，香泥文石</w:t>
      </w:r>
      <w:proofErr w:type="gramStart"/>
      <w:r>
        <w:rPr>
          <w:lang w:eastAsia="zh-CN"/>
        </w:rPr>
        <w:t>圍</w:t>
      </w:r>
      <w:proofErr w:type="gramEnd"/>
      <w:r>
        <w:rPr>
          <w:lang w:eastAsia="zh-CN"/>
        </w:rPr>
        <w:t>花側。瘦石一尺相扶持，玲瓏綽約</w:t>
      </w:r>
      <w:proofErr w:type="gramStart"/>
      <w:r>
        <w:rPr>
          <w:lang w:eastAsia="zh-CN"/>
        </w:rPr>
        <w:t>兩</w:t>
      </w:r>
      <w:proofErr w:type="gramEnd"/>
      <w:r>
        <w:rPr>
          <w:lang w:eastAsia="zh-CN"/>
        </w:rPr>
        <w:t>無匹。斜交月影</w:t>
      </w:r>
      <w:proofErr w:type="gramStart"/>
      <w:r>
        <w:rPr>
          <w:lang w:eastAsia="zh-CN"/>
        </w:rPr>
        <w:t>浮</w:t>
      </w:r>
      <w:proofErr w:type="gramEnd"/>
      <w:r>
        <w:rPr>
          <w:lang w:eastAsia="zh-CN"/>
        </w:rPr>
        <w:t>昏黄，豐臺歲</w:t>
      </w:r>
    </w:p>
    <w:p w14:paraId="6449C6ED" w14:textId="77777777" w:rsidR="007A29CB" w:rsidRDefault="00000000">
      <w:proofErr w:type="spellStart"/>
      <w:r>
        <w:t>歲饒嘉植。天工不及人巧多，對此黯澹翻無色</w:t>
      </w:r>
      <w:proofErr w:type="spellEnd"/>
    </w:p>
    <w:p w14:paraId="7D616449"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C513DD5" w14:textId="77777777" w:rsidR="007A29CB" w:rsidRDefault="00000000">
      <w:proofErr w:type="spellStart"/>
      <w:r>
        <w:t>詩載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卷下。程君爲誰作於何年，均未詳</w:t>
      </w:r>
      <w:proofErr w:type="spellEnd"/>
    </w:p>
    <w:p w14:paraId="73BDCAD9" w14:textId="77777777" w:rsidR="007A29CB" w:rsidRDefault="00000000">
      <w:proofErr w:type="spellStart"/>
      <w:r>
        <w:t>嘉慶會試策問</w:t>
      </w:r>
      <w:proofErr w:type="spellEnd"/>
    </w:p>
    <w:p w14:paraId="531BE90E" w14:textId="77777777" w:rsidR="007A29CB" w:rsidRDefault="00000000">
      <w:proofErr w:type="spellStart"/>
      <w:r>
        <w:t>第一問嘉慶丙辰恩科會試薦卷</w:t>
      </w:r>
      <w:proofErr w:type="spellEnd"/>
    </w:p>
    <w:p w14:paraId="70C8B299" w14:textId="77777777" w:rsidR="007A29CB" w:rsidRDefault="00000000">
      <w:proofErr w:type="spellStart"/>
      <w:r>
        <w:t>文章之道，與世運爲升降者也。世運升則文亦從而升，世運降則文亦從而降。三代</w:t>
      </w:r>
      <w:proofErr w:type="spellEnd"/>
    </w:p>
    <w:p w14:paraId="5E7882BA" w14:textId="77777777" w:rsidR="007A29CB" w:rsidRDefault="00000000">
      <w:proofErr w:type="spellStart"/>
      <w:r>
        <w:t>㠯上多質實之言，三代㠯下多浮夸之説，無它，升降爲之也。學者自束髮受書㠯來，莫不</w:t>
      </w:r>
      <w:proofErr w:type="spellEnd"/>
    </w:p>
    <w:p w14:paraId="503C102E" w14:textId="77777777" w:rsidR="007A29CB" w:rsidRDefault="00000000">
      <w:pPr>
        <w:rPr>
          <w:lang w:eastAsia="zh-CN"/>
        </w:rPr>
      </w:pPr>
      <w:proofErr w:type="spellStart"/>
      <w:r>
        <w:t>欲含英咀華，傳之後世</w:t>
      </w:r>
      <w:proofErr w:type="spellEnd"/>
      <w:r>
        <w:t>。</w:t>
      </w:r>
      <w:r>
        <w:rPr>
          <w:lang w:eastAsia="zh-CN"/>
        </w:rPr>
        <w:t>而苟不本之六經㠯求其旨，參之列史㠯觀其迹，縱之諸子㠯究其</w:t>
      </w:r>
    </w:p>
    <w:p w14:paraId="2B45A328" w14:textId="77777777" w:rsidR="007A29CB" w:rsidRDefault="00000000">
      <w:proofErr w:type="spellStart"/>
      <w:r>
        <w:t>詳，顯之發政治之要，微之闡性命之精，未有立言而可㠯不朽者也。蓋上古未嘗有文字</w:t>
      </w:r>
      <w:proofErr w:type="spellEnd"/>
    </w:p>
    <w:p w14:paraId="29910555" w14:textId="77777777" w:rsidR="007A29CB" w:rsidRDefault="00000000">
      <w:proofErr w:type="spellStart"/>
      <w:r>
        <w:t>也結繩而治，天下安之。自庖犧氏之王天下也仰㠯觀於天文，俯㠯察於地理，觀鳥獸之</w:t>
      </w:r>
      <w:proofErr w:type="spellEnd"/>
    </w:p>
    <w:p w14:paraId="3B865284" w14:textId="77777777" w:rsidR="007A29CB" w:rsidRDefault="00000000">
      <w:proofErr w:type="spellStart"/>
      <w:r>
        <w:t>文與地之宜，近取諸身，遠取諸物，於是始作八卦，㠯通神明之德，㠯類萬物之情，而文字</w:t>
      </w:r>
      <w:proofErr w:type="spellEnd"/>
    </w:p>
    <w:p w14:paraId="2B18541E" w14:textId="77777777" w:rsidR="007A29CB" w:rsidRDefault="00000000">
      <w:proofErr w:type="spellStart"/>
      <w:r>
        <w:t>生焉。倉頡因之，㠯爲六體：曰象形，曰會意，曰諧聲，曰轉注，曰指事，曰假借。</w:t>
      </w:r>
      <w:proofErr w:type="gramStart"/>
      <w:r>
        <w:t>所謂</w:t>
      </w:r>
      <w:proofErr w:type="spellEnd"/>
      <w:r>
        <w:rPr>
          <w:rFonts w:eastAsia="宋体" w:hint="eastAsia"/>
          <w:lang w:eastAsia="zh-CN"/>
        </w:rPr>
        <w:t>“</w:t>
      </w:r>
      <w:proofErr w:type="gramEnd"/>
      <w:r>
        <w:t>後</w:t>
      </w:r>
    </w:p>
    <w:p w14:paraId="5F5FC549" w14:textId="77777777" w:rsidR="007A29CB" w:rsidRDefault="00000000">
      <w:pPr>
        <w:rPr>
          <w:lang w:eastAsia="zh-CN"/>
        </w:rPr>
      </w:pPr>
      <w:r>
        <w:rPr>
          <w:lang w:eastAsia="zh-CN"/>
        </w:rPr>
        <w:t>【第</w:t>
      </w:r>
      <w:r>
        <w:rPr>
          <w:lang w:eastAsia="zh-CN"/>
        </w:rPr>
        <w:t>308</w:t>
      </w:r>
      <w:r>
        <w:rPr>
          <w:lang w:eastAsia="zh-CN"/>
        </w:rPr>
        <w:t>页】</w:t>
      </w:r>
    </w:p>
    <w:p w14:paraId="782058CF" w14:textId="77777777" w:rsidR="007A29CB" w:rsidRDefault="00000000">
      <w:pPr>
        <w:rPr>
          <w:lang w:eastAsia="zh-CN"/>
        </w:rPr>
      </w:pPr>
      <w:proofErr w:type="gramStart"/>
      <w:r>
        <w:rPr>
          <w:lang w:eastAsia="zh-CN"/>
        </w:rPr>
        <w:t>世</w:t>
      </w:r>
      <w:proofErr w:type="gramEnd"/>
      <w:r>
        <w:rPr>
          <w:lang w:eastAsia="zh-CN"/>
        </w:rPr>
        <w:t>聖人易之㠯</w:t>
      </w:r>
      <w:proofErr w:type="gramStart"/>
      <w:r>
        <w:rPr>
          <w:lang w:eastAsia="zh-CN"/>
        </w:rPr>
        <w:t>書契</w:t>
      </w:r>
      <w:proofErr w:type="gramEnd"/>
      <w:r>
        <w:rPr>
          <w:lang w:eastAsia="zh-CN"/>
        </w:rPr>
        <w:t>，百官㠯治，萬民㠯察</w:t>
      </w:r>
      <w:proofErr w:type="gramStart"/>
      <w:r>
        <w:rPr>
          <w:rFonts w:eastAsia="宋体" w:hint="eastAsia"/>
          <w:lang w:eastAsia="zh-CN"/>
        </w:rPr>
        <w:t>”</w:t>
      </w:r>
      <w:proofErr w:type="gramEnd"/>
      <w:r>
        <w:rPr>
          <w:lang w:eastAsia="zh-CN"/>
        </w:rPr>
        <w:t>者，此也。自是㠯</w:t>
      </w:r>
      <w:proofErr w:type="gramStart"/>
      <w:r>
        <w:rPr>
          <w:lang w:eastAsia="zh-CN"/>
        </w:rPr>
        <w:t>後</w:t>
      </w:r>
      <w:proofErr w:type="gramEnd"/>
      <w:r>
        <w:rPr>
          <w:lang w:eastAsia="zh-CN"/>
        </w:rPr>
        <w:t>，典謨繼起，誓誥載興，虞</w:t>
      </w:r>
    </w:p>
    <w:p w14:paraId="0BFBEE7F" w14:textId="77777777" w:rsidR="007A29CB" w:rsidRDefault="00000000">
      <w:proofErr w:type="spellStart"/>
      <w:r>
        <w:lastRenderedPageBreak/>
        <w:t>夏之書渾渾爾。商、周之書噩噩爾。迄今讀孔壁之所出，伏生之所傳，未嘗不歎二帝三王</w:t>
      </w:r>
      <w:proofErr w:type="spellEnd"/>
    </w:p>
    <w:p w14:paraId="5AF923D3" w14:textId="77777777" w:rsidR="007A29CB" w:rsidRDefault="00000000">
      <w:proofErr w:type="spellStart"/>
      <w:r>
        <w:t>之心法、治法咸於是乎在也。言性始於</w:t>
      </w:r>
      <w:proofErr w:type="spellEnd"/>
      <w:r>
        <w:rPr>
          <w:rFonts w:eastAsia="宋体" w:hint="eastAsia"/>
          <w:lang w:eastAsia="zh-CN"/>
        </w:rPr>
        <w:t>《</w:t>
      </w:r>
      <w:proofErr w:type="spellStart"/>
      <w:r>
        <w:t>湯誥</w:t>
      </w:r>
      <w:proofErr w:type="spellEnd"/>
      <w:r>
        <w:rPr>
          <w:rFonts w:eastAsia="宋体" w:hint="eastAsia"/>
          <w:lang w:eastAsia="zh-CN"/>
        </w:rPr>
        <w:t>》</w:t>
      </w:r>
      <w:r>
        <w:t>，</w:t>
      </w:r>
      <w:proofErr w:type="spellStart"/>
      <w:r>
        <w:t>言仁始於</w:t>
      </w:r>
      <w:proofErr w:type="spellEnd"/>
      <w:r>
        <w:rPr>
          <w:rFonts w:eastAsia="宋体" w:hint="eastAsia"/>
          <w:lang w:eastAsia="zh-CN"/>
        </w:rPr>
        <w:t>《</w:t>
      </w:r>
      <w:proofErr w:type="spellStart"/>
      <w:r>
        <w:t>仲虺之誥</w:t>
      </w:r>
      <w:proofErr w:type="spellEnd"/>
      <w:r>
        <w:rPr>
          <w:rFonts w:eastAsia="宋体" w:hint="eastAsia"/>
          <w:lang w:eastAsia="zh-CN"/>
        </w:rPr>
        <w:t>》</w:t>
      </w:r>
      <w:r>
        <w:t>，</w:t>
      </w:r>
      <w:proofErr w:type="spellStart"/>
      <w:r>
        <w:t>言誠始於</w:t>
      </w:r>
      <w:proofErr w:type="spellEnd"/>
      <w:r>
        <w:rPr>
          <w:rFonts w:eastAsia="宋体" w:hint="eastAsia"/>
          <w:lang w:eastAsia="zh-CN"/>
        </w:rPr>
        <w:t>《</w:t>
      </w:r>
      <w:proofErr w:type="spellStart"/>
      <w:r>
        <w:t>太甲</w:t>
      </w:r>
      <w:proofErr w:type="spellEnd"/>
      <w:r>
        <w:rPr>
          <w:rFonts w:eastAsia="宋体" w:hint="eastAsia"/>
          <w:lang w:eastAsia="zh-CN"/>
        </w:rPr>
        <w:t>》</w:t>
      </w:r>
      <w:r>
        <w:t>三</w:t>
      </w:r>
    </w:p>
    <w:p w14:paraId="22E03D81" w14:textId="77777777" w:rsidR="007A29CB" w:rsidRDefault="00000000">
      <w:proofErr w:type="spellStart"/>
      <w:r>
        <w:t>篇。執中之戒則出於堯也，喜起之歌則傳於舜也。斯非其尤大彰明較箸者歟？乃若湯之</w:t>
      </w:r>
      <w:proofErr w:type="spellEnd"/>
    </w:p>
    <w:p w14:paraId="0FA44E44" w14:textId="77777777" w:rsidR="007A29CB" w:rsidRDefault="00000000">
      <w:r>
        <w:t>銘，</w:t>
      </w:r>
      <w:r>
        <w:rPr>
          <w:rFonts w:eastAsia="宋体" w:hint="eastAsia"/>
          <w:lang w:eastAsia="zh-CN"/>
        </w:rPr>
        <w:t>《</w:t>
      </w:r>
      <w:proofErr w:type="spellStart"/>
      <w:r>
        <w:t>大學</w:t>
      </w:r>
      <w:proofErr w:type="spellEnd"/>
      <w:r>
        <w:rPr>
          <w:rFonts w:eastAsia="宋体" w:hint="eastAsia"/>
          <w:lang w:eastAsia="zh-CN"/>
        </w:rPr>
        <w:t>》</w:t>
      </w:r>
      <w:proofErr w:type="spellStart"/>
      <w:r>
        <w:t>載之；武之銘</w:t>
      </w:r>
      <w:proofErr w:type="spellEnd"/>
      <w:r>
        <w:t>，</w:t>
      </w:r>
      <w:r>
        <w:rPr>
          <w:rFonts w:eastAsia="宋体" w:hint="eastAsia"/>
          <w:lang w:eastAsia="zh-CN"/>
        </w:rPr>
        <w:t>《</w:t>
      </w:r>
      <w:proofErr w:type="spellStart"/>
      <w:r>
        <w:t>大戴禮</w:t>
      </w:r>
      <w:proofErr w:type="spellEnd"/>
      <w:r>
        <w:rPr>
          <w:rFonts w:eastAsia="宋体" w:hint="eastAsia"/>
          <w:lang w:eastAsia="zh-CN"/>
        </w:rPr>
        <w:t>》</w:t>
      </w:r>
      <w:proofErr w:type="spellStart"/>
      <w:r>
        <w:t>記之。文王之彖辭，所㠯闡伏羲之藴；周公之爻辭</w:t>
      </w:r>
      <w:proofErr w:type="spellEnd"/>
    </w:p>
    <w:p w14:paraId="2D5B365C" w14:textId="77777777" w:rsidR="007A29CB" w:rsidRDefault="00000000">
      <w:r>
        <w:rPr>
          <w:lang w:eastAsia="zh-CN"/>
        </w:rPr>
        <w:t>又所㠯發文王之詳。至</w:t>
      </w:r>
      <w:proofErr w:type="gramStart"/>
      <w:r>
        <w:rPr>
          <w:lang w:eastAsia="zh-CN"/>
        </w:rPr>
        <w:t>於</w:t>
      </w:r>
      <w:proofErr w:type="gramEnd"/>
      <w:r>
        <w:rPr>
          <w:lang w:eastAsia="zh-CN"/>
        </w:rPr>
        <w:t>纂修删訂，</w:t>
      </w:r>
      <w:proofErr w:type="gramStart"/>
      <w:r>
        <w:rPr>
          <w:lang w:eastAsia="zh-CN"/>
        </w:rPr>
        <w:t>集文章</w:t>
      </w:r>
      <w:proofErr w:type="gramEnd"/>
      <w:r>
        <w:rPr>
          <w:lang w:eastAsia="zh-CN"/>
        </w:rPr>
        <w:t>之大成，則斷推孔子。</w:t>
      </w:r>
      <w:proofErr w:type="spellStart"/>
      <w:r>
        <w:t>孔子扶世翼教之書，莫</w:t>
      </w:r>
      <w:proofErr w:type="spellEnd"/>
    </w:p>
    <w:p w14:paraId="1F412EFB" w14:textId="77777777" w:rsidR="007A29CB" w:rsidRDefault="00000000">
      <w:pPr>
        <w:rPr>
          <w:lang w:eastAsia="zh-CN"/>
        </w:rPr>
      </w:pPr>
      <w:r>
        <w:rPr>
          <w:lang w:eastAsia="zh-CN"/>
        </w:rPr>
        <w:t>大</w:t>
      </w:r>
      <w:proofErr w:type="gramStart"/>
      <w:r>
        <w:rPr>
          <w:lang w:eastAsia="zh-CN"/>
        </w:rPr>
        <w:t>於</w:t>
      </w:r>
      <w:proofErr w:type="gramEnd"/>
      <w:r>
        <w:rPr>
          <w:rFonts w:eastAsia="宋体" w:hint="eastAsia"/>
          <w:lang w:eastAsia="zh-CN"/>
        </w:rPr>
        <w:t>《</w:t>
      </w:r>
      <w:r>
        <w:rPr>
          <w:lang w:eastAsia="zh-CN"/>
        </w:rPr>
        <w:t>春秋</w:t>
      </w:r>
      <w:r>
        <w:rPr>
          <w:rFonts w:eastAsia="宋体" w:hint="eastAsia"/>
          <w:lang w:eastAsia="zh-CN"/>
        </w:rPr>
        <w:t>》</w:t>
      </w:r>
      <w:r>
        <w:rPr>
          <w:lang w:eastAsia="zh-CN"/>
        </w:rPr>
        <w:t>，文成</w:t>
      </w:r>
      <w:proofErr w:type="gramStart"/>
      <w:r>
        <w:rPr>
          <w:lang w:eastAsia="zh-CN"/>
        </w:rPr>
        <w:t>數</w:t>
      </w:r>
      <w:proofErr w:type="gramEnd"/>
      <w:r>
        <w:rPr>
          <w:lang w:eastAsia="zh-CN"/>
        </w:rPr>
        <w:t>萬，其指</w:t>
      </w:r>
      <w:proofErr w:type="gramStart"/>
      <w:r>
        <w:rPr>
          <w:lang w:eastAsia="zh-CN"/>
        </w:rPr>
        <w:t>數</w:t>
      </w:r>
      <w:proofErr w:type="gramEnd"/>
      <w:r>
        <w:rPr>
          <w:lang w:eastAsia="zh-CN"/>
        </w:rPr>
        <w:t>千，豈非治與道</w:t>
      </w:r>
      <w:proofErr w:type="gramStart"/>
      <w:r>
        <w:rPr>
          <w:lang w:eastAsia="zh-CN"/>
        </w:rPr>
        <w:t>一</w:t>
      </w:r>
      <w:proofErr w:type="gramEnd"/>
      <w:r>
        <w:rPr>
          <w:lang w:eastAsia="zh-CN"/>
        </w:rPr>
        <w:t>發而爲文者乎？乃微言絶，大義乖，縱横</w:t>
      </w:r>
    </w:p>
    <w:p w14:paraId="22B41892" w14:textId="77777777" w:rsidR="007A29CB" w:rsidRDefault="00000000">
      <w:proofErr w:type="spellStart"/>
      <w:r>
        <w:t>捭闔之言起而文一變，刑名、法術之説興而文又一變。其差近於古者，惟西漢諸家。賈之</w:t>
      </w:r>
      <w:proofErr w:type="spellEnd"/>
    </w:p>
    <w:p w14:paraId="721F5428" w14:textId="77777777" w:rsidR="007A29CB" w:rsidRDefault="00000000">
      <w:pPr>
        <w:rPr>
          <w:lang w:eastAsia="zh-CN"/>
        </w:rPr>
      </w:pPr>
      <w:r>
        <w:rPr>
          <w:lang w:eastAsia="zh-CN"/>
        </w:rPr>
        <w:t>茂，董之醇，</w:t>
      </w:r>
      <w:proofErr w:type="gramStart"/>
      <w:r>
        <w:rPr>
          <w:lang w:eastAsia="zh-CN"/>
        </w:rPr>
        <w:t>劉</w:t>
      </w:r>
      <w:proofErr w:type="gramEnd"/>
      <w:r>
        <w:rPr>
          <w:lang w:eastAsia="zh-CN"/>
        </w:rPr>
        <w:t>之質，揚之奥，皆其選也。降而至</w:t>
      </w:r>
      <w:proofErr w:type="gramStart"/>
      <w:r>
        <w:rPr>
          <w:lang w:eastAsia="zh-CN"/>
        </w:rPr>
        <w:t>於</w:t>
      </w:r>
      <w:proofErr w:type="gramEnd"/>
      <w:r>
        <w:rPr>
          <w:lang w:eastAsia="zh-CN"/>
        </w:rPr>
        <w:t>魏、晉之清談，齊、梁之</w:t>
      </w:r>
      <w:proofErr w:type="gramStart"/>
      <w:r>
        <w:rPr>
          <w:lang w:eastAsia="zh-CN"/>
        </w:rPr>
        <w:t>靡</w:t>
      </w:r>
      <w:proofErr w:type="gramEnd"/>
      <w:r>
        <w:rPr>
          <w:lang w:eastAsia="zh-CN"/>
        </w:rPr>
        <w:t>麗，而</w:t>
      </w:r>
      <w:proofErr w:type="gramStart"/>
      <w:r>
        <w:rPr>
          <w:lang w:eastAsia="zh-CN"/>
        </w:rPr>
        <w:t>壞</w:t>
      </w:r>
      <w:proofErr w:type="gramEnd"/>
      <w:r>
        <w:rPr>
          <w:lang w:eastAsia="zh-CN"/>
        </w:rPr>
        <w:t>亂極</w:t>
      </w:r>
    </w:p>
    <w:p w14:paraId="36EC686F" w14:textId="77777777" w:rsidR="007A29CB" w:rsidRDefault="00000000">
      <w:pPr>
        <w:rPr>
          <w:rFonts w:eastAsia="宋体"/>
          <w:lang w:eastAsia="zh-CN"/>
        </w:rPr>
      </w:pPr>
      <w:proofErr w:type="spellStart"/>
      <w:r>
        <w:t>矣。非擇精語詳之韓愈，孰從而起八代之衰哉？然愈之文亦有可議者，如</w:t>
      </w:r>
      <w:proofErr w:type="spellEnd"/>
      <w:r>
        <w:rPr>
          <w:rFonts w:eastAsia="宋体" w:hint="eastAsia"/>
          <w:lang w:eastAsia="zh-CN"/>
        </w:rPr>
        <w:t>《</w:t>
      </w:r>
      <w:proofErr w:type="spellStart"/>
      <w:r>
        <w:t>上宰相書</w:t>
      </w:r>
      <w:proofErr w:type="spellEnd"/>
      <w:r>
        <w:rPr>
          <w:rFonts w:eastAsia="宋体" w:hint="eastAsia"/>
          <w:lang w:eastAsia="zh-CN"/>
        </w:rPr>
        <w:t>》</w:t>
      </w:r>
    </w:p>
    <w:p w14:paraId="266F455D" w14:textId="77777777" w:rsidR="007A29CB" w:rsidRDefault="00000000">
      <w:r>
        <w:rPr>
          <w:rFonts w:eastAsia="宋体" w:hint="eastAsia"/>
          <w:lang w:eastAsia="zh-CN"/>
        </w:rPr>
        <w:t>《</w:t>
      </w:r>
      <w:proofErr w:type="spellStart"/>
      <w:r>
        <w:t>上李實書</w:t>
      </w:r>
      <w:proofErr w:type="spellEnd"/>
      <w:r>
        <w:rPr>
          <w:rFonts w:eastAsia="宋体" w:hint="eastAsia"/>
          <w:lang w:eastAsia="zh-CN"/>
        </w:rPr>
        <w:t>》</w:t>
      </w:r>
      <w:proofErr w:type="spellStart"/>
      <w:r>
        <w:t>是也。</w:t>
      </w:r>
      <w:proofErr w:type="gramStart"/>
      <w:r>
        <w:t>即其它篇</w:t>
      </w:r>
      <w:proofErr w:type="gramEnd"/>
      <w:r>
        <w:t>之醇者莫如</w:t>
      </w:r>
      <w:proofErr w:type="spellEnd"/>
      <w:r>
        <w:rPr>
          <w:rFonts w:eastAsia="宋体" w:hint="eastAsia"/>
          <w:lang w:eastAsia="zh-CN"/>
        </w:rPr>
        <w:t>《</w:t>
      </w:r>
      <w:proofErr w:type="spellStart"/>
      <w:r>
        <w:t>原道</w:t>
      </w:r>
      <w:proofErr w:type="spellEnd"/>
      <w:r>
        <w:rPr>
          <w:rFonts w:eastAsia="宋体" w:hint="eastAsia"/>
          <w:lang w:eastAsia="zh-CN"/>
        </w:rPr>
        <w:t>》</w:t>
      </w:r>
      <w:proofErr w:type="spellStart"/>
      <w:r>
        <w:t>而博</w:t>
      </w:r>
      <w:proofErr w:type="gramStart"/>
      <w:r>
        <w:t>愛</w:t>
      </w:r>
      <w:proofErr w:type="gramEnd"/>
      <w:r>
        <w:t>之謂仁，未足㠯盡仁之全，誠有</w:t>
      </w:r>
      <w:proofErr w:type="spellEnd"/>
    </w:p>
    <w:p w14:paraId="15C4CEDD" w14:textId="77777777" w:rsidR="007A29CB" w:rsidRDefault="00000000">
      <w:proofErr w:type="spellStart"/>
      <w:r>
        <w:t>如宋儒所譏者。宋文之醇者，首曰歐、曾、半山、老泉、東坡、潁濱</w:t>
      </w:r>
      <w:proofErr w:type="spellEnd"/>
      <w:r>
        <w:rPr>
          <w:rFonts w:eastAsia="宋体" w:hint="eastAsia"/>
          <w:lang w:eastAsia="zh-CN"/>
        </w:rPr>
        <w:t>【</w:t>
      </w:r>
      <w:proofErr w:type="spellStart"/>
      <w:r>
        <w:t>J</w:t>
      </w:r>
      <w:r>
        <w:t>，各有優劣。是知文</w:t>
      </w:r>
      <w:proofErr w:type="spellEnd"/>
    </w:p>
    <w:p w14:paraId="3A40B21A" w14:textId="77777777" w:rsidR="007A29CB" w:rsidRDefault="00000000">
      <w:proofErr w:type="spellStart"/>
      <w:r>
        <w:t>㠯明道，非道則文不傳。而陸機之</w:t>
      </w:r>
      <w:proofErr w:type="spellEnd"/>
      <w:r>
        <w:rPr>
          <w:rFonts w:eastAsia="宋体" w:hint="eastAsia"/>
          <w:lang w:eastAsia="zh-CN"/>
        </w:rPr>
        <w:t>《</w:t>
      </w:r>
      <w:proofErr w:type="spellStart"/>
      <w:r>
        <w:t>文賦</w:t>
      </w:r>
      <w:proofErr w:type="spellEnd"/>
      <w:r>
        <w:rPr>
          <w:rFonts w:eastAsia="宋体" w:hint="eastAsia"/>
          <w:lang w:eastAsia="zh-CN"/>
        </w:rPr>
        <w:t>》</w:t>
      </w:r>
      <w:r>
        <w:t>、</w:t>
      </w:r>
      <w:proofErr w:type="spellStart"/>
      <w:r>
        <w:t>劉勰之</w:t>
      </w:r>
      <w:proofErr w:type="spellEnd"/>
      <w:r>
        <w:rPr>
          <w:rFonts w:eastAsia="宋体" w:hint="eastAsia"/>
          <w:lang w:eastAsia="zh-CN"/>
        </w:rPr>
        <w:t>《</w:t>
      </w:r>
      <w:proofErr w:type="spellStart"/>
      <w:r>
        <w:t>文心雕龍</w:t>
      </w:r>
      <w:proofErr w:type="spellEnd"/>
      <w:r>
        <w:rPr>
          <w:rFonts w:eastAsia="宋体" w:hint="eastAsia"/>
          <w:lang w:eastAsia="zh-CN"/>
        </w:rPr>
        <w:t>》</w:t>
      </w:r>
      <w:proofErr w:type="spellStart"/>
      <w:r>
        <w:t>所論，皆非其至者也。我皇</w:t>
      </w:r>
      <w:proofErr w:type="spellEnd"/>
    </w:p>
    <w:p w14:paraId="5EFD63AA" w14:textId="77777777" w:rsidR="007A29CB" w:rsidRDefault="00000000">
      <w:proofErr w:type="spellStart"/>
      <w:r>
        <w:t>上學問</w:t>
      </w:r>
      <w:proofErr w:type="gramStart"/>
      <w:r>
        <w:t>深沈</w:t>
      </w:r>
      <w:proofErr w:type="gramEnd"/>
      <w:r>
        <w:t>，原流畢貫</w:t>
      </w:r>
      <w:proofErr w:type="spellEnd"/>
      <w:r>
        <w:t>，</w:t>
      </w:r>
      <w:r>
        <w:rPr>
          <w:rFonts w:eastAsia="宋体" w:hint="eastAsia"/>
          <w:lang w:eastAsia="zh-CN"/>
        </w:rPr>
        <w:t>《</w:t>
      </w:r>
      <w:proofErr w:type="spellStart"/>
      <w:r>
        <w:t>御製文初集</w:t>
      </w:r>
      <w:proofErr w:type="spellEnd"/>
      <w:r>
        <w:rPr>
          <w:rFonts w:eastAsia="宋体" w:hint="eastAsia"/>
          <w:lang w:eastAsia="zh-CN"/>
        </w:rPr>
        <w:t>》</w:t>
      </w:r>
      <w:proofErr w:type="spellStart"/>
      <w:r>
        <w:t>訓行已久，近</w:t>
      </w:r>
      <w:proofErr w:type="gramStart"/>
      <w:r>
        <w:t>復</w:t>
      </w:r>
      <w:proofErr w:type="gramEnd"/>
      <w:r>
        <w:t>成</w:t>
      </w:r>
      <w:proofErr w:type="spellEnd"/>
      <w:r>
        <w:rPr>
          <w:rFonts w:eastAsia="宋体" w:hint="eastAsia"/>
          <w:lang w:eastAsia="zh-CN"/>
        </w:rPr>
        <w:t>《</w:t>
      </w:r>
      <w:proofErr w:type="spellStart"/>
      <w:r>
        <w:t>二集</w:t>
      </w:r>
      <w:proofErr w:type="spellEnd"/>
      <w:r>
        <w:rPr>
          <w:rFonts w:eastAsia="宋体" w:hint="eastAsia"/>
          <w:lang w:eastAsia="zh-CN"/>
        </w:rPr>
        <w:t>》</w:t>
      </w:r>
      <w:r>
        <w:t>o…</w:t>
      </w:r>
      <w:proofErr w:type="spellStart"/>
      <w:r>
        <w:t>J</w:t>
      </w:r>
      <w:r>
        <w:t>，廣大精微，豈管窺者</w:t>
      </w:r>
      <w:proofErr w:type="spellEnd"/>
    </w:p>
    <w:p w14:paraId="39E550E4" w14:textId="77777777" w:rsidR="007A29CB" w:rsidRDefault="00000000">
      <w:pPr>
        <w:rPr>
          <w:lang w:eastAsia="zh-CN"/>
        </w:rPr>
      </w:pPr>
      <w:r>
        <w:rPr>
          <w:lang w:eastAsia="zh-CN"/>
        </w:rPr>
        <w:t>所得而測也哉？</w:t>
      </w:r>
    </w:p>
    <w:p w14:paraId="2D5D1664" w14:textId="77777777" w:rsidR="007A29CB" w:rsidRDefault="00000000">
      <w:pPr>
        <w:rPr>
          <w:lang w:eastAsia="zh-CN"/>
        </w:rPr>
      </w:pPr>
      <w:r>
        <w:rPr>
          <w:lang w:eastAsia="zh-CN"/>
        </w:rPr>
        <w:t>【第</w:t>
      </w:r>
      <w:r>
        <w:rPr>
          <w:lang w:eastAsia="zh-CN"/>
        </w:rPr>
        <w:t>309</w:t>
      </w:r>
      <w:r>
        <w:rPr>
          <w:lang w:eastAsia="zh-CN"/>
        </w:rPr>
        <w:t>页】</w:t>
      </w:r>
    </w:p>
    <w:p w14:paraId="6730D2D1" w14:textId="77777777" w:rsidR="007A29CB" w:rsidRDefault="00000000">
      <w:proofErr w:type="spellStart"/>
      <w:r>
        <w:t>第二問嘉慶丙辰恩科會試薦卷</w:t>
      </w:r>
      <w:proofErr w:type="spellEnd"/>
    </w:p>
    <w:p w14:paraId="5714899F" w14:textId="77777777" w:rsidR="007A29CB" w:rsidRDefault="00000000">
      <w:proofErr w:type="spellStart"/>
      <w:r>
        <w:t>大禮與天地同節，大樂與天地同龢，故聖人制禮㠯配地，作樂㠯應天。禮樂明備，天</w:t>
      </w:r>
      <w:proofErr w:type="spellEnd"/>
    </w:p>
    <w:p w14:paraId="49F06F9A" w14:textId="77777777" w:rsidR="007A29CB" w:rsidRDefault="00000000">
      <w:proofErr w:type="spellStart"/>
      <w:r>
        <w:t>下官矣。樂也者音之所由生也，其本在人心之感於物也。感於物而動，故形於聲。聲相</w:t>
      </w:r>
      <w:proofErr w:type="spellEnd"/>
    </w:p>
    <w:p w14:paraId="27F654CB" w14:textId="77777777" w:rsidR="007A29CB" w:rsidRDefault="00000000">
      <w:proofErr w:type="spellStart"/>
      <w:r>
        <w:t>應，故生變，變成方，謂之音。比音而樂之，及干戚羽旄，謂之樂。古今㠯來，歷歷可考也</w:t>
      </w:r>
      <w:proofErr w:type="spellEnd"/>
    </w:p>
    <w:p w14:paraId="301FAE2A" w14:textId="77777777" w:rsidR="007A29CB" w:rsidRDefault="00000000">
      <w:r>
        <w:rPr>
          <w:rFonts w:eastAsia="宋体" w:hint="eastAsia"/>
          <w:lang w:eastAsia="zh-CN"/>
        </w:rPr>
        <w:lastRenderedPageBreak/>
        <w:t>《</w:t>
      </w:r>
      <w:proofErr w:type="spellStart"/>
      <w:r>
        <w:t>周禮</w:t>
      </w:r>
      <w:proofErr w:type="spellEnd"/>
      <w:r>
        <w:rPr>
          <w:rFonts w:eastAsia="宋体" w:hint="eastAsia"/>
          <w:lang w:eastAsia="zh-CN"/>
        </w:rPr>
        <w:t>》</w:t>
      </w:r>
      <w:r>
        <w:t>：</w:t>
      </w:r>
      <w:r>
        <w:rPr>
          <w:rFonts w:eastAsia="宋体" w:hint="eastAsia"/>
          <w:lang w:eastAsia="zh-CN"/>
        </w:rPr>
        <w:t>“</w:t>
      </w:r>
      <w:proofErr w:type="spellStart"/>
      <w:r>
        <w:t>大司</w:t>
      </w:r>
      <w:proofErr w:type="gramStart"/>
      <w:r>
        <w:t>樂</w:t>
      </w:r>
      <w:proofErr w:type="gramEnd"/>
      <w:r>
        <w:t>掌成均之灋</w:t>
      </w:r>
      <w:proofErr w:type="spellEnd"/>
      <w:r>
        <w:rPr>
          <w:rFonts w:eastAsia="宋体" w:hint="eastAsia"/>
          <w:lang w:eastAsia="zh-CN"/>
        </w:rPr>
        <w:t>”</w:t>
      </w:r>
      <w:r>
        <w:t>，</w:t>
      </w:r>
      <w:r>
        <w:rPr>
          <w:rFonts w:eastAsia="宋体" w:hint="eastAsia"/>
          <w:lang w:eastAsia="zh-CN"/>
        </w:rPr>
        <w:t>“</w:t>
      </w:r>
      <w:proofErr w:type="spellStart"/>
      <w:r>
        <w:t>㠯</w:t>
      </w:r>
      <w:proofErr w:type="gramStart"/>
      <w:r>
        <w:t>樂</w:t>
      </w:r>
      <w:proofErr w:type="gramEnd"/>
      <w:r>
        <w:t>德教</w:t>
      </w:r>
      <w:proofErr w:type="gramStart"/>
      <w:r>
        <w:t>國</w:t>
      </w:r>
      <w:proofErr w:type="gramEnd"/>
      <w:r>
        <w:t>子中、龢</w:t>
      </w:r>
      <w:proofErr w:type="spellEnd"/>
      <w:r>
        <w:t>、</w:t>
      </w:r>
      <w:r>
        <w:rPr>
          <w:rFonts w:eastAsia="宋体" w:hint="eastAsia"/>
          <w:lang w:eastAsia="zh-CN"/>
        </w:rPr>
        <w:t>（</w:t>
      </w:r>
      <w:r>
        <w:t>祇</w:t>
      </w:r>
      <w:r>
        <w:rPr>
          <w:rFonts w:eastAsia="宋体" w:hint="eastAsia"/>
          <w:lang w:eastAsia="zh-CN"/>
        </w:rPr>
        <w:t>）【</w:t>
      </w:r>
      <w:r>
        <w:t>祗</w:t>
      </w:r>
      <w:r>
        <w:rPr>
          <w:rFonts w:eastAsia="宋体" w:hint="eastAsia"/>
          <w:lang w:eastAsia="zh-CN"/>
        </w:rPr>
        <w:t>】</w:t>
      </w:r>
      <w:r>
        <w:t>、</w:t>
      </w:r>
      <w:proofErr w:type="spellStart"/>
      <w:r>
        <w:t>庸、孝、友；㠯樂語</w:t>
      </w:r>
      <w:proofErr w:type="spellEnd"/>
    </w:p>
    <w:p w14:paraId="4A69407F" w14:textId="77777777" w:rsidR="007A29CB" w:rsidRDefault="00000000">
      <w:pPr>
        <w:rPr>
          <w:rFonts w:eastAsia="宋体"/>
          <w:lang w:eastAsia="zh-CN"/>
        </w:rPr>
      </w:pPr>
      <w:proofErr w:type="spellStart"/>
      <w:r>
        <w:t>教</w:t>
      </w:r>
      <w:proofErr w:type="gramStart"/>
      <w:r>
        <w:t>國</w:t>
      </w:r>
      <w:proofErr w:type="gramEnd"/>
      <w:r>
        <w:t>子：興、道、諷、誦、言、語；㠯</w:t>
      </w:r>
      <w:proofErr w:type="gramStart"/>
      <w:r>
        <w:t>樂</w:t>
      </w:r>
      <w:proofErr w:type="gramEnd"/>
      <w:r>
        <w:t>舞教</w:t>
      </w:r>
      <w:proofErr w:type="gramStart"/>
      <w:r>
        <w:t>國</w:t>
      </w:r>
      <w:proofErr w:type="gramEnd"/>
      <w:r>
        <w:t>子</w:t>
      </w:r>
      <w:proofErr w:type="spellEnd"/>
      <w:r>
        <w:t>：</w:t>
      </w:r>
      <w:r>
        <w:rPr>
          <w:rFonts w:eastAsia="宋体" w:hint="eastAsia"/>
          <w:lang w:eastAsia="zh-CN"/>
        </w:rPr>
        <w:t>【</w:t>
      </w:r>
      <w:r>
        <w:t>舞</w:t>
      </w:r>
      <w:r>
        <w:rPr>
          <w:rFonts w:eastAsia="宋体" w:hint="eastAsia"/>
          <w:lang w:eastAsia="zh-CN"/>
        </w:rPr>
        <w:t>】《</w:t>
      </w:r>
      <w:proofErr w:type="spellStart"/>
      <w:r>
        <w:t>雲門</w:t>
      </w:r>
      <w:proofErr w:type="spellEnd"/>
      <w:r>
        <w:rPr>
          <w:rFonts w:eastAsia="宋体" w:hint="eastAsia"/>
          <w:lang w:eastAsia="zh-CN"/>
        </w:rPr>
        <w:t>》</w:t>
      </w:r>
      <w:r>
        <w:t>、</w:t>
      </w:r>
      <w:r>
        <w:rPr>
          <w:rFonts w:eastAsia="宋体" w:hint="eastAsia"/>
          <w:lang w:eastAsia="zh-CN"/>
        </w:rPr>
        <w:t>《</w:t>
      </w:r>
      <w:proofErr w:type="spellStart"/>
      <w:r>
        <w:t>大卷</w:t>
      </w:r>
      <w:proofErr w:type="spellEnd"/>
      <w:r>
        <w:rPr>
          <w:rFonts w:eastAsia="宋体" w:hint="eastAsia"/>
          <w:lang w:eastAsia="zh-CN"/>
        </w:rPr>
        <w:t>》</w:t>
      </w:r>
      <w:r>
        <w:t>、</w:t>
      </w:r>
      <w:r>
        <w:rPr>
          <w:rFonts w:eastAsia="宋体" w:hint="eastAsia"/>
          <w:lang w:eastAsia="zh-CN"/>
        </w:rPr>
        <w:t>《</w:t>
      </w:r>
      <w:proofErr w:type="spellStart"/>
      <w:r>
        <w:t>大咸</w:t>
      </w:r>
      <w:proofErr w:type="spellEnd"/>
      <w:r>
        <w:rPr>
          <w:rFonts w:eastAsia="宋体" w:hint="eastAsia"/>
          <w:lang w:eastAsia="zh-CN"/>
        </w:rPr>
        <w:t>》</w:t>
      </w:r>
      <w:r>
        <w:t>、</w:t>
      </w:r>
      <w:r>
        <w:rPr>
          <w:rFonts w:eastAsia="宋体" w:hint="eastAsia"/>
          <w:lang w:eastAsia="zh-CN"/>
        </w:rPr>
        <w:t>《</w:t>
      </w:r>
      <w:proofErr w:type="spellStart"/>
      <w:r>
        <w:t>大磬</w:t>
      </w:r>
      <w:proofErr w:type="spellEnd"/>
      <w:r>
        <w:rPr>
          <w:rFonts w:eastAsia="宋体" w:hint="eastAsia"/>
          <w:lang w:eastAsia="zh-CN"/>
        </w:rPr>
        <w:t>》</w:t>
      </w:r>
    </w:p>
    <w:p w14:paraId="42DC2DAA" w14:textId="77777777" w:rsidR="007A29CB" w:rsidRDefault="00000000">
      <w:r>
        <w:rPr>
          <w:rFonts w:eastAsia="宋体" w:hint="eastAsia"/>
          <w:lang w:eastAsia="zh-CN"/>
        </w:rPr>
        <w:t>《</w:t>
      </w:r>
      <w:proofErr w:type="spellStart"/>
      <w:r>
        <w:t>大夏</w:t>
      </w:r>
      <w:proofErr w:type="spellEnd"/>
      <w:r>
        <w:rPr>
          <w:rFonts w:eastAsia="宋体" w:hint="eastAsia"/>
          <w:lang w:eastAsia="zh-CN"/>
        </w:rPr>
        <w:t>》</w:t>
      </w:r>
      <w:r>
        <w:t>、</w:t>
      </w:r>
      <w:r>
        <w:rPr>
          <w:rFonts w:eastAsia="宋体" w:hint="eastAsia"/>
          <w:lang w:eastAsia="zh-CN"/>
        </w:rPr>
        <w:t>《</w:t>
      </w:r>
      <w:proofErr w:type="spellStart"/>
      <w:r>
        <w:t>大濩</w:t>
      </w:r>
      <w:proofErr w:type="spellEnd"/>
      <w:r>
        <w:rPr>
          <w:rFonts w:eastAsia="宋体" w:hint="eastAsia"/>
          <w:lang w:eastAsia="zh-CN"/>
        </w:rPr>
        <w:t>》</w:t>
      </w:r>
      <w:r>
        <w:t>、</w:t>
      </w:r>
      <w:r>
        <w:rPr>
          <w:rFonts w:eastAsia="宋体" w:hint="eastAsia"/>
          <w:lang w:eastAsia="zh-CN"/>
        </w:rPr>
        <w:t>《</w:t>
      </w:r>
      <w:proofErr w:type="spellStart"/>
      <w:r>
        <w:t>大武</w:t>
      </w:r>
      <w:proofErr w:type="spellEnd"/>
      <w:r>
        <w:rPr>
          <w:rFonts w:eastAsia="宋体" w:hint="eastAsia"/>
          <w:lang w:eastAsia="zh-CN"/>
        </w:rPr>
        <w:t>》</w:t>
      </w:r>
      <w:r>
        <w:t>。</w:t>
      </w:r>
      <w:r>
        <w:rPr>
          <w:rFonts w:eastAsia="宋体" w:hint="eastAsia"/>
          <w:lang w:eastAsia="zh-CN"/>
        </w:rPr>
        <w:t>”</w:t>
      </w:r>
      <w:proofErr w:type="spellStart"/>
      <w:r>
        <w:t>凡</w:t>
      </w:r>
      <w:proofErr w:type="gramStart"/>
      <w:r>
        <w:t>樂</w:t>
      </w:r>
      <w:proofErr w:type="spellEnd"/>
      <w:proofErr w:type="gramEnd"/>
      <w:r>
        <w:t>，</w:t>
      </w:r>
      <w:r>
        <w:rPr>
          <w:rFonts w:eastAsia="宋体" w:hint="eastAsia"/>
          <w:lang w:eastAsia="zh-CN"/>
        </w:rPr>
        <w:t>“</w:t>
      </w:r>
      <w:proofErr w:type="spellStart"/>
      <w:r>
        <w:t>孤竹之管，雲龢之琴瑟</w:t>
      </w:r>
      <w:proofErr w:type="spellEnd"/>
      <w:r>
        <w:rPr>
          <w:rFonts w:eastAsia="宋体" w:hint="eastAsia"/>
          <w:lang w:eastAsia="zh-CN"/>
        </w:rPr>
        <w:t>《</w:t>
      </w:r>
      <w:proofErr w:type="spellStart"/>
      <w:r>
        <w:t>雲門</w:t>
      </w:r>
      <w:proofErr w:type="spellEnd"/>
      <w:r>
        <w:rPr>
          <w:rFonts w:eastAsia="宋体" w:hint="eastAsia"/>
          <w:lang w:eastAsia="zh-CN"/>
        </w:rPr>
        <w:t>》</w:t>
      </w:r>
      <w:proofErr w:type="spellStart"/>
      <w:r>
        <w:t>之舞</w:t>
      </w:r>
      <w:proofErr w:type="spellEnd"/>
      <w:r>
        <w:rPr>
          <w:rFonts w:eastAsia="宋体" w:hint="eastAsia"/>
          <w:lang w:eastAsia="zh-CN"/>
        </w:rPr>
        <w:t>”</w:t>
      </w:r>
      <w:r>
        <w:t>，</w:t>
      </w:r>
      <w:r>
        <w:rPr>
          <w:rFonts w:eastAsia="宋体" w:hint="eastAsia"/>
          <w:lang w:eastAsia="zh-CN"/>
        </w:rPr>
        <w:t>“</w:t>
      </w:r>
      <w:proofErr w:type="spellStart"/>
      <w:proofErr w:type="gramStart"/>
      <w:r>
        <w:t>於</w:t>
      </w:r>
      <w:proofErr w:type="gramEnd"/>
      <w:r>
        <w:t>地上之圜丘奏</w:t>
      </w:r>
      <w:proofErr w:type="spellEnd"/>
    </w:p>
    <w:p w14:paraId="13D0B152" w14:textId="77777777" w:rsidR="007A29CB" w:rsidRDefault="00000000">
      <w:pPr>
        <w:rPr>
          <w:lang w:eastAsia="zh-CN"/>
        </w:rPr>
      </w:pPr>
      <w:proofErr w:type="spellStart"/>
      <w:r>
        <w:t>之。若樂六變，則天神皆降，可得而禮矣</w:t>
      </w:r>
      <w:proofErr w:type="spellEnd"/>
      <w:proofErr w:type="gramStart"/>
      <w:r>
        <w:t>。</w:t>
      </w:r>
      <w:r>
        <w:rPr>
          <w:rFonts w:eastAsia="宋体" w:hint="eastAsia"/>
          <w:lang w:eastAsia="zh-CN"/>
        </w:rPr>
        <w:t>”“</w:t>
      </w:r>
      <w:proofErr w:type="gramEnd"/>
      <w:r>
        <w:rPr>
          <w:lang w:eastAsia="zh-CN"/>
        </w:rPr>
        <w:t>孙竹之管，空桑之琴瑟，</w:t>
      </w:r>
      <w:r>
        <w:rPr>
          <w:rFonts w:eastAsia="宋体" w:hint="eastAsia"/>
          <w:lang w:eastAsia="zh-CN"/>
        </w:rPr>
        <w:t>《</w:t>
      </w:r>
      <w:r>
        <w:rPr>
          <w:lang w:eastAsia="zh-CN"/>
        </w:rPr>
        <w:t>咸池</w:t>
      </w:r>
      <w:r>
        <w:rPr>
          <w:rFonts w:eastAsia="宋体" w:hint="eastAsia"/>
          <w:lang w:eastAsia="zh-CN"/>
        </w:rPr>
        <w:t>》</w:t>
      </w:r>
      <w:r>
        <w:rPr>
          <w:lang w:eastAsia="zh-CN"/>
        </w:rPr>
        <w:t>之舞</w:t>
      </w:r>
      <w:r>
        <w:rPr>
          <w:rFonts w:eastAsia="宋体" w:hint="eastAsia"/>
          <w:lang w:eastAsia="zh-CN"/>
        </w:rPr>
        <w:t>”</w:t>
      </w:r>
      <w:r>
        <w:rPr>
          <w:lang w:eastAsia="zh-CN"/>
        </w:rPr>
        <w:t>，</w:t>
      </w:r>
      <w:r>
        <w:rPr>
          <w:rFonts w:eastAsia="宋体" w:hint="eastAsia"/>
          <w:lang w:eastAsia="zh-CN"/>
        </w:rPr>
        <w:t>“</w:t>
      </w:r>
      <w:r>
        <w:rPr>
          <w:lang w:eastAsia="zh-CN"/>
        </w:rPr>
        <w:t>於澤</w:t>
      </w:r>
    </w:p>
    <w:p w14:paraId="482F531B" w14:textId="77777777" w:rsidR="007A29CB" w:rsidRDefault="00000000">
      <w:proofErr w:type="spellStart"/>
      <w:r>
        <w:t>中之方丘奏之。若樂八變則地示皆出可得而禮矣</w:t>
      </w:r>
      <w:proofErr w:type="spellEnd"/>
      <w:proofErr w:type="gramStart"/>
      <w:r>
        <w:t>。</w:t>
      </w:r>
      <w:r>
        <w:rPr>
          <w:rFonts w:eastAsia="宋体" w:hint="eastAsia"/>
          <w:lang w:eastAsia="zh-CN"/>
        </w:rPr>
        <w:t>”</w:t>
      </w:r>
      <w:proofErr w:type="spellStart"/>
      <w:r>
        <w:t>匪直此也</w:t>
      </w:r>
      <w:proofErr w:type="spellEnd"/>
      <w:proofErr w:type="gramEnd"/>
      <w:r>
        <w:t>，</w:t>
      </w:r>
      <w:r>
        <w:rPr>
          <w:rFonts w:eastAsia="宋体" w:hint="eastAsia"/>
          <w:lang w:eastAsia="zh-CN"/>
        </w:rPr>
        <w:t>“</w:t>
      </w:r>
      <w:proofErr w:type="spellStart"/>
      <w:r>
        <w:t>太師掌六律、六同，㠯</w:t>
      </w:r>
      <w:proofErr w:type="spellEnd"/>
    </w:p>
    <w:p w14:paraId="5A94151D" w14:textId="77777777" w:rsidR="007A29CB" w:rsidRDefault="00000000">
      <w:pPr>
        <w:rPr>
          <w:lang w:eastAsia="zh-CN"/>
        </w:rPr>
      </w:pPr>
      <w:r>
        <w:rPr>
          <w:rFonts w:eastAsia="宋体" w:hint="eastAsia"/>
          <w:lang w:eastAsia="zh-CN"/>
        </w:rPr>
        <w:t>（</w:t>
      </w:r>
      <w:proofErr w:type="spellStart"/>
      <w:r>
        <w:t>辨天地四方</w:t>
      </w:r>
      <w:proofErr w:type="spellEnd"/>
      <w:r>
        <w:rPr>
          <w:rFonts w:eastAsia="宋体" w:hint="eastAsia"/>
          <w:lang w:eastAsia="zh-CN"/>
        </w:rPr>
        <w:t>）【</w:t>
      </w:r>
      <w:r>
        <w:t>合</w:t>
      </w:r>
      <w:r>
        <w:rPr>
          <w:rFonts w:eastAsia="宋体" w:hint="eastAsia"/>
          <w:lang w:eastAsia="zh-CN"/>
        </w:rPr>
        <w:t>】</w:t>
      </w:r>
      <w:proofErr w:type="spellStart"/>
      <w:r>
        <w:t>陰陽之聲</w:t>
      </w:r>
      <w:proofErr w:type="spellEnd"/>
      <w:r>
        <w:t>。</w:t>
      </w:r>
      <w:r>
        <w:rPr>
          <w:lang w:eastAsia="zh-CN"/>
        </w:rPr>
        <w:t>陽聲：黄鍾、</w:t>
      </w:r>
      <w:proofErr w:type="gramStart"/>
      <w:r>
        <w:rPr>
          <w:lang w:eastAsia="zh-CN"/>
        </w:rPr>
        <w:t>太</w:t>
      </w:r>
      <w:proofErr w:type="gramEnd"/>
      <w:r>
        <w:rPr>
          <w:lang w:eastAsia="zh-CN"/>
        </w:rPr>
        <w:t>簇、姑洗、蕤賓、夷則、無射。陰聲：大吕</w:t>
      </w:r>
    </w:p>
    <w:p w14:paraId="7DFADF5C" w14:textId="77777777" w:rsidR="007A29CB" w:rsidRDefault="00000000">
      <w:pPr>
        <w:rPr>
          <w:lang w:eastAsia="zh-CN"/>
        </w:rPr>
      </w:pPr>
      <w:r>
        <w:rPr>
          <w:rFonts w:eastAsia="宋体" w:hint="eastAsia"/>
          <w:lang w:eastAsia="zh-CN"/>
        </w:rPr>
        <w:t>（</w:t>
      </w:r>
      <w:r>
        <w:rPr>
          <w:lang w:eastAsia="zh-CN"/>
        </w:rPr>
        <w:t>夾</w:t>
      </w:r>
      <w:r>
        <w:rPr>
          <w:rFonts w:eastAsia="宋体" w:hint="eastAsia"/>
          <w:lang w:eastAsia="zh-CN"/>
        </w:rPr>
        <w:t>）【</w:t>
      </w:r>
      <w:r>
        <w:rPr>
          <w:lang w:eastAsia="zh-CN"/>
        </w:rPr>
        <w:t>應</w:t>
      </w:r>
      <w:r>
        <w:rPr>
          <w:rFonts w:eastAsia="宋体" w:hint="eastAsia"/>
          <w:lang w:eastAsia="zh-CN"/>
        </w:rPr>
        <w:t>】</w:t>
      </w:r>
      <w:r>
        <w:rPr>
          <w:lang w:eastAsia="zh-CN"/>
        </w:rPr>
        <w:t>鍾、</w:t>
      </w:r>
      <w:r>
        <w:rPr>
          <w:rFonts w:eastAsia="宋体" w:hint="eastAsia"/>
          <w:lang w:eastAsia="zh-CN"/>
        </w:rPr>
        <w:t>（</w:t>
      </w:r>
      <w:r>
        <w:rPr>
          <w:lang w:eastAsia="zh-CN"/>
        </w:rPr>
        <w:t>中</w:t>
      </w:r>
      <w:r>
        <w:rPr>
          <w:rFonts w:eastAsia="宋体" w:hint="eastAsia"/>
          <w:lang w:eastAsia="zh-CN"/>
        </w:rPr>
        <w:t>）【</w:t>
      </w:r>
      <w:r>
        <w:rPr>
          <w:lang w:eastAsia="zh-CN"/>
        </w:rPr>
        <w:t>南</w:t>
      </w:r>
      <w:r>
        <w:rPr>
          <w:rFonts w:eastAsia="宋体" w:hint="eastAsia"/>
          <w:lang w:eastAsia="zh-CN"/>
        </w:rPr>
        <w:t>】</w:t>
      </w:r>
      <w:proofErr w:type="gramStart"/>
      <w:r>
        <w:rPr>
          <w:lang w:eastAsia="zh-CN"/>
        </w:rPr>
        <w:t>吕</w:t>
      </w:r>
      <w:proofErr w:type="gramEnd"/>
      <w:r>
        <w:rPr>
          <w:lang w:eastAsia="zh-CN"/>
        </w:rPr>
        <w:t>、</w:t>
      </w:r>
      <w:r>
        <w:rPr>
          <w:rFonts w:eastAsia="宋体" w:hint="eastAsia"/>
          <w:lang w:eastAsia="zh-CN"/>
        </w:rPr>
        <w:t>（</w:t>
      </w:r>
      <w:r>
        <w:rPr>
          <w:lang w:eastAsia="zh-CN"/>
        </w:rPr>
        <w:t>林</w:t>
      </w:r>
      <w:r>
        <w:rPr>
          <w:rFonts w:eastAsia="宋体" w:hint="eastAsia"/>
          <w:lang w:eastAsia="zh-CN"/>
        </w:rPr>
        <w:t>）【</w:t>
      </w:r>
      <w:r>
        <w:rPr>
          <w:lang w:eastAsia="zh-CN"/>
        </w:rPr>
        <w:t>函</w:t>
      </w:r>
      <w:r>
        <w:rPr>
          <w:rFonts w:eastAsia="宋体" w:hint="eastAsia"/>
          <w:lang w:eastAsia="zh-CN"/>
        </w:rPr>
        <w:t>】</w:t>
      </w:r>
      <w:r>
        <w:rPr>
          <w:lang w:eastAsia="zh-CN"/>
        </w:rPr>
        <w:t>鍾、</w:t>
      </w:r>
      <w:r>
        <w:rPr>
          <w:rFonts w:eastAsia="宋体" w:hint="eastAsia"/>
          <w:lang w:eastAsia="zh-CN"/>
        </w:rPr>
        <w:t>（</w:t>
      </w:r>
      <w:r>
        <w:rPr>
          <w:lang w:eastAsia="zh-CN"/>
        </w:rPr>
        <w:t>南</w:t>
      </w:r>
      <w:r>
        <w:rPr>
          <w:rFonts w:eastAsia="宋体" w:hint="eastAsia"/>
          <w:lang w:eastAsia="zh-CN"/>
        </w:rPr>
        <w:t>）【</w:t>
      </w:r>
      <w:r>
        <w:rPr>
          <w:lang w:eastAsia="zh-CN"/>
        </w:rPr>
        <w:t>小</w:t>
      </w:r>
      <w:r>
        <w:rPr>
          <w:rFonts w:eastAsia="宋体" w:hint="eastAsia"/>
          <w:lang w:eastAsia="zh-CN"/>
        </w:rPr>
        <w:t>】</w:t>
      </w:r>
      <w:proofErr w:type="gramStart"/>
      <w:r>
        <w:rPr>
          <w:lang w:eastAsia="zh-CN"/>
        </w:rPr>
        <w:t>吕</w:t>
      </w:r>
      <w:proofErr w:type="gramEnd"/>
      <w:r>
        <w:rPr>
          <w:lang w:eastAsia="zh-CN"/>
        </w:rPr>
        <w:t>、</w:t>
      </w:r>
      <w:r>
        <w:rPr>
          <w:rFonts w:eastAsia="宋体" w:hint="eastAsia"/>
          <w:lang w:eastAsia="zh-CN"/>
        </w:rPr>
        <w:t>（</w:t>
      </w:r>
      <w:proofErr w:type="gramStart"/>
      <w:r>
        <w:rPr>
          <w:lang w:eastAsia="zh-CN"/>
        </w:rPr>
        <w:t>應</w:t>
      </w:r>
      <w:proofErr w:type="gramEnd"/>
      <w:r>
        <w:rPr>
          <w:rFonts w:eastAsia="宋体" w:hint="eastAsia"/>
          <w:lang w:eastAsia="zh-CN"/>
        </w:rPr>
        <w:t>）【</w:t>
      </w:r>
      <w:r>
        <w:rPr>
          <w:lang w:eastAsia="zh-CN"/>
        </w:rPr>
        <w:t>夾</w:t>
      </w:r>
      <w:r>
        <w:rPr>
          <w:rFonts w:eastAsia="宋体" w:hint="eastAsia"/>
          <w:lang w:eastAsia="zh-CN"/>
        </w:rPr>
        <w:t>】</w:t>
      </w:r>
      <w:r>
        <w:rPr>
          <w:lang w:eastAsia="zh-CN"/>
        </w:rPr>
        <w:t>鍾。皆文之㠯五聲：</w:t>
      </w:r>
    </w:p>
    <w:p w14:paraId="1C57C6DB" w14:textId="77777777" w:rsidR="007A29CB" w:rsidRDefault="00000000">
      <w:pPr>
        <w:rPr>
          <w:lang w:eastAsia="zh-CN"/>
        </w:rPr>
      </w:pPr>
      <w:r>
        <w:rPr>
          <w:lang w:eastAsia="zh-CN"/>
        </w:rPr>
        <w:t>宫</w:t>
      </w:r>
      <w:r>
        <w:rPr>
          <w:lang w:eastAsia="zh-CN"/>
        </w:rPr>
        <w:t>\</w:t>
      </w:r>
      <w:r>
        <w:rPr>
          <w:lang w:eastAsia="zh-CN"/>
        </w:rPr>
        <w:t>商、角、徵、羽。</w:t>
      </w:r>
      <w:proofErr w:type="gramStart"/>
      <w:r>
        <w:rPr>
          <w:lang w:eastAsia="zh-CN"/>
        </w:rPr>
        <w:t>皆播之</w:t>
      </w:r>
      <w:proofErr w:type="gramEnd"/>
      <w:r>
        <w:rPr>
          <w:lang w:eastAsia="zh-CN"/>
        </w:rPr>
        <w:t>㠯八音：金、石、</w:t>
      </w:r>
      <w:r>
        <w:rPr>
          <w:rFonts w:eastAsia="宋体" w:hint="eastAsia"/>
          <w:lang w:eastAsia="zh-CN"/>
        </w:rPr>
        <w:t>（</w:t>
      </w:r>
      <w:r>
        <w:rPr>
          <w:lang w:eastAsia="zh-CN"/>
        </w:rPr>
        <w:t>絲竹</w:t>
      </w:r>
      <w:proofErr w:type="gramStart"/>
      <w:r>
        <w:rPr>
          <w:lang w:eastAsia="zh-CN"/>
        </w:rPr>
        <w:t>匏</w:t>
      </w:r>
      <w:proofErr w:type="gramEnd"/>
      <w:r>
        <w:rPr>
          <w:rFonts w:eastAsia="宋体" w:hint="eastAsia"/>
          <w:lang w:eastAsia="zh-CN"/>
        </w:rPr>
        <w:t>）</w:t>
      </w:r>
      <w:r>
        <w:rPr>
          <w:lang w:eastAsia="zh-CN"/>
        </w:rPr>
        <w:t>土、革、</w:t>
      </w:r>
      <w:r>
        <w:rPr>
          <w:rFonts w:eastAsia="宋体" w:hint="eastAsia"/>
          <w:lang w:eastAsia="zh-CN"/>
        </w:rPr>
        <w:t>【</w:t>
      </w:r>
      <w:r>
        <w:rPr>
          <w:lang w:eastAsia="zh-CN"/>
        </w:rPr>
        <w:t>絲</w:t>
      </w:r>
      <w:r>
        <w:rPr>
          <w:rFonts w:eastAsia="宋体" w:hint="eastAsia"/>
          <w:lang w:eastAsia="zh-CN"/>
        </w:rPr>
        <w:t>】</w:t>
      </w:r>
      <w:r>
        <w:rPr>
          <w:lang w:eastAsia="zh-CN"/>
        </w:rPr>
        <w:t>、木、</w:t>
      </w:r>
      <w:r>
        <w:rPr>
          <w:rFonts w:eastAsia="宋体" w:hint="eastAsia"/>
          <w:lang w:eastAsia="zh-CN"/>
        </w:rPr>
        <w:t>【</w:t>
      </w:r>
      <w:r>
        <w:rPr>
          <w:lang w:eastAsia="zh-CN"/>
        </w:rPr>
        <w:t>匏、竹</w:t>
      </w:r>
      <w:r>
        <w:rPr>
          <w:rFonts w:eastAsia="宋体" w:hint="eastAsia"/>
          <w:lang w:eastAsia="zh-CN"/>
        </w:rPr>
        <w:t>】</w:t>
      </w:r>
      <w:r>
        <w:rPr>
          <w:lang w:eastAsia="zh-CN"/>
        </w:rPr>
        <w:t>。</w:t>
      </w:r>
      <w:r>
        <w:rPr>
          <w:rFonts w:eastAsia="宋体" w:hint="eastAsia"/>
          <w:lang w:eastAsia="zh-CN"/>
        </w:rPr>
        <w:t>”</w:t>
      </w:r>
      <w:r>
        <w:rPr>
          <w:lang w:eastAsia="zh-CN"/>
        </w:rPr>
        <w:t>蓋律吕</w:t>
      </w:r>
    </w:p>
    <w:p w14:paraId="6E7491E7" w14:textId="77777777" w:rsidR="007A29CB" w:rsidRDefault="00000000">
      <w:pPr>
        <w:rPr>
          <w:lang w:eastAsia="zh-CN"/>
        </w:rPr>
      </w:pPr>
      <w:proofErr w:type="gramStart"/>
      <w:r>
        <w:rPr>
          <w:lang w:eastAsia="zh-CN"/>
        </w:rPr>
        <w:t>之重久矣</w:t>
      </w:r>
      <w:proofErr w:type="gramEnd"/>
      <w:r>
        <w:rPr>
          <w:lang w:eastAsia="zh-CN"/>
        </w:rPr>
        <w:t>。今夫律吕，昉</w:t>
      </w:r>
      <w:proofErr w:type="gramStart"/>
      <w:r>
        <w:rPr>
          <w:lang w:eastAsia="zh-CN"/>
        </w:rPr>
        <w:t>於</w:t>
      </w:r>
      <w:proofErr w:type="gramEnd"/>
      <w:r>
        <w:rPr>
          <w:lang w:eastAsia="zh-CN"/>
        </w:rPr>
        <w:t>何代哉？昔者黄帝使</w:t>
      </w:r>
      <w:proofErr w:type="gramStart"/>
      <w:r>
        <w:rPr>
          <w:lang w:eastAsia="zh-CN"/>
        </w:rPr>
        <w:t>伶</w:t>
      </w:r>
      <w:proofErr w:type="gramEnd"/>
      <w:r>
        <w:rPr>
          <w:lang w:eastAsia="zh-CN"/>
        </w:rPr>
        <w:t>倫採嶰谷之竹，截爲十二筩，㠯應十二</w:t>
      </w:r>
    </w:p>
    <w:p w14:paraId="090E3CAA" w14:textId="77777777" w:rsidR="007A29CB" w:rsidRDefault="00000000">
      <w:pPr>
        <w:rPr>
          <w:lang w:eastAsia="zh-CN"/>
        </w:rPr>
      </w:pPr>
      <w:r>
        <w:rPr>
          <w:lang w:eastAsia="zh-CN"/>
        </w:rPr>
        <w:t>律而吹之，則律吕始</w:t>
      </w:r>
      <w:proofErr w:type="gramStart"/>
      <w:r>
        <w:rPr>
          <w:lang w:eastAsia="zh-CN"/>
        </w:rPr>
        <w:t>於</w:t>
      </w:r>
      <w:proofErr w:type="gramEnd"/>
      <w:r>
        <w:rPr>
          <w:lang w:eastAsia="zh-CN"/>
        </w:rPr>
        <w:t>黄帝矣。</w:t>
      </w:r>
      <w:proofErr w:type="gramStart"/>
      <w:r>
        <w:rPr>
          <w:lang w:eastAsia="zh-CN"/>
        </w:rPr>
        <w:t>後世</w:t>
      </w:r>
      <w:proofErr w:type="gramEnd"/>
      <w:r>
        <w:rPr>
          <w:lang w:eastAsia="zh-CN"/>
        </w:rPr>
        <w:t>詳其説者，則有史遷之</w:t>
      </w:r>
      <w:proofErr w:type="gramStart"/>
      <w:r>
        <w:rPr>
          <w:lang w:eastAsia="zh-CN"/>
        </w:rPr>
        <w:t>書</w:t>
      </w:r>
      <w:proofErr w:type="gramEnd"/>
      <w:r>
        <w:rPr>
          <w:lang w:eastAsia="zh-CN"/>
        </w:rPr>
        <w:t>。至</w:t>
      </w:r>
      <w:r>
        <w:rPr>
          <w:rFonts w:eastAsia="宋体" w:hint="eastAsia"/>
          <w:lang w:eastAsia="zh-CN"/>
        </w:rPr>
        <w:t>《</w:t>
      </w:r>
      <w:r>
        <w:rPr>
          <w:lang w:eastAsia="zh-CN"/>
        </w:rPr>
        <w:t>禮運</w:t>
      </w:r>
      <w:r>
        <w:rPr>
          <w:rFonts w:eastAsia="宋体" w:hint="eastAsia"/>
          <w:lang w:eastAsia="zh-CN"/>
        </w:rPr>
        <w:t>》</w:t>
      </w:r>
      <w:r>
        <w:rPr>
          <w:lang w:eastAsia="zh-CN"/>
        </w:rPr>
        <w:t>曰：</w:t>
      </w:r>
      <w:r>
        <w:rPr>
          <w:rFonts w:eastAsia="宋体" w:hint="eastAsia"/>
          <w:lang w:eastAsia="zh-CN"/>
        </w:rPr>
        <w:t>“</w:t>
      </w:r>
      <w:r>
        <w:rPr>
          <w:lang w:eastAsia="zh-CN"/>
        </w:rPr>
        <w:t>五聲六律</w:t>
      </w:r>
    </w:p>
    <w:p w14:paraId="0239EF0C" w14:textId="77777777" w:rsidR="007A29CB" w:rsidRDefault="00000000">
      <w:pPr>
        <w:rPr>
          <w:lang w:eastAsia="zh-CN"/>
        </w:rPr>
      </w:pPr>
      <w:r>
        <w:rPr>
          <w:lang w:eastAsia="zh-CN"/>
        </w:rPr>
        <w:t>十二管，</w:t>
      </w:r>
      <w:r>
        <w:rPr>
          <w:rFonts w:eastAsia="宋体" w:hint="eastAsia"/>
          <w:lang w:eastAsia="zh-CN"/>
        </w:rPr>
        <w:t>（</w:t>
      </w:r>
      <w:r>
        <w:rPr>
          <w:lang w:eastAsia="zh-CN"/>
        </w:rPr>
        <w:t>旋</w:t>
      </w:r>
      <w:r>
        <w:rPr>
          <w:rFonts w:eastAsia="宋体" w:hint="eastAsia"/>
          <w:lang w:eastAsia="zh-CN"/>
        </w:rPr>
        <w:t>）</w:t>
      </w:r>
      <w:r>
        <w:rPr>
          <w:lang w:eastAsia="zh-CN"/>
        </w:rPr>
        <w:t>Q</w:t>
      </w:r>
      <w:r>
        <w:rPr>
          <w:lang w:eastAsia="zh-CN"/>
        </w:rPr>
        <w:t>還</w:t>
      </w:r>
      <w:proofErr w:type="gramStart"/>
      <w:r>
        <w:rPr>
          <w:rFonts w:eastAsia="宋体" w:hint="eastAsia"/>
          <w:lang w:eastAsia="zh-CN"/>
        </w:rPr>
        <w:t>】</w:t>
      </w:r>
      <w:proofErr w:type="gramEnd"/>
      <w:r>
        <w:rPr>
          <w:lang w:eastAsia="zh-CN"/>
        </w:rPr>
        <w:t>相爲宫也。</w:t>
      </w:r>
      <w:r>
        <w:rPr>
          <w:rFonts w:eastAsia="宋体" w:hint="eastAsia"/>
          <w:lang w:eastAsia="zh-CN"/>
        </w:rPr>
        <w:t>”《</w:t>
      </w:r>
      <w:r>
        <w:rPr>
          <w:lang w:eastAsia="zh-CN"/>
        </w:rPr>
        <w:t>月令</w:t>
      </w:r>
      <w:r>
        <w:rPr>
          <w:rFonts w:eastAsia="宋体" w:hint="eastAsia"/>
          <w:lang w:eastAsia="zh-CN"/>
        </w:rPr>
        <w:t>》</w:t>
      </w:r>
      <w:r>
        <w:rPr>
          <w:lang w:eastAsia="zh-CN"/>
        </w:rPr>
        <w:t>則㠯十二律分配</w:t>
      </w:r>
      <w:proofErr w:type="gramStart"/>
      <w:r>
        <w:rPr>
          <w:lang w:eastAsia="zh-CN"/>
        </w:rPr>
        <w:t>於十二月此旋宫</w:t>
      </w:r>
      <w:proofErr w:type="gramEnd"/>
      <w:r>
        <w:rPr>
          <w:lang w:eastAsia="zh-CN"/>
        </w:rPr>
        <w:t>之法，</w:t>
      </w:r>
      <w:r>
        <w:rPr>
          <w:rFonts w:eastAsia="宋体" w:hint="eastAsia"/>
          <w:lang w:eastAsia="zh-CN"/>
        </w:rPr>
        <w:t>《</w:t>
      </w:r>
      <w:r>
        <w:rPr>
          <w:lang w:eastAsia="zh-CN"/>
        </w:rPr>
        <w:t>月令</w:t>
      </w:r>
      <w:r>
        <w:rPr>
          <w:rFonts w:eastAsia="宋体" w:hint="eastAsia"/>
          <w:lang w:eastAsia="zh-CN"/>
        </w:rPr>
        <w:t>》</w:t>
      </w:r>
      <w:r>
        <w:rPr>
          <w:lang w:eastAsia="zh-CN"/>
        </w:rPr>
        <w:t>之用</w:t>
      </w:r>
    </w:p>
    <w:p w14:paraId="03945610" w14:textId="77777777" w:rsidR="007A29CB" w:rsidRDefault="00000000">
      <w:pPr>
        <w:rPr>
          <w:lang w:eastAsia="zh-CN"/>
        </w:rPr>
      </w:pPr>
      <w:r>
        <w:rPr>
          <w:lang w:eastAsia="zh-CN"/>
        </w:rPr>
        <w:t>【第</w:t>
      </w:r>
      <w:r>
        <w:rPr>
          <w:lang w:eastAsia="zh-CN"/>
        </w:rPr>
        <w:t>310</w:t>
      </w:r>
      <w:r>
        <w:rPr>
          <w:lang w:eastAsia="zh-CN"/>
        </w:rPr>
        <w:t>页】</w:t>
      </w:r>
    </w:p>
    <w:p w14:paraId="6CB647DA" w14:textId="77777777" w:rsidR="007A29CB" w:rsidRDefault="00000000">
      <w:pPr>
        <w:rPr>
          <w:lang w:eastAsia="zh-CN"/>
        </w:rPr>
      </w:pPr>
      <w:r>
        <w:rPr>
          <w:lang w:eastAsia="zh-CN"/>
        </w:rPr>
        <w:t>也。若夫律吕之調其字色，則有工字焉，有尺字</w:t>
      </w:r>
      <w:proofErr w:type="gramStart"/>
      <w:r>
        <w:rPr>
          <w:lang w:eastAsia="zh-CN"/>
        </w:rPr>
        <w:t>焉有高字焉有</w:t>
      </w:r>
      <w:proofErr w:type="gramEnd"/>
      <w:r>
        <w:rPr>
          <w:lang w:eastAsia="zh-CN"/>
        </w:rPr>
        <w:t>凡字焉，有合字焉有五</w:t>
      </w:r>
    </w:p>
    <w:p w14:paraId="27EF7531" w14:textId="77777777" w:rsidR="007A29CB" w:rsidRDefault="00000000">
      <w:pPr>
        <w:rPr>
          <w:lang w:eastAsia="zh-CN"/>
        </w:rPr>
      </w:pPr>
      <w:r>
        <w:rPr>
          <w:lang w:eastAsia="zh-CN"/>
        </w:rPr>
        <w:t>字焉，有四字焉，有乙字焉，皆與宫、商、角、徵、羽相</w:t>
      </w:r>
      <w:proofErr w:type="gramStart"/>
      <w:r>
        <w:rPr>
          <w:lang w:eastAsia="zh-CN"/>
        </w:rPr>
        <w:t>應</w:t>
      </w:r>
      <w:proofErr w:type="gramEnd"/>
      <w:r>
        <w:rPr>
          <w:lang w:eastAsia="zh-CN"/>
        </w:rPr>
        <w:t>者也。然宫、商、角、徵、</w:t>
      </w:r>
      <w:proofErr w:type="gramStart"/>
      <w:r>
        <w:rPr>
          <w:lang w:eastAsia="zh-CN"/>
        </w:rPr>
        <w:t>羽皆起</w:t>
      </w:r>
      <w:proofErr w:type="gramEnd"/>
      <w:r>
        <w:rPr>
          <w:lang w:eastAsia="zh-CN"/>
        </w:rPr>
        <w:t>調</w:t>
      </w:r>
    </w:p>
    <w:p w14:paraId="286F9EDC" w14:textId="77777777" w:rsidR="007A29CB" w:rsidRDefault="00000000">
      <w:r>
        <w:rPr>
          <w:lang w:eastAsia="zh-CN"/>
        </w:rPr>
        <w:t>而唯變宫、變徵不起調。</w:t>
      </w:r>
      <w:r>
        <w:rPr>
          <w:rFonts w:eastAsia="宋体" w:hint="eastAsia"/>
          <w:lang w:eastAsia="zh-CN"/>
        </w:rPr>
        <w:t>《</w:t>
      </w:r>
      <w:r>
        <w:rPr>
          <w:lang w:eastAsia="zh-CN"/>
        </w:rPr>
        <w:t>太常寺樂譜</w:t>
      </w:r>
      <w:r>
        <w:rPr>
          <w:rFonts w:eastAsia="宋体" w:hint="eastAsia"/>
          <w:lang w:eastAsia="zh-CN"/>
        </w:rPr>
        <w:t>》</w:t>
      </w:r>
      <w:r>
        <w:rPr>
          <w:lang w:eastAsia="zh-CN"/>
        </w:rPr>
        <w:t>曰</w:t>
      </w:r>
      <w:r>
        <w:rPr>
          <w:rFonts w:eastAsia="宋体" w:hint="eastAsia"/>
          <w:lang w:eastAsia="zh-CN"/>
        </w:rPr>
        <w:t>“</w:t>
      </w:r>
      <w:r>
        <w:rPr>
          <w:lang w:eastAsia="zh-CN"/>
        </w:rPr>
        <w:t>于簫除尺字，于笛除合字。</w:t>
      </w:r>
      <w:r>
        <w:rPr>
          <w:rFonts w:eastAsia="宋体" w:hint="eastAsia"/>
          <w:lang w:eastAsia="zh-CN"/>
        </w:rPr>
        <w:t>”</w:t>
      </w:r>
      <w:proofErr w:type="spellStart"/>
      <w:r>
        <w:t>即此</w:t>
      </w:r>
      <w:proofErr w:type="gramStart"/>
      <w:r>
        <w:t>之</w:t>
      </w:r>
      <w:proofErr w:type="gramEnd"/>
      <w:r>
        <w:t>謂也。抑</w:t>
      </w:r>
      <w:proofErr w:type="spellEnd"/>
    </w:p>
    <w:p w14:paraId="5D2E3164" w14:textId="77777777" w:rsidR="007A29CB" w:rsidRDefault="00000000">
      <w:proofErr w:type="spellStart"/>
      <w:r>
        <w:lastRenderedPageBreak/>
        <w:t>又考之七調之中，有用半者，有用倍者。用半之過高，固不如用倍之合乎中也。由是言</w:t>
      </w:r>
      <w:proofErr w:type="spellEnd"/>
    </w:p>
    <w:p w14:paraId="5029B081" w14:textId="77777777" w:rsidR="007A29CB" w:rsidRDefault="00000000">
      <w:proofErr w:type="spellStart"/>
      <w:r>
        <w:t>之，不㠯六律不能正五音。雖師曠之聰，安能舍此而言知樂哉？今聖主聲律，身度心契樂</w:t>
      </w:r>
      <w:proofErr w:type="spellEnd"/>
    </w:p>
    <w:p w14:paraId="6A652345" w14:textId="77777777" w:rsidR="007A29CB" w:rsidRDefault="00000000">
      <w:pPr>
        <w:rPr>
          <w:lang w:eastAsia="zh-CN"/>
        </w:rPr>
      </w:pPr>
      <w:r>
        <w:rPr>
          <w:lang w:eastAsia="zh-CN"/>
        </w:rPr>
        <w:t>原譜，抑戒爲經</w:t>
      </w:r>
      <w:proofErr w:type="gramStart"/>
      <w:r>
        <w:rPr>
          <w:lang w:eastAsia="zh-CN"/>
        </w:rPr>
        <w:t>筵</w:t>
      </w:r>
      <w:proofErr w:type="gramEnd"/>
      <w:r>
        <w:rPr>
          <w:lang w:eastAsia="zh-CN"/>
        </w:rPr>
        <w:t>燕</w:t>
      </w:r>
      <w:proofErr w:type="gramStart"/>
      <w:r>
        <w:rPr>
          <w:lang w:eastAsia="zh-CN"/>
        </w:rPr>
        <w:t>樂</w:t>
      </w:r>
      <w:proofErr w:type="gramEnd"/>
      <w:r>
        <w:rPr>
          <w:lang w:eastAsia="zh-CN"/>
        </w:rPr>
        <w:t>，譜</w:t>
      </w:r>
      <w:r>
        <w:rPr>
          <w:rFonts w:eastAsia="宋体" w:hint="eastAsia"/>
          <w:lang w:eastAsia="zh-CN"/>
        </w:rPr>
        <w:t>《</w:t>
      </w:r>
      <w:r>
        <w:rPr>
          <w:lang w:eastAsia="zh-CN"/>
        </w:rPr>
        <w:t>棫樸</w:t>
      </w:r>
      <w:r>
        <w:rPr>
          <w:rFonts w:eastAsia="宋体" w:hint="eastAsia"/>
          <w:lang w:eastAsia="zh-CN"/>
        </w:rPr>
        <w:t>》</w:t>
      </w:r>
      <w:r>
        <w:rPr>
          <w:lang w:eastAsia="zh-CN"/>
        </w:rPr>
        <w:t>、</w:t>
      </w:r>
      <w:r>
        <w:rPr>
          <w:rFonts w:eastAsia="宋体" w:hint="eastAsia"/>
          <w:lang w:eastAsia="zh-CN"/>
        </w:rPr>
        <w:t>《</w:t>
      </w:r>
      <w:r>
        <w:rPr>
          <w:lang w:eastAsia="zh-CN"/>
        </w:rPr>
        <w:t>兔罝</w:t>
      </w:r>
      <w:r>
        <w:rPr>
          <w:rFonts w:eastAsia="宋体" w:hint="eastAsia"/>
          <w:lang w:eastAsia="zh-CN"/>
        </w:rPr>
        <w:t>》</w:t>
      </w:r>
      <w:r>
        <w:rPr>
          <w:lang w:eastAsia="zh-CN"/>
        </w:rPr>
        <w:t>爲文武賓興燕</w:t>
      </w:r>
      <w:proofErr w:type="gramStart"/>
      <w:r>
        <w:rPr>
          <w:lang w:eastAsia="zh-CN"/>
        </w:rPr>
        <w:t>樂</w:t>
      </w:r>
      <w:proofErr w:type="gramEnd"/>
      <w:r>
        <w:rPr>
          <w:lang w:eastAsia="zh-CN"/>
        </w:rPr>
        <w:t>，皆三代㠯下所未嘗被之律吕</w:t>
      </w:r>
    </w:p>
    <w:p w14:paraId="4507092C" w14:textId="77777777" w:rsidR="007A29CB" w:rsidRDefault="00000000">
      <w:proofErr w:type="spellStart"/>
      <w:r>
        <w:t>者，而我朝獨臻其盛。將鳳儀獸舞之隆，不過如是而已，猗與庥哉</w:t>
      </w:r>
      <w:proofErr w:type="spellEnd"/>
    </w:p>
    <w:p w14:paraId="39F7C788" w14:textId="77777777" w:rsidR="007A29CB" w:rsidRDefault="00000000">
      <w:proofErr w:type="spellStart"/>
      <w:r>
        <w:t>第三問嘉慶丙辰恩科會試薦卷</w:t>
      </w:r>
      <w:proofErr w:type="spellEnd"/>
    </w:p>
    <w:p w14:paraId="71AE917B" w14:textId="77777777" w:rsidR="007A29CB" w:rsidRDefault="00000000">
      <w:proofErr w:type="spellStart"/>
      <w:r>
        <w:t>學者載籍極博，猶考信於六</w:t>
      </w:r>
      <w:r>
        <w:t>Dnw</w:t>
      </w:r>
      <w:r>
        <w:t>，則經訓者，學問之大原也。而要其義理之淵深，悉寓</w:t>
      </w:r>
      <w:proofErr w:type="spellEnd"/>
    </w:p>
    <w:p w14:paraId="51101D29" w14:textId="77777777" w:rsidR="007A29CB" w:rsidRDefault="00000000">
      <w:pPr>
        <w:rPr>
          <w:lang w:eastAsia="zh-CN"/>
        </w:rPr>
      </w:pPr>
      <w:proofErr w:type="gramStart"/>
      <w:r>
        <w:rPr>
          <w:lang w:eastAsia="zh-CN"/>
        </w:rPr>
        <w:t>於</w:t>
      </w:r>
      <w:proofErr w:type="gramEnd"/>
      <w:r>
        <w:rPr>
          <w:lang w:eastAsia="zh-CN"/>
        </w:rPr>
        <w:t>文辭之古奥。欲通</w:t>
      </w:r>
      <w:proofErr w:type="gramStart"/>
      <w:r>
        <w:rPr>
          <w:lang w:eastAsia="zh-CN"/>
        </w:rPr>
        <w:t>一</w:t>
      </w:r>
      <w:proofErr w:type="gramEnd"/>
      <w:r>
        <w:rPr>
          <w:lang w:eastAsia="zh-CN"/>
        </w:rPr>
        <w:t>書之旨，必始於通一篇欲通一篇之旨，必始於通</w:t>
      </w:r>
      <w:proofErr w:type="gramStart"/>
      <w:r>
        <w:rPr>
          <w:lang w:eastAsia="zh-CN"/>
        </w:rPr>
        <w:t>一章欲通</w:t>
      </w:r>
      <w:proofErr w:type="gramEnd"/>
    </w:p>
    <w:p w14:paraId="723B82EF" w14:textId="77777777" w:rsidR="007A29CB" w:rsidRDefault="00000000">
      <w:proofErr w:type="spellStart"/>
      <w:r>
        <w:t>章之旨，必始於通一句；欲通一句之旨，必始於通一字。積字㠯成句，積句㠯成章，積章</w:t>
      </w:r>
      <w:proofErr w:type="spellEnd"/>
    </w:p>
    <w:p w14:paraId="701B113E" w14:textId="77777777" w:rsidR="007A29CB" w:rsidRDefault="00000000">
      <w:proofErr w:type="spellStart"/>
      <w:r>
        <w:t>㠯成篇，積篇㠯成書，然後詞無不達而理無不明，則文字之宜正久矣。自古文字皆書之於</w:t>
      </w:r>
      <w:proofErr w:type="spellEnd"/>
    </w:p>
    <w:p w14:paraId="597172A1" w14:textId="77777777" w:rsidR="007A29CB" w:rsidRDefault="00000000">
      <w:r>
        <w:t>簡，</w:t>
      </w:r>
      <w:r>
        <w:rPr>
          <w:rFonts w:eastAsia="宋体" w:hint="eastAsia"/>
          <w:lang w:eastAsia="zh-CN"/>
        </w:rPr>
        <w:t>《</w:t>
      </w:r>
      <w:proofErr w:type="spellStart"/>
      <w:r>
        <w:t>聘禮</w:t>
      </w:r>
      <w:proofErr w:type="spellEnd"/>
      <w:r>
        <w:rPr>
          <w:rFonts w:eastAsia="宋体" w:hint="eastAsia"/>
          <w:lang w:eastAsia="zh-CN"/>
        </w:rPr>
        <w:t>》“</w:t>
      </w:r>
      <w:proofErr w:type="spellStart"/>
      <w:r>
        <w:t>百名㠯上</w:t>
      </w:r>
      <w:proofErr w:type="gramStart"/>
      <w:r>
        <w:t>書於</w:t>
      </w:r>
      <w:proofErr w:type="gramEnd"/>
      <w:r>
        <w:t>策，不及百名</w:t>
      </w:r>
      <w:proofErr w:type="spellEnd"/>
      <w:r>
        <w:rPr>
          <w:rFonts w:eastAsia="宋体" w:hint="eastAsia"/>
          <w:lang w:eastAsia="zh-CN"/>
        </w:rPr>
        <w:t>（</w:t>
      </w:r>
      <w:proofErr w:type="spellStart"/>
      <w:r>
        <w:t>㠯上</w:t>
      </w:r>
      <w:proofErr w:type="spellEnd"/>
      <w:r>
        <w:rPr>
          <w:rFonts w:eastAsia="宋体" w:hint="eastAsia"/>
          <w:lang w:eastAsia="zh-CN"/>
        </w:rPr>
        <w:t>）</w:t>
      </w:r>
      <w:proofErr w:type="spellStart"/>
      <w:proofErr w:type="gramStart"/>
      <w:r>
        <w:t>書於</w:t>
      </w:r>
      <w:proofErr w:type="gramEnd"/>
      <w:r>
        <w:t>方</w:t>
      </w:r>
      <w:proofErr w:type="spellEnd"/>
      <w:r>
        <w:rPr>
          <w:rFonts w:eastAsia="宋体" w:hint="eastAsia"/>
          <w:lang w:eastAsia="zh-CN"/>
        </w:rPr>
        <w:t>”</w:t>
      </w:r>
      <w:proofErr w:type="spellStart"/>
      <w:r>
        <w:t>是也。簡之多者則貫㠯韋，孔子</w:t>
      </w:r>
      <w:proofErr w:type="spellEnd"/>
    </w:p>
    <w:p w14:paraId="7047751C" w14:textId="77777777" w:rsidR="007A29CB" w:rsidRDefault="00000000">
      <w:r>
        <w:t>讀</w:t>
      </w:r>
      <w:r>
        <w:rPr>
          <w:rFonts w:eastAsia="宋体" w:hint="eastAsia"/>
          <w:lang w:eastAsia="zh-CN"/>
        </w:rPr>
        <w:t>《</w:t>
      </w:r>
      <w:r>
        <w:t>易</w:t>
      </w:r>
      <w:r>
        <w:rPr>
          <w:rFonts w:eastAsia="宋体" w:hint="eastAsia"/>
          <w:lang w:eastAsia="zh-CN"/>
        </w:rPr>
        <w:t>》</w:t>
      </w:r>
      <w:proofErr w:type="spellStart"/>
      <w:r>
        <w:t>至</w:t>
      </w:r>
      <w:proofErr w:type="gramStart"/>
      <w:r>
        <w:t>於</w:t>
      </w:r>
      <w:proofErr w:type="gramEnd"/>
      <w:r>
        <w:t>韋編三絶是也</w:t>
      </w:r>
      <w:proofErr w:type="spellEnd"/>
      <w:r>
        <w:t>。</w:t>
      </w:r>
      <w:r>
        <w:rPr>
          <w:rFonts w:eastAsia="宋体" w:hint="eastAsia"/>
          <w:lang w:eastAsia="zh-CN"/>
        </w:rPr>
        <w:t>《</w:t>
      </w:r>
      <w:proofErr w:type="spellStart"/>
      <w:r>
        <w:t>曲禮</w:t>
      </w:r>
      <w:proofErr w:type="spellEnd"/>
      <w:r>
        <w:rPr>
          <w:rFonts w:eastAsia="宋体" w:hint="eastAsia"/>
          <w:lang w:eastAsia="zh-CN"/>
        </w:rPr>
        <w:t>》</w:t>
      </w:r>
      <w:proofErr w:type="spellStart"/>
      <w:r>
        <w:t>所謂</w:t>
      </w:r>
      <w:proofErr w:type="spellEnd"/>
      <w:r>
        <w:rPr>
          <w:rFonts w:eastAsia="宋体" w:hint="eastAsia"/>
          <w:lang w:eastAsia="zh-CN"/>
        </w:rPr>
        <w:t>“</w:t>
      </w:r>
      <w:proofErr w:type="spellStart"/>
      <w:r>
        <w:t>史載筆</w:t>
      </w:r>
      <w:proofErr w:type="spellEnd"/>
      <w:r>
        <w:rPr>
          <w:rFonts w:eastAsia="宋体" w:hint="eastAsia"/>
          <w:lang w:eastAsia="zh-CN"/>
        </w:rPr>
        <w:t>”《</w:t>
      </w:r>
      <w:proofErr w:type="spellStart"/>
      <w:r>
        <w:t>考工記</w:t>
      </w:r>
      <w:proofErr w:type="spellEnd"/>
      <w:r>
        <w:rPr>
          <w:rFonts w:eastAsia="宋体" w:hint="eastAsia"/>
          <w:lang w:eastAsia="zh-CN"/>
        </w:rPr>
        <w:t>》</w:t>
      </w:r>
      <w:proofErr w:type="spellStart"/>
      <w:r>
        <w:t>所謂</w:t>
      </w:r>
      <w:proofErr w:type="spellEnd"/>
      <w:r>
        <w:rPr>
          <w:rFonts w:eastAsia="宋体" w:hint="eastAsia"/>
          <w:lang w:eastAsia="zh-CN"/>
        </w:rPr>
        <w:t>“</w:t>
      </w:r>
      <w:proofErr w:type="spellStart"/>
      <w:r>
        <w:t>築氏爲削</w:t>
      </w:r>
      <w:proofErr w:type="spellEnd"/>
      <w:r>
        <w:rPr>
          <w:rFonts w:eastAsia="宋体" w:hint="eastAsia"/>
          <w:lang w:eastAsia="zh-CN"/>
        </w:rPr>
        <w:t>”</w:t>
      </w:r>
      <w:proofErr w:type="spellStart"/>
      <w:r>
        <w:t>皆指</w:t>
      </w:r>
      <w:proofErr w:type="gramStart"/>
      <w:r>
        <w:t>書</w:t>
      </w:r>
      <w:proofErr w:type="gramEnd"/>
      <w:r>
        <w:t>之</w:t>
      </w:r>
      <w:proofErr w:type="gramStart"/>
      <w:r>
        <w:t>之</w:t>
      </w:r>
      <w:proofErr w:type="spellEnd"/>
      <w:proofErr w:type="gramEnd"/>
    </w:p>
    <w:p w14:paraId="00649F39" w14:textId="77777777" w:rsidR="007A29CB" w:rsidRDefault="00000000">
      <w:pPr>
        <w:rPr>
          <w:lang w:eastAsia="zh-CN"/>
        </w:rPr>
      </w:pPr>
      <w:r>
        <w:rPr>
          <w:lang w:eastAsia="zh-CN"/>
        </w:rPr>
        <w:t>【第</w:t>
      </w:r>
      <w:r>
        <w:rPr>
          <w:lang w:eastAsia="zh-CN"/>
        </w:rPr>
        <w:t>311</w:t>
      </w:r>
      <w:r>
        <w:rPr>
          <w:lang w:eastAsia="zh-CN"/>
        </w:rPr>
        <w:t>页】</w:t>
      </w:r>
    </w:p>
    <w:p w14:paraId="2F3CFE7D" w14:textId="77777777" w:rsidR="007A29CB" w:rsidRDefault="00000000">
      <w:pPr>
        <w:rPr>
          <w:lang w:eastAsia="zh-CN"/>
        </w:rPr>
      </w:pPr>
      <w:r>
        <w:rPr>
          <w:lang w:eastAsia="zh-CN"/>
        </w:rPr>
        <w:t>器而言。其曰</w:t>
      </w:r>
      <w:r>
        <w:rPr>
          <w:rFonts w:eastAsia="宋体" w:hint="eastAsia"/>
          <w:lang w:eastAsia="zh-CN"/>
        </w:rPr>
        <w:t>“</w:t>
      </w:r>
      <w:r>
        <w:rPr>
          <w:lang w:eastAsia="zh-CN"/>
        </w:rPr>
        <w:t>筆則筆，削則削</w:t>
      </w:r>
      <w:r>
        <w:rPr>
          <w:rFonts w:eastAsia="宋体" w:hint="eastAsia"/>
          <w:lang w:eastAsia="zh-CN"/>
        </w:rPr>
        <w:t>”</w:t>
      </w:r>
      <w:r>
        <w:rPr>
          <w:lang w:eastAsia="zh-CN"/>
        </w:rPr>
        <w:t>者，蓋一物而二名也。然其爲道也，</w:t>
      </w:r>
      <w:proofErr w:type="gramStart"/>
      <w:r>
        <w:rPr>
          <w:lang w:eastAsia="zh-CN"/>
        </w:rPr>
        <w:t>勞</w:t>
      </w:r>
      <w:proofErr w:type="gramEnd"/>
      <w:r>
        <w:rPr>
          <w:lang w:eastAsia="zh-CN"/>
        </w:rPr>
        <w:t>而難成，故傳於後</w:t>
      </w:r>
    </w:p>
    <w:p w14:paraId="51FBBE67" w14:textId="77777777" w:rsidR="007A29CB" w:rsidRDefault="00000000">
      <w:proofErr w:type="spellStart"/>
      <w:r>
        <w:t>世者亦往往而有錯簡焉。其後遭祖龍之燄焚燒，古籍百無一存。間有記誦其辭者，亦僅</w:t>
      </w:r>
      <w:proofErr w:type="spellEnd"/>
    </w:p>
    <w:p w14:paraId="41C45819" w14:textId="77777777" w:rsidR="007A29CB" w:rsidRDefault="00000000">
      <w:proofErr w:type="spellStart"/>
      <w:r>
        <w:t>得之口授，如伏生口授</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二十八篇</w:t>
      </w:r>
      <w:proofErr w:type="gramStart"/>
      <w:r>
        <w:t>於</w:t>
      </w:r>
      <w:proofErr w:type="gramEnd"/>
      <w:r>
        <w:t>鼂錯，已無明文可</w:t>
      </w:r>
      <w:proofErr w:type="gramStart"/>
      <w:r>
        <w:t>據</w:t>
      </w:r>
      <w:proofErr w:type="gramEnd"/>
      <w:r>
        <w:t>，錯又不能盡通齊語，其謬</w:t>
      </w:r>
      <w:proofErr w:type="spellEnd"/>
    </w:p>
    <w:p w14:paraId="24749964" w14:textId="77777777" w:rsidR="007A29CB" w:rsidRDefault="00000000">
      <w:r>
        <w:rPr>
          <w:lang w:eastAsia="zh-CN"/>
        </w:rPr>
        <w:t>誤遂無</w:t>
      </w:r>
      <w:proofErr w:type="gramStart"/>
      <w:r>
        <w:rPr>
          <w:lang w:eastAsia="zh-CN"/>
        </w:rPr>
        <w:t>從</w:t>
      </w:r>
      <w:proofErr w:type="gramEnd"/>
      <w:r>
        <w:rPr>
          <w:lang w:eastAsia="zh-CN"/>
        </w:rPr>
        <w:t>正焉。武帝、宣帝㠯</w:t>
      </w:r>
      <w:proofErr w:type="gramStart"/>
      <w:r>
        <w:rPr>
          <w:lang w:eastAsia="zh-CN"/>
        </w:rPr>
        <w:t>後</w:t>
      </w:r>
      <w:proofErr w:type="gramEnd"/>
      <w:r>
        <w:rPr>
          <w:lang w:eastAsia="zh-CN"/>
        </w:rPr>
        <w:t>，諸經皆立於學宫，然亦未有石經之刻也。</w:t>
      </w:r>
      <w:proofErr w:type="spellStart"/>
      <w:r>
        <w:t>至東漢時始創</w:t>
      </w:r>
      <w:proofErr w:type="spellEnd"/>
    </w:p>
    <w:p w14:paraId="282D50CB" w14:textId="77777777" w:rsidR="007A29CB" w:rsidRDefault="00000000">
      <w:proofErr w:type="spellStart"/>
      <w:r>
        <w:t>置石經，蔡中郎手訂其文，鴻都之中，觀者填咽街市。所謂鴻都經者，此也。唐石經至今</w:t>
      </w:r>
      <w:proofErr w:type="spellEnd"/>
    </w:p>
    <w:p w14:paraId="6D814FD0" w14:textId="77777777" w:rsidR="007A29CB" w:rsidRDefault="00000000">
      <w:proofErr w:type="spellStart"/>
      <w:r>
        <w:t>尚存，其文間與陸德明</w:t>
      </w:r>
      <w:proofErr w:type="spellEnd"/>
      <w:r>
        <w:rPr>
          <w:rFonts w:eastAsia="宋体" w:hint="eastAsia"/>
          <w:lang w:eastAsia="zh-CN"/>
        </w:rPr>
        <w:t>《</w:t>
      </w:r>
      <w:proofErr w:type="spellStart"/>
      <w:r>
        <w:t>經典釋文</w:t>
      </w:r>
      <w:proofErr w:type="spellEnd"/>
      <w:r>
        <w:rPr>
          <w:rFonts w:eastAsia="宋体" w:hint="eastAsia"/>
          <w:lang w:eastAsia="zh-CN"/>
        </w:rPr>
        <w:t>》</w:t>
      </w:r>
      <w:proofErr w:type="spellStart"/>
      <w:r>
        <w:t>有互異者。宋亦有石經之刻而不全。歷代㠯來，皆可</w:t>
      </w:r>
      <w:proofErr w:type="spellEnd"/>
    </w:p>
    <w:p w14:paraId="14DFD720" w14:textId="77777777" w:rsidR="007A29CB" w:rsidRDefault="00000000">
      <w:proofErr w:type="spellStart"/>
      <w:r>
        <w:t>考而知也。栞板之法自五代而始出，用力少而成功多，較之傳寫之難，相縣萬萬。自宋㠯</w:t>
      </w:r>
      <w:proofErr w:type="spellEnd"/>
    </w:p>
    <w:p w14:paraId="6A4CA424" w14:textId="43EB8BBE" w:rsidR="007A29CB" w:rsidRDefault="00000000">
      <w:proofErr w:type="spellStart"/>
      <w:r>
        <w:t>後，</w:t>
      </w:r>
      <w:r w:rsidR="00654614">
        <w:t>沿</w:t>
      </w:r>
      <w:r>
        <w:t>之爲監本，非所爲垂聖籍㠯同文，貽後學之法守者乎？所㠯則古之儒，稱先之士，訪</w:t>
      </w:r>
      <w:proofErr w:type="spellEnd"/>
    </w:p>
    <w:p w14:paraId="1941D7CA" w14:textId="77777777" w:rsidR="007A29CB" w:rsidRDefault="00000000">
      <w:pPr>
        <w:rPr>
          <w:lang w:eastAsia="zh-CN"/>
        </w:rPr>
      </w:pPr>
      <w:r>
        <w:rPr>
          <w:lang w:eastAsia="zh-CN"/>
        </w:rPr>
        <w:lastRenderedPageBreak/>
        <w:t>求乎遺碣，</w:t>
      </w:r>
      <w:proofErr w:type="gramStart"/>
      <w:r>
        <w:rPr>
          <w:lang w:eastAsia="zh-CN"/>
        </w:rPr>
        <w:t>味玩乎</w:t>
      </w:r>
      <w:proofErr w:type="gramEnd"/>
      <w:r>
        <w:rPr>
          <w:lang w:eastAsia="zh-CN"/>
        </w:rPr>
        <w:t>殘碑，爲之</w:t>
      </w:r>
      <w:proofErr w:type="gramStart"/>
      <w:r>
        <w:rPr>
          <w:lang w:eastAsia="zh-CN"/>
        </w:rPr>
        <w:t>稽</w:t>
      </w:r>
      <w:proofErr w:type="gramEnd"/>
      <w:r>
        <w:rPr>
          <w:lang w:eastAsia="zh-CN"/>
        </w:rPr>
        <w:t>其存毁之秊，紀其完闕之日，同者</w:t>
      </w:r>
      <w:proofErr w:type="gramStart"/>
      <w:r>
        <w:rPr>
          <w:lang w:eastAsia="zh-CN"/>
        </w:rPr>
        <w:t>傳</w:t>
      </w:r>
      <w:proofErr w:type="gramEnd"/>
      <w:r>
        <w:rPr>
          <w:lang w:eastAsia="zh-CN"/>
        </w:rPr>
        <w:t>信，異者</w:t>
      </w:r>
      <w:proofErr w:type="gramStart"/>
      <w:r>
        <w:rPr>
          <w:lang w:eastAsia="zh-CN"/>
        </w:rPr>
        <w:t>傳疑</w:t>
      </w:r>
      <w:proofErr w:type="gramEnd"/>
      <w:r>
        <w:rPr>
          <w:lang w:eastAsia="zh-CN"/>
        </w:rPr>
        <w:t>，字句必</w:t>
      </w:r>
    </w:p>
    <w:p w14:paraId="0E002AA4" w14:textId="77777777" w:rsidR="007A29CB" w:rsidRDefault="00000000">
      <w:proofErr w:type="spellStart"/>
      <w:r>
        <w:t>正其訛，點畫必糾其謬也。方今文治崇經，重刻宋岳珂五經本，多與石經古文相合，寶書</w:t>
      </w:r>
      <w:proofErr w:type="spellEnd"/>
    </w:p>
    <w:p w14:paraId="37708948" w14:textId="77777777" w:rsidR="007A29CB" w:rsidRDefault="00000000">
      <w:proofErr w:type="spellStart"/>
      <w:r>
        <w:t>秘籍，嘉惠士林。凡沐浴涵濡者，孰敢騖淹通而遺訓詁哉</w:t>
      </w:r>
      <w:proofErr w:type="spellEnd"/>
      <w:r>
        <w:t>？</w:t>
      </w:r>
    </w:p>
    <w:p w14:paraId="734F4F5E" w14:textId="77777777" w:rsidR="007A29CB" w:rsidRDefault="00000000">
      <w:proofErr w:type="spellStart"/>
      <w:r>
        <w:t>第四問嘉慶丙辰恩科會試薦卷</w:t>
      </w:r>
      <w:proofErr w:type="spellEnd"/>
    </w:p>
    <w:p w14:paraId="44A4BC8A" w14:textId="77777777" w:rsidR="007A29CB" w:rsidRDefault="00000000">
      <w:proofErr w:type="spellStart"/>
      <w:r>
        <w:t>鄉飲酒之禮，或三秊而一飲，或一秊而再飲，或一季而一飲</w:t>
      </w:r>
      <w:proofErr w:type="spellEnd"/>
      <w:r>
        <w:t>。</w:t>
      </w:r>
      <w:r>
        <w:rPr>
          <w:rFonts w:eastAsia="宋体" w:hint="eastAsia"/>
          <w:lang w:eastAsia="zh-CN"/>
        </w:rPr>
        <w:t>《</w:t>
      </w:r>
      <w:proofErr w:type="spellStart"/>
      <w:r>
        <w:t>鄉大夫之職</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三季</w:t>
      </w:r>
      <w:proofErr w:type="spellEnd"/>
    </w:p>
    <w:p w14:paraId="7EE1C97A" w14:textId="77777777" w:rsidR="007A29CB" w:rsidRDefault="00000000">
      <w:pPr>
        <w:rPr>
          <w:lang w:eastAsia="zh-CN"/>
        </w:rPr>
      </w:pPr>
      <w:proofErr w:type="spellStart"/>
      <w:r>
        <w:t>則大比，書其德行、道藝，而興賢者、能者。鄉老及鄉大夫率其羣吏，㠯禮禮賓之</w:t>
      </w:r>
      <w:proofErr w:type="spellEnd"/>
      <w:proofErr w:type="gramStart"/>
      <w:r>
        <w:t>。</w:t>
      </w:r>
      <w:r>
        <w:rPr>
          <w:rFonts w:eastAsia="宋体" w:hint="eastAsia"/>
          <w:lang w:eastAsia="zh-CN"/>
        </w:rPr>
        <w:t>”</w:t>
      </w:r>
      <w:r>
        <w:rPr>
          <w:lang w:eastAsia="zh-CN"/>
        </w:rPr>
        <w:t>此三季</w:t>
      </w:r>
      <w:proofErr w:type="gramEnd"/>
    </w:p>
    <w:p w14:paraId="36FB5B3C" w14:textId="77777777" w:rsidR="007A29CB" w:rsidRDefault="00000000">
      <w:pPr>
        <w:rPr>
          <w:lang w:eastAsia="zh-CN"/>
        </w:rPr>
      </w:pPr>
      <w:r>
        <w:rPr>
          <w:lang w:eastAsia="zh-CN"/>
        </w:rPr>
        <w:t>【第</w:t>
      </w:r>
      <w:r>
        <w:rPr>
          <w:lang w:eastAsia="zh-CN"/>
        </w:rPr>
        <w:t>312</w:t>
      </w:r>
      <w:r>
        <w:rPr>
          <w:lang w:eastAsia="zh-CN"/>
        </w:rPr>
        <w:t>页】</w:t>
      </w:r>
    </w:p>
    <w:p w14:paraId="63E7E7D5" w14:textId="77777777" w:rsidR="007A29CB" w:rsidRDefault="00000000">
      <w:pPr>
        <w:rPr>
          <w:lang w:eastAsia="zh-CN"/>
        </w:rPr>
      </w:pPr>
      <w:r>
        <w:rPr>
          <w:lang w:eastAsia="zh-CN"/>
        </w:rPr>
        <w:t>而</w:t>
      </w:r>
      <w:proofErr w:type="gramStart"/>
      <w:r>
        <w:rPr>
          <w:lang w:eastAsia="zh-CN"/>
        </w:rPr>
        <w:t>一</w:t>
      </w:r>
      <w:proofErr w:type="gramEnd"/>
      <w:r>
        <w:rPr>
          <w:lang w:eastAsia="zh-CN"/>
        </w:rPr>
        <w:t>飲者也。</w:t>
      </w:r>
      <w:r>
        <w:rPr>
          <w:rFonts w:eastAsia="宋体" w:hint="eastAsia"/>
          <w:lang w:eastAsia="zh-CN"/>
        </w:rPr>
        <w:t>《</w:t>
      </w:r>
      <w:r>
        <w:rPr>
          <w:lang w:eastAsia="zh-CN"/>
        </w:rPr>
        <w:t>州長</w:t>
      </w:r>
      <w:r>
        <w:rPr>
          <w:rFonts w:eastAsia="宋体" w:hint="eastAsia"/>
          <w:lang w:eastAsia="zh-CN"/>
        </w:rPr>
        <w:t>》</w:t>
      </w:r>
      <w:r>
        <w:rPr>
          <w:lang w:eastAsia="zh-CN"/>
        </w:rPr>
        <w:t>：</w:t>
      </w:r>
      <w:r>
        <w:rPr>
          <w:rFonts w:eastAsia="宋体" w:hint="eastAsia"/>
          <w:lang w:eastAsia="zh-CN"/>
        </w:rPr>
        <w:t>“</w:t>
      </w:r>
      <w:r>
        <w:rPr>
          <w:lang w:eastAsia="zh-CN"/>
        </w:rPr>
        <w:t>春秋㠯禮</w:t>
      </w:r>
      <w:proofErr w:type="gramStart"/>
      <w:r>
        <w:rPr>
          <w:lang w:eastAsia="zh-CN"/>
        </w:rPr>
        <w:t>會</w:t>
      </w:r>
      <w:proofErr w:type="gramEnd"/>
      <w:r>
        <w:rPr>
          <w:lang w:eastAsia="zh-CN"/>
        </w:rPr>
        <w:t>民而</w:t>
      </w:r>
      <w:r>
        <w:rPr>
          <w:rFonts w:eastAsia="宋体" w:hint="eastAsia"/>
          <w:lang w:eastAsia="zh-CN"/>
        </w:rPr>
        <w:t>（</w:t>
      </w:r>
      <w:r>
        <w:rPr>
          <w:lang w:eastAsia="zh-CN"/>
        </w:rPr>
        <w:t>設</w:t>
      </w:r>
      <w:r>
        <w:rPr>
          <w:rFonts w:eastAsia="宋体" w:hint="eastAsia"/>
          <w:lang w:eastAsia="zh-CN"/>
        </w:rPr>
        <w:t>）【</w:t>
      </w:r>
      <w:r>
        <w:rPr>
          <w:lang w:eastAsia="zh-CN"/>
        </w:rPr>
        <w:t>射</w:t>
      </w:r>
      <w:r>
        <w:rPr>
          <w:rFonts w:eastAsia="宋体" w:hint="eastAsia"/>
          <w:lang w:eastAsia="zh-CN"/>
        </w:rPr>
        <w:t>】</w:t>
      </w:r>
      <w:r>
        <w:rPr>
          <w:lang w:eastAsia="zh-CN"/>
        </w:rPr>
        <w:t>於州序。</w:t>
      </w:r>
      <w:r>
        <w:rPr>
          <w:rFonts w:eastAsia="宋体" w:hint="eastAsia"/>
          <w:lang w:eastAsia="zh-CN"/>
        </w:rPr>
        <w:t>”</w:t>
      </w:r>
      <w:r>
        <w:rPr>
          <w:lang w:eastAsia="zh-CN"/>
        </w:rPr>
        <w:t>此一秊而再飲者也。</w:t>
      </w:r>
      <w:proofErr w:type="gramStart"/>
      <w:r>
        <w:rPr>
          <w:rFonts w:eastAsia="宋体" w:hint="eastAsia"/>
          <w:lang w:eastAsia="zh-CN"/>
        </w:rPr>
        <w:t>《</w:t>
      </w:r>
      <w:proofErr w:type="gramEnd"/>
      <w:r>
        <w:rPr>
          <w:lang w:eastAsia="zh-CN"/>
        </w:rPr>
        <w:t>黨</w:t>
      </w:r>
    </w:p>
    <w:p w14:paraId="52B5CAD1" w14:textId="77777777" w:rsidR="007A29CB" w:rsidRDefault="00000000">
      <w:r>
        <w:t>正</w:t>
      </w:r>
      <w:r>
        <w:rPr>
          <w:rFonts w:eastAsia="宋体" w:hint="eastAsia"/>
          <w:lang w:eastAsia="zh-CN"/>
        </w:rPr>
        <w:t>》“</w:t>
      </w:r>
      <w:proofErr w:type="spellStart"/>
      <w:r>
        <w:t>國索鬼神而祭祀，則㠯禮屬民，而飲酒於序</w:t>
      </w:r>
      <w:proofErr w:type="spellEnd"/>
      <w:r>
        <w:t>。</w:t>
      </w:r>
      <w:r>
        <w:rPr>
          <w:rFonts w:eastAsia="宋体" w:hint="eastAsia"/>
          <w:lang w:eastAsia="zh-CN"/>
        </w:rPr>
        <w:t>”</w:t>
      </w:r>
      <w:proofErr w:type="spellStart"/>
      <w:r>
        <w:t>此</w:t>
      </w:r>
      <w:proofErr w:type="gramStart"/>
      <w:r>
        <w:t>一</w:t>
      </w:r>
      <w:proofErr w:type="gramEnd"/>
      <w:r>
        <w:t>秊而</w:t>
      </w:r>
      <w:proofErr w:type="gramStart"/>
      <w:r>
        <w:t>一</w:t>
      </w:r>
      <w:proofErr w:type="gramEnd"/>
      <w:r>
        <w:t>飲者也。其謂之鄉飲酒</w:t>
      </w:r>
      <w:proofErr w:type="spellEnd"/>
    </w:p>
    <w:p w14:paraId="2332981B" w14:textId="77777777" w:rsidR="007A29CB" w:rsidRDefault="00000000">
      <w:proofErr w:type="spellStart"/>
      <w:r>
        <w:t>者，㠯其爲鄉大夫之賓興也。州長之習射黨正之祭蜡，亦謂之鄉飲酒者，先儒㠯爲或鄉</w:t>
      </w:r>
      <w:proofErr w:type="spellEnd"/>
    </w:p>
    <w:p w14:paraId="67021807" w14:textId="77777777" w:rsidR="007A29CB" w:rsidRDefault="00000000">
      <w:proofErr w:type="spellStart"/>
      <w:r>
        <w:t>大夫居此也，或鄉大夫來觀禮，故㠯名之也。顧或者謂鄉人聚會皆當行此禮，則又不容㠯</w:t>
      </w:r>
      <w:proofErr w:type="spellEnd"/>
    </w:p>
    <w:p w14:paraId="5660A4AD" w14:textId="77777777" w:rsidR="007A29CB" w:rsidRDefault="00000000">
      <w:proofErr w:type="spellStart"/>
      <w:r>
        <w:t>一格拘也。乃若鄉飲酒之賓主易知也其爲鄉大夫之賓興，則鄉大夫爲主人而賢者爲</w:t>
      </w:r>
      <w:proofErr w:type="spellEnd"/>
    </w:p>
    <w:p w14:paraId="549A5C69" w14:textId="77777777" w:rsidR="007A29CB" w:rsidRDefault="00000000">
      <w:proofErr w:type="spellStart"/>
      <w:r>
        <w:t>賓其爲州長、黨正之會飲則州長</w:t>
      </w:r>
      <w:proofErr w:type="spellEnd"/>
      <w:r>
        <w:t>\</w:t>
      </w:r>
      <w:proofErr w:type="spellStart"/>
      <w:r>
        <w:t>黨正爲主人而擇其中之賢者㠯爲之賓。其大較矣</w:t>
      </w:r>
      <w:proofErr w:type="spellEnd"/>
    </w:p>
    <w:p w14:paraId="40D800A3" w14:textId="77777777" w:rsidR="007A29CB" w:rsidRDefault="00000000">
      <w:proofErr w:type="spellStart"/>
      <w:r>
        <w:t>賓主、</w:t>
      </w:r>
      <w:proofErr w:type="gramStart"/>
      <w:r>
        <w:t>介</w:t>
      </w:r>
      <w:proofErr w:type="gramEnd"/>
      <w:r>
        <w:t>僎之義則莫</w:t>
      </w:r>
      <w:proofErr w:type="gramStart"/>
      <w:r>
        <w:t>備於</w:t>
      </w:r>
      <w:proofErr w:type="spellEnd"/>
      <w:proofErr w:type="gramEnd"/>
      <w:r>
        <w:rPr>
          <w:rFonts w:eastAsia="宋体" w:hint="eastAsia"/>
          <w:lang w:eastAsia="zh-CN"/>
        </w:rPr>
        <w:t>《</w:t>
      </w:r>
      <w:proofErr w:type="spellStart"/>
      <w:r>
        <w:t>鄉飲酒義</w:t>
      </w:r>
      <w:proofErr w:type="spellEnd"/>
      <w:r>
        <w:rPr>
          <w:rFonts w:eastAsia="宋体" w:hint="eastAsia"/>
          <w:lang w:eastAsia="zh-CN"/>
        </w:rPr>
        <w:t>》</w:t>
      </w:r>
      <w:proofErr w:type="spellStart"/>
      <w:r>
        <w:t>一篇。賓主，象天地也。三賓，象三光也。讓之三</w:t>
      </w:r>
      <w:proofErr w:type="spellEnd"/>
    </w:p>
    <w:p w14:paraId="399D348C" w14:textId="77777777" w:rsidR="007A29CB" w:rsidRDefault="00000000">
      <w:proofErr w:type="spellStart"/>
      <w:r>
        <w:t>也，象月之三日而成魄也。四面之坐，象四時也。天地嚴凝之氣始於西南而成於西北，此</w:t>
      </w:r>
      <w:proofErr w:type="spellEnd"/>
    </w:p>
    <w:p w14:paraId="5EF5B5B3" w14:textId="77777777" w:rsidR="007A29CB" w:rsidRDefault="00000000">
      <w:pPr>
        <w:rPr>
          <w:lang w:eastAsia="zh-CN"/>
        </w:rPr>
      </w:pPr>
      <w:proofErr w:type="spellStart"/>
      <w:r>
        <w:t>天地之尊嚴氣也，此天地之義氣也</w:t>
      </w:r>
      <w:proofErr w:type="spellEnd"/>
      <w:r>
        <w:t>。</w:t>
      </w:r>
      <w:r>
        <w:rPr>
          <w:lang w:eastAsia="zh-CN"/>
        </w:rPr>
        <w:t>天地温厚之氣始於東北而盛於東南，此天地之盛德</w:t>
      </w:r>
    </w:p>
    <w:p w14:paraId="134881E0" w14:textId="77777777" w:rsidR="007A29CB" w:rsidRDefault="00000000">
      <w:proofErr w:type="spellStart"/>
      <w:r>
        <w:t>氣也，此天地之仁氣也。主人者尊賓，故坐賓於西北。賓者，接人㠯義者也，故坐於西北</w:t>
      </w:r>
      <w:proofErr w:type="spellEnd"/>
    </w:p>
    <w:p w14:paraId="5FAB2CCA" w14:textId="77777777" w:rsidR="007A29CB" w:rsidRDefault="00000000">
      <w:proofErr w:type="spellStart"/>
      <w:r>
        <w:t>而坐介於西南，㠯輔賓。主人者接人㠯仁㠯德厚者也，故坐於東南，而坐僎於東北，㠯輔</w:t>
      </w:r>
      <w:proofErr w:type="spellEnd"/>
    </w:p>
    <w:p w14:paraId="44E226FC" w14:textId="77777777" w:rsidR="007A29CB" w:rsidRDefault="00000000">
      <w:proofErr w:type="spellStart"/>
      <w:r>
        <w:t>主人也</w:t>
      </w:r>
      <w:proofErr w:type="spellEnd"/>
      <w:r>
        <w:t>。</w:t>
      </w:r>
      <w:r>
        <w:rPr>
          <w:rFonts w:eastAsia="宋体" w:hint="eastAsia"/>
          <w:lang w:eastAsia="zh-CN"/>
        </w:rPr>
        <w:t>《</w:t>
      </w:r>
      <w:proofErr w:type="spellStart"/>
      <w:r>
        <w:t>鄉飲酒義</w:t>
      </w:r>
      <w:proofErr w:type="spellEnd"/>
      <w:r>
        <w:rPr>
          <w:rFonts w:eastAsia="宋体" w:hint="eastAsia"/>
          <w:lang w:eastAsia="zh-CN"/>
        </w:rPr>
        <w:t>》</w:t>
      </w:r>
      <w:proofErr w:type="spellStart"/>
      <w:r>
        <w:t>所言者皆鄉飲酒禮之經文其儀節大畧相同。所可異者，三豆、四</w:t>
      </w:r>
      <w:proofErr w:type="spellEnd"/>
    </w:p>
    <w:p w14:paraId="32FE7713" w14:textId="77777777" w:rsidR="007A29CB" w:rsidRDefault="00000000">
      <w:proofErr w:type="spellStart"/>
      <w:r>
        <w:t>豆、五豆、六豆</w:t>
      </w:r>
      <w:proofErr w:type="spellEnd"/>
      <w:r>
        <w:rPr>
          <w:rFonts w:eastAsia="宋体" w:hint="eastAsia"/>
          <w:lang w:eastAsia="zh-CN"/>
        </w:rPr>
        <w:t>《</w:t>
      </w:r>
      <w:proofErr w:type="spellStart"/>
      <w:r>
        <w:t>儀禮</w:t>
      </w:r>
      <w:proofErr w:type="spellEnd"/>
      <w:r>
        <w:rPr>
          <w:rFonts w:eastAsia="宋体" w:hint="eastAsia"/>
          <w:lang w:eastAsia="zh-CN"/>
        </w:rPr>
        <w:t>》</w:t>
      </w:r>
      <w:proofErr w:type="spellStart"/>
      <w:r>
        <w:t>獨無其文也。説者謂此亦</w:t>
      </w:r>
      <w:proofErr w:type="spellEnd"/>
      <w:r>
        <w:rPr>
          <w:rFonts w:eastAsia="宋体" w:hint="eastAsia"/>
          <w:lang w:eastAsia="zh-CN"/>
        </w:rPr>
        <w:t>《</w:t>
      </w:r>
      <w:proofErr w:type="spellStart"/>
      <w:r>
        <w:t>儀禮</w:t>
      </w:r>
      <w:proofErr w:type="spellEnd"/>
      <w:r>
        <w:rPr>
          <w:rFonts w:eastAsia="宋体" w:hint="eastAsia"/>
          <w:lang w:eastAsia="zh-CN"/>
        </w:rPr>
        <w:t>》</w:t>
      </w:r>
      <w:proofErr w:type="spellStart"/>
      <w:r>
        <w:t>之文，而今</w:t>
      </w:r>
      <w:proofErr w:type="gramStart"/>
      <w:r>
        <w:t>佚</w:t>
      </w:r>
      <w:proofErr w:type="gramEnd"/>
      <w:r>
        <w:t>其篇，理或然矣。鄉</w:t>
      </w:r>
      <w:proofErr w:type="spellEnd"/>
    </w:p>
    <w:p w14:paraId="672AF276" w14:textId="77777777" w:rsidR="007A29CB" w:rsidRDefault="00000000">
      <w:proofErr w:type="spellStart"/>
      <w:r>
        <w:lastRenderedPageBreak/>
        <w:t>飲之樂其六笙</w:t>
      </w:r>
      <w:proofErr w:type="spellEnd"/>
      <w:r>
        <w:t>。</w:t>
      </w:r>
      <w:r>
        <w:rPr>
          <w:rFonts w:eastAsia="宋体" w:hint="eastAsia"/>
          <w:lang w:eastAsia="zh-CN"/>
        </w:rPr>
        <w:t>《</w:t>
      </w:r>
      <w:r>
        <w:t>詩</w:t>
      </w:r>
      <w:r>
        <w:rPr>
          <w:rFonts w:eastAsia="宋体" w:hint="eastAsia"/>
          <w:lang w:eastAsia="zh-CN"/>
        </w:rPr>
        <w:t>》</w:t>
      </w:r>
      <w:proofErr w:type="spellStart"/>
      <w:proofErr w:type="gramStart"/>
      <w:r>
        <w:t>小序皆云</w:t>
      </w:r>
      <w:proofErr w:type="spellEnd"/>
      <w:r>
        <w:rPr>
          <w:rFonts w:eastAsia="宋体" w:hint="eastAsia"/>
          <w:lang w:eastAsia="zh-CN"/>
        </w:rPr>
        <w:t>“</w:t>
      </w:r>
      <w:proofErr w:type="spellStart"/>
      <w:proofErr w:type="gramEnd"/>
      <w:r>
        <w:t>有其聲而亡其辭</w:t>
      </w:r>
      <w:proofErr w:type="spellEnd"/>
      <w:r>
        <w:rPr>
          <w:rFonts w:eastAsia="宋体" w:hint="eastAsia"/>
          <w:lang w:eastAsia="zh-CN"/>
        </w:rPr>
        <w:t>”</w:t>
      </w:r>
      <w:proofErr w:type="spellStart"/>
      <w:r>
        <w:t>朱子讀</w:t>
      </w:r>
      <w:proofErr w:type="spellEnd"/>
      <w:r>
        <w:rPr>
          <w:rFonts w:eastAsia="宋体" w:hint="eastAsia"/>
          <w:lang w:eastAsia="zh-CN"/>
        </w:rPr>
        <w:t>“</w:t>
      </w:r>
      <w:r>
        <w:t>亡</w:t>
      </w:r>
      <w:r>
        <w:rPr>
          <w:rFonts w:eastAsia="宋体" w:hint="eastAsia"/>
          <w:lang w:eastAsia="zh-CN"/>
        </w:rPr>
        <w:t>”</w:t>
      </w:r>
      <w:proofErr w:type="spellStart"/>
      <w:r>
        <w:t>字爲</w:t>
      </w:r>
      <w:proofErr w:type="spellEnd"/>
      <w:r>
        <w:rPr>
          <w:rFonts w:eastAsia="宋体" w:hint="eastAsia"/>
          <w:lang w:eastAsia="zh-CN"/>
        </w:rPr>
        <w:t>“</w:t>
      </w:r>
      <w:r>
        <w:t>無</w:t>
      </w:r>
      <w:r>
        <w:rPr>
          <w:rFonts w:eastAsia="宋体" w:hint="eastAsia"/>
          <w:lang w:eastAsia="zh-CN"/>
        </w:rPr>
        <w:t>”</w:t>
      </w:r>
      <w:proofErr w:type="spellStart"/>
      <w:r>
        <w:t>㠯爲本無其辭</w:t>
      </w:r>
      <w:proofErr w:type="spellEnd"/>
    </w:p>
    <w:p w14:paraId="75A47B8B" w14:textId="77777777" w:rsidR="007A29CB" w:rsidRDefault="00000000">
      <w:proofErr w:type="spellStart"/>
      <w:r>
        <w:t>也。張子㠯爲既無詩</w:t>
      </w:r>
      <w:proofErr w:type="spellEnd"/>
      <w:r>
        <w:rPr>
          <w:rFonts w:eastAsia="宋体" w:hint="eastAsia"/>
          <w:lang w:eastAsia="zh-CN"/>
        </w:rPr>
        <w:t>【</w:t>
      </w:r>
      <w:proofErr w:type="spellStart"/>
      <w:r>
        <w:t>四，安得有此篇？必有其辭。嚴氏㠯爲本無其辭</w:t>
      </w:r>
      <w:proofErr w:type="spellEnd"/>
      <w:r>
        <w:rPr>
          <w:rFonts w:eastAsia="宋体" w:hint="eastAsia"/>
          <w:lang w:eastAsia="zh-CN"/>
        </w:rPr>
        <w:t>【</w:t>
      </w:r>
      <w:proofErr w:type="spellStart"/>
      <w:r>
        <w:t>吾，何由有義？蓋</w:t>
      </w:r>
      <w:proofErr w:type="spellEnd"/>
    </w:p>
    <w:p w14:paraId="42248C2A" w14:textId="77777777" w:rsidR="007A29CB" w:rsidRDefault="00000000">
      <w:pPr>
        <w:rPr>
          <w:lang w:eastAsia="zh-CN"/>
        </w:rPr>
      </w:pPr>
      <w:r>
        <w:rPr>
          <w:lang w:eastAsia="zh-CN"/>
        </w:rPr>
        <w:t>【第</w:t>
      </w:r>
      <w:r>
        <w:rPr>
          <w:lang w:eastAsia="zh-CN"/>
        </w:rPr>
        <w:t>313</w:t>
      </w:r>
      <w:r>
        <w:rPr>
          <w:lang w:eastAsia="zh-CN"/>
        </w:rPr>
        <w:t>页】</w:t>
      </w:r>
    </w:p>
    <w:p w14:paraId="0F220D17" w14:textId="77777777" w:rsidR="007A29CB" w:rsidRDefault="00000000">
      <w:pPr>
        <w:rPr>
          <w:lang w:eastAsia="zh-CN"/>
        </w:rPr>
      </w:pPr>
      <w:r>
        <w:rPr>
          <w:lang w:eastAsia="zh-CN"/>
        </w:rPr>
        <w:t>仍作如字讀。由今論之，</w:t>
      </w:r>
      <w:r>
        <w:rPr>
          <w:rFonts w:eastAsia="宋体" w:hint="eastAsia"/>
          <w:lang w:eastAsia="zh-CN"/>
        </w:rPr>
        <w:t>《</w:t>
      </w:r>
      <w:r>
        <w:rPr>
          <w:lang w:eastAsia="zh-CN"/>
        </w:rPr>
        <w:t>詩</w:t>
      </w:r>
      <w:r>
        <w:rPr>
          <w:rFonts w:eastAsia="宋体" w:hint="eastAsia"/>
          <w:lang w:eastAsia="zh-CN"/>
        </w:rPr>
        <w:t>》</w:t>
      </w:r>
      <w:r>
        <w:rPr>
          <w:lang w:eastAsia="zh-CN"/>
        </w:rPr>
        <w:t>㠯言志，無辭，何㠯爲言？誦</w:t>
      </w:r>
      <w:r>
        <w:rPr>
          <w:rFonts w:eastAsia="宋体" w:hint="eastAsia"/>
          <w:lang w:eastAsia="zh-CN"/>
        </w:rPr>
        <w:t>《</w:t>
      </w:r>
      <w:r>
        <w:rPr>
          <w:lang w:eastAsia="zh-CN"/>
        </w:rPr>
        <w:t>詩</w:t>
      </w:r>
      <w:r>
        <w:rPr>
          <w:rFonts w:eastAsia="宋体" w:hint="eastAsia"/>
          <w:lang w:eastAsia="zh-CN"/>
        </w:rPr>
        <w:t>》</w:t>
      </w:r>
      <w:r>
        <w:rPr>
          <w:lang w:eastAsia="zh-CN"/>
        </w:rPr>
        <w:t>三百，無辭，何㠯能誦也？</w:t>
      </w:r>
    </w:p>
    <w:p w14:paraId="285CD910" w14:textId="77777777" w:rsidR="007A29CB" w:rsidRDefault="00000000">
      <w:pPr>
        <w:rPr>
          <w:lang w:eastAsia="zh-CN"/>
        </w:rPr>
      </w:pPr>
      <w:proofErr w:type="gramStart"/>
      <w:r>
        <w:rPr>
          <w:lang w:eastAsia="zh-CN"/>
        </w:rPr>
        <w:t>逸</w:t>
      </w:r>
      <w:proofErr w:type="gramEnd"/>
      <w:r>
        <w:rPr>
          <w:rFonts w:eastAsia="宋体" w:hint="eastAsia"/>
          <w:lang w:eastAsia="zh-CN"/>
        </w:rPr>
        <w:t>《</w:t>
      </w:r>
      <w:r>
        <w:rPr>
          <w:lang w:eastAsia="zh-CN"/>
        </w:rPr>
        <w:t>詩</w:t>
      </w:r>
      <w:r>
        <w:rPr>
          <w:rFonts w:eastAsia="宋体" w:hint="eastAsia"/>
          <w:lang w:eastAsia="zh-CN"/>
        </w:rPr>
        <w:t>》</w:t>
      </w:r>
      <w:r>
        <w:rPr>
          <w:lang w:eastAsia="zh-CN"/>
        </w:rPr>
        <w:t>如</w:t>
      </w:r>
      <w:r>
        <w:rPr>
          <w:rFonts w:eastAsia="宋体" w:hint="eastAsia"/>
          <w:lang w:eastAsia="zh-CN"/>
        </w:rPr>
        <w:t>《</w:t>
      </w:r>
      <w:r>
        <w:rPr>
          <w:lang w:eastAsia="zh-CN"/>
        </w:rPr>
        <w:t>貍首</w:t>
      </w:r>
      <w:r>
        <w:rPr>
          <w:rFonts w:eastAsia="宋体" w:hint="eastAsia"/>
          <w:lang w:eastAsia="zh-CN"/>
        </w:rPr>
        <w:t>》</w:t>
      </w:r>
      <w:r>
        <w:rPr>
          <w:lang w:eastAsia="zh-CN"/>
        </w:rPr>
        <w:t>、</w:t>
      </w:r>
      <w:r>
        <w:rPr>
          <w:rFonts w:eastAsia="宋体" w:hint="eastAsia"/>
          <w:lang w:eastAsia="zh-CN"/>
        </w:rPr>
        <w:t>《</w:t>
      </w:r>
      <w:r>
        <w:rPr>
          <w:lang w:eastAsia="zh-CN"/>
        </w:rPr>
        <w:t>新宫</w:t>
      </w:r>
      <w:r>
        <w:rPr>
          <w:rFonts w:eastAsia="宋体" w:hint="eastAsia"/>
          <w:lang w:eastAsia="zh-CN"/>
        </w:rPr>
        <w:t>》</w:t>
      </w:r>
      <w:r>
        <w:rPr>
          <w:lang w:eastAsia="zh-CN"/>
        </w:rPr>
        <w:t>、</w:t>
      </w:r>
      <w:r>
        <w:rPr>
          <w:rFonts w:eastAsia="宋体" w:hint="eastAsia"/>
          <w:lang w:eastAsia="zh-CN"/>
        </w:rPr>
        <w:t>《</w:t>
      </w:r>
      <w:r>
        <w:rPr>
          <w:lang w:eastAsia="zh-CN"/>
        </w:rPr>
        <w:t>驪駒</w:t>
      </w:r>
      <w:r>
        <w:rPr>
          <w:rFonts w:eastAsia="宋体" w:hint="eastAsia"/>
          <w:lang w:eastAsia="zh-CN"/>
        </w:rPr>
        <w:t>》</w:t>
      </w:r>
      <w:r>
        <w:rPr>
          <w:lang w:eastAsia="zh-CN"/>
        </w:rPr>
        <w:t>。。，本無其辭，或未可知，安得舉</w:t>
      </w:r>
      <w:proofErr w:type="gramStart"/>
      <w:r>
        <w:rPr>
          <w:lang w:eastAsia="zh-CN"/>
        </w:rPr>
        <w:t>不</w:t>
      </w:r>
      <w:proofErr w:type="gramEnd"/>
      <w:r>
        <w:rPr>
          <w:lang w:eastAsia="zh-CN"/>
        </w:rPr>
        <w:t>逸者一概而論乎？</w:t>
      </w:r>
    </w:p>
    <w:p w14:paraId="0D000D03" w14:textId="77777777" w:rsidR="007A29CB" w:rsidRDefault="00000000">
      <w:proofErr w:type="spellStart"/>
      <w:r>
        <w:t>張子、嚴氏之説爲長矣。皇上特重耆老，引養引恬</w:t>
      </w:r>
      <w:proofErr w:type="spellEnd"/>
      <w:r>
        <w:t>，</w:t>
      </w:r>
      <w:r>
        <w:rPr>
          <w:rFonts w:eastAsia="宋体" w:hint="eastAsia"/>
          <w:lang w:eastAsia="zh-CN"/>
        </w:rPr>
        <w:t>《</w:t>
      </w:r>
      <w:proofErr w:type="spellStart"/>
      <w:r>
        <w:t>御製笙詩</w:t>
      </w:r>
      <w:proofErr w:type="spellEnd"/>
      <w:r>
        <w:rPr>
          <w:rFonts w:eastAsia="宋体" w:hint="eastAsia"/>
          <w:lang w:eastAsia="zh-CN"/>
        </w:rPr>
        <w:t>》【</w:t>
      </w:r>
      <w:r>
        <w:t>t</w:t>
      </w:r>
      <w:r>
        <w:rPr>
          <w:rFonts w:eastAsia="宋体" w:hint="eastAsia"/>
          <w:lang w:eastAsia="zh-CN"/>
        </w:rPr>
        <w:t>】</w:t>
      </w:r>
      <w:r>
        <w:t>，</w:t>
      </w:r>
    </w:p>
    <w:p w14:paraId="55FFE988" w14:textId="77777777" w:rsidR="007A29CB" w:rsidRDefault="00000000">
      <w:proofErr w:type="spellStart"/>
      <w:r>
        <w:t>超軼</w:t>
      </w:r>
      <w:proofErr w:type="spellEnd"/>
      <w:r>
        <w:rPr>
          <w:rFonts w:eastAsia="宋体" w:hint="eastAsia"/>
          <w:lang w:eastAsia="zh-CN"/>
        </w:rPr>
        <w:t>《</w:t>
      </w:r>
      <w:r>
        <w:t>雅</w:t>
      </w:r>
      <w:r>
        <w:rPr>
          <w:rFonts w:eastAsia="宋体" w:hint="eastAsia"/>
          <w:lang w:eastAsia="zh-CN"/>
        </w:rPr>
        <w:t>》</w:t>
      </w:r>
      <w:r>
        <w:t>、</w:t>
      </w:r>
      <w:r>
        <w:rPr>
          <w:rFonts w:eastAsia="宋体" w:hint="eastAsia"/>
          <w:lang w:eastAsia="zh-CN"/>
        </w:rPr>
        <w:t>《</w:t>
      </w:r>
      <w:r>
        <w:t>頌</w:t>
      </w:r>
      <w:r>
        <w:rPr>
          <w:rFonts w:eastAsia="宋体" w:hint="eastAsia"/>
          <w:lang w:eastAsia="zh-CN"/>
        </w:rPr>
        <w:t>》</w:t>
      </w:r>
      <w:r>
        <w:t>。近</w:t>
      </w:r>
    </w:p>
    <w:p w14:paraId="55AEDE25" w14:textId="77777777" w:rsidR="007A29CB" w:rsidRDefault="00000000">
      <w:proofErr w:type="spellStart"/>
      <w:r>
        <w:t>命於鄉飲酒歌之。聞者，孝弟之心油然而生，真觀於鄉而知王道之易易也</w:t>
      </w:r>
      <w:proofErr w:type="spellEnd"/>
    </w:p>
    <w:p w14:paraId="308D262E" w14:textId="77777777" w:rsidR="007A29CB" w:rsidRDefault="00000000">
      <w:proofErr w:type="spellStart"/>
      <w:r>
        <w:t>第五問嘉慶丙辰恩科會試薦卷</w:t>
      </w:r>
      <w:proofErr w:type="spellEnd"/>
    </w:p>
    <w:p w14:paraId="31FE8C67" w14:textId="77777777" w:rsidR="007A29CB" w:rsidRDefault="00000000">
      <w:proofErr w:type="spellStart"/>
      <w:r>
        <w:t>蓋聞聖王在上而民不凍飢者，非能耕而食之、織而衣之也，爲開其資財之道也。故</w:t>
      </w:r>
      <w:proofErr w:type="spellEnd"/>
    </w:p>
    <w:p w14:paraId="0D5D0F28" w14:textId="77777777" w:rsidR="007A29CB" w:rsidRDefault="00000000">
      <w:proofErr w:type="spellStart"/>
      <w:r>
        <w:t>堯、禹有九季之水，湯有七季之旱，而國無捐瘠者，㠯蓄積多而備先具也。考之</w:t>
      </w:r>
      <w:proofErr w:type="spellEnd"/>
      <w:r>
        <w:rPr>
          <w:rFonts w:eastAsia="宋体" w:hint="eastAsia"/>
          <w:lang w:eastAsia="zh-CN"/>
        </w:rPr>
        <w:t>《</w:t>
      </w:r>
      <w:proofErr w:type="spellStart"/>
      <w:r>
        <w:t>周禮</w:t>
      </w:r>
      <w:proofErr w:type="spellEnd"/>
      <w:r>
        <w:rPr>
          <w:rFonts w:eastAsia="宋体" w:hint="eastAsia"/>
          <w:lang w:eastAsia="zh-CN"/>
        </w:rPr>
        <w:t>》</w:t>
      </w:r>
      <w:r>
        <w:t>：</w:t>
      </w:r>
    </w:p>
    <w:p w14:paraId="461B2CCD" w14:textId="77777777" w:rsidR="007A29CB" w:rsidRDefault="00000000">
      <w:proofErr w:type="spellStart"/>
      <w:r>
        <w:t>遺人掌邦之委積，㠯待賜予。鄉里之委積，㠯賙萬民之艱阨。四郊之委積，㠯養老孤。野</w:t>
      </w:r>
      <w:proofErr w:type="spellEnd"/>
    </w:p>
    <w:p w14:paraId="1B9281F3" w14:textId="77777777" w:rsidR="007A29CB" w:rsidRDefault="00000000">
      <w:proofErr w:type="spellStart"/>
      <w:r>
        <w:t>鄙之委積，㠯待凶荒。甸稍之委積，㠯待賓客。縣都之委積，㠯待羈旅。而倉人則主藏</w:t>
      </w:r>
      <w:proofErr w:type="spellEnd"/>
    </w:p>
    <w:p w14:paraId="5E901A12" w14:textId="77777777" w:rsidR="007A29CB" w:rsidRDefault="00000000">
      <w:proofErr w:type="spellStart"/>
      <w:r>
        <w:t>榖，廩人則主藏米。蓋倉人、廩人，掌入者也。遺人，掌出者也。其入也，即㠯爲出之地</w:t>
      </w:r>
      <w:proofErr w:type="spellEnd"/>
    </w:p>
    <w:p w14:paraId="594519BA" w14:textId="77777777" w:rsidR="007A29CB" w:rsidRDefault="00000000">
      <w:proofErr w:type="spellStart"/>
      <w:r>
        <w:t>而其出也，不踰其入之經。豈不法良而意美也哉？且夫積貯者，天下之大命也。古者</w:t>
      </w:r>
      <w:proofErr w:type="spellEnd"/>
    </w:p>
    <w:p w14:paraId="4AF8D1B5" w14:textId="77777777" w:rsidR="007A29CB" w:rsidRDefault="00000000">
      <w:r>
        <w:rPr>
          <w:rFonts w:eastAsia="宋体" w:hint="eastAsia"/>
          <w:lang w:eastAsia="zh-CN"/>
        </w:rPr>
        <w:t>（</w:t>
      </w:r>
      <w:proofErr w:type="gramStart"/>
      <w:r>
        <w:t>冡</w:t>
      </w:r>
      <w:proofErr w:type="gramEnd"/>
      <w:r>
        <w:rPr>
          <w:rFonts w:eastAsia="宋体" w:hint="eastAsia"/>
          <w:lang w:eastAsia="zh-CN"/>
        </w:rPr>
        <w:t>）【</w:t>
      </w:r>
      <w:r>
        <w:t>冢</w:t>
      </w:r>
      <w:r>
        <w:rPr>
          <w:rFonts w:eastAsia="宋体" w:hint="eastAsia"/>
          <w:lang w:eastAsia="zh-CN"/>
        </w:rPr>
        <w:t>】</w:t>
      </w:r>
      <w:proofErr w:type="spellStart"/>
      <w:r>
        <w:t>宰制</w:t>
      </w:r>
      <w:proofErr w:type="gramStart"/>
      <w:r>
        <w:t>國</w:t>
      </w:r>
      <w:proofErr w:type="gramEnd"/>
      <w:r>
        <w:t>用，必</w:t>
      </w:r>
      <w:proofErr w:type="gramStart"/>
      <w:r>
        <w:t>於</w:t>
      </w:r>
      <w:proofErr w:type="gramEnd"/>
      <w:r>
        <w:t>歲之</w:t>
      </w:r>
      <w:proofErr w:type="gramStart"/>
      <w:r>
        <w:t>杪</w:t>
      </w:r>
      <w:proofErr w:type="gramEnd"/>
      <w:r>
        <w:t>，五穀皆入，然</w:t>
      </w:r>
      <w:proofErr w:type="gramStart"/>
      <w:r>
        <w:t>後</w:t>
      </w:r>
      <w:proofErr w:type="gramEnd"/>
      <w:r>
        <w:t>制</w:t>
      </w:r>
      <w:proofErr w:type="gramStart"/>
      <w:r>
        <w:t>國</w:t>
      </w:r>
      <w:proofErr w:type="gramEnd"/>
      <w:r>
        <w:t>用，㠯三十季之通量入㠯爲出，三</w:t>
      </w:r>
      <w:proofErr w:type="spellEnd"/>
    </w:p>
    <w:p w14:paraId="4691DE20" w14:textId="77777777" w:rsidR="007A29CB" w:rsidRDefault="00000000">
      <w:proofErr w:type="spellStart"/>
      <w:r>
        <w:t>季耕必有一秊之食，九季耕必有三季之食。雖有凶旱水溢，民無菜色，然後天子食，日舉</w:t>
      </w:r>
      <w:proofErr w:type="spellEnd"/>
    </w:p>
    <w:p w14:paraId="65035581" w14:textId="77777777" w:rsidR="007A29CB" w:rsidRDefault="00000000">
      <w:proofErr w:type="spellStart"/>
      <w:r>
        <w:t>㠯樂。若是者何也？君㠯民爲本，民㠯食爲天。先留其有餘，乃能時濟其不足；預防其</w:t>
      </w:r>
      <w:proofErr w:type="spellEnd"/>
    </w:p>
    <w:p w14:paraId="4BF41492" w14:textId="77777777" w:rsidR="007A29CB" w:rsidRDefault="00000000">
      <w:pPr>
        <w:rPr>
          <w:lang w:eastAsia="zh-CN"/>
        </w:rPr>
      </w:pPr>
      <w:r>
        <w:rPr>
          <w:lang w:eastAsia="zh-CN"/>
        </w:rPr>
        <w:t>【第</w:t>
      </w:r>
      <w:r>
        <w:rPr>
          <w:lang w:eastAsia="zh-CN"/>
        </w:rPr>
        <w:t>314</w:t>
      </w:r>
      <w:r>
        <w:rPr>
          <w:lang w:eastAsia="zh-CN"/>
        </w:rPr>
        <w:t>页】</w:t>
      </w:r>
    </w:p>
    <w:p w14:paraId="6DC615A7" w14:textId="77777777" w:rsidR="007A29CB" w:rsidRDefault="00000000">
      <w:pPr>
        <w:rPr>
          <w:lang w:eastAsia="zh-CN"/>
        </w:rPr>
      </w:pPr>
      <w:r>
        <w:rPr>
          <w:lang w:eastAsia="zh-CN"/>
        </w:rPr>
        <w:t>不足，乃能常保其有餘也。夫是㠯三代之時，民雖窮</w:t>
      </w:r>
      <w:proofErr w:type="gramStart"/>
      <w:r>
        <w:rPr>
          <w:lang w:eastAsia="zh-CN"/>
        </w:rPr>
        <w:t>於</w:t>
      </w:r>
      <w:proofErr w:type="gramEnd"/>
      <w:r>
        <w:rPr>
          <w:lang w:eastAsia="zh-CN"/>
        </w:rPr>
        <w:t>歲而不窮</w:t>
      </w:r>
      <w:proofErr w:type="gramStart"/>
      <w:r>
        <w:rPr>
          <w:lang w:eastAsia="zh-CN"/>
        </w:rPr>
        <w:t>於</w:t>
      </w:r>
      <w:proofErr w:type="gramEnd"/>
      <w:r>
        <w:rPr>
          <w:lang w:eastAsia="zh-CN"/>
        </w:rPr>
        <w:t>君，雖歉</w:t>
      </w:r>
      <w:proofErr w:type="gramStart"/>
      <w:r>
        <w:rPr>
          <w:lang w:eastAsia="zh-CN"/>
        </w:rPr>
        <w:t>於</w:t>
      </w:r>
      <w:proofErr w:type="gramEnd"/>
      <w:r>
        <w:rPr>
          <w:lang w:eastAsia="zh-CN"/>
        </w:rPr>
        <w:t>家而可資</w:t>
      </w:r>
      <w:proofErr w:type="gramStart"/>
      <w:r>
        <w:rPr>
          <w:lang w:eastAsia="zh-CN"/>
        </w:rPr>
        <w:t>於</w:t>
      </w:r>
      <w:proofErr w:type="gramEnd"/>
    </w:p>
    <w:p w14:paraId="6339A818" w14:textId="77777777" w:rsidR="007A29CB" w:rsidRDefault="00000000">
      <w:proofErr w:type="spellStart"/>
      <w:r>
        <w:lastRenderedPageBreak/>
        <w:t>國。疲癃殘疾不必寄食於民，而有恃㠯不匱。鰥寡孤獨不必日訴於上，而自有㠯相賙</w:t>
      </w:r>
      <w:proofErr w:type="spellEnd"/>
    </w:p>
    <w:p w14:paraId="35F28772" w14:textId="77777777" w:rsidR="007A29CB" w:rsidRDefault="00000000">
      <w:proofErr w:type="spellStart"/>
      <w:r>
        <w:t>無它，積貯之道得，而有備者無患也。蓋積貯有存於國者，即有存於民者</w:t>
      </w:r>
      <w:proofErr w:type="spellEnd"/>
      <w:r>
        <w:t>。</w:t>
      </w:r>
      <w:r>
        <w:rPr>
          <w:rFonts w:eastAsia="宋体" w:hint="eastAsia"/>
          <w:lang w:eastAsia="zh-CN"/>
        </w:rPr>
        <w:t>《</w:t>
      </w:r>
      <w:r>
        <w:t>詩</w:t>
      </w:r>
      <w:r>
        <w:rPr>
          <w:rFonts w:eastAsia="宋体" w:hint="eastAsia"/>
          <w:lang w:eastAsia="zh-CN"/>
        </w:rPr>
        <w:t>》</w:t>
      </w:r>
      <w:proofErr w:type="spellStart"/>
      <w:r>
        <w:t>有之曰</w:t>
      </w:r>
      <w:proofErr w:type="spellEnd"/>
    </w:p>
    <w:p w14:paraId="3442FB61" w14:textId="77777777" w:rsidR="007A29CB" w:rsidRDefault="00000000">
      <w:r>
        <w:rPr>
          <w:rFonts w:eastAsia="宋体" w:hint="eastAsia"/>
          <w:lang w:eastAsia="zh-CN"/>
        </w:rPr>
        <w:t>“</w:t>
      </w:r>
      <w:proofErr w:type="spellStart"/>
      <w:r>
        <w:t>亦有高廩，萬億及</w:t>
      </w:r>
      <w:proofErr w:type="gramStart"/>
      <w:r>
        <w:t>秭</w:t>
      </w:r>
      <w:proofErr w:type="spellEnd"/>
      <w:proofErr w:type="gramEnd"/>
      <w:r>
        <w:t>。</w:t>
      </w:r>
      <w:r>
        <w:rPr>
          <w:rFonts w:eastAsia="宋体" w:hint="eastAsia"/>
          <w:lang w:eastAsia="zh-CN"/>
        </w:rPr>
        <w:t>”</w:t>
      </w:r>
      <w:proofErr w:type="spellStart"/>
      <w:r>
        <w:t>又曰</w:t>
      </w:r>
      <w:proofErr w:type="spellEnd"/>
      <w:r>
        <w:rPr>
          <w:rFonts w:eastAsia="宋体" w:hint="eastAsia"/>
          <w:lang w:eastAsia="zh-CN"/>
        </w:rPr>
        <w:t>“</w:t>
      </w:r>
      <w:proofErr w:type="spellStart"/>
      <w:r>
        <w:t>乃求千斯倉，乃求萬斯箱</w:t>
      </w:r>
      <w:proofErr w:type="spellEnd"/>
      <w:r>
        <w:t>。</w:t>
      </w:r>
      <w:r>
        <w:rPr>
          <w:rFonts w:eastAsia="宋体" w:hint="eastAsia"/>
          <w:lang w:eastAsia="zh-CN"/>
        </w:rPr>
        <w:t>”</w:t>
      </w:r>
      <w:proofErr w:type="spellStart"/>
      <w:r>
        <w:t>又曰</w:t>
      </w:r>
      <w:proofErr w:type="spellEnd"/>
      <w:r>
        <w:t>：</w:t>
      </w:r>
      <w:r>
        <w:rPr>
          <w:rFonts w:eastAsia="宋体" w:hint="eastAsia"/>
          <w:lang w:eastAsia="zh-CN"/>
        </w:rPr>
        <w:t>“</w:t>
      </w:r>
      <w:proofErr w:type="spellStart"/>
      <w:r>
        <w:t>我倉既盈，我</w:t>
      </w:r>
      <w:proofErr w:type="gramStart"/>
      <w:r>
        <w:t>庾</w:t>
      </w:r>
      <w:proofErr w:type="gramEnd"/>
      <w:r>
        <w:t>維</w:t>
      </w:r>
      <w:proofErr w:type="spellEnd"/>
    </w:p>
    <w:p w14:paraId="08B27F59" w14:textId="77777777" w:rsidR="007A29CB" w:rsidRDefault="00000000">
      <w:r>
        <w:t>億。</w:t>
      </w:r>
      <w:r>
        <w:rPr>
          <w:rFonts w:eastAsia="宋体" w:hint="eastAsia"/>
          <w:lang w:eastAsia="zh-CN"/>
        </w:rPr>
        <w:t>”</w:t>
      </w:r>
      <w:proofErr w:type="spellStart"/>
      <w:r>
        <w:t>蓋其存</w:t>
      </w:r>
      <w:proofErr w:type="gramStart"/>
      <w:r>
        <w:t>於</w:t>
      </w:r>
      <w:proofErr w:type="gramEnd"/>
      <w:r>
        <w:t>民者也。有存於國者，而下無屢窮之勢有存於民者，而上無易盡之施</w:t>
      </w:r>
      <w:proofErr w:type="spellEnd"/>
    </w:p>
    <w:p w14:paraId="42CC3B45" w14:textId="77777777" w:rsidR="007A29CB" w:rsidRDefault="00000000">
      <w:r>
        <w:t>此</w:t>
      </w:r>
      <w:r>
        <w:rPr>
          <w:rFonts w:eastAsia="宋体" w:hint="eastAsia"/>
          <w:lang w:eastAsia="zh-CN"/>
        </w:rPr>
        <w:t>《</w:t>
      </w:r>
      <w:proofErr w:type="spellStart"/>
      <w:r>
        <w:t>月令</w:t>
      </w:r>
      <w:proofErr w:type="spellEnd"/>
      <w:r>
        <w:rPr>
          <w:rFonts w:eastAsia="宋体" w:hint="eastAsia"/>
          <w:lang w:eastAsia="zh-CN"/>
        </w:rPr>
        <w:t>》</w:t>
      </w:r>
      <w:proofErr w:type="spellStart"/>
      <w:r>
        <w:t>之所㠯修竇窖</w:t>
      </w:r>
      <w:proofErr w:type="gramStart"/>
      <w:r>
        <w:t>囷</w:t>
      </w:r>
      <w:proofErr w:type="gramEnd"/>
      <w:r>
        <w:t>倉</w:t>
      </w:r>
      <w:proofErr w:type="spellEnd"/>
      <w:r>
        <w:rPr>
          <w:rFonts w:eastAsia="宋体" w:hint="eastAsia"/>
          <w:lang w:eastAsia="zh-CN"/>
        </w:rPr>
        <w:t>《</w:t>
      </w:r>
      <w:proofErr w:type="spellStart"/>
      <w:r>
        <w:t>旅師</w:t>
      </w:r>
      <w:proofErr w:type="spellEnd"/>
      <w:r>
        <w:rPr>
          <w:rFonts w:eastAsia="宋体" w:hint="eastAsia"/>
          <w:lang w:eastAsia="zh-CN"/>
        </w:rPr>
        <w:t>》</w:t>
      </w:r>
      <w:proofErr w:type="spellStart"/>
      <w:r>
        <w:t>之所㠯有鋤粟、屋粟、閒粟也。乃若漢永平之立常</w:t>
      </w:r>
      <w:proofErr w:type="spellEnd"/>
    </w:p>
    <w:p w14:paraId="300A99EA" w14:textId="77777777" w:rsidR="007A29CB" w:rsidRDefault="00000000">
      <w:proofErr w:type="spellStart"/>
      <w:r>
        <w:t>平，唐元龢之行龢糴，皆利一而害十者，夫何足言？皇上誠殷保赤，政裕養民，不惜重帑</w:t>
      </w:r>
      <w:proofErr w:type="spellEnd"/>
    </w:p>
    <w:p w14:paraId="21BF634D" w14:textId="77777777" w:rsidR="007A29CB" w:rsidRDefault="00000000">
      <w:proofErr w:type="spellStart"/>
      <w:r>
        <w:t>不遺餘策。當萬寶豐登之時，爲四鬴恒足之計，斯與民㠯盈寧之樂矣</w:t>
      </w:r>
      <w:proofErr w:type="spellEnd"/>
      <w:r>
        <w:t>。</w:t>
      </w:r>
    </w:p>
    <w:p w14:paraId="46514AC7"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7AE8AE9" w14:textId="77777777" w:rsidR="007A29CB" w:rsidRDefault="00000000">
      <w:proofErr w:type="spellStart"/>
      <w:r>
        <w:t>五份</w:t>
      </w:r>
      <w:proofErr w:type="gramStart"/>
      <w:r>
        <w:t>會</w:t>
      </w:r>
      <w:proofErr w:type="gramEnd"/>
      <w:r>
        <w:t>試薦卷，原載</w:t>
      </w:r>
      <w:proofErr w:type="spellEnd"/>
      <w:r>
        <w:rPr>
          <w:rFonts w:eastAsia="宋体" w:hint="eastAsia"/>
          <w:lang w:eastAsia="zh-CN"/>
        </w:rPr>
        <w:t>《</w:t>
      </w:r>
      <w:proofErr w:type="spellStart"/>
      <w:r>
        <w:t>高郵王氏家集</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卷七。各卷首題</w:t>
      </w:r>
      <w:proofErr w:type="spellEnd"/>
      <w:r>
        <w:rPr>
          <w:rFonts w:eastAsia="宋体" w:hint="eastAsia"/>
          <w:lang w:eastAsia="zh-CN"/>
        </w:rPr>
        <w:t>“</w:t>
      </w:r>
      <w:proofErr w:type="spellStart"/>
      <w:r>
        <w:t>嘉慶丙辰，恩科</w:t>
      </w:r>
      <w:proofErr w:type="gramStart"/>
      <w:r>
        <w:t>會</w:t>
      </w:r>
      <w:proofErr w:type="gramEnd"/>
      <w:r>
        <w:t>試薦</w:t>
      </w:r>
      <w:proofErr w:type="spellEnd"/>
    </w:p>
    <w:p w14:paraId="3E13E596" w14:textId="77777777" w:rsidR="007A29CB" w:rsidRDefault="00000000">
      <w:pPr>
        <w:rPr>
          <w:lang w:eastAsia="zh-CN"/>
        </w:rPr>
      </w:pPr>
      <w:r>
        <w:rPr>
          <w:lang w:eastAsia="zh-CN"/>
        </w:rPr>
        <w:t>卷</w:t>
      </w:r>
      <w:proofErr w:type="gramStart"/>
      <w:r>
        <w:rPr>
          <w:rFonts w:eastAsia="宋体" w:hint="eastAsia"/>
          <w:lang w:eastAsia="zh-CN"/>
        </w:rPr>
        <w:t>”</w:t>
      </w:r>
      <w:proofErr w:type="gramEnd"/>
      <w:r>
        <w:rPr>
          <w:lang w:eastAsia="zh-CN"/>
        </w:rPr>
        <w:t>。考王引之</w:t>
      </w:r>
      <w:proofErr w:type="gramStart"/>
      <w:r>
        <w:rPr>
          <w:lang w:eastAsia="zh-CN"/>
        </w:rPr>
        <w:t>中式在</w:t>
      </w:r>
      <w:proofErr w:type="gramEnd"/>
      <w:r>
        <w:rPr>
          <w:lang w:eastAsia="zh-CN"/>
        </w:rPr>
        <w:t>嘉慶己未，</w:t>
      </w:r>
      <w:r>
        <w:rPr>
          <w:rFonts w:eastAsia="宋体" w:hint="eastAsia"/>
          <w:lang w:eastAsia="zh-CN"/>
        </w:rPr>
        <w:t>“</w:t>
      </w:r>
      <w:r>
        <w:rPr>
          <w:lang w:eastAsia="zh-CN"/>
        </w:rPr>
        <w:t>丙辰</w:t>
      </w:r>
      <w:r>
        <w:rPr>
          <w:rFonts w:eastAsia="宋体" w:hint="eastAsia"/>
          <w:lang w:eastAsia="zh-CN"/>
        </w:rPr>
        <w:t>”</w:t>
      </w:r>
      <w:proofErr w:type="gramStart"/>
      <w:r>
        <w:rPr>
          <w:lang w:eastAsia="zh-CN"/>
        </w:rPr>
        <w:t>殆</w:t>
      </w:r>
      <w:proofErr w:type="gramEnd"/>
      <w:r>
        <w:rPr>
          <w:lang w:eastAsia="zh-CN"/>
        </w:rPr>
        <w:t>其孙王恩沛誤記。又羅振玉</w:t>
      </w:r>
      <w:r>
        <w:rPr>
          <w:rFonts w:eastAsia="宋体" w:hint="eastAsia"/>
          <w:lang w:eastAsia="zh-CN"/>
        </w:rPr>
        <w:t>《</w:t>
      </w:r>
      <w:r>
        <w:rPr>
          <w:lang w:eastAsia="zh-CN"/>
        </w:rPr>
        <w:t>王文簡公文集目</w:t>
      </w:r>
      <w:r>
        <w:rPr>
          <w:rFonts w:eastAsia="宋体" w:hint="eastAsia"/>
          <w:lang w:eastAsia="zh-CN"/>
        </w:rPr>
        <w:t>•</w:t>
      </w:r>
      <w:r>
        <w:rPr>
          <w:lang w:eastAsia="zh-CN"/>
        </w:rPr>
        <w:t>後識</w:t>
      </w:r>
      <w:r>
        <w:rPr>
          <w:rFonts w:eastAsia="宋体" w:hint="eastAsia"/>
          <w:lang w:eastAsia="zh-CN"/>
        </w:rPr>
        <w:t>》</w:t>
      </w:r>
      <w:r>
        <w:rPr>
          <w:lang w:eastAsia="zh-CN"/>
        </w:rPr>
        <w:t>云</w:t>
      </w:r>
    </w:p>
    <w:p w14:paraId="1C5B7646" w14:textId="77777777" w:rsidR="007A29CB" w:rsidRDefault="00000000">
      <w:r>
        <w:rPr>
          <w:rFonts w:eastAsia="宋体" w:hint="eastAsia"/>
          <w:lang w:eastAsia="zh-CN"/>
        </w:rPr>
        <w:t>“</w:t>
      </w:r>
      <w:proofErr w:type="spellStart"/>
      <w:r>
        <w:t>舊刻文集尚有</w:t>
      </w:r>
      <w:proofErr w:type="spellEnd"/>
      <w:r>
        <w:rPr>
          <w:rFonts w:eastAsia="宋体" w:hint="eastAsia"/>
          <w:lang w:eastAsia="zh-CN"/>
        </w:rPr>
        <w:t>《</w:t>
      </w:r>
      <w:proofErr w:type="spellStart"/>
      <w:r>
        <w:t>己卯會試策問</w:t>
      </w:r>
      <w:proofErr w:type="spellEnd"/>
      <w:r>
        <w:rPr>
          <w:rFonts w:eastAsia="宋体" w:hint="eastAsia"/>
          <w:lang w:eastAsia="zh-CN"/>
        </w:rPr>
        <w:t>》</w:t>
      </w:r>
      <w:r>
        <w:t>、</w:t>
      </w:r>
      <w:r>
        <w:rPr>
          <w:rFonts w:eastAsia="宋体" w:hint="eastAsia"/>
          <w:lang w:eastAsia="zh-CN"/>
        </w:rPr>
        <w:t>《</w:t>
      </w:r>
      <w:proofErr w:type="spellStart"/>
      <w:r>
        <w:t>辛巳浙江鄉試策問</w:t>
      </w:r>
      <w:proofErr w:type="spellEnd"/>
      <w:r>
        <w:rPr>
          <w:rFonts w:eastAsia="宋体" w:hint="eastAsia"/>
          <w:lang w:eastAsia="zh-CN"/>
        </w:rPr>
        <w:t>》《</w:t>
      </w:r>
      <w:proofErr w:type="spellStart"/>
      <w:r>
        <w:t>乾隆乙卯恩科鄉試對策五道</w:t>
      </w:r>
      <w:proofErr w:type="spellEnd"/>
      <w:r>
        <w:rPr>
          <w:rFonts w:eastAsia="宋体" w:hint="eastAsia"/>
          <w:lang w:eastAsia="zh-CN"/>
        </w:rPr>
        <w:t>》</w:t>
      </w:r>
      <w:r>
        <w:t>、</w:t>
      </w:r>
      <w:proofErr w:type="gramStart"/>
      <w:r>
        <w:rPr>
          <w:rFonts w:eastAsia="宋体" w:hint="eastAsia"/>
          <w:lang w:eastAsia="zh-CN"/>
        </w:rPr>
        <w:t>《</w:t>
      </w:r>
      <w:proofErr w:type="spellStart"/>
      <w:proofErr w:type="gramEnd"/>
      <w:r>
        <w:t>嘉慶丙辰</w:t>
      </w:r>
      <w:proofErr w:type="gramStart"/>
      <w:r>
        <w:t>會</w:t>
      </w:r>
      <w:proofErr w:type="spellEnd"/>
      <w:proofErr w:type="gramEnd"/>
    </w:p>
    <w:p w14:paraId="7BD5198B" w14:textId="77777777" w:rsidR="007A29CB" w:rsidRDefault="00000000">
      <w:pPr>
        <w:rPr>
          <w:lang w:eastAsia="zh-CN"/>
        </w:rPr>
      </w:pPr>
      <w:proofErr w:type="spellStart"/>
      <w:r>
        <w:t>試</w:t>
      </w:r>
      <w:proofErr w:type="gramStart"/>
      <w:r>
        <w:t>對</w:t>
      </w:r>
      <w:proofErr w:type="gramEnd"/>
      <w:r>
        <w:t>策五道</w:t>
      </w:r>
      <w:proofErr w:type="spellEnd"/>
      <w:proofErr w:type="gramStart"/>
      <w:r>
        <w:rPr>
          <w:rFonts w:eastAsia="宋体" w:hint="eastAsia"/>
          <w:lang w:eastAsia="zh-CN"/>
        </w:rPr>
        <w:t>》</w:t>
      </w:r>
      <w:proofErr w:type="gramEnd"/>
      <w:r>
        <w:t>、</w:t>
      </w:r>
      <w:r>
        <w:rPr>
          <w:rFonts w:eastAsia="宋体" w:hint="eastAsia"/>
          <w:lang w:eastAsia="zh-CN"/>
        </w:rPr>
        <w:t>《</w:t>
      </w:r>
      <w:proofErr w:type="spellStart"/>
      <w:r>
        <w:t>爾雅説文釋</w:t>
      </w:r>
      <w:proofErr w:type="spellEnd"/>
      <w:r>
        <w:rPr>
          <w:rFonts w:eastAsia="宋体" w:hint="eastAsia"/>
          <w:lang w:eastAsia="zh-CN"/>
        </w:rPr>
        <w:t>》</w:t>
      </w:r>
      <w:r>
        <w:t>、</w:t>
      </w:r>
      <w:r>
        <w:rPr>
          <w:rFonts w:eastAsia="宋体" w:hint="eastAsia"/>
          <w:lang w:eastAsia="zh-CN"/>
        </w:rPr>
        <w:t>《</w:t>
      </w:r>
      <w:proofErr w:type="spellStart"/>
      <w:r>
        <w:t>鹽筴考</w:t>
      </w:r>
      <w:proofErr w:type="spellEnd"/>
      <w:r>
        <w:rPr>
          <w:rFonts w:eastAsia="宋体" w:hint="eastAsia"/>
          <w:lang w:eastAsia="zh-CN"/>
        </w:rPr>
        <w:t>》</w:t>
      </w:r>
      <w:r>
        <w:t>，</w:t>
      </w:r>
      <w:proofErr w:type="spellStart"/>
      <w:r>
        <w:t>凡六篇</w:t>
      </w:r>
      <w:proofErr w:type="spellEnd"/>
      <w:r>
        <w:t>。</w:t>
      </w:r>
      <w:r>
        <w:rPr>
          <w:lang w:eastAsia="zh-CN"/>
        </w:rPr>
        <w:t>以或係代作，或係</w:t>
      </w:r>
      <w:proofErr w:type="gramStart"/>
      <w:r>
        <w:rPr>
          <w:lang w:eastAsia="zh-CN"/>
        </w:rPr>
        <w:t>場</w:t>
      </w:r>
      <w:proofErr w:type="gramEnd"/>
      <w:r>
        <w:rPr>
          <w:lang w:eastAsia="zh-CN"/>
        </w:rPr>
        <w:t>屋不經意之文，故此刻悉行</w:t>
      </w:r>
      <w:proofErr w:type="gramStart"/>
      <w:r>
        <w:rPr>
          <w:lang w:eastAsia="zh-CN"/>
        </w:rPr>
        <w:t>删</w:t>
      </w:r>
      <w:proofErr w:type="gramEnd"/>
    </w:p>
    <w:p w14:paraId="3941D997" w14:textId="77777777" w:rsidR="007A29CB" w:rsidRDefault="00000000">
      <w:proofErr w:type="spellStart"/>
      <w:r>
        <w:t>去。其可確信爲公作者，則編入附録云</w:t>
      </w:r>
      <w:proofErr w:type="spellEnd"/>
      <w:proofErr w:type="gramStart"/>
      <w:r>
        <w:t>。</w:t>
      </w:r>
      <w:r>
        <w:rPr>
          <w:rFonts w:eastAsia="宋体" w:hint="eastAsia"/>
          <w:lang w:eastAsia="zh-CN"/>
        </w:rPr>
        <w:t>”</w:t>
      </w:r>
      <w:proofErr w:type="spellStart"/>
      <w:r>
        <w:t>此後</w:t>
      </w:r>
      <w:proofErr w:type="gramEnd"/>
      <w:r>
        <w:t>，劉盼遂亦未録入</w:t>
      </w:r>
      <w:proofErr w:type="spellEnd"/>
      <w:r>
        <w:rPr>
          <w:rFonts w:eastAsia="宋体" w:hint="eastAsia"/>
          <w:lang w:eastAsia="zh-CN"/>
        </w:rPr>
        <w:t>《</w:t>
      </w:r>
      <w:proofErr w:type="spellStart"/>
      <w:r>
        <w:t>王伯申文集補編</w:t>
      </w:r>
      <w:proofErr w:type="spellEnd"/>
      <w:r>
        <w:rPr>
          <w:rFonts w:eastAsia="宋体" w:hint="eastAsia"/>
          <w:lang w:eastAsia="zh-CN"/>
        </w:rPr>
        <w:t>》</w:t>
      </w:r>
      <w:r>
        <w:t>。</w:t>
      </w:r>
      <w:proofErr w:type="spellStart"/>
      <w:r>
        <w:t>羅氏删之無據</w:t>
      </w:r>
      <w:proofErr w:type="spellEnd"/>
    </w:p>
    <w:p w14:paraId="2E454581" w14:textId="77777777" w:rsidR="007A29CB" w:rsidRDefault="00000000">
      <w:pPr>
        <w:rPr>
          <w:lang w:eastAsia="zh-CN"/>
        </w:rPr>
      </w:pPr>
      <w:proofErr w:type="spellStart"/>
      <w:r>
        <w:t>今録入</w:t>
      </w:r>
      <w:proofErr w:type="spellEnd"/>
      <w:r>
        <w:rPr>
          <w:rFonts w:eastAsia="宋体" w:hint="eastAsia"/>
          <w:lang w:eastAsia="zh-CN"/>
        </w:rPr>
        <w:t>《</w:t>
      </w:r>
      <w:proofErr w:type="spellStart"/>
      <w:r>
        <w:t>合集</w:t>
      </w:r>
      <w:proofErr w:type="spellEnd"/>
      <w:r>
        <w:rPr>
          <w:rFonts w:eastAsia="宋体" w:hint="eastAsia"/>
          <w:lang w:eastAsia="zh-CN"/>
        </w:rPr>
        <w:t>》</w:t>
      </w:r>
      <w:proofErr w:type="spellStart"/>
      <w:r>
        <w:t>以</w:t>
      </w:r>
      <w:proofErr w:type="gramStart"/>
      <w:r>
        <w:t>備</w:t>
      </w:r>
      <w:proofErr w:type="gramEnd"/>
      <w:r>
        <w:t>考</w:t>
      </w:r>
      <w:proofErr w:type="gramStart"/>
      <w:r>
        <w:t>稽</w:t>
      </w:r>
      <w:proofErr w:type="spellEnd"/>
      <w:proofErr w:type="gramEnd"/>
      <w:r>
        <w:t>。</w:t>
      </w:r>
      <w:proofErr w:type="gramStart"/>
      <w:r>
        <w:rPr>
          <w:lang w:eastAsia="zh-CN"/>
        </w:rPr>
        <w:t>標</w:t>
      </w:r>
      <w:proofErr w:type="gramEnd"/>
      <w:r>
        <w:rPr>
          <w:lang w:eastAsia="zh-CN"/>
        </w:rPr>
        <w:t>題係筆者所加</w:t>
      </w:r>
    </w:p>
    <w:p w14:paraId="328842ED" w14:textId="77777777" w:rsidR="007A29CB" w:rsidRDefault="00000000">
      <w:pPr>
        <w:rPr>
          <w:lang w:eastAsia="zh-CN"/>
        </w:rPr>
      </w:pPr>
      <w:r>
        <w:rPr>
          <w:lang w:eastAsia="zh-CN"/>
        </w:rPr>
        <w:t>【第</w:t>
      </w:r>
      <w:r>
        <w:rPr>
          <w:lang w:eastAsia="zh-CN"/>
        </w:rPr>
        <w:t>315</w:t>
      </w:r>
      <w:r>
        <w:rPr>
          <w:lang w:eastAsia="zh-CN"/>
        </w:rPr>
        <w:t>页】</w:t>
      </w:r>
    </w:p>
    <w:p w14:paraId="307C4881"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AF63E81" w14:textId="77777777" w:rsidR="007A29CB" w:rsidRDefault="00000000">
      <w:r>
        <w:rPr>
          <w:rFonts w:eastAsia="宋体" w:hint="eastAsia"/>
          <w:lang w:eastAsia="zh-CN"/>
        </w:rPr>
        <w:t>【</w:t>
      </w:r>
      <w:r>
        <w:t>一</w:t>
      </w:r>
      <w:r>
        <w:rPr>
          <w:rFonts w:eastAsia="宋体" w:hint="eastAsia"/>
          <w:lang w:eastAsia="zh-CN"/>
        </w:rPr>
        <w:t>】</w:t>
      </w:r>
      <w:proofErr w:type="spellStart"/>
      <w:r>
        <w:t>歐：歐陽修。曾：曾鞏。半山：王安石，號半山。老泉：蘇洵，自號老泉。東坡</w:t>
      </w:r>
      <w:proofErr w:type="spellEnd"/>
      <w:r>
        <w:t>：</w:t>
      </w:r>
    </w:p>
    <w:p w14:paraId="43C892D6" w14:textId="77777777" w:rsidR="007A29CB" w:rsidRDefault="00000000">
      <w:proofErr w:type="spellStart"/>
      <w:r>
        <w:t>蘇軾，號東坡居士。潁濱：蘇轍，晚號潁濱遺老</w:t>
      </w:r>
      <w:proofErr w:type="spellEnd"/>
    </w:p>
    <w:p w14:paraId="00B5E986" w14:textId="77777777" w:rsidR="007A29CB" w:rsidRDefault="00000000">
      <w:r>
        <w:rPr>
          <w:rFonts w:eastAsia="宋体" w:hint="eastAsia"/>
          <w:lang w:eastAsia="zh-CN"/>
        </w:rPr>
        <w:t>【</w:t>
      </w:r>
      <w:r>
        <w:t>二</w:t>
      </w:r>
      <w:r>
        <w:rPr>
          <w:rFonts w:eastAsia="宋体" w:hint="eastAsia"/>
          <w:lang w:eastAsia="zh-CN"/>
        </w:rPr>
        <w:t>】《</w:t>
      </w:r>
      <w:proofErr w:type="spellStart"/>
      <w:r>
        <w:t>御製文初集</w:t>
      </w:r>
      <w:proofErr w:type="spellEnd"/>
      <w:r>
        <w:rPr>
          <w:rFonts w:eastAsia="宋体" w:hint="eastAsia"/>
          <w:lang w:eastAsia="zh-CN"/>
        </w:rPr>
        <w:t>》</w:t>
      </w:r>
      <w:r>
        <w:t>，</w:t>
      </w:r>
      <w:proofErr w:type="spellStart"/>
      <w:r>
        <w:t>三十卷，録文五百七十餘篇，分十九門</w:t>
      </w:r>
      <w:proofErr w:type="spellEnd"/>
      <w:r>
        <w:t>；</w:t>
      </w:r>
      <w:r>
        <w:rPr>
          <w:rFonts w:eastAsia="宋体" w:hint="eastAsia"/>
          <w:lang w:eastAsia="zh-CN"/>
        </w:rPr>
        <w:t>《</w:t>
      </w:r>
      <w:proofErr w:type="spellStart"/>
      <w:r>
        <w:t>二集</w:t>
      </w:r>
      <w:proofErr w:type="spellEnd"/>
      <w:r>
        <w:rPr>
          <w:rFonts w:eastAsia="宋体" w:hint="eastAsia"/>
          <w:lang w:eastAsia="zh-CN"/>
        </w:rPr>
        <w:t>》</w:t>
      </w:r>
      <w:r>
        <w:t>，</w:t>
      </w:r>
      <w:proofErr w:type="spellStart"/>
      <w:r>
        <w:t>四十四卷，録文四百一十餘</w:t>
      </w:r>
      <w:proofErr w:type="spellEnd"/>
    </w:p>
    <w:p w14:paraId="5DCC5B9F" w14:textId="77777777" w:rsidR="007A29CB" w:rsidRDefault="00000000">
      <w:proofErr w:type="spellStart"/>
      <w:r>
        <w:lastRenderedPageBreak/>
        <w:t>篇，分二十三門：均清高宗弘</w:t>
      </w:r>
      <w:proofErr w:type="gramStart"/>
      <w:r>
        <w:t>曆</w:t>
      </w:r>
      <w:proofErr w:type="gramEnd"/>
      <w:r>
        <w:t>撰，有</w:t>
      </w:r>
      <w:proofErr w:type="spellEnd"/>
      <w:r>
        <w:rPr>
          <w:rFonts w:eastAsia="宋体" w:hint="eastAsia"/>
          <w:lang w:eastAsia="zh-CN"/>
        </w:rPr>
        <w:t>《</w:t>
      </w:r>
      <w:proofErr w:type="spellStart"/>
      <w:r>
        <w:t>四庫全書</w:t>
      </w:r>
      <w:proofErr w:type="spellEnd"/>
      <w:r>
        <w:rPr>
          <w:rFonts w:eastAsia="宋体" w:hint="eastAsia"/>
          <w:lang w:eastAsia="zh-CN"/>
        </w:rPr>
        <w:t>》</w:t>
      </w:r>
      <w:proofErr w:type="spellStart"/>
      <w:r>
        <w:t>本。尚有</w:t>
      </w:r>
      <w:proofErr w:type="spellEnd"/>
      <w:r>
        <w:rPr>
          <w:rFonts w:eastAsia="宋体" w:hint="eastAsia"/>
          <w:lang w:eastAsia="zh-CN"/>
        </w:rPr>
        <w:t>《</w:t>
      </w:r>
      <w:proofErr w:type="spellStart"/>
      <w:r>
        <w:t>三集</w:t>
      </w:r>
      <w:proofErr w:type="spellEnd"/>
      <w:r>
        <w:rPr>
          <w:rFonts w:eastAsia="宋体" w:hint="eastAsia"/>
          <w:lang w:eastAsia="zh-CN"/>
        </w:rPr>
        <w:t>》</w:t>
      </w:r>
      <w:r>
        <w:t>、</w:t>
      </w:r>
      <w:r>
        <w:rPr>
          <w:rFonts w:eastAsia="宋体" w:hint="eastAsia"/>
          <w:lang w:eastAsia="zh-CN"/>
        </w:rPr>
        <w:t>《</w:t>
      </w:r>
      <w:proofErr w:type="spellStart"/>
      <w:r>
        <w:t>餘集</w:t>
      </w:r>
      <w:proofErr w:type="spellEnd"/>
      <w:r>
        <w:rPr>
          <w:rFonts w:eastAsia="宋体" w:hint="eastAsia"/>
          <w:lang w:eastAsia="zh-CN"/>
        </w:rPr>
        <w:t>》</w:t>
      </w:r>
      <w:r>
        <w:t>。</w:t>
      </w:r>
    </w:p>
    <w:p w14:paraId="03E3C778" w14:textId="77777777" w:rsidR="007A29CB" w:rsidRDefault="00000000">
      <w:r>
        <w:rPr>
          <w:rFonts w:eastAsia="宋体" w:hint="eastAsia"/>
          <w:lang w:eastAsia="zh-CN"/>
        </w:rPr>
        <w:t>【</w:t>
      </w:r>
      <w:r>
        <w:t>三</w:t>
      </w:r>
      <w:r>
        <w:rPr>
          <w:rFonts w:eastAsia="宋体" w:hint="eastAsia"/>
          <w:lang w:eastAsia="zh-CN"/>
        </w:rPr>
        <w:t>】“</w:t>
      </w:r>
      <w:r>
        <w:t>六</w:t>
      </w:r>
      <w:r>
        <w:rPr>
          <w:rFonts w:eastAsia="宋体" w:hint="eastAsia"/>
          <w:lang w:eastAsia="zh-CN"/>
        </w:rPr>
        <w:t>”</w:t>
      </w:r>
      <w:proofErr w:type="spellStart"/>
      <w:r>
        <w:t>下</w:t>
      </w:r>
      <w:proofErr w:type="gramStart"/>
      <w:r>
        <w:t>殆</w:t>
      </w:r>
      <w:proofErr w:type="gramEnd"/>
      <w:r>
        <w:t>缺</w:t>
      </w:r>
      <w:proofErr w:type="spellEnd"/>
      <w:r>
        <w:rPr>
          <w:rFonts w:eastAsia="宋体" w:hint="eastAsia"/>
          <w:lang w:eastAsia="zh-CN"/>
        </w:rPr>
        <w:t>“</w:t>
      </w:r>
      <w:r>
        <w:t>書</w:t>
      </w:r>
      <w:r>
        <w:rPr>
          <w:rFonts w:eastAsia="宋体" w:hint="eastAsia"/>
          <w:lang w:eastAsia="zh-CN"/>
        </w:rPr>
        <w:t>”</w:t>
      </w:r>
      <w:r>
        <w:t>字</w:t>
      </w:r>
    </w:p>
    <w:p w14:paraId="54680A54" w14:textId="77777777" w:rsidR="007A29CB" w:rsidRDefault="00000000">
      <w:pPr>
        <w:rPr>
          <w:rFonts w:eastAsia="宋体"/>
          <w:lang w:eastAsia="zh-CN"/>
        </w:rPr>
      </w:pPr>
      <w:r>
        <w:rPr>
          <w:rFonts w:eastAsia="宋体" w:hint="eastAsia"/>
          <w:lang w:eastAsia="zh-CN"/>
        </w:rPr>
        <w:t>【</w:t>
      </w:r>
      <w:r>
        <w:t>四</w:t>
      </w:r>
      <w:r>
        <w:rPr>
          <w:rFonts w:eastAsia="宋体" w:hint="eastAsia"/>
          <w:lang w:eastAsia="zh-CN"/>
        </w:rPr>
        <w:t>】</w:t>
      </w:r>
      <w:proofErr w:type="spellStart"/>
      <w:r>
        <w:t>張子：張載，有</w:t>
      </w:r>
      <w:proofErr w:type="spellEnd"/>
      <w:r>
        <w:rPr>
          <w:rFonts w:eastAsia="宋体" w:hint="eastAsia"/>
          <w:lang w:eastAsia="zh-CN"/>
        </w:rPr>
        <w:t>《</w:t>
      </w:r>
      <w:proofErr w:type="spellStart"/>
      <w:r>
        <w:t>經學理窟</w:t>
      </w:r>
      <w:proofErr w:type="spellEnd"/>
      <w:r>
        <w:rPr>
          <w:rFonts w:eastAsia="宋体" w:hint="eastAsia"/>
          <w:lang w:eastAsia="zh-CN"/>
        </w:rPr>
        <w:t>》</w:t>
      </w:r>
      <w:r>
        <w:t>，見</w:t>
      </w:r>
      <w:r>
        <w:rPr>
          <w:rFonts w:eastAsia="宋体" w:hint="eastAsia"/>
          <w:lang w:eastAsia="zh-CN"/>
        </w:rPr>
        <w:t>《</w:t>
      </w:r>
      <w:proofErr w:type="spellStart"/>
      <w:r>
        <w:t>四部備要</w:t>
      </w:r>
      <w:proofErr w:type="spellEnd"/>
      <w:r>
        <w:rPr>
          <w:rFonts w:eastAsia="宋体" w:hint="eastAsia"/>
          <w:lang w:eastAsia="zh-CN"/>
        </w:rPr>
        <w:t>》</w:t>
      </w:r>
    </w:p>
    <w:p w14:paraId="36611A26" w14:textId="77777777" w:rsidR="007A29CB" w:rsidRDefault="00000000">
      <w:r>
        <w:rPr>
          <w:rFonts w:eastAsia="宋体" w:hint="eastAsia"/>
          <w:lang w:eastAsia="zh-CN"/>
        </w:rPr>
        <w:t>【</w:t>
      </w:r>
      <w:r>
        <w:t>五</w:t>
      </w:r>
      <w:r>
        <w:rPr>
          <w:rFonts w:eastAsia="宋体" w:hint="eastAsia"/>
          <w:lang w:eastAsia="zh-CN"/>
        </w:rPr>
        <w:t>】</w:t>
      </w:r>
      <w:proofErr w:type="spellStart"/>
      <w:proofErr w:type="gramStart"/>
      <w:r>
        <w:t>嚴</w:t>
      </w:r>
      <w:proofErr w:type="gramEnd"/>
      <w:r>
        <w:t>氏：</w:t>
      </w:r>
      <w:proofErr w:type="gramStart"/>
      <w:r>
        <w:t>嚴</w:t>
      </w:r>
      <w:proofErr w:type="gramEnd"/>
      <w:r>
        <w:t>燦，見</w:t>
      </w:r>
      <w:proofErr w:type="spellEnd"/>
      <w:r>
        <w:rPr>
          <w:rFonts w:eastAsia="宋体" w:hint="eastAsia"/>
          <w:lang w:eastAsia="zh-CN"/>
        </w:rPr>
        <w:t>《</w:t>
      </w:r>
      <w:proofErr w:type="spellStart"/>
      <w:r>
        <w:t>詩緝</w:t>
      </w:r>
      <w:proofErr w:type="spellEnd"/>
      <w:r>
        <w:rPr>
          <w:rFonts w:eastAsia="宋体" w:hint="eastAsia"/>
          <w:lang w:eastAsia="zh-CN"/>
        </w:rPr>
        <w:t>》</w:t>
      </w:r>
      <w:proofErr w:type="spellStart"/>
      <w:r>
        <w:t>卷十七。有</w:t>
      </w:r>
      <w:proofErr w:type="spellEnd"/>
      <w:r>
        <w:rPr>
          <w:rFonts w:eastAsia="宋体" w:hint="eastAsia"/>
          <w:lang w:eastAsia="zh-CN"/>
        </w:rPr>
        <w:t>《</w:t>
      </w:r>
      <w:proofErr w:type="spellStart"/>
      <w:r>
        <w:t>四庫全書</w:t>
      </w:r>
      <w:proofErr w:type="spellEnd"/>
      <w:r>
        <w:rPr>
          <w:rFonts w:eastAsia="宋体" w:hint="eastAsia"/>
          <w:lang w:eastAsia="zh-CN"/>
        </w:rPr>
        <w:t>》</w:t>
      </w:r>
      <w:r>
        <w:t>本。</w:t>
      </w:r>
    </w:p>
    <w:p w14:paraId="4634F148" w14:textId="77777777" w:rsidR="007A29CB" w:rsidRDefault="00000000">
      <w:r>
        <w:rPr>
          <w:rFonts w:eastAsia="宋体" w:hint="eastAsia"/>
          <w:lang w:eastAsia="zh-CN"/>
        </w:rPr>
        <w:t>【</w:t>
      </w:r>
      <w:r>
        <w:t>六</w:t>
      </w:r>
      <w:r>
        <w:rPr>
          <w:rFonts w:eastAsia="宋体" w:hint="eastAsia"/>
          <w:lang w:eastAsia="zh-CN"/>
        </w:rPr>
        <w:t>】</w:t>
      </w:r>
      <w:proofErr w:type="gramStart"/>
      <w:r>
        <w:t>逸</w:t>
      </w:r>
      <w:proofErr w:type="gramEnd"/>
      <w:r>
        <w:rPr>
          <w:rFonts w:eastAsia="宋体" w:hint="eastAsia"/>
          <w:lang w:eastAsia="zh-CN"/>
        </w:rPr>
        <w:t>《</w:t>
      </w:r>
      <w:r>
        <w:t>詩</w:t>
      </w:r>
      <w:r>
        <w:rPr>
          <w:rFonts w:eastAsia="宋体" w:hint="eastAsia"/>
          <w:lang w:eastAsia="zh-CN"/>
        </w:rPr>
        <w:t>》</w:t>
      </w:r>
      <w:r>
        <w:t>：見</w:t>
      </w:r>
      <w:r>
        <w:rPr>
          <w:rFonts w:eastAsia="宋体" w:hint="eastAsia"/>
          <w:lang w:eastAsia="zh-CN"/>
        </w:rPr>
        <w:t>《</w:t>
      </w:r>
      <w:proofErr w:type="spellStart"/>
      <w:r>
        <w:t>詩譜序</w:t>
      </w:r>
      <w:proofErr w:type="spellEnd"/>
      <w:r>
        <w:rPr>
          <w:rFonts w:eastAsia="宋体" w:hint="eastAsia"/>
          <w:lang w:eastAsia="zh-CN"/>
        </w:rPr>
        <w:t>》</w:t>
      </w:r>
      <w:proofErr w:type="spellStart"/>
      <w:r>
        <w:t>正義</w:t>
      </w:r>
      <w:proofErr w:type="spellEnd"/>
      <w:r>
        <w:t>。</w:t>
      </w:r>
    </w:p>
    <w:p w14:paraId="781929F3" w14:textId="77777777" w:rsidR="007A29CB" w:rsidRDefault="00000000">
      <w:r>
        <w:rPr>
          <w:rFonts w:eastAsia="宋体" w:hint="eastAsia"/>
          <w:lang w:eastAsia="zh-CN"/>
        </w:rPr>
        <w:t>【</w:t>
      </w:r>
      <w:r>
        <w:t>七</w:t>
      </w:r>
      <w:r>
        <w:rPr>
          <w:rFonts w:eastAsia="宋体" w:hint="eastAsia"/>
          <w:lang w:eastAsia="zh-CN"/>
        </w:rPr>
        <w:t>】《</w:t>
      </w:r>
      <w:proofErr w:type="spellStart"/>
      <w:r>
        <w:t>御製笙詩</w:t>
      </w:r>
      <w:proofErr w:type="spellEnd"/>
      <w:r>
        <w:rPr>
          <w:rFonts w:eastAsia="宋体" w:hint="eastAsia"/>
          <w:lang w:eastAsia="zh-CN"/>
        </w:rPr>
        <w:t>》</w:t>
      </w:r>
      <w:r>
        <w:t>：</w:t>
      </w:r>
      <w:proofErr w:type="spellStart"/>
      <w:r>
        <w:t>笙詩本指</w:t>
      </w:r>
      <w:proofErr w:type="spellEnd"/>
      <w:r>
        <w:rPr>
          <w:rFonts w:eastAsia="宋体" w:hint="eastAsia"/>
          <w:lang w:eastAsia="zh-CN"/>
        </w:rPr>
        <w:t>《</w:t>
      </w:r>
      <w:proofErr w:type="spellStart"/>
      <w:r>
        <w:t>小雅</w:t>
      </w:r>
      <w:proofErr w:type="spellEnd"/>
      <w:r>
        <w:rPr>
          <w:rFonts w:eastAsia="宋体" w:hint="eastAsia"/>
          <w:lang w:eastAsia="zh-CN"/>
        </w:rPr>
        <w:t>》</w:t>
      </w:r>
      <w:r>
        <w:t>中</w:t>
      </w:r>
      <w:r>
        <w:rPr>
          <w:rFonts w:eastAsia="宋体" w:hint="eastAsia"/>
          <w:lang w:eastAsia="zh-CN"/>
        </w:rPr>
        <w:t>《</w:t>
      </w:r>
      <w:proofErr w:type="spellStart"/>
      <w:r>
        <w:t>南陔</w:t>
      </w:r>
      <w:proofErr w:type="spellEnd"/>
      <w:r>
        <w:rPr>
          <w:rFonts w:eastAsia="宋体" w:hint="eastAsia"/>
          <w:lang w:eastAsia="zh-CN"/>
        </w:rPr>
        <w:t>》</w:t>
      </w:r>
      <w:r>
        <w:t>、</w:t>
      </w:r>
      <w:r>
        <w:rPr>
          <w:rFonts w:eastAsia="宋体" w:hint="eastAsia"/>
          <w:lang w:eastAsia="zh-CN"/>
        </w:rPr>
        <w:t>《</w:t>
      </w:r>
      <w:proofErr w:type="spellStart"/>
      <w:r>
        <w:t>白華</w:t>
      </w:r>
      <w:proofErr w:type="spellEnd"/>
      <w:r>
        <w:rPr>
          <w:rFonts w:eastAsia="宋体" w:hint="eastAsia"/>
          <w:lang w:eastAsia="zh-CN"/>
        </w:rPr>
        <w:t>》</w:t>
      </w:r>
      <w:r>
        <w:t>、</w:t>
      </w:r>
      <w:r>
        <w:rPr>
          <w:rFonts w:eastAsia="宋体" w:hint="eastAsia"/>
          <w:lang w:eastAsia="zh-CN"/>
        </w:rPr>
        <w:t>《</w:t>
      </w:r>
      <w:proofErr w:type="spellStart"/>
      <w:r>
        <w:t>華黍</w:t>
      </w:r>
      <w:proofErr w:type="spellEnd"/>
      <w:r>
        <w:rPr>
          <w:rFonts w:eastAsia="宋体" w:hint="eastAsia"/>
          <w:lang w:eastAsia="zh-CN"/>
        </w:rPr>
        <w:t>》</w:t>
      </w:r>
      <w:r>
        <w:t>、</w:t>
      </w:r>
      <w:r>
        <w:rPr>
          <w:rFonts w:eastAsia="宋体" w:hint="eastAsia"/>
          <w:lang w:eastAsia="zh-CN"/>
        </w:rPr>
        <w:t>《</w:t>
      </w:r>
      <w:proofErr w:type="spellStart"/>
      <w:r>
        <w:t>由庚</w:t>
      </w:r>
      <w:proofErr w:type="spellEnd"/>
      <w:r>
        <w:rPr>
          <w:rFonts w:eastAsia="宋体" w:hint="eastAsia"/>
          <w:lang w:eastAsia="zh-CN"/>
        </w:rPr>
        <w:t>》</w:t>
      </w:r>
      <w:r>
        <w:t>、</w:t>
      </w:r>
      <w:r>
        <w:rPr>
          <w:rFonts w:eastAsia="宋体" w:hint="eastAsia"/>
          <w:lang w:eastAsia="zh-CN"/>
        </w:rPr>
        <w:t>《</w:t>
      </w:r>
      <w:proofErr w:type="spellStart"/>
      <w:r>
        <w:t>崇丘</w:t>
      </w:r>
      <w:proofErr w:type="spellEnd"/>
      <w:r>
        <w:rPr>
          <w:rFonts w:eastAsia="宋体" w:hint="eastAsia"/>
          <w:lang w:eastAsia="zh-CN"/>
        </w:rPr>
        <w:t>》</w:t>
      </w:r>
      <w:r>
        <w:t>、</w:t>
      </w:r>
      <w:r>
        <w:rPr>
          <w:rFonts w:eastAsia="宋体" w:hint="eastAsia"/>
          <w:lang w:eastAsia="zh-CN"/>
        </w:rPr>
        <w:t>《</w:t>
      </w:r>
      <w:proofErr w:type="spellStart"/>
      <w:r>
        <w:t>由儀</w:t>
      </w:r>
      <w:proofErr w:type="spellEnd"/>
      <w:r>
        <w:rPr>
          <w:rFonts w:eastAsia="宋体" w:hint="eastAsia"/>
          <w:lang w:eastAsia="zh-CN"/>
        </w:rPr>
        <w:t>》</w:t>
      </w:r>
      <w:proofErr w:type="spellStart"/>
      <w:r>
        <w:t>等六篇</w:t>
      </w:r>
      <w:proofErr w:type="spellEnd"/>
    </w:p>
    <w:p w14:paraId="786B4476" w14:textId="77777777" w:rsidR="007A29CB" w:rsidRDefault="00000000">
      <w:r>
        <w:rPr>
          <w:rFonts w:eastAsia="宋体" w:hint="eastAsia"/>
          <w:lang w:eastAsia="zh-CN"/>
        </w:rPr>
        <w:t>“</w:t>
      </w:r>
      <w:proofErr w:type="spellStart"/>
      <w:r>
        <w:t>有其義而亡其辭</w:t>
      </w:r>
      <w:proofErr w:type="spellEnd"/>
      <w:r>
        <w:rPr>
          <w:rFonts w:eastAsia="宋体" w:hint="eastAsia"/>
          <w:lang w:eastAsia="zh-CN"/>
        </w:rPr>
        <w:t>”</w:t>
      </w:r>
      <w:r>
        <w:t>。</w:t>
      </w:r>
      <w:proofErr w:type="spellStart"/>
      <w:r>
        <w:t>此六篇，鄉飲酒及燕禮用爲樂章，吹笙以播其曲，故名。清代</w:t>
      </w:r>
      <w:proofErr w:type="spellEnd"/>
      <w:r>
        <w:rPr>
          <w:rFonts w:eastAsia="宋体" w:hint="eastAsia"/>
          <w:lang w:eastAsia="zh-CN"/>
        </w:rPr>
        <w:t>《</w:t>
      </w:r>
      <w:proofErr w:type="spellStart"/>
      <w:r>
        <w:t>御製笙詩</w:t>
      </w:r>
      <w:proofErr w:type="spellEnd"/>
      <w:r>
        <w:rPr>
          <w:rFonts w:eastAsia="宋体" w:hint="eastAsia"/>
          <w:lang w:eastAsia="zh-CN"/>
        </w:rPr>
        <w:t>》</w:t>
      </w:r>
      <w:r>
        <w:t>，</w:t>
      </w:r>
      <w:proofErr w:type="spellStart"/>
      <w:r>
        <w:t>應即清</w:t>
      </w:r>
      <w:proofErr w:type="spellEnd"/>
    </w:p>
    <w:p w14:paraId="462E665E" w14:textId="77777777" w:rsidR="007A29CB" w:rsidRDefault="00000000">
      <w:proofErr w:type="spellStart"/>
      <w:r>
        <w:t>高宗</w:t>
      </w:r>
      <w:proofErr w:type="spellEnd"/>
      <w:r>
        <w:rPr>
          <w:rFonts w:eastAsia="宋体" w:hint="eastAsia"/>
          <w:lang w:eastAsia="zh-CN"/>
        </w:rPr>
        <w:t>《</w:t>
      </w:r>
      <w:proofErr w:type="spellStart"/>
      <w:r>
        <w:t>御製詩</w:t>
      </w:r>
      <w:proofErr w:type="spellEnd"/>
      <w:r>
        <w:rPr>
          <w:rFonts w:eastAsia="宋体" w:hint="eastAsia"/>
          <w:lang w:eastAsia="zh-CN"/>
        </w:rPr>
        <w:t>》</w:t>
      </w:r>
      <w:r>
        <w:t>。</w:t>
      </w:r>
    </w:p>
    <w:p w14:paraId="7D19F598" w14:textId="77777777" w:rsidR="007A29CB" w:rsidRDefault="00000000">
      <w:proofErr w:type="spellStart"/>
      <w:r>
        <w:t>廷對策嘉慶己未一甲第三名</w:t>
      </w:r>
      <w:proofErr w:type="spellEnd"/>
    </w:p>
    <w:p w14:paraId="67EFB310" w14:textId="77777777" w:rsidR="007A29CB" w:rsidRDefault="00000000">
      <w:proofErr w:type="spellStart"/>
      <w:r>
        <w:t>臣對：臣聞懋修者，建極之基也；官人者，致治之本也；嚴辨莠良者，世風之所㠯丕</w:t>
      </w:r>
      <w:proofErr w:type="spellEnd"/>
    </w:p>
    <w:p w14:paraId="71B56DE9" w14:textId="77777777" w:rsidR="007A29CB" w:rsidRDefault="00000000">
      <w:proofErr w:type="spellStart"/>
      <w:r>
        <w:t>變也；敦崇節儉者，民用之所㠯常饒也。夫惟聖人在上，正朝廷㠯正百官，正百官㠯正萬</w:t>
      </w:r>
      <w:proofErr w:type="spellEnd"/>
    </w:p>
    <w:p w14:paraId="58468292" w14:textId="77777777" w:rsidR="007A29CB" w:rsidRDefault="00000000">
      <w:pPr>
        <w:rPr>
          <w:lang w:eastAsia="zh-CN"/>
        </w:rPr>
      </w:pPr>
      <w:r>
        <w:rPr>
          <w:lang w:eastAsia="zh-CN"/>
        </w:rPr>
        <w:t>【第</w:t>
      </w:r>
      <w:r>
        <w:rPr>
          <w:lang w:eastAsia="zh-CN"/>
        </w:rPr>
        <w:t>316</w:t>
      </w:r>
      <w:r>
        <w:rPr>
          <w:lang w:eastAsia="zh-CN"/>
        </w:rPr>
        <w:t>页】</w:t>
      </w:r>
    </w:p>
    <w:p w14:paraId="240C0FDB" w14:textId="77777777" w:rsidR="007A29CB" w:rsidRDefault="00000000">
      <w:pPr>
        <w:rPr>
          <w:lang w:eastAsia="zh-CN"/>
        </w:rPr>
      </w:pPr>
      <w:r>
        <w:rPr>
          <w:lang w:eastAsia="zh-CN"/>
        </w:rPr>
        <w:t>民，正萬民㠯正四方。四方正，遠近莫敢不一</w:t>
      </w:r>
      <w:proofErr w:type="gramStart"/>
      <w:r>
        <w:rPr>
          <w:lang w:eastAsia="zh-CN"/>
        </w:rPr>
        <w:t>於</w:t>
      </w:r>
      <w:proofErr w:type="gramEnd"/>
      <w:r>
        <w:rPr>
          <w:lang w:eastAsia="zh-CN"/>
        </w:rPr>
        <w:t>正，</w:t>
      </w:r>
      <w:proofErr w:type="gramStart"/>
      <w:r>
        <w:rPr>
          <w:lang w:eastAsia="zh-CN"/>
        </w:rPr>
        <w:t>而要必自</w:t>
      </w:r>
      <w:proofErr w:type="gramEnd"/>
      <w:r>
        <w:rPr>
          <w:lang w:eastAsia="zh-CN"/>
        </w:rPr>
        <w:t>正心始。是㠯商有遜志時敏</w:t>
      </w:r>
    </w:p>
    <w:p w14:paraId="7DC8FED9" w14:textId="77777777" w:rsidR="007A29CB" w:rsidRDefault="00000000">
      <w:pPr>
        <w:rPr>
          <w:lang w:eastAsia="zh-CN"/>
        </w:rPr>
      </w:pPr>
      <w:r>
        <w:rPr>
          <w:lang w:eastAsia="zh-CN"/>
        </w:rPr>
        <w:t>之誥</w:t>
      </w:r>
      <w:proofErr w:type="gramStart"/>
      <w:r>
        <w:rPr>
          <w:rFonts w:eastAsia="宋体" w:hint="eastAsia"/>
          <w:lang w:eastAsia="zh-CN"/>
        </w:rPr>
        <w:t>【</w:t>
      </w:r>
      <w:proofErr w:type="gramEnd"/>
      <w:r>
        <w:rPr>
          <w:lang w:eastAsia="zh-CN"/>
        </w:rPr>
        <w:t>J</w:t>
      </w:r>
      <w:r>
        <w:rPr>
          <w:lang w:eastAsia="zh-CN"/>
        </w:rPr>
        <w:t>，周陳克知灼見之謨</w:t>
      </w:r>
      <w:r>
        <w:rPr>
          <w:rFonts w:eastAsia="宋体" w:hint="eastAsia"/>
          <w:lang w:eastAsia="zh-CN"/>
        </w:rPr>
        <w:t>【</w:t>
      </w:r>
      <w:proofErr w:type="spellStart"/>
      <w:r>
        <w:rPr>
          <w:lang w:eastAsia="zh-CN"/>
        </w:rPr>
        <w:t>lJ</w:t>
      </w:r>
      <w:proofErr w:type="spellEnd"/>
      <w:r>
        <w:rPr>
          <w:lang w:eastAsia="zh-CN"/>
        </w:rPr>
        <w:t>。詰姦正暴之防，周於四閭五族；慎財節用之制，統乎耕</w:t>
      </w:r>
    </w:p>
    <w:p w14:paraId="22E5D72D" w14:textId="77777777" w:rsidR="007A29CB" w:rsidRDefault="00000000">
      <w:proofErr w:type="spellStart"/>
      <w:r>
        <w:t>九餘三</w:t>
      </w:r>
      <w:proofErr w:type="spellEnd"/>
    </w:p>
    <w:p w14:paraId="667C9510" w14:textId="77777777" w:rsidR="007A29CB" w:rsidRDefault="00000000">
      <w:proofErr w:type="spellStart"/>
      <w:r>
        <w:t>正學術而端吏治，除奸慝而化浮華。古之所㠯仁風旁流，誼方遠播，德化光</w:t>
      </w:r>
      <w:proofErr w:type="spellEnd"/>
    </w:p>
    <w:p w14:paraId="546F7E19" w14:textId="77777777" w:rsidR="007A29CB" w:rsidRDefault="00000000">
      <w:proofErr w:type="spellStart"/>
      <w:r>
        <w:t>四表，聲靈震六區者，用是道也。欽惟皇帝陛下孝恩錫類，令德宜民。戒言祥瑞，勵惟敬</w:t>
      </w:r>
      <w:proofErr w:type="spellEnd"/>
    </w:p>
    <w:p w14:paraId="54456584" w14:textId="77777777" w:rsidR="007A29CB" w:rsidRDefault="00000000">
      <w:proofErr w:type="spellStart"/>
      <w:r>
        <w:t>作所之心；禁獻珍奇，崇㠯善爲寶之訓。固已形端而表正，大法而小廉。於變時雍</w:t>
      </w:r>
      <w:proofErr w:type="spellEnd"/>
      <w:r>
        <w:rPr>
          <w:rFonts w:eastAsia="宋体" w:hint="eastAsia"/>
          <w:lang w:eastAsia="zh-CN"/>
        </w:rPr>
        <w:t>【</w:t>
      </w:r>
      <w:r>
        <w:t>w</w:t>
      </w:r>
      <w:r>
        <w:rPr>
          <w:rFonts w:eastAsia="宋体" w:hint="eastAsia"/>
          <w:lang w:eastAsia="zh-CN"/>
        </w:rPr>
        <w:t>】</w:t>
      </w:r>
      <w:r>
        <w:t>，</w:t>
      </w:r>
    </w:p>
    <w:p w14:paraId="05544A08" w14:textId="77777777" w:rsidR="007A29CB" w:rsidRDefault="00000000">
      <w:proofErr w:type="spellStart"/>
      <w:r>
        <w:t>而小人知革面；黜浮崇樸，而兆民慶厚生矣。乃聖德淵沖，勤求彌切，猶㠯典學察吏、禁</w:t>
      </w:r>
      <w:proofErr w:type="spellEnd"/>
    </w:p>
    <w:p w14:paraId="0DA8B68D" w14:textId="77777777" w:rsidR="007A29CB" w:rsidRDefault="00000000">
      <w:proofErr w:type="spellStart"/>
      <w:r>
        <w:t>暴止奢之要，進臣等於廷而策之。臣自揆愚陋，何足㠯語此顧當對揚伊始之時，念先資</w:t>
      </w:r>
      <w:proofErr w:type="spellEnd"/>
    </w:p>
    <w:p w14:paraId="1C70080E" w14:textId="77777777" w:rsidR="007A29CB" w:rsidRDefault="00000000">
      <w:proofErr w:type="spellStart"/>
      <w:r>
        <w:t>拜獻之義，敢不敬述所聞，㠯効芻蕘之一得乎？伏讀制策有曰</w:t>
      </w:r>
      <w:proofErr w:type="spellEnd"/>
      <w:proofErr w:type="gramStart"/>
      <w:r>
        <w:t>：</w:t>
      </w:r>
      <w:r>
        <w:rPr>
          <w:rFonts w:eastAsia="宋体" w:hint="eastAsia"/>
          <w:lang w:eastAsia="zh-CN"/>
        </w:rPr>
        <w:t>“</w:t>
      </w:r>
      <w:proofErr w:type="spellStart"/>
      <w:proofErr w:type="gramEnd"/>
      <w:r>
        <w:t>溯聖學之源者，必推精</w:t>
      </w:r>
      <w:proofErr w:type="spellEnd"/>
    </w:p>
    <w:p w14:paraId="10F1C9D8" w14:textId="77777777" w:rsidR="007A29CB" w:rsidRDefault="00000000">
      <w:proofErr w:type="spellStart"/>
      <w:r>
        <w:t>一危微十六言</w:t>
      </w:r>
      <w:proofErr w:type="spellEnd"/>
    </w:p>
    <w:p w14:paraId="26D92542" w14:textId="77777777" w:rsidR="007A29CB" w:rsidRDefault="00000000">
      <w:proofErr w:type="spellStart"/>
      <w:r>
        <w:t>古帝王</w:t>
      </w:r>
      <w:proofErr w:type="gramStart"/>
      <w:r>
        <w:t>不空言心</w:t>
      </w:r>
      <w:proofErr w:type="gramEnd"/>
      <w:r>
        <w:t>也</w:t>
      </w:r>
      <w:proofErr w:type="spellEnd"/>
      <w:r>
        <w:t>。</w:t>
      </w:r>
      <w:r>
        <w:rPr>
          <w:rFonts w:eastAsia="宋体" w:hint="eastAsia"/>
          <w:lang w:eastAsia="zh-CN"/>
        </w:rPr>
        <w:t>”</w:t>
      </w:r>
      <w:proofErr w:type="spellStart"/>
      <w:r>
        <w:t>因而詢及性、命之指，治、平之術</w:t>
      </w:r>
      <w:proofErr w:type="spellEnd"/>
      <w:proofErr w:type="gramStart"/>
      <w:r>
        <w:rPr>
          <w:rFonts w:eastAsia="宋体" w:hint="eastAsia"/>
          <w:lang w:eastAsia="zh-CN"/>
        </w:rPr>
        <w:t>【</w:t>
      </w:r>
      <w:proofErr w:type="gramEnd"/>
      <w:r>
        <w:rPr>
          <w:rFonts w:eastAsia="宋体" w:hint="eastAsia"/>
          <w:lang w:eastAsia="zh-CN"/>
        </w:rPr>
        <w:t>（</w:t>
      </w:r>
      <w:proofErr w:type="spellStart"/>
      <w:r>
        <w:t>u</w:t>
      </w:r>
      <w:r>
        <w:t>。臣謹案</w:t>
      </w:r>
      <w:proofErr w:type="spellEnd"/>
      <w:r>
        <w:t>：</w:t>
      </w:r>
    </w:p>
    <w:p w14:paraId="73771AE2" w14:textId="77777777" w:rsidR="007A29CB" w:rsidRDefault="00000000">
      <w:r>
        <w:rPr>
          <w:rFonts w:eastAsia="宋体" w:hint="eastAsia"/>
          <w:lang w:eastAsia="zh-CN"/>
        </w:rPr>
        <w:lastRenderedPageBreak/>
        <w:t>《</w:t>
      </w:r>
      <w:proofErr w:type="spellStart"/>
      <w:r>
        <w:t>虞書</w:t>
      </w:r>
      <w:proofErr w:type="spellEnd"/>
      <w:r>
        <w:rPr>
          <w:rFonts w:eastAsia="宋体" w:hint="eastAsia"/>
          <w:lang w:eastAsia="zh-CN"/>
        </w:rPr>
        <w:t>》</w:t>
      </w:r>
      <w:proofErr w:type="spellStart"/>
      <w:r>
        <w:t>r</w:t>
      </w:r>
      <w:r>
        <w:t>允</w:t>
      </w:r>
      <w:proofErr w:type="gramStart"/>
      <w:r>
        <w:t>執厥</w:t>
      </w:r>
      <w:proofErr w:type="gramEnd"/>
      <w:r>
        <w:t>中</w:t>
      </w:r>
      <w:proofErr w:type="spellEnd"/>
      <w:proofErr w:type="gramStart"/>
      <w:r>
        <w:rPr>
          <w:rFonts w:eastAsia="宋体" w:hint="eastAsia"/>
          <w:lang w:eastAsia="zh-CN"/>
        </w:rPr>
        <w:t>”</w:t>
      </w:r>
      <w:proofErr w:type="gramEnd"/>
      <w:r>
        <w:t>，</w:t>
      </w:r>
      <w:proofErr w:type="spellStart"/>
      <w:r>
        <w:t>實千古</w:t>
      </w:r>
      <w:proofErr w:type="gramStart"/>
      <w:r>
        <w:t>傳</w:t>
      </w:r>
      <w:proofErr w:type="gramEnd"/>
      <w:r>
        <w:t>心之</w:t>
      </w:r>
      <w:proofErr w:type="gramStart"/>
      <w:r>
        <w:t>準</w:t>
      </w:r>
      <w:proofErr w:type="gramEnd"/>
      <w:r>
        <w:t>，</w:t>
      </w:r>
      <w:proofErr w:type="gramStart"/>
      <w:r>
        <w:t>百王治世</w:t>
      </w:r>
      <w:proofErr w:type="gramEnd"/>
      <w:r>
        <w:t>之經。載</w:t>
      </w:r>
      <w:proofErr w:type="gramStart"/>
      <w:r>
        <w:t>稽</w:t>
      </w:r>
      <w:proofErr w:type="spellEnd"/>
      <w:proofErr w:type="gramEnd"/>
      <w:r>
        <w:rPr>
          <w:rFonts w:eastAsia="宋体" w:hint="eastAsia"/>
          <w:lang w:eastAsia="zh-CN"/>
        </w:rPr>
        <w:t>《</w:t>
      </w:r>
      <w:proofErr w:type="spellStart"/>
      <w:r>
        <w:t>論語</w:t>
      </w:r>
      <w:proofErr w:type="spellEnd"/>
      <w:r>
        <w:rPr>
          <w:rFonts w:eastAsia="宋体" w:hint="eastAsia"/>
          <w:lang w:eastAsia="zh-CN"/>
        </w:rPr>
        <w:t>》</w:t>
      </w:r>
      <w:proofErr w:type="spellStart"/>
      <w:r>
        <w:t>所紀，</w:t>
      </w:r>
      <w:proofErr w:type="gramStart"/>
      <w:r>
        <w:t>堯</w:t>
      </w:r>
      <w:proofErr w:type="gramEnd"/>
      <w:r>
        <w:t>㠯是</w:t>
      </w:r>
      <w:proofErr w:type="gramStart"/>
      <w:r>
        <w:t>咨</w:t>
      </w:r>
      <w:proofErr w:type="gramEnd"/>
      <w:r>
        <w:t>舜，舜</w:t>
      </w:r>
      <w:proofErr w:type="spellEnd"/>
    </w:p>
    <w:p w14:paraId="3B4F3C00" w14:textId="77777777" w:rsidR="007A29CB" w:rsidRDefault="00000000">
      <w:proofErr w:type="spellStart"/>
      <w:r>
        <w:t>㠯是命禹，遞相授受，罔不率由。蓋惟在上者＄無黨無偏，而錫庶民之極；斯在下者，是彝</w:t>
      </w:r>
      <w:proofErr w:type="spellEnd"/>
    </w:p>
    <w:p w14:paraId="69BD950E" w14:textId="77777777" w:rsidR="007A29CB" w:rsidRDefault="00000000">
      <w:proofErr w:type="spellStart"/>
      <w:r>
        <w:t>是訓，㠯近天子之光。秉實心而行實政＄先觀我而後觀民，固非空言心性所可同日語也</w:t>
      </w:r>
      <w:proofErr w:type="spellEnd"/>
    </w:p>
    <w:p w14:paraId="290C17BF" w14:textId="77777777" w:rsidR="007A29CB" w:rsidRDefault="00000000">
      <w:r>
        <w:rPr>
          <w:rFonts w:eastAsia="宋体" w:hint="eastAsia"/>
          <w:lang w:eastAsia="zh-CN"/>
        </w:rPr>
        <w:t>《</w:t>
      </w:r>
      <w:r>
        <w:t>易</w:t>
      </w:r>
      <w:r>
        <w:rPr>
          <w:rFonts w:eastAsia="宋体" w:hint="eastAsia"/>
          <w:lang w:eastAsia="zh-CN"/>
        </w:rPr>
        <w:t>》</w:t>
      </w:r>
      <w:proofErr w:type="spellStart"/>
      <w:r>
        <w:t>爲盡性至命之</w:t>
      </w:r>
      <w:proofErr w:type="gramStart"/>
      <w:r>
        <w:t>書</w:t>
      </w:r>
      <w:proofErr w:type="gramEnd"/>
      <w:r>
        <w:t>，而</w:t>
      </w:r>
      <w:proofErr w:type="spellEnd"/>
      <w:r>
        <w:rPr>
          <w:rFonts w:eastAsia="宋体" w:hint="eastAsia"/>
          <w:lang w:eastAsia="zh-CN"/>
        </w:rPr>
        <w:t>《</w:t>
      </w:r>
      <w:proofErr w:type="spellStart"/>
      <w:r>
        <w:t>大象</w:t>
      </w:r>
      <w:proofErr w:type="spellEnd"/>
      <w:r>
        <w:rPr>
          <w:rFonts w:eastAsia="宋体" w:hint="eastAsia"/>
          <w:lang w:eastAsia="zh-CN"/>
        </w:rPr>
        <w:t>》</w:t>
      </w:r>
      <w:r>
        <w:t>曰</w:t>
      </w:r>
      <w:r>
        <w:rPr>
          <w:rFonts w:eastAsia="宋体" w:hint="eastAsia"/>
          <w:lang w:eastAsia="zh-CN"/>
        </w:rPr>
        <w:t>“</w:t>
      </w:r>
      <w:proofErr w:type="spellStart"/>
      <w:r>
        <w:t>君子㠯</w:t>
      </w:r>
      <w:proofErr w:type="spellEnd"/>
      <w:r>
        <w:rPr>
          <w:rFonts w:eastAsia="宋体" w:hint="eastAsia"/>
          <w:lang w:eastAsia="zh-CN"/>
        </w:rPr>
        <w:t>”</w:t>
      </w:r>
      <w:proofErr w:type="gramStart"/>
      <w:r>
        <w:rPr>
          <w:rFonts w:eastAsia="宋体" w:hint="eastAsia"/>
          <w:lang w:eastAsia="zh-CN"/>
        </w:rPr>
        <w:t>【</w:t>
      </w:r>
      <w:proofErr w:type="spellStart"/>
      <w:proofErr w:type="gramEnd"/>
      <w:r>
        <w:t>tH</w:t>
      </w:r>
      <w:r>
        <w:t>，或曰</w:t>
      </w:r>
      <w:proofErr w:type="spellEnd"/>
      <w:r>
        <w:rPr>
          <w:rFonts w:eastAsia="宋体" w:hint="eastAsia"/>
          <w:lang w:eastAsia="zh-CN"/>
        </w:rPr>
        <w:t>“</w:t>
      </w:r>
      <w:proofErr w:type="spellStart"/>
      <w:r>
        <w:t>后㠯</w:t>
      </w:r>
      <w:proofErr w:type="spellEnd"/>
      <w:r>
        <w:rPr>
          <w:rFonts w:eastAsia="宋体" w:hint="eastAsia"/>
          <w:lang w:eastAsia="zh-CN"/>
        </w:rPr>
        <w:t>”</w:t>
      </w:r>
      <w:r>
        <w:t>，</w:t>
      </w:r>
      <w:proofErr w:type="spellStart"/>
      <w:r>
        <w:t>或曰</w:t>
      </w:r>
      <w:proofErr w:type="spellEnd"/>
      <w:r>
        <w:rPr>
          <w:rFonts w:eastAsia="宋体" w:hint="eastAsia"/>
          <w:lang w:eastAsia="zh-CN"/>
        </w:rPr>
        <w:t>“</w:t>
      </w:r>
      <w:proofErr w:type="spellStart"/>
      <w:r>
        <w:t>先王㠯</w:t>
      </w:r>
      <w:proofErr w:type="spellEnd"/>
      <w:r>
        <w:rPr>
          <w:rFonts w:eastAsia="宋体" w:hint="eastAsia"/>
          <w:lang w:eastAsia="zh-CN"/>
        </w:rPr>
        <w:t>”</w:t>
      </w:r>
      <w:r>
        <w:t>。</w:t>
      </w:r>
      <w:proofErr w:type="spellStart"/>
      <w:r>
        <w:t>㠯者，用</w:t>
      </w:r>
      <w:proofErr w:type="spellEnd"/>
    </w:p>
    <w:p w14:paraId="4FF7D62C" w14:textId="77777777" w:rsidR="007A29CB" w:rsidRDefault="00000000">
      <w:proofErr w:type="spellStart"/>
      <w:r>
        <w:t>也。其道至顯，其功至切。小之貫乎日用飲食之恒，大之通乎天下國家之遠，六十四卦未</w:t>
      </w:r>
      <w:proofErr w:type="spellEnd"/>
    </w:p>
    <w:p w14:paraId="71E04361" w14:textId="77777777" w:rsidR="007A29CB" w:rsidRDefault="00000000">
      <w:proofErr w:type="spellStart"/>
      <w:r>
        <w:t>有不切人事者。</w:t>
      </w:r>
      <w:proofErr w:type="gramStart"/>
      <w:r>
        <w:t>推而至於</w:t>
      </w:r>
      <w:proofErr w:type="spellEnd"/>
      <w:r>
        <w:rPr>
          <w:rFonts w:eastAsia="宋体" w:hint="eastAsia"/>
          <w:lang w:eastAsia="zh-CN"/>
        </w:rPr>
        <w:t>“</w:t>
      </w:r>
      <w:proofErr w:type="spellStart"/>
      <w:proofErr w:type="gramEnd"/>
      <w:r>
        <w:t>箕子㠯之</w:t>
      </w:r>
      <w:proofErr w:type="spellEnd"/>
      <w:r>
        <w:rPr>
          <w:rFonts w:eastAsia="宋体" w:hint="eastAsia"/>
          <w:lang w:eastAsia="zh-CN"/>
        </w:rPr>
        <w:t>”</w:t>
      </w:r>
      <w:r>
        <w:t>、</w:t>
      </w:r>
      <w:r>
        <w:rPr>
          <w:rFonts w:eastAsia="宋体" w:hint="eastAsia"/>
          <w:lang w:eastAsia="zh-CN"/>
        </w:rPr>
        <w:t>“</w:t>
      </w:r>
      <w:proofErr w:type="spellStart"/>
      <w:r>
        <w:t>文王㠯之</w:t>
      </w:r>
      <w:proofErr w:type="spellEnd"/>
      <w:r>
        <w:rPr>
          <w:rFonts w:eastAsia="宋体" w:hint="eastAsia"/>
          <w:lang w:eastAsia="zh-CN"/>
        </w:rPr>
        <w:t>”</w:t>
      </w:r>
      <w:r>
        <w:t>，</w:t>
      </w:r>
      <w:proofErr w:type="spellStart"/>
      <w:r>
        <w:t>皆主實事不尚空談。倘好語精微</w:t>
      </w:r>
      <w:proofErr w:type="spellEnd"/>
    </w:p>
    <w:p w14:paraId="4385C192" w14:textId="77777777" w:rsidR="007A29CB" w:rsidRDefault="00000000">
      <w:pPr>
        <w:rPr>
          <w:lang w:eastAsia="zh-CN"/>
        </w:rPr>
      </w:pPr>
      <w:r>
        <w:rPr>
          <w:lang w:eastAsia="zh-CN"/>
        </w:rPr>
        <w:t>【第</w:t>
      </w:r>
      <w:r>
        <w:rPr>
          <w:lang w:eastAsia="zh-CN"/>
        </w:rPr>
        <w:t>317</w:t>
      </w:r>
      <w:r>
        <w:rPr>
          <w:lang w:eastAsia="zh-CN"/>
        </w:rPr>
        <w:t>页】</w:t>
      </w:r>
    </w:p>
    <w:p w14:paraId="7D5FD614" w14:textId="77777777" w:rsidR="007A29CB" w:rsidRDefault="00000000">
      <w:pPr>
        <w:rPr>
          <w:lang w:eastAsia="zh-CN"/>
        </w:rPr>
      </w:pPr>
      <w:r>
        <w:rPr>
          <w:lang w:eastAsia="zh-CN"/>
        </w:rPr>
        <w:t>是道在邇而求諸遠矣。真德秀</w:t>
      </w:r>
      <w:r>
        <w:rPr>
          <w:rFonts w:eastAsia="宋体" w:hint="eastAsia"/>
          <w:lang w:eastAsia="zh-CN"/>
        </w:rPr>
        <w:t>《</w:t>
      </w:r>
      <w:r>
        <w:rPr>
          <w:lang w:eastAsia="zh-CN"/>
        </w:rPr>
        <w:t>大學衍義</w:t>
      </w:r>
      <w:r>
        <w:rPr>
          <w:rFonts w:eastAsia="宋体" w:hint="eastAsia"/>
          <w:lang w:eastAsia="zh-CN"/>
        </w:rPr>
        <w:t>》</w:t>
      </w:r>
      <w:proofErr w:type="gramStart"/>
      <w:r>
        <w:rPr>
          <w:lang w:eastAsia="zh-CN"/>
        </w:rPr>
        <w:t>一書</w:t>
      </w:r>
      <w:proofErr w:type="gramEnd"/>
      <w:r>
        <w:rPr>
          <w:lang w:eastAsia="zh-CN"/>
        </w:rPr>
        <w:t>，先㠯爲治之端，次㠯爲學之本，繼㠯四大</w:t>
      </w:r>
    </w:p>
    <w:p w14:paraId="60A4A783" w14:textId="77777777" w:rsidR="007A29CB" w:rsidRDefault="00000000">
      <w:proofErr w:type="spellStart"/>
      <w:r>
        <w:t>綱：曰格物，曰致知，曰正心，曰誠意，曰修身，曰齊家。意在正本清原，故治、平之事畧而</w:t>
      </w:r>
      <w:proofErr w:type="spellEnd"/>
    </w:p>
    <w:p w14:paraId="27BB3C4F" w14:textId="77777777" w:rsidR="007A29CB" w:rsidRDefault="00000000">
      <w:proofErr w:type="spellStart"/>
      <w:r>
        <w:t>不及。其實治、平之事，亦不可畧，循序漸進，設誠致行，聖功王道，各有全量，此丘濬所㠯</w:t>
      </w:r>
      <w:proofErr w:type="spellEnd"/>
    </w:p>
    <w:p w14:paraId="550575DE" w14:textId="77777777" w:rsidR="007A29CB" w:rsidRDefault="00000000">
      <w:r>
        <w:t>有</w:t>
      </w:r>
      <w:r>
        <w:rPr>
          <w:rFonts w:eastAsia="宋体" w:hint="eastAsia"/>
          <w:lang w:eastAsia="zh-CN"/>
        </w:rPr>
        <w:t>《</w:t>
      </w:r>
      <w:proofErr w:type="spellStart"/>
      <w:r>
        <w:t>大學衍義補</w:t>
      </w:r>
      <w:proofErr w:type="spellEnd"/>
      <w:r>
        <w:rPr>
          <w:rFonts w:eastAsia="宋体" w:hint="eastAsia"/>
          <w:lang w:eastAsia="zh-CN"/>
        </w:rPr>
        <w:t>》</w:t>
      </w:r>
      <w:proofErr w:type="spellStart"/>
      <w:r>
        <w:t>之作也。宋儒程頤之言曰</w:t>
      </w:r>
      <w:proofErr w:type="spellEnd"/>
      <w:r>
        <w:t>：</w:t>
      </w:r>
      <w:r>
        <w:rPr>
          <w:rFonts w:eastAsia="宋体" w:hint="eastAsia"/>
          <w:lang w:eastAsia="zh-CN"/>
        </w:rPr>
        <w:t>“</w:t>
      </w:r>
      <w:proofErr w:type="spellStart"/>
      <w:r>
        <w:t>帝王之學異</w:t>
      </w:r>
      <w:proofErr w:type="gramStart"/>
      <w:r>
        <w:t>於</w:t>
      </w:r>
      <w:proofErr w:type="gramEnd"/>
      <w:r>
        <w:t>儒生。蓋儒生之學，止於循</w:t>
      </w:r>
      <w:proofErr w:type="spellEnd"/>
    </w:p>
    <w:p w14:paraId="4D87B750" w14:textId="77777777" w:rsidR="007A29CB" w:rsidRDefault="00000000">
      <w:proofErr w:type="spellStart"/>
      <w:r>
        <w:t>習章句；帝王之學，</w:t>
      </w:r>
      <w:proofErr w:type="gramStart"/>
      <w:r>
        <w:t>務</w:t>
      </w:r>
      <w:proofErr w:type="gramEnd"/>
      <w:r>
        <w:t>在得其要而已</w:t>
      </w:r>
      <w:proofErr w:type="spellEnd"/>
      <w:r>
        <w:t>。</w:t>
      </w:r>
      <w:r>
        <w:rPr>
          <w:rFonts w:eastAsia="宋体" w:hint="eastAsia"/>
          <w:lang w:eastAsia="zh-CN"/>
        </w:rPr>
        <w:t>”</w:t>
      </w:r>
      <w:proofErr w:type="spellStart"/>
      <w:r>
        <w:t>此至論也。仰惟聖學高深，原流交徹，固統千古之</w:t>
      </w:r>
      <w:proofErr w:type="spellEnd"/>
    </w:p>
    <w:p w14:paraId="6A9066F4" w14:textId="77777777" w:rsidR="007A29CB" w:rsidRDefault="00000000">
      <w:proofErr w:type="spellStart"/>
      <w:r>
        <w:t>心法、治法，而一㠯貫之者矣</w:t>
      </w:r>
      <w:proofErr w:type="spellEnd"/>
      <w:r>
        <w:t>。</w:t>
      </w:r>
    </w:p>
    <w:p w14:paraId="40CA9840" w14:textId="77777777" w:rsidR="007A29CB" w:rsidRDefault="00000000">
      <w:proofErr w:type="spellStart"/>
      <w:proofErr w:type="gramStart"/>
      <w:r>
        <w:t>制策又</w:t>
      </w:r>
      <w:proofErr w:type="gramEnd"/>
      <w:r>
        <w:t>曰</w:t>
      </w:r>
      <w:proofErr w:type="spellEnd"/>
      <w:r>
        <w:t>：</w:t>
      </w:r>
      <w:r>
        <w:rPr>
          <w:rFonts w:eastAsia="宋体" w:hint="eastAsia"/>
          <w:lang w:eastAsia="zh-CN"/>
        </w:rPr>
        <w:t>“</w:t>
      </w:r>
      <w:proofErr w:type="spellStart"/>
      <w:r>
        <w:t>閭閻之休戚，恒視守令之賢否</w:t>
      </w:r>
      <w:proofErr w:type="spellEnd"/>
      <w:r>
        <w:t>。</w:t>
      </w:r>
      <w:r>
        <w:rPr>
          <w:rFonts w:eastAsia="宋体" w:hint="eastAsia"/>
          <w:lang w:eastAsia="zh-CN"/>
        </w:rPr>
        <w:t>”</w:t>
      </w:r>
      <w:proofErr w:type="spellStart"/>
      <w:r>
        <w:t>此誠</w:t>
      </w:r>
      <w:proofErr w:type="gramStart"/>
      <w:r>
        <w:t>愛</w:t>
      </w:r>
      <w:proofErr w:type="gramEnd"/>
      <w:r>
        <w:t>育黎元之至意也。夫守令之官</w:t>
      </w:r>
      <w:proofErr w:type="spellEnd"/>
    </w:p>
    <w:p w14:paraId="373FA186" w14:textId="77777777" w:rsidR="007A29CB" w:rsidRDefault="00000000">
      <w:pPr>
        <w:rPr>
          <w:lang w:eastAsia="zh-CN"/>
        </w:rPr>
      </w:pPr>
      <w:proofErr w:type="spellStart"/>
      <w:r>
        <w:t>所使，承流而宣化也</w:t>
      </w:r>
      <w:proofErr w:type="spellEnd"/>
      <w:r>
        <w:t>。</w:t>
      </w:r>
      <w:r>
        <w:rPr>
          <w:rFonts w:eastAsia="宋体" w:hint="eastAsia"/>
          <w:lang w:eastAsia="zh-CN"/>
        </w:rPr>
        <w:t>《</w:t>
      </w:r>
      <w:r>
        <w:t>詩</w:t>
      </w:r>
      <w:r>
        <w:rPr>
          <w:rFonts w:eastAsia="宋体" w:hint="eastAsia"/>
          <w:lang w:eastAsia="zh-CN"/>
        </w:rPr>
        <w:t>》</w:t>
      </w:r>
      <w:r>
        <w:t>曰</w:t>
      </w:r>
      <w:proofErr w:type="gramStart"/>
      <w:r>
        <w:t>：</w:t>
      </w:r>
      <w:r>
        <w:rPr>
          <w:rFonts w:eastAsia="宋体" w:hint="eastAsia"/>
          <w:lang w:eastAsia="zh-CN"/>
        </w:rPr>
        <w:t>“</w:t>
      </w:r>
      <w:proofErr w:type="spellStart"/>
      <w:proofErr w:type="gramEnd"/>
      <w:r>
        <w:t>愷悌君子，民之父母</w:t>
      </w:r>
      <w:proofErr w:type="spellEnd"/>
      <w:r>
        <w:t>。</w:t>
      </w:r>
      <w:r>
        <w:rPr>
          <w:rFonts w:eastAsia="宋体" w:hint="eastAsia"/>
          <w:lang w:eastAsia="zh-CN"/>
        </w:rPr>
        <w:t>”</w:t>
      </w:r>
      <w:r>
        <w:rPr>
          <w:lang w:eastAsia="zh-CN"/>
        </w:rPr>
        <w:t>愷㠯强教之，悌㠯悦安之，使民有</w:t>
      </w:r>
    </w:p>
    <w:p w14:paraId="1F245617" w14:textId="77777777" w:rsidR="007A29CB" w:rsidRDefault="00000000">
      <w:proofErr w:type="spellStart"/>
      <w:r>
        <w:t>父之尊，有母之親。於此而有情迫事逼，激而上陳者，知其必不出此矣。若撫馭稍乖，控</w:t>
      </w:r>
      <w:proofErr w:type="spellEnd"/>
    </w:p>
    <w:p w14:paraId="500783FA" w14:textId="77777777" w:rsidR="007A29CB" w:rsidRDefault="00000000">
      <w:proofErr w:type="spellStart"/>
      <w:r>
        <w:t>訴迭至，不懲之則不足㠯止刁風，懲之則又恐激衆怒。調劑之術，最難得宜，而其要不在</w:t>
      </w:r>
      <w:proofErr w:type="spellEnd"/>
    </w:p>
    <w:p w14:paraId="4B5EDC92" w14:textId="77777777" w:rsidR="007A29CB" w:rsidRDefault="00000000">
      <w:proofErr w:type="spellStart"/>
      <w:r>
        <w:t>於治訴官之民，而在於擇治民之官。誠使慈惠之長，忠厚之吏，勞來之，安集之，使皆畏其</w:t>
      </w:r>
      <w:proofErr w:type="spellEnd"/>
    </w:p>
    <w:p w14:paraId="1140A336" w14:textId="77777777" w:rsidR="007A29CB" w:rsidRDefault="00000000">
      <w:proofErr w:type="spellStart"/>
      <w:r>
        <w:t>威，懷其德，雖有健訟之民，無所用其矯誣之説矣。是故選吏之爲要也。吏有廉吏，有能</w:t>
      </w:r>
      <w:proofErr w:type="spellEnd"/>
    </w:p>
    <w:p w14:paraId="77C1FDBE" w14:textId="77777777" w:rsidR="007A29CB" w:rsidRDefault="00000000">
      <w:proofErr w:type="spellStart"/>
      <w:r>
        <w:lastRenderedPageBreak/>
        <w:t>吏。廉吏或短於才，能吏或失其守。用之之道，在先責其操守，而後試其才能。夫弓調而</w:t>
      </w:r>
      <w:proofErr w:type="spellEnd"/>
    </w:p>
    <w:p w14:paraId="68306BE4" w14:textId="77777777" w:rsidR="007A29CB" w:rsidRDefault="00000000">
      <w:proofErr w:type="spellStart"/>
      <w:r>
        <w:t>後求勁焉，馬馴而後求良焉。枉戾之弓，由基不能㠯命中</w:t>
      </w:r>
      <w:proofErr w:type="spellEnd"/>
      <w:r>
        <w:t>《</w:t>
      </w:r>
      <w:r>
        <w:rPr>
          <w:rFonts w:eastAsia="宋体" w:hint="eastAsia"/>
          <w:lang w:eastAsia="zh-CN"/>
        </w:rPr>
        <w:t>】</w:t>
      </w:r>
      <w:r>
        <w:t>；</w:t>
      </w:r>
      <w:proofErr w:type="spellStart"/>
      <w:r>
        <w:t>覂駕之馬，造父不能㠯致</w:t>
      </w:r>
      <w:proofErr w:type="spellEnd"/>
    </w:p>
    <w:p w14:paraId="24A7EC10" w14:textId="77777777" w:rsidR="007A29CB" w:rsidRDefault="00000000">
      <w:proofErr w:type="spellStart"/>
      <w:r>
        <w:t>遠。用人之道，亦由是矣。雖然，安民之要在選吏，選吏之要又在擇大吏。大吏得人則舉</w:t>
      </w:r>
      <w:proofErr w:type="spellEnd"/>
    </w:p>
    <w:p w14:paraId="5917DA4F" w14:textId="77777777" w:rsidR="007A29CB" w:rsidRDefault="00000000">
      <w:pPr>
        <w:rPr>
          <w:lang w:eastAsia="zh-CN"/>
        </w:rPr>
      </w:pPr>
      <w:r>
        <w:rPr>
          <w:lang w:eastAsia="zh-CN"/>
        </w:rPr>
        <w:t>【第</w:t>
      </w:r>
      <w:r>
        <w:rPr>
          <w:lang w:eastAsia="zh-CN"/>
        </w:rPr>
        <w:t>318</w:t>
      </w:r>
      <w:r>
        <w:rPr>
          <w:lang w:eastAsia="zh-CN"/>
        </w:rPr>
        <w:t>页】</w:t>
      </w:r>
    </w:p>
    <w:p w14:paraId="031EE0E5" w14:textId="77777777" w:rsidR="007A29CB" w:rsidRDefault="00000000">
      <w:pPr>
        <w:rPr>
          <w:lang w:eastAsia="zh-CN"/>
        </w:rPr>
      </w:pPr>
      <w:proofErr w:type="gramStart"/>
      <w:r>
        <w:rPr>
          <w:lang w:eastAsia="zh-CN"/>
        </w:rPr>
        <w:t>劾</w:t>
      </w:r>
      <w:proofErr w:type="gramEnd"/>
      <w:r>
        <w:rPr>
          <w:lang w:eastAsia="zh-CN"/>
        </w:rPr>
        <w:t>公，舉</w:t>
      </w:r>
      <w:proofErr w:type="gramStart"/>
      <w:r>
        <w:rPr>
          <w:lang w:eastAsia="zh-CN"/>
        </w:rPr>
        <w:t>劾</w:t>
      </w:r>
      <w:proofErr w:type="gramEnd"/>
      <w:r>
        <w:rPr>
          <w:lang w:eastAsia="zh-CN"/>
        </w:rPr>
        <w:t>公則吏皆知奉法。廉潔者不至中道而改操，貪汙者亦可回心而</w:t>
      </w:r>
      <w:proofErr w:type="gramStart"/>
      <w:r>
        <w:rPr>
          <w:lang w:eastAsia="zh-CN"/>
        </w:rPr>
        <w:t>嚮</w:t>
      </w:r>
      <w:proofErr w:type="gramEnd"/>
      <w:r>
        <w:rPr>
          <w:lang w:eastAsia="zh-CN"/>
        </w:rPr>
        <w:t>善。所謂振</w:t>
      </w:r>
    </w:p>
    <w:p w14:paraId="52A65CA6" w14:textId="77777777" w:rsidR="007A29CB" w:rsidRDefault="00000000">
      <w:pPr>
        <w:rPr>
          <w:lang w:eastAsia="zh-CN"/>
        </w:rPr>
      </w:pPr>
      <w:r>
        <w:rPr>
          <w:lang w:eastAsia="zh-CN"/>
        </w:rPr>
        <w:t>裘必提其領，張網必舉其綱者此物此志也。</w:t>
      </w:r>
      <w:proofErr w:type="gramStart"/>
      <w:r>
        <w:rPr>
          <w:lang w:eastAsia="zh-CN"/>
        </w:rPr>
        <w:t>國家澄叙</w:t>
      </w:r>
      <w:proofErr w:type="gramEnd"/>
      <w:r>
        <w:rPr>
          <w:lang w:eastAsia="zh-CN"/>
        </w:rPr>
        <w:t>官方至公至正由督</w:t>
      </w:r>
      <w:proofErr w:type="gramStart"/>
      <w:r>
        <w:rPr>
          <w:lang w:eastAsia="zh-CN"/>
        </w:rPr>
        <w:t>撫</w:t>
      </w:r>
      <w:proofErr w:type="gramEnd"/>
      <w:r>
        <w:rPr>
          <w:lang w:eastAsia="zh-CN"/>
        </w:rPr>
        <w:t>㠯至州縣</w:t>
      </w:r>
    </w:p>
    <w:p w14:paraId="533D33A2" w14:textId="77777777" w:rsidR="007A29CB" w:rsidRDefault="00000000">
      <w:proofErr w:type="spellStart"/>
      <w:r>
        <w:t>無不舉能其官，夫豈若漢之六條、唐之四善</w:t>
      </w:r>
      <w:proofErr w:type="spellEnd"/>
      <w:proofErr w:type="gramStart"/>
      <w:r>
        <w:rPr>
          <w:rFonts w:eastAsia="宋体" w:hint="eastAsia"/>
          <w:lang w:eastAsia="zh-CN"/>
        </w:rPr>
        <w:t>【</w:t>
      </w:r>
      <w:proofErr w:type="spellStart"/>
      <w:proofErr w:type="gramEnd"/>
      <w:r>
        <w:t>九，徒相求</w:t>
      </w:r>
      <w:proofErr w:type="gramStart"/>
      <w:r>
        <w:t>於</w:t>
      </w:r>
      <w:proofErr w:type="gramEnd"/>
      <w:r>
        <w:t>法制之末而已哉</w:t>
      </w:r>
      <w:proofErr w:type="spellEnd"/>
      <w:r>
        <w:t>？</w:t>
      </w:r>
    </w:p>
    <w:p w14:paraId="6DF2AAD6" w14:textId="77777777" w:rsidR="007A29CB" w:rsidRDefault="00000000">
      <w:proofErr w:type="spellStart"/>
      <w:r>
        <w:t>制策又㠯天下之大，梟鸞并育雖三代不能無奸民，而欲得稽察之術。夫稽察之術</w:t>
      </w:r>
      <w:proofErr w:type="spellEnd"/>
    </w:p>
    <w:p w14:paraId="1190BD8B" w14:textId="77777777" w:rsidR="007A29CB" w:rsidRDefault="00000000">
      <w:proofErr w:type="spellStart"/>
      <w:r>
        <w:t>必俟廉能之吏而後可行。不得其人雖有善術不能用也。何者？巽懦無能之官，知有邪</w:t>
      </w:r>
      <w:proofErr w:type="spellEnd"/>
    </w:p>
    <w:p w14:paraId="78C44340" w14:textId="77777777" w:rsidR="007A29CB" w:rsidRDefault="00000000">
      <w:proofErr w:type="spellStart"/>
      <w:r>
        <w:t>教而不敢詰；貪惏無厭之吏，借止邪教㠯浚其膏。夫知有邪教而不敢詰，猶可言也；借</w:t>
      </w:r>
      <w:proofErr w:type="spellEnd"/>
    </w:p>
    <w:p w14:paraId="1C54F293" w14:textId="77777777" w:rsidR="007A29CB" w:rsidRDefault="00000000">
      <w:proofErr w:type="spellStart"/>
      <w:r>
        <w:t>止邪教㠯浚其膏則激而生變矣。彼爲長吏者，名爲詰暴，實則受賕。民之無衣食者，雖</w:t>
      </w:r>
      <w:proofErr w:type="spellEnd"/>
    </w:p>
    <w:p w14:paraId="01EAC2DA" w14:textId="77777777" w:rsidR="007A29CB" w:rsidRDefault="00000000">
      <w:proofErr w:type="spellStart"/>
      <w:r>
        <w:t>真爲邪教，不妨赦而出之；民之有資産者，雖不爲邪教，亦必誣而陷之。官之囊橐日㠯</w:t>
      </w:r>
      <w:proofErr w:type="spellEnd"/>
    </w:p>
    <w:p w14:paraId="2641E9AF" w14:textId="77777777" w:rsidR="007A29CB" w:rsidRDefault="00000000">
      <w:proofErr w:type="spellStart"/>
      <w:r>
        <w:t>飽民之杼柚日㠯空，而又佐㠯胥吏之呌囂加㠯地保之恐嚇，益㠯鄉里無賴之挾制，此民</w:t>
      </w:r>
      <w:proofErr w:type="spellEnd"/>
    </w:p>
    <w:p w14:paraId="49AE92CD" w14:textId="77777777" w:rsidR="007A29CB" w:rsidRDefault="00000000">
      <w:proofErr w:type="spellStart"/>
      <w:r>
        <w:t>之所㠯激而生變也。故曰稽察之術，非責之廉能之吏不可。若夫偵其往來，察其集聚，則</w:t>
      </w:r>
      <w:proofErr w:type="spellEnd"/>
    </w:p>
    <w:p w14:paraId="4942A41B" w14:textId="77777777" w:rsidR="007A29CB" w:rsidRDefault="00000000">
      <w:proofErr w:type="spellStart"/>
      <w:r>
        <w:t>保甲之法足用也。兵不使與賊通賊不使充兵役則隊伍之飭必嚴也。雖然此特治其末</w:t>
      </w:r>
      <w:proofErr w:type="spellEnd"/>
    </w:p>
    <w:p w14:paraId="1C9E6D49" w14:textId="77777777" w:rsidR="007A29CB" w:rsidRDefault="00000000">
      <w:proofErr w:type="spellStart"/>
      <w:r>
        <w:t>流耳。如求其本而治之，則必裕衣食之原、崇鄉黨之化而後可</w:t>
      </w:r>
      <w:proofErr w:type="spellEnd"/>
      <w:r>
        <w:t>。</w:t>
      </w:r>
      <w:r>
        <w:rPr>
          <w:rFonts w:eastAsia="宋体" w:hint="eastAsia"/>
          <w:lang w:eastAsia="zh-CN"/>
        </w:rPr>
        <w:t>《</w:t>
      </w:r>
      <w:proofErr w:type="spellStart"/>
      <w:r>
        <w:t>孟子</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經正則庶民</w:t>
      </w:r>
      <w:proofErr w:type="spellEnd"/>
    </w:p>
    <w:p w14:paraId="04D35C52" w14:textId="77777777" w:rsidR="007A29CB" w:rsidRDefault="00000000">
      <w:pPr>
        <w:rPr>
          <w:lang w:eastAsia="zh-CN"/>
        </w:rPr>
      </w:pPr>
      <w:proofErr w:type="spellStart"/>
      <w:r>
        <w:t>興，庶民興，斯無邪</w:t>
      </w:r>
      <w:proofErr w:type="gramStart"/>
      <w:r>
        <w:t>慝</w:t>
      </w:r>
      <w:proofErr w:type="gramEnd"/>
      <w:r>
        <w:t>矣</w:t>
      </w:r>
      <w:proofErr w:type="spellEnd"/>
      <w:r>
        <w:t>。</w:t>
      </w:r>
      <w:r>
        <w:rPr>
          <w:rFonts w:eastAsia="宋体" w:hint="eastAsia"/>
          <w:lang w:eastAsia="zh-CN"/>
        </w:rPr>
        <w:t>”</w:t>
      </w:r>
      <w:r>
        <w:rPr>
          <w:lang w:eastAsia="zh-CN"/>
        </w:rPr>
        <w:t>豈不信哉？</w:t>
      </w:r>
    </w:p>
    <w:p w14:paraId="3B895E40" w14:textId="77777777" w:rsidR="007A29CB" w:rsidRDefault="00000000">
      <w:pPr>
        <w:rPr>
          <w:lang w:eastAsia="zh-CN"/>
        </w:rPr>
      </w:pPr>
      <w:proofErr w:type="gramStart"/>
      <w:r>
        <w:rPr>
          <w:lang w:eastAsia="zh-CN"/>
        </w:rPr>
        <w:t>制策又</w:t>
      </w:r>
      <w:proofErr w:type="gramEnd"/>
      <w:r>
        <w:rPr>
          <w:lang w:eastAsia="zh-CN"/>
        </w:rPr>
        <w:t>曰：</w:t>
      </w:r>
      <w:r>
        <w:rPr>
          <w:rFonts w:eastAsia="宋体" w:hint="eastAsia"/>
          <w:lang w:eastAsia="zh-CN"/>
        </w:rPr>
        <w:t>“</w:t>
      </w:r>
      <w:r>
        <w:rPr>
          <w:lang w:eastAsia="zh-CN"/>
        </w:rPr>
        <w:t>風</w:t>
      </w:r>
      <w:proofErr w:type="gramStart"/>
      <w:r>
        <w:rPr>
          <w:lang w:eastAsia="zh-CN"/>
        </w:rPr>
        <w:t>會</w:t>
      </w:r>
      <w:proofErr w:type="gramEnd"/>
      <w:r>
        <w:rPr>
          <w:lang w:eastAsia="zh-CN"/>
        </w:rPr>
        <w:t>所趨，人情争向。太平日久，踵事增華，則奢麗生焉。</w:t>
      </w:r>
      <w:r>
        <w:rPr>
          <w:rFonts w:eastAsia="宋体" w:hint="eastAsia"/>
          <w:lang w:eastAsia="zh-CN"/>
        </w:rPr>
        <w:t>”</w:t>
      </w:r>
      <w:r>
        <w:rPr>
          <w:lang w:eastAsia="zh-CN"/>
        </w:rPr>
        <w:t>而詢及撙節</w:t>
      </w:r>
    </w:p>
    <w:p w14:paraId="1FF19A63" w14:textId="77777777" w:rsidR="007A29CB" w:rsidRDefault="00000000">
      <w:proofErr w:type="gramStart"/>
      <w:r>
        <w:rPr>
          <w:lang w:eastAsia="zh-CN"/>
        </w:rPr>
        <w:t>愛</w:t>
      </w:r>
      <w:proofErr w:type="gramEnd"/>
      <w:r>
        <w:rPr>
          <w:lang w:eastAsia="zh-CN"/>
        </w:rPr>
        <w:t>養之道</w:t>
      </w:r>
      <w:proofErr w:type="spellStart"/>
      <w:r>
        <w:rPr>
          <w:lang w:eastAsia="zh-CN"/>
        </w:rPr>
        <w:t>olou</w:t>
      </w:r>
      <w:proofErr w:type="spellEnd"/>
      <w:r>
        <w:rPr>
          <w:lang w:eastAsia="zh-CN"/>
        </w:rPr>
        <w:t>。臣謹案：</w:t>
      </w:r>
      <w:r>
        <w:rPr>
          <w:rFonts w:eastAsia="宋体" w:hint="eastAsia"/>
          <w:lang w:eastAsia="zh-CN"/>
        </w:rPr>
        <w:t>《</w:t>
      </w:r>
      <w:r>
        <w:rPr>
          <w:lang w:eastAsia="zh-CN"/>
        </w:rPr>
        <w:t>記</w:t>
      </w:r>
      <w:r>
        <w:rPr>
          <w:rFonts w:eastAsia="宋体" w:hint="eastAsia"/>
          <w:lang w:eastAsia="zh-CN"/>
        </w:rPr>
        <w:t>》</w:t>
      </w:r>
      <w:r>
        <w:rPr>
          <w:lang w:eastAsia="zh-CN"/>
        </w:rPr>
        <w:t>曰：</w:t>
      </w:r>
      <w:r>
        <w:rPr>
          <w:rFonts w:eastAsia="宋体" w:hint="eastAsia"/>
          <w:lang w:eastAsia="zh-CN"/>
        </w:rPr>
        <w:t>“</w:t>
      </w:r>
      <w:proofErr w:type="gramStart"/>
      <w:r>
        <w:rPr>
          <w:lang w:eastAsia="zh-CN"/>
        </w:rPr>
        <w:t>國</w:t>
      </w:r>
      <w:proofErr w:type="gramEnd"/>
      <w:r>
        <w:rPr>
          <w:lang w:eastAsia="zh-CN"/>
        </w:rPr>
        <w:t>奢則示之㠯儉，國儉則示之㠯禮。</w:t>
      </w:r>
      <w:r>
        <w:rPr>
          <w:rFonts w:eastAsia="宋体" w:hint="eastAsia"/>
          <w:lang w:eastAsia="zh-CN"/>
        </w:rPr>
        <w:t>”</w:t>
      </w:r>
      <w:proofErr w:type="spellStart"/>
      <w:r>
        <w:t>蓋當物力豐盈</w:t>
      </w:r>
      <w:proofErr w:type="spellEnd"/>
    </w:p>
    <w:p w14:paraId="12BC9957" w14:textId="77777777" w:rsidR="007A29CB" w:rsidRDefault="00000000">
      <w:pPr>
        <w:rPr>
          <w:lang w:eastAsia="zh-CN"/>
        </w:rPr>
      </w:pPr>
      <w:r>
        <w:rPr>
          <w:lang w:eastAsia="zh-CN"/>
        </w:rPr>
        <w:t>【第</w:t>
      </w:r>
      <w:r>
        <w:rPr>
          <w:lang w:eastAsia="zh-CN"/>
        </w:rPr>
        <w:t>319</w:t>
      </w:r>
      <w:r>
        <w:rPr>
          <w:lang w:eastAsia="zh-CN"/>
        </w:rPr>
        <w:t>页】</w:t>
      </w:r>
    </w:p>
    <w:p w14:paraId="68535C1F" w14:textId="77777777" w:rsidR="007A29CB" w:rsidRDefault="00000000">
      <w:pPr>
        <w:rPr>
          <w:lang w:eastAsia="zh-CN"/>
        </w:rPr>
      </w:pPr>
      <w:r>
        <w:rPr>
          <w:lang w:eastAsia="zh-CN"/>
        </w:rPr>
        <w:t>之</w:t>
      </w:r>
      <w:proofErr w:type="gramStart"/>
      <w:r>
        <w:rPr>
          <w:lang w:eastAsia="zh-CN"/>
        </w:rPr>
        <w:t>會</w:t>
      </w:r>
      <w:proofErr w:type="gramEnd"/>
      <w:r>
        <w:rPr>
          <w:lang w:eastAsia="zh-CN"/>
        </w:rPr>
        <w:t>，易長人情奢泰之萌。</w:t>
      </w:r>
      <w:proofErr w:type="gramStart"/>
      <w:r>
        <w:rPr>
          <w:lang w:eastAsia="zh-CN"/>
        </w:rPr>
        <w:t>不</w:t>
      </w:r>
      <w:proofErr w:type="gramEnd"/>
      <w:r>
        <w:rPr>
          <w:lang w:eastAsia="zh-CN"/>
        </w:rPr>
        <w:t>有㠯節制之，則秏屈堪虞；</w:t>
      </w:r>
      <w:proofErr w:type="gramStart"/>
      <w:r>
        <w:rPr>
          <w:lang w:eastAsia="zh-CN"/>
        </w:rPr>
        <w:t>不</w:t>
      </w:r>
      <w:proofErr w:type="gramEnd"/>
      <w:r>
        <w:rPr>
          <w:lang w:eastAsia="zh-CN"/>
        </w:rPr>
        <w:t>有㠯辨别之，則冒濫無等。</w:t>
      </w:r>
      <w:proofErr w:type="gramStart"/>
      <w:r>
        <w:rPr>
          <w:rFonts w:eastAsia="宋体" w:hint="eastAsia"/>
          <w:lang w:eastAsia="zh-CN"/>
        </w:rPr>
        <w:t>《</w:t>
      </w:r>
      <w:proofErr w:type="gramEnd"/>
      <w:r>
        <w:rPr>
          <w:lang w:eastAsia="zh-CN"/>
        </w:rPr>
        <w:t>大</w:t>
      </w:r>
    </w:p>
    <w:p w14:paraId="6101EFF8" w14:textId="77777777" w:rsidR="007A29CB" w:rsidRDefault="00000000">
      <w:pPr>
        <w:rPr>
          <w:rFonts w:eastAsia="宋体"/>
          <w:lang w:eastAsia="zh-CN"/>
        </w:rPr>
      </w:pPr>
      <w:r>
        <w:rPr>
          <w:lang w:eastAsia="zh-CN"/>
        </w:rPr>
        <w:lastRenderedPageBreak/>
        <w:t>學</w:t>
      </w:r>
      <w:proofErr w:type="gramStart"/>
      <w:r>
        <w:rPr>
          <w:rFonts w:eastAsia="宋体" w:hint="eastAsia"/>
          <w:lang w:eastAsia="zh-CN"/>
        </w:rPr>
        <w:t>》</w:t>
      </w:r>
      <w:proofErr w:type="gramEnd"/>
      <w:r>
        <w:rPr>
          <w:lang w:eastAsia="zh-CN"/>
        </w:rPr>
        <w:t>之言生財也，曰</w:t>
      </w:r>
      <w:r>
        <w:rPr>
          <w:rFonts w:eastAsia="宋体" w:hint="eastAsia"/>
          <w:lang w:eastAsia="zh-CN"/>
        </w:rPr>
        <w:t>“</w:t>
      </w:r>
      <w:r>
        <w:rPr>
          <w:lang w:eastAsia="zh-CN"/>
        </w:rPr>
        <w:t>爲之者疾，用之者舒</w:t>
      </w:r>
      <w:r>
        <w:rPr>
          <w:rFonts w:eastAsia="宋体" w:hint="eastAsia"/>
          <w:lang w:eastAsia="zh-CN"/>
        </w:rPr>
        <w:t>”</w:t>
      </w:r>
      <w:r>
        <w:rPr>
          <w:lang w:eastAsia="zh-CN"/>
        </w:rPr>
        <w:t>。</w:t>
      </w:r>
      <w:r>
        <w:rPr>
          <w:rFonts w:eastAsia="宋体" w:hint="eastAsia"/>
          <w:lang w:eastAsia="zh-CN"/>
        </w:rPr>
        <w:t>《</w:t>
      </w:r>
      <w:r>
        <w:rPr>
          <w:lang w:eastAsia="zh-CN"/>
        </w:rPr>
        <w:t>孟子</w:t>
      </w:r>
      <w:r>
        <w:rPr>
          <w:rFonts w:eastAsia="宋体" w:hint="eastAsia"/>
          <w:lang w:eastAsia="zh-CN"/>
        </w:rPr>
        <w:t>》</w:t>
      </w:r>
      <w:r>
        <w:rPr>
          <w:lang w:eastAsia="zh-CN"/>
        </w:rPr>
        <w:t>之言爲治也，曰</w:t>
      </w:r>
      <w:r>
        <w:rPr>
          <w:rFonts w:eastAsia="宋体" w:hint="eastAsia"/>
          <w:lang w:eastAsia="zh-CN"/>
        </w:rPr>
        <w:t>“</w:t>
      </w:r>
      <w:r>
        <w:rPr>
          <w:lang w:eastAsia="zh-CN"/>
        </w:rPr>
        <w:t>食之㠯時，用之㠯禮</w:t>
      </w:r>
      <w:r>
        <w:rPr>
          <w:rFonts w:eastAsia="宋体" w:hint="eastAsia"/>
          <w:lang w:eastAsia="zh-CN"/>
        </w:rPr>
        <w:t>”</w:t>
      </w:r>
    </w:p>
    <w:p w14:paraId="225FEDB7" w14:textId="77777777" w:rsidR="007A29CB" w:rsidRDefault="00000000">
      <w:proofErr w:type="spellStart"/>
      <w:r>
        <w:t>是㠯古之聖人，明貴賤，辨等威，使上下有章而不可紊，隆殺有漸而莫敢干。非獨㠯定民</w:t>
      </w:r>
      <w:proofErr w:type="spellEnd"/>
    </w:p>
    <w:p w14:paraId="552F392E" w14:textId="77777777" w:rsidR="007A29CB" w:rsidRDefault="00000000">
      <w:proofErr w:type="spellStart"/>
      <w:r>
        <w:t>志，亦㠯厚民生也。夫一人耕之，十人聚而食之；一人織之，十人聚而衣之，則所生者不</w:t>
      </w:r>
      <w:proofErr w:type="spellEnd"/>
    </w:p>
    <w:p w14:paraId="0FB1804B" w14:textId="77777777" w:rsidR="007A29CB" w:rsidRDefault="00000000">
      <w:proofErr w:type="spellStart"/>
      <w:r>
        <w:t>支所用之費，所入者不敵所出之多。賈誼</w:t>
      </w:r>
      <w:proofErr w:type="spellEnd"/>
      <w:r>
        <w:rPr>
          <w:rFonts w:eastAsia="宋体" w:hint="eastAsia"/>
          <w:lang w:eastAsia="zh-CN"/>
        </w:rPr>
        <w:t>《</w:t>
      </w:r>
      <w:proofErr w:type="spellStart"/>
      <w:r>
        <w:t>陳政事疏</w:t>
      </w:r>
      <w:proofErr w:type="spellEnd"/>
      <w:r>
        <w:rPr>
          <w:rFonts w:eastAsia="宋体" w:hint="eastAsia"/>
          <w:lang w:eastAsia="zh-CN"/>
        </w:rPr>
        <w:t>》</w:t>
      </w:r>
      <w:proofErr w:type="spellStart"/>
      <w:proofErr w:type="gramStart"/>
      <w:r>
        <w:t>所謂</w:t>
      </w:r>
      <w:proofErr w:type="spellEnd"/>
      <w:r>
        <w:rPr>
          <w:rFonts w:eastAsia="宋体" w:hint="eastAsia"/>
          <w:lang w:eastAsia="zh-CN"/>
        </w:rPr>
        <w:t>“</w:t>
      </w:r>
      <w:proofErr w:type="spellStart"/>
      <w:proofErr w:type="gramEnd"/>
      <w:r>
        <w:t>富人嘉會，錦繡被牆；賣僮之</w:t>
      </w:r>
      <w:proofErr w:type="spellEnd"/>
    </w:p>
    <w:p w14:paraId="279363E9" w14:textId="77777777" w:rsidR="007A29CB" w:rsidRDefault="00000000">
      <w:proofErr w:type="spellStart"/>
      <w:r>
        <w:t>家，偏諸緣履</w:t>
      </w:r>
      <w:proofErr w:type="spellEnd"/>
      <w:proofErr w:type="gramStart"/>
      <w:r>
        <w:rPr>
          <w:rFonts w:eastAsia="宋体" w:hint="eastAsia"/>
          <w:lang w:eastAsia="zh-CN"/>
        </w:rPr>
        <w:t>”</w:t>
      </w:r>
      <w:proofErr w:type="gramEnd"/>
      <w:r>
        <w:t>，</w:t>
      </w:r>
      <w:proofErr w:type="spellStart"/>
      <w:r>
        <w:t>誠有㠯見其漸之不可不防，而制之不可不定也。是惟冠婚喪祭酌其經，衣</w:t>
      </w:r>
      <w:proofErr w:type="spellEnd"/>
    </w:p>
    <w:p w14:paraId="5C6CB0FE" w14:textId="77777777" w:rsidR="007A29CB" w:rsidRDefault="00000000">
      <w:proofErr w:type="spellStart"/>
      <w:r>
        <w:t>服飲食辨其制，則不期儉而自儉之道也，豈待一一爲之禁止，反致瑣屑煩擾乎？抑又聞之</w:t>
      </w:r>
      <w:proofErr w:type="spellEnd"/>
    </w:p>
    <w:p w14:paraId="50CEE7D3" w14:textId="77777777" w:rsidR="007A29CB" w:rsidRDefault="00000000">
      <w:r>
        <w:rPr>
          <w:rFonts w:eastAsia="宋体" w:hint="eastAsia"/>
          <w:lang w:eastAsia="zh-CN"/>
        </w:rPr>
        <w:t>《</w:t>
      </w:r>
      <w:proofErr w:type="spellStart"/>
      <w:r>
        <w:t>春秋</w:t>
      </w:r>
      <w:proofErr w:type="spellEnd"/>
      <w:r>
        <w:rPr>
          <w:rFonts w:eastAsia="宋体" w:hint="eastAsia"/>
          <w:lang w:eastAsia="zh-CN"/>
        </w:rPr>
        <w:t>》“</w:t>
      </w:r>
      <w:proofErr w:type="spellStart"/>
      <w:r>
        <w:t>深探其本而返自貴者始</w:t>
      </w:r>
      <w:proofErr w:type="spellEnd"/>
      <w:r>
        <w:rPr>
          <w:rFonts w:eastAsia="宋体" w:hint="eastAsia"/>
          <w:lang w:eastAsia="zh-CN"/>
        </w:rPr>
        <w:t>”</w:t>
      </w:r>
      <w:r>
        <w:t>，</w:t>
      </w:r>
      <w:proofErr w:type="spellStart"/>
      <w:r>
        <w:t>則士大夫者，</w:t>
      </w:r>
      <w:proofErr w:type="gramStart"/>
      <w:r>
        <w:t>又斯民奢</w:t>
      </w:r>
      <w:proofErr w:type="gramEnd"/>
      <w:r>
        <w:t>儉之所自</w:t>
      </w:r>
      <w:proofErr w:type="gramStart"/>
      <w:r>
        <w:t>來</w:t>
      </w:r>
      <w:proofErr w:type="gramEnd"/>
      <w:r>
        <w:t>。近者則而效之，遠</w:t>
      </w:r>
      <w:proofErr w:type="spellEnd"/>
    </w:p>
    <w:p w14:paraId="2CA0648B" w14:textId="77777777" w:rsidR="007A29CB" w:rsidRDefault="00000000">
      <w:pPr>
        <w:rPr>
          <w:lang w:eastAsia="zh-CN"/>
        </w:rPr>
      </w:pPr>
      <w:proofErr w:type="spellStart"/>
      <w:r>
        <w:t>者望而慕之，不可不端其始也</w:t>
      </w:r>
      <w:proofErr w:type="spellEnd"/>
      <w:r>
        <w:t>。</w:t>
      </w:r>
      <w:r>
        <w:rPr>
          <w:lang w:eastAsia="zh-CN"/>
        </w:rPr>
        <w:t>仰惟聖天子躬行節儉，風示中外，宜乎薄海之内，恥纖靡</w:t>
      </w:r>
    </w:p>
    <w:p w14:paraId="203DE8A3" w14:textId="77777777" w:rsidR="007A29CB" w:rsidRDefault="00000000">
      <w:proofErr w:type="spellStart"/>
      <w:r>
        <w:t>而弗服，賤奇麗而弗珍哉！若此者，端主術則治協雍熙，正官箴則民亯樂利。閭里無奸慝</w:t>
      </w:r>
      <w:proofErr w:type="spellEnd"/>
    </w:p>
    <w:p w14:paraId="02127B47" w14:textId="77777777" w:rsidR="007A29CB" w:rsidRDefault="00000000">
      <w:proofErr w:type="spellStart"/>
      <w:r>
        <w:t>之擾，倉庾徵蓄積之饒，太平之基，萬世之利也。伏願皇上安益求安，治益求治。懋學而</w:t>
      </w:r>
      <w:proofErr w:type="spellEnd"/>
    </w:p>
    <w:p w14:paraId="1A0FFFE7" w14:textId="77777777" w:rsidR="007A29CB" w:rsidRDefault="00000000">
      <w:proofErr w:type="spellStart"/>
      <w:r>
        <w:t>交修益切，諴民而大化彌昭，國家億萬秊無疆之慶在此矣。臣艸茅新進，罔識忌諱，干冒</w:t>
      </w:r>
      <w:proofErr w:type="spellEnd"/>
    </w:p>
    <w:p w14:paraId="72D901BB" w14:textId="77777777" w:rsidR="007A29CB" w:rsidRDefault="00000000">
      <w:proofErr w:type="spellStart"/>
      <w:r>
        <w:t>宸嚴，不勝占慄隕越之至。臣謹對</w:t>
      </w:r>
      <w:proofErr w:type="spellEnd"/>
    </w:p>
    <w:p w14:paraId="0A24585A"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F5E1A16" w14:textId="77777777" w:rsidR="007A29CB" w:rsidRDefault="00000000">
      <w:pPr>
        <w:rPr>
          <w:lang w:eastAsia="zh-CN"/>
        </w:rPr>
      </w:pPr>
      <w:r>
        <w:rPr>
          <w:rFonts w:eastAsia="宋体" w:hint="eastAsia"/>
          <w:lang w:eastAsia="zh-CN"/>
        </w:rPr>
        <w:t>《</w:t>
      </w:r>
      <w:proofErr w:type="spellStart"/>
      <w:r>
        <w:t>廷對策</w:t>
      </w:r>
      <w:proofErr w:type="spellEnd"/>
      <w:r>
        <w:rPr>
          <w:rFonts w:eastAsia="宋体" w:hint="eastAsia"/>
          <w:lang w:eastAsia="zh-CN"/>
        </w:rPr>
        <w:t>》</w:t>
      </w:r>
      <w:proofErr w:type="spellStart"/>
      <w:r>
        <w:t>原載</w:t>
      </w:r>
      <w:proofErr w:type="spellEnd"/>
      <w:r>
        <w:rPr>
          <w:rFonts w:eastAsia="宋体" w:hint="eastAsia"/>
          <w:lang w:eastAsia="zh-CN"/>
        </w:rPr>
        <w:t>《</w:t>
      </w:r>
      <w:proofErr w:type="spellStart"/>
      <w:r>
        <w:t>高郵王氏家集</w:t>
      </w:r>
      <w:proofErr w:type="spellEnd"/>
      <w:r>
        <w:rPr>
          <w:rFonts w:eastAsia="宋体" w:hint="eastAsia"/>
          <w:lang w:eastAsia="zh-CN"/>
        </w:rPr>
        <w:t>》</w:t>
      </w:r>
      <w:r>
        <w:t>，</w:t>
      </w:r>
      <w:proofErr w:type="spellStart"/>
      <w:r>
        <w:t>羅振玉</w:t>
      </w:r>
      <w:proofErr w:type="gramStart"/>
      <w:r>
        <w:t>採</w:t>
      </w:r>
      <w:proofErr w:type="gramEnd"/>
      <w:r>
        <w:t>入</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w:t>
      </w:r>
      <w:proofErr w:type="spellEnd"/>
      <w:r>
        <w:rPr>
          <w:rFonts w:eastAsia="宋体" w:hint="eastAsia"/>
          <w:lang w:eastAsia="zh-CN"/>
        </w:rPr>
        <w:t>《</w:t>
      </w:r>
      <w:proofErr w:type="spellStart"/>
      <w:r>
        <w:t>附録</w:t>
      </w:r>
      <w:proofErr w:type="spellEnd"/>
      <w:r>
        <w:rPr>
          <w:rFonts w:eastAsia="宋体" w:hint="eastAsia"/>
          <w:lang w:eastAsia="zh-CN"/>
        </w:rPr>
        <w:t>》</w:t>
      </w:r>
      <w:r>
        <w:t>。</w:t>
      </w:r>
      <w:r>
        <w:rPr>
          <w:lang w:eastAsia="zh-CN"/>
        </w:rPr>
        <w:t>王引之撰</w:t>
      </w:r>
      <w:proofErr w:type="gramStart"/>
      <w:r>
        <w:rPr>
          <w:lang w:eastAsia="zh-CN"/>
        </w:rPr>
        <w:t>於</w:t>
      </w:r>
      <w:proofErr w:type="gramEnd"/>
      <w:r>
        <w:rPr>
          <w:lang w:eastAsia="zh-CN"/>
        </w:rPr>
        <w:t>嘉慶四年</w:t>
      </w:r>
    </w:p>
    <w:p w14:paraId="481B89F8" w14:textId="77777777" w:rsidR="007A29CB" w:rsidRDefault="00000000">
      <w:pPr>
        <w:rPr>
          <w:lang w:eastAsia="zh-CN"/>
        </w:rPr>
      </w:pPr>
      <w:r>
        <w:rPr>
          <w:lang w:eastAsia="zh-CN"/>
        </w:rPr>
        <w:t>【第</w:t>
      </w:r>
      <w:r>
        <w:rPr>
          <w:lang w:eastAsia="zh-CN"/>
        </w:rPr>
        <w:t>320</w:t>
      </w:r>
      <w:r>
        <w:rPr>
          <w:lang w:eastAsia="zh-CN"/>
        </w:rPr>
        <w:t>页】</w:t>
      </w:r>
    </w:p>
    <w:p w14:paraId="6388CFF9" w14:textId="77777777" w:rsidR="007A29CB" w:rsidRDefault="00000000">
      <w:proofErr w:type="spellStart"/>
      <w:r>
        <w:t>己未</w:t>
      </w:r>
      <w:proofErr w:type="spellEnd"/>
      <w:r>
        <w:t>。</w:t>
      </w:r>
    </w:p>
    <w:p w14:paraId="129F7E5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0BBEA541" w14:textId="77777777" w:rsidR="007A29CB" w:rsidRDefault="00000000">
      <w:r>
        <w:rPr>
          <w:rFonts w:eastAsia="宋体" w:hint="eastAsia"/>
          <w:lang w:eastAsia="zh-CN"/>
        </w:rPr>
        <w:t>【</w:t>
      </w:r>
      <w:r>
        <w:t>一</w:t>
      </w:r>
      <w:r>
        <w:rPr>
          <w:rFonts w:eastAsia="宋体" w:hint="eastAsia"/>
          <w:lang w:eastAsia="zh-CN"/>
        </w:rPr>
        <w:t>】</w:t>
      </w:r>
      <w:proofErr w:type="spellStart"/>
      <w:r>
        <w:t>遜志時敏之誥</w:t>
      </w:r>
      <w:proofErr w:type="spellEnd"/>
      <w:r>
        <w:rPr>
          <w:rFonts w:eastAsia="宋体" w:hint="eastAsia"/>
          <w:lang w:eastAsia="zh-CN"/>
        </w:rPr>
        <w:t>《</w:t>
      </w:r>
      <w:proofErr w:type="spellStart"/>
      <w:r>
        <w:t>商書。説命下</w:t>
      </w:r>
      <w:proofErr w:type="spellEnd"/>
      <w:r>
        <w:rPr>
          <w:rFonts w:eastAsia="宋体" w:hint="eastAsia"/>
          <w:lang w:eastAsia="zh-CN"/>
        </w:rPr>
        <w:t>》“</w:t>
      </w:r>
      <w:proofErr w:type="spellStart"/>
      <w:r>
        <w:t>惟學遜志，</w:t>
      </w:r>
      <w:proofErr w:type="gramStart"/>
      <w:r>
        <w:t>務</w:t>
      </w:r>
      <w:proofErr w:type="gramEnd"/>
      <w:r>
        <w:t>時敏，</w:t>
      </w:r>
      <w:proofErr w:type="gramStart"/>
      <w:r>
        <w:t>厥</w:t>
      </w:r>
      <w:proofErr w:type="gramEnd"/>
      <w:r>
        <w:t>脩乃</w:t>
      </w:r>
      <w:proofErr w:type="gramStart"/>
      <w:r>
        <w:t>來</w:t>
      </w:r>
      <w:proofErr w:type="spellEnd"/>
      <w:proofErr w:type="gramEnd"/>
      <w:r>
        <w:t>。</w:t>
      </w:r>
      <w:r>
        <w:rPr>
          <w:rFonts w:eastAsia="宋体" w:hint="eastAsia"/>
          <w:lang w:eastAsia="zh-CN"/>
        </w:rPr>
        <w:t>”</w:t>
      </w:r>
      <w:proofErr w:type="spellStart"/>
      <w:r>
        <w:t>孔</w:t>
      </w:r>
      <w:proofErr w:type="gramStart"/>
      <w:r>
        <w:t>傳</w:t>
      </w:r>
      <w:proofErr w:type="spellEnd"/>
      <w:proofErr w:type="gramEnd"/>
      <w:r>
        <w:rPr>
          <w:rFonts w:eastAsia="宋体" w:hint="eastAsia"/>
          <w:lang w:eastAsia="zh-CN"/>
        </w:rPr>
        <w:t>“</w:t>
      </w:r>
      <w:proofErr w:type="spellStart"/>
      <w:r>
        <w:t>學以順志，</w:t>
      </w:r>
      <w:proofErr w:type="gramStart"/>
      <w:r>
        <w:t>務</w:t>
      </w:r>
      <w:proofErr w:type="gramEnd"/>
      <w:r>
        <w:t>是</w:t>
      </w:r>
      <w:proofErr w:type="spellEnd"/>
    </w:p>
    <w:p w14:paraId="2BD65354" w14:textId="77777777" w:rsidR="007A29CB" w:rsidRDefault="00000000">
      <w:pPr>
        <w:rPr>
          <w:rFonts w:eastAsia="宋体"/>
          <w:lang w:eastAsia="zh-CN"/>
        </w:rPr>
      </w:pPr>
      <w:proofErr w:type="spellStart"/>
      <w:r>
        <w:t>敏疾，其德之脩乃</w:t>
      </w:r>
      <w:proofErr w:type="gramStart"/>
      <w:r>
        <w:t>來</w:t>
      </w:r>
      <w:proofErr w:type="spellEnd"/>
      <w:proofErr w:type="gramEnd"/>
      <w:r>
        <w:t>。</w:t>
      </w:r>
      <w:r>
        <w:rPr>
          <w:rFonts w:eastAsia="宋体" w:hint="eastAsia"/>
          <w:lang w:eastAsia="zh-CN"/>
        </w:rPr>
        <w:t>”</w:t>
      </w:r>
    </w:p>
    <w:p w14:paraId="58479781" w14:textId="77777777" w:rsidR="007A29CB" w:rsidRDefault="00000000">
      <w:r>
        <w:rPr>
          <w:rFonts w:eastAsia="宋体" w:hint="eastAsia"/>
          <w:lang w:eastAsia="zh-CN"/>
        </w:rPr>
        <w:t>【</w:t>
      </w:r>
      <w:r>
        <w:t>二</w:t>
      </w:r>
      <w:r>
        <w:rPr>
          <w:rFonts w:eastAsia="宋体" w:hint="eastAsia"/>
          <w:lang w:eastAsia="zh-CN"/>
        </w:rPr>
        <w:t>】</w:t>
      </w:r>
      <w:proofErr w:type="spellStart"/>
      <w:proofErr w:type="gramStart"/>
      <w:r>
        <w:t>克知灼</w:t>
      </w:r>
      <w:proofErr w:type="gramEnd"/>
      <w:r>
        <w:t>見之謨</w:t>
      </w:r>
      <w:proofErr w:type="spellEnd"/>
      <w:r>
        <w:rPr>
          <w:rFonts w:eastAsia="宋体" w:hint="eastAsia"/>
          <w:lang w:eastAsia="zh-CN"/>
        </w:rPr>
        <w:t>《</w:t>
      </w:r>
      <w:proofErr w:type="spellStart"/>
      <w:r>
        <w:t>周書。立政</w:t>
      </w:r>
      <w:proofErr w:type="spellEnd"/>
      <w:r>
        <w:rPr>
          <w:rFonts w:eastAsia="宋体" w:hint="eastAsia"/>
          <w:lang w:eastAsia="zh-CN"/>
        </w:rPr>
        <w:t>》“</w:t>
      </w:r>
      <w:proofErr w:type="spellStart"/>
      <w:r>
        <w:t>亦越文王、武王克知三有宅心灼見三有俊心</w:t>
      </w:r>
      <w:proofErr w:type="spellEnd"/>
      <w:r>
        <w:t>。</w:t>
      </w:r>
      <w:r>
        <w:rPr>
          <w:rFonts w:eastAsia="宋体" w:hint="eastAsia"/>
          <w:lang w:eastAsia="zh-CN"/>
        </w:rPr>
        <w:t>”</w:t>
      </w:r>
      <w:proofErr w:type="spellStart"/>
      <w:r>
        <w:t>孔</w:t>
      </w:r>
      <w:proofErr w:type="gramStart"/>
      <w:r>
        <w:t>傳</w:t>
      </w:r>
      <w:proofErr w:type="spellEnd"/>
      <w:proofErr w:type="gramEnd"/>
    </w:p>
    <w:p w14:paraId="4D8C0F79" w14:textId="77777777" w:rsidR="007A29CB" w:rsidRDefault="00000000">
      <w:pPr>
        <w:rPr>
          <w:rFonts w:eastAsia="宋体"/>
          <w:lang w:eastAsia="zh-CN"/>
        </w:rPr>
      </w:pPr>
      <w:r>
        <w:rPr>
          <w:rFonts w:eastAsia="宋体" w:hint="eastAsia"/>
          <w:lang w:eastAsia="zh-CN"/>
        </w:rPr>
        <w:lastRenderedPageBreak/>
        <w:t>“</w:t>
      </w:r>
      <w:proofErr w:type="spellStart"/>
      <w:r>
        <w:t>紂之不善亦</w:t>
      </w:r>
      <w:proofErr w:type="gramStart"/>
      <w:r>
        <w:t>於</w:t>
      </w:r>
      <w:proofErr w:type="gramEnd"/>
      <w:r>
        <w:t>文武之道大行以能知三有居</w:t>
      </w:r>
      <w:proofErr w:type="gramStart"/>
      <w:r>
        <w:t>惡</w:t>
      </w:r>
      <w:proofErr w:type="gramEnd"/>
      <w:r>
        <w:t>人之心灼然見三有賢俊之心</w:t>
      </w:r>
      <w:proofErr w:type="spellEnd"/>
      <w:r>
        <w:t>。</w:t>
      </w:r>
      <w:r>
        <w:rPr>
          <w:rFonts w:eastAsia="宋体" w:hint="eastAsia"/>
          <w:lang w:eastAsia="zh-CN"/>
        </w:rPr>
        <w:t>”</w:t>
      </w:r>
    </w:p>
    <w:p w14:paraId="113A661C" w14:textId="77777777" w:rsidR="007A29CB" w:rsidRDefault="00000000">
      <w:r>
        <w:rPr>
          <w:rFonts w:eastAsia="宋体" w:hint="eastAsia"/>
          <w:lang w:eastAsia="zh-CN"/>
        </w:rPr>
        <w:t>【</w:t>
      </w:r>
      <w:r>
        <w:t>三</w:t>
      </w:r>
      <w:r>
        <w:rPr>
          <w:rFonts w:eastAsia="宋体" w:hint="eastAsia"/>
          <w:lang w:eastAsia="zh-CN"/>
        </w:rPr>
        <w:t>】</w:t>
      </w:r>
      <w:proofErr w:type="spellStart"/>
      <w:r>
        <w:t>耕九餘三</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王制</w:t>
      </w:r>
      <w:proofErr w:type="spellEnd"/>
      <w:r>
        <w:rPr>
          <w:rFonts w:eastAsia="宋体" w:hint="eastAsia"/>
          <w:lang w:eastAsia="zh-CN"/>
        </w:rPr>
        <w:t>》“</w:t>
      </w:r>
      <w:proofErr w:type="spellStart"/>
      <w:r>
        <w:t>三年耕必有一年之食九年耕必有三年之食</w:t>
      </w:r>
      <w:proofErr w:type="spellEnd"/>
      <w:r>
        <w:t>。</w:t>
      </w:r>
      <w:r>
        <w:rPr>
          <w:rFonts w:eastAsia="宋体" w:hint="eastAsia"/>
          <w:lang w:eastAsia="zh-CN"/>
        </w:rPr>
        <w:t>”</w:t>
      </w:r>
      <w:r>
        <w:t>故</w:t>
      </w:r>
      <w:proofErr w:type="gramStart"/>
      <w:r>
        <w:rPr>
          <w:rFonts w:eastAsia="宋体" w:hint="eastAsia"/>
          <w:lang w:eastAsia="zh-CN"/>
        </w:rPr>
        <w:t>《</w:t>
      </w:r>
      <w:proofErr w:type="spellStart"/>
      <w:proofErr w:type="gramEnd"/>
      <w:r>
        <w:t>增廣賢</w:t>
      </w:r>
      <w:proofErr w:type="spellEnd"/>
    </w:p>
    <w:p w14:paraId="086BE8C9" w14:textId="77777777" w:rsidR="007A29CB" w:rsidRDefault="00000000">
      <w:pPr>
        <w:rPr>
          <w:rFonts w:eastAsia="宋体"/>
          <w:lang w:eastAsia="zh-CN"/>
        </w:rPr>
      </w:pPr>
      <w:r>
        <w:t>文</w:t>
      </w:r>
      <w:proofErr w:type="gramStart"/>
      <w:r>
        <w:rPr>
          <w:rFonts w:eastAsia="宋体" w:hint="eastAsia"/>
          <w:lang w:eastAsia="zh-CN"/>
        </w:rPr>
        <w:t>》</w:t>
      </w:r>
      <w:proofErr w:type="gramEnd"/>
      <w:r>
        <w:t>曰</w:t>
      </w:r>
      <w:r>
        <w:rPr>
          <w:rFonts w:eastAsia="宋体" w:hint="eastAsia"/>
          <w:lang w:eastAsia="zh-CN"/>
        </w:rPr>
        <w:t>“</w:t>
      </w:r>
      <w:proofErr w:type="spellStart"/>
      <w:r>
        <w:t>耕三餘一耕九餘三。找碗吃飯恐怕天乾</w:t>
      </w:r>
      <w:proofErr w:type="spellEnd"/>
      <w:r>
        <w:t>。</w:t>
      </w:r>
      <w:r>
        <w:rPr>
          <w:rFonts w:eastAsia="宋体" w:hint="eastAsia"/>
          <w:lang w:eastAsia="zh-CN"/>
        </w:rPr>
        <w:t>”</w:t>
      </w:r>
    </w:p>
    <w:p w14:paraId="2ECE2BBB" w14:textId="77777777" w:rsidR="007A29CB" w:rsidRDefault="00000000">
      <w:pPr>
        <w:rPr>
          <w:rFonts w:eastAsia="宋体"/>
          <w:lang w:eastAsia="zh-CN"/>
        </w:rPr>
      </w:pPr>
      <w:r>
        <w:rPr>
          <w:rFonts w:eastAsia="宋体" w:hint="eastAsia"/>
          <w:lang w:eastAsia="zh-CN"/>
        </w:rPr>
        <w:t>【</w:t>
      </w:r>
      <w:r>
        <w:t>四</w:t>
      </w:r>
      <w:r>
        <w:rPr>
          <w:rFonts w:eastAsia="宋体" w:hint="eastAsia"/>
          <w:lang w:eastAsia="zh-CN"/>
        </w:rPr>
        <w:t>】</w:t>
      </w:r>
      <w:proofErr w:type="spellStart"/>
      <w:proofErr w:type="gramStart"/>
      <w:r>
        <w:t>於</w:t>
      </w:r>
      <w:proofErr w:type="gramEnd"/>
      <w:r>
        <w:t>變時</w:t>
      </w:r>
      <w:proofErr w:type="gramStart"/>
      <w:r>
        <w:t>雍</w:t>
      </w:r>
      <w:proofErr w:type="gramEnd"/>
      <w:r>
        <w:t>語出</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堯典</w:t>
      </w:r>
      <w:proofErr w:type="spellEnd"/>
      <w:r>
        <w:rPr>
          <w:rFonts w:eastAsia="宋体" w:hint="eastAsia"/>
          <w:lang w:eastAsia="zh-CN"/>
        </w:rPr>
        <w:t>》</w:t>
      </w:r>
      <w:r>
        <w:t>。</w:t>
      </w:r>
      <w:proofErr w:type="spellStart"/>
      <w:r>
        <w:t>正義</w:t>
      </w:r>
      <w:proofErr w:type="spellEnd"/>
      <w:r>
        <w:rPr>
          <w:rFonts w:eastAsia="宋体" w:hint="eastAsia"/>
          <w:lang w:eastAsia="zh-CN"/>
        </w:rPr>
        <w:t>“</w:t>
      </w:r>
      <w:proofErr w:type="spellStart"/>
      <w:r>
        <w:t>其萬</w:t>
      </w:r>
      <w:proofErr w:type="gramStart"/>
      <w:r>
        <w:t>國</w:t>
      </w:r>
      <w:proofErr w:type="gramEnd"/>
      <w:r>
        <w:t>之衆人</w:t>
      </w:r>
      <w:proofErr w:type="gramStart"/>
      <w:r>
        <w:t>於</w:t>
      </w:r>
      <w:proofErr w:type="gramEnd"/>
      <w:r>
        <w:t>是變化</w:t>
      </w:r>
      <w:proofErr w:type="gramStart"/>
      <w:r>
        <w:t>從</w:t>
      </w:r>
      <w:proofErr w:type="gramEnd"/>
      <w:r>
        <w:t>上，是以風俗大和</w:t>
      </w:r>
      <w:proofErr w:type="spellEnd"/>
      <w:r>
        <w:t>。</w:t>
      </w:r>
      <w:r>
        <w:rPr>
          <w:rFonts w:eastAsia="宋体" w:hint="eastAsia"/>
          <w:lang w:eastAsia="zh-CN"/>
        </w:rPr>
        <w:t>”</w:t>
      </w:r>
    </w:p>
    <w:p w14:paraId="36706E11" w14:textId="77777777" w:rsidR="007A29CB" w:rsidRDefault="00000000">
      <w:r>
        <w:rPr>
          <w:rFonts w:eastAsia="宋体" w:hint="eastAsia"/>
          <w:lang w:eastAsia="zh-CN"/>
        </w:rPr>
        <w:t>【</w:t>
      </w:r>
      <w:r>
        <w:t>五</w:t>
      </w:r>
      <w:r>
        <w:rPr>
          <w:rFonts w:eastAsia="宋体" w:hint="eastAsia"/>
          <w:lang w:eastAsia="zh-CN"/>
        </w:rPr>
        <w:t>】</w:t>
      </w:r>
      <w:proofErr w:type="spellStart"/>
      <w:r>
        <w:t>精一</w:t>
      </w:r>
      <w:proofErr w:type="gramStart"/>
      <w:r>
        <w:t>危微十六言指</w:t>
      </w:r>
      <w:proofErr w:type="spellEnd"/>
      <w:proofErr w:type="gramEnd"/>
      <w:r>
        <w:rPr>
          <w:rFonts w:eastAsia="宋体" w:hint="eastAsia"/>
          <w:lang w:eastAsia="zh-CN"/>
        </w:rPr>
        <w:t>《</w:t>
      </w:r>
      <w:proofErr w:type="spellStart"/>
      <w:r>
        <w:t>尚書</w:t>
      </w:r>
      <w:proofErr w:type="spellEnd"/>
      <w:r>
        <w:rPr>
          <w:rFonts w:eastAsia="宋体" w:hint="eastAsia"/>
          <w:lang w:eastAsia="zh-CN"/>
        </w:rPr>
        <w:t>•</w:t>
      </w:r>
      <w:proofErr w:type="spellStart"/>
      <w:r>
        <w:t>大禹謨</w:t>
      </w:r>
      <w:proofErr w:type="spellEnd"/>
      <w:r>
        <w:rPr>
          <w:rFonts w:eastAsia="宋体" w:hint="eastAsia"/>
          <w:lang w:eastAsia="zh-CN"/>
        </w:rPr>
        <w:t>》“</w:t>
      </w:r>
      <w:proofErr w:type="spellStart"/>
      <w:r>
        <w:t>人心惟危，道心惟微，惟精惟一，允</w:t>
      </w:r>
      <w:proofErr w:type="gramStart"/>
      <w:r>
        <w:t>執厥</w:t>
      </w:r>
      <w:proofErr w:type="gramEnd"/>
      <w:r>
        <w:t>中</w:t>
      </w:r>
      <w:proofErr w:type="spellEnd"/>
      <w:r>
        <w:rPr>
          <w:rFonts w:eastAsia="宋体" w:hint="eastAsia"/>
          <w:lang w:eastAsia="zh-CN"/>
        </w:rPr>
        <w:t>”</w:t>
      </w:r>
      <w:proofErr w:type="spellStart"/>
      <w:r>
        <w:t>十六字</w:t>
      </w:r>
      <w:proofErr w:type="spellEnd"/>
    </w:p>
    <w:p w14:paraId="123B4072" w14:textId="77777777" w:rsidR="007A29CB" w:rsidRDefault="00000000">
      <w:proofErr w:type="spellStart"/>
      <w:r>
        <w:t>孔</w:t>
      </w:r>
      <w:proofErr w:type="gramStart"/>
      <w:r>
        <w:t>傳</w:t>
      </w:r>
      <w:proofErr w:type="spellEnd"/>
      <w:proofErr w:type="gramEnd"/>
      <w:r>
        <w:rPr>
          <w:rFonts w:eastAsia="宋体" w:hint="eastAsia"/>
          <w:lang w:eastAsia="zh-CN"/>
        </w:rPr>
        <w:t>“</w:t>
      </w:r>
      <w:proofErr w:type="spellStart"/>
      <w:r>
        <w:t>危則難</w:t>
      </w:r>
      <w:proofErr w:type="gramStart"/>
      <w:r>
        <w:t>安微</w:t>
      </w:r>
      <w:proofErr w:type="gramEnd"/>
      <w:r>
        <w:t>則難明故戒以精一信</w:t>
      </w:r>
      <w:proofErr w:type="gramStart"/>
      <w:r>
        <w:t>執</w:t>
      </w:r>
      <w:proofErr w:type="gramEnd"/>
      <w:r>
        <w:t>其中</w:t>
      </w:r>
      <w:proofErr w:type="spellEnd"/>
      <w:r>
        <w:t>。</w:t>
      </w:r>
      <w:r>
        <w:rPr>
          <w:rFonts w:eastAsia="宋体" w:hint="eastAsia"/>
          <w:lang w:eastAsia="zh-CN"/>
        </w:rPr>
        <w:t>”</w:t>
      </w:r>
      <w:proofErr w:type="spellStart"/>
      <w:r>
        <w:t>宋明以</w:t>
      </w:r>
      <w:proofErr w:type="gramStart"/>
      <w:r>
        <w:t>來</w:t>
      </w:r>
      <w:proofErr w:type="gramEnd"/>
      <w:r>
        <w:t>儒生以爲十六字心</w:t>
      </w:r>
      <w:proofErr w:type="gramStart"/>
      <w:r>
        <w:t>傳</w:t>
      </w:r>
      <w:proofErr w:type="spellEnd"/>
      <w:proofErr w:type="gramEnd"/>
    </w:p>
    <w:p w14:paraId="062406B9" w14:textId="77777777" w:rsidR="007A29CB" w:rsidRDefault="00000000">
      <w:pPr>
        <w:rPr>
          <w:lang w:eastAsia="zh-CN"/>
        </w:rPr>
      </w:pPr>
      <w:r>
        <w:rPr>
          <w:rFonts w:eastAsia="宋体" w:hint="eastAsia"/>
          <w:lang w:eastAsia="zh-CN"/>
        </w:rPr>
        <w:t>【</w:t>
      </w:r>
      <w:r>
        <w:t>六</w:t>
      </w:r>
      <w:r>
        <w:rPr>
          <w:rFonts w:eastAsia="宋体" w:hint="eastAsia"/>
          <w:lang w:eastAsia="zh-CN"/>
        </w:rPr>
        <w:t>】《</w:t>
      </w:r>
      <w:proofErr w:type="spellStart"/>
      <w:r>
        <w:t>周易</w:t>
      </w:r>
      <w:proofErr w:type="spellEnd"/>
      <w:r>
        <w:rPr>
          <w:rFonts w:eastAsia="宋体" w:hint="eastAsia"/>
          <w:lang w:eastAsia="zh-CN"/>
        </w:rPr>
        <w:t>•</w:t>
      </w:r>
      <w:proofErr w:type="spellStart"/>
      <w:r>
        <w:t>乾卦</w:t>
      </w:r>
      <w:proofErr w:type="spellEnd"/>
      <w:r>
        <w:rPr>
          <w:rFonts w:eastAsia="宋体" w:hint="eastAsia"/>
          <w:lang w:eastAsia="zh-CN"/>
        </w:rPr>
        <w:t>》</w:t>
      </w:r>
      <w:r>
        <w:t>：</w:t>
      </w:r>
      <w:r>
        <w:rPr>
          <w:rFonts w:eastAsia="宋体" w:hint="eastAsia"/>
          <w:lang w:eastAsia="zh-CN"/>
        </w:rPr>
        <w:t>“</w:t>
      </w:r>
      <w:proofErr w:type="spellStart"/>
      <w:r>
        <w:t>乾道變化各正性命</w:t>
      </w:r>
      <w:proofErr w:type="spellEnd"/>
      <w:r>
        <w:t>。</w:t>
      </w:r>
      <w:r>
        <w:rPr>
          <w:rFonts w:eastAsia="宋体" w:hint="eastAsia"/>
          <w:lang w:eastAsia="zh-CN"/>
        </w:rPr>
        <w:t>”</w:t>
      </w:r>
      <w:r>
        <w:rPr>
          <w:lang w:eastAsia="zh-CN"/>
        </w:rPr>
        <w:t>孫穎達疏：</w:t>
      </w:r>
      <w:r>
        <w:rPr>
          <w:rFonts w:eastAsia="宋体" w:hint="eastAsia"/>
          <w:lang w:eastAsia="zh-CN"/>
        </w:rPr>
        <w:t>“</w:t>
      </w:r>
      <w:r>
        <w:rPr>
          <w:lang w:eastAsia="zh-CN"/>
        </w:rPr>
        <w:t>性者，天生之資，若剛柔遲速之别；命</w:t>
      </w:r>
    </w:p>
    <w:p w14:paraId="2F228840" w14:textId="77777777" w:rsidR="007A29CB" w:rsidRDefault="00000000">
      <w:pPr>
        <w:rPr>
          <w:lang w:eastAsia="zh-CN"/>
        </w:rPr>
      </w:pPr>
      <w:r>
        <w:rPr>
          <w:lang w:eastAsia="zh-CN"/>
        </w:rPr>
        <w:t>者人所</w:t>
      </w:r>
      <w:proofErr w:type="gramStart"/>
      <w:r>
        <w:rPr>
          <w:lang w:eastAsia="zh-CN"/>
        </w:rPr>
        <w:t>禀受若</w:t>
      </w:r>
      <w:proofErr w:type="gramEnd"/>
      <w:r>
        <w:rPr>
          <w:lang w:eastAsia="zh-CN"/>
        </w:rPr>
        <w:t>貴賤</w:t>
      </w:r>
      <w:proofErr w:type="gramStart"/>
      <w:r>
        <w:rPr>
          <w:lang w:eastAsia="zh-CN"/>
        </w:rPr>
        <w:t>壽夭</w:t>
      </w:r>
      <w:proofErr w:type="gramEnd"/>
      <w:r>
        <w:rPr>
          <w:lang w:eastAsia="zh-CN"/>
        </w:rPr>
        <w:t>之</w:t>
      </w:r>
      <w:proofErr w:type="gramStart"/>
      <w:r>
        <w:rPr>
          <w:lang w:eastAsia="zh-CN"/>
        </w:rPr>
        <w:t>屬</w:t>
      </w:r>
      <w:proofErr w:type="gramEnd"/>
      <w:r>
        <w:rPr>
          <w:lang w:eastAsia="zh-CN"/>
        </w:rPr>
        <w:t>。</w:t>
      </w:r>
      <w:r>
        <w:rPr>
          <w:rFonts w:eastAsia="宋体" w:hint="eastAsia"/>
          <w:lang w:eastAsia="zh-CN"/>
        </w:rPr>
        <w:t>”</w:t>
      </w:r>
      <w:r>
        <w:rPr>
          <w:lang w:eastAsia="zh-CN"/>
        </w:rPr>
        <w:t>治、平即治</w:t>
      </w:r>
      <w:proofErr w:type="gramStart"/>
      <w:r>
        <w:rPr>
          <w:lang w:eastAsia="zh-CN"/>
        </w:rPr>
        <w:t>國</w:t>
      </w:r>
      <w:proofErr w:type="gramEnd"/>
      <w:r>
        <w:rPr>
          <w:lang w:eastAsia="zh-CN"/>
        </w:rPr>
        <w:t>、平天下</w:t>
      </w:r>
    </w:p>
    <w:p w14:paraId="5AD1DD0F" w14:textId="77777777" w:rsidR="007A29CB" w:rsidRDefault="00000000">
      <w:r>
        <w:rPr>
          <w:rFonts w:eastAsia="宋体" w:hint="eastAsia"/>
          <w:lang w:eastAsia="zh-CN"/>
        </w:rPr>
        <w:t>【</w:t>
      </w:r>
      <w:r>
        <w:t>七</w:t>
      </w:r>
      <w:r>
        <w:rPr>
          <w:rFonts w:eastAsia="宋体" w:hint="eastAsia"/>
          <w:lang w:eastAsia="zh-CN"/>
        </w:rPr>
        <w:t>】《</w:t>
      </w:r>
      <w:proofErr w:type="spellStart"/>
      <w:r>
        <w:t>大象</w:t>
      </w:r>
      <w:proofErr w:type="spellEnd"/>
      <w:r>
        <w:rPr>
          <w:rFonts w:eastAsia="宋体" w:hint="eastAsia"/>
          <w:lang w:eastAsia="zh-CN"/>
        </w:rPr>
        <w:t>》《</w:t>
      </w:r>
      <w:proofErr w:type="spellStart"/>
      <w:r>
        <w:t>周易</w:t>
      </w:r>
      <w:proofErr w:type="spellEnd"/>
      <w:r>
        <w:rPr>
          <w:rFonts w:eastAsia="宋体" w:hint="eastAsia"/>
          <w:lang w:eastAsia="zh-CN"/>
        </w:rPr>
        <w:t>》</w:t>
      </w:r>
      <w:proofErr w:type="spellStart"/>
      <w:r>
        <w:t>中總説一卦之</w:t>
      </w:r>
      <w:proofErr w:type="gramStart"/>
      <w:r>
        <w:t>象傳</w:t>
      </w:r>
      <w:proofErr w:type="gramEnd"/>
      <w:r>
        <w:t>爲</w:t>
      </w:r>
      <w:proofErr w:type="spellEnd"/>
      <w:r>
        <w:rPr>
          <w:rFonts w:eastAsia="宋体" w:hint="eastAsia"/>
          <w:lang w:eastAsia="zh-CN"/>
        </w:rPr>
        <w:t>《</w:t>
      </w:r>
      <w:proofErr w:type="spellStart"/>
      <w:r>
        <w:t>大象</w:t>
      </w:r>
      <w:proofErr w:type="spellEnd"/>
      <w:r>
        <w:rPr>
          <w:rFonts w:eastAsia="宋体" w:hint="eastAsia"/>
          <w:lang w:eastAsia="zh-CN"/>
        </w:rPr>
        <w:t>》</w:t>
      </w:r>
      <w:proofErr w:type="spellStart"/>
      <w:r>
        <w:t>分説</w:t>
      </w:r>
      <w:proofErr w:type="gramStart"/>
      <w:r>
        <w:t>一爻</w:t>
      </w:r>
      <w:proofErr w:type="gramEnd"/>
      <w:r>
        <w:t>之</w:t>
      </w:r>
      <w:proofErr w:type="gramStart"/>
      <w:r>
        <w:t>象傳</w:t>
      </w:r>
      <w:proofErr w:type="gramEnd"/>
      <w:r>
        <w:t>爲</w:t>
      </w:r>
      <w:proofErr w:type="spellEnd"/>
      <w:r>
        <w:rPr>
          <w:rFonts w:eastAsia="宋体" w:hint="eastAsia"/>
          <w:lang w:eastAsia="zh-CN"/>
        </w:rPr>
        <w:t>《</w:t>
      </w:r>
      <w:proofErr w:type="spellStart"/>
      <w:r>
        <w:t>小象</w:t>
      </w:r>
      <w:proofErr w:type="spellEnd"/>
      <w:r>
        <w:rPr>
          <w:rFonts w:eastAsia="宋体" w:hint="eastAsia"/>
          <w:lang w:eastAsia="zh-CN"/>
        </w:rPr>
        <w:t>》</w:t>
      </w:r>
      <w:r>
        <w:t>。</w:t>
      </w:r>
      <w:proofErr w:type="spellStart"/>
      <w:r>
        <w:t>明</w:t>
      </w:r>
      <w:proofErr w:type="gramStart"/>
      <w:r>
        <w:t>崔</w:t>
      </w:r>
      <w:proofErr w:type="gramEnd"/>
      <w:r>
        <w:t>銑有</w:t>
      </w:r>
      <w:proofErr w:type="spellEnd"/>
      <w:proofErr w:type="gramStart"/>
      <w:r>
        <w:rPr>
          <w:rFonts w:eastAsia="宋体" w:hint="eastAsia"/>
          <w:lang w:eastAsia="zh-CN"/>
        </w:rPr>
        <w:t>《</w:t>
      </w:r>
      <w:proofErr w:type="spellStart"/>
      <w:proofErr w:type="gramEnd"/>
      <w:r>
        <w:t>周易大</w:t>
      </w:r>
      <w:proofErr w:type="spellEnd"/>
    </w:p>
    <w:p w14:paraId="401A722C" w14:textId="77777777" w:rsidR="007A29CB" w:rsidRDefault="00000000">
      <w:pPr>
        <w:rPr>
          <w:rFonts w:eastAsia="宋体"/>
          <w:lang w:eastAsia="zh-CN"/>
        </w:rPr>
      </w:pPr>
      <w:proofErr w:type="spellStart"/>
      <w:proofErr w:type="gramStart"/>
      <w:r>
        <w:t>象</w:t>
      </w:r>
      <w:proofErr w:type="gramEnd"/>
      <w:r>
        <w:t>説</w:t>
      </w:r>
      <w:proofErr w:type="spellEnd"/>
      <w:proofErr w:type="gramStart"/>
      <w:r>
        <w:rPr>
          <w:rFonts w:eastAsia="宋体" w:hint="eastAsia"/>
          <w:lang w:eastAsia="zh-CN"/>
        </w:rPr>
        <w:t>》</w:t>
      </w:r>
      <w:proofErr w:type="spellStart"/>
      <w:proofErr w:type="gramEnd"/>
      <w:r>
        <w:t>一卷，在</w:t>
      </w:r>
      <w:proofErr w:type="spellEnd"/>
      <w:r>
        <w:rPr>
          <w:rFonts w:eastAsia="宋体" w:hint="eastAsia"/>
          <w:lang w:eastAsia="zh-CN"/>
        </w:rPr>
        <w:t>《</w:t>
      </w:r>
      <w:proofErr w:type="spellStart"/>
      <w:r>
        <w:t>金聲玉振集</w:t>
      </w:r>
      <w:proofErr w:type="spellEnd"/>
      <w:r>
        <w:rPr>
          <w:rFonts w:eastAsia="宋体" w:hint="eastAsia"/>
          <w:lang w:eastAsia="zh-CN"/>
        </w:rPr>
        <w:t>》</w:t>
      </w:r>
    </w:p>
    <w:p w14:paraId="519AE723" w14:textId="77777777" w:rsidR="007A29CB" w:rsidRDefault="00000000">
      <w:r>
        <w:rPr>
          <w:rFonts w:eastAsia="宋体" w:hint="eastAsia"/>
          <w:lang w:eastAsia="zh-CN"/>
        </w:rPr>
        <w:t>【</w:t>
      </w:r>
      <w:r>
        <w:t>八</w:t>
      </w:r>
      <w:r>
        <w:rPr>
          <w:rFonts w:eastAsia="宋体" w:hint="eastAsia"/>
          <w:lang w:eastAsia="zh-CN"/>
        </w:rPr>
        <w:t>】</w:t>
      </w:r>
      <w:proofErr w:type="spellStart"/>
      <w:r>
        <w:t>由基養由基春秋時楚</w:t>
      </w:r>
      <w:proofErr w:type="gramStart"/>
      <w:r>
        <w:t>國</w:t>
      </w:r>
      <w:proofErr w:type="gramEnd"/>
      <w:r>
        <w:t>大夫以善射聞名，能百步穿</w:t>
      </w:r>
      <w:proofErr w:type="gramStart"/>
      <w:r>
        <w:t>楊</w:t>
      </w:r>
      <w:proofErr w:type="spellEnd"/>
      <w:proofErr w:type="gramEnd"/>
    </w:p>
    <w:p w14:paraId="3EA20BCC" w14:textId="77777777" w:rsidR="007A29CB" w:rsidRDefault="00000000">
      <w:pPr>
        <w:rPr>
          <w:rFonts w:eastAsia="宋体"/>
          <w:lang w:eastAsia="zh-CN"/>
        </w:rPr>
      </w:pPr>
      <w:r>
        <w:rPr>
          <w:rFonts w:eastAsia="宋体" w:hint="eastAsia"/>
          <w:lang w:eastAsia="zh-CN"/>
        </w:rPr>
        <w:t>【</w:t>
      </w:r>
      <w:r>
        <w:t>九</w:t>
      </w:r>
      <w:r>
        <w:rPr>
          <w:rFonts w:eastAsia="宋体" w:hint="eastAsia"/>
          <w:lang w:eastAsia="zh-CN"/>
        </w:rPr>
        <w:t>】</w:t>
      </w:r>
      <w:proofErr w:type="spellStart"/>
      <w:r>
        <w:t>漢之六條漢設刺史以六條監察郡縣</w:t>
      </w:r>
      <w:proofErr w:type="spellEnd"/>
      <w:r>
        <w:t>。</w:t>
      </w:r>
      <w:proofErr w:type="gramStart"/>
      <w:r>
        <w:rPr>
          <w:rFonts w:eastAsia="宋体" w:hint="eastAsia"/>
          <w:lang w:eastAsia="zh-CN"/>
        </w:rPr>
        <w:t>《</w:t>
      </w:r>
      <w:proofErr w:type="spellStart"/>
      <w:proofErr w:type="gramEnd"/>
      <w:r>
        <w:t>漢</w:t>
      </w:r>
      <w:proofErr w:type="gramStart"/>
      <w:r>
        <w:t>書《</w:t>
      </w:r>
      <w:proofErr w:type="gramEnd"/>
      <w:r>
        <w:t>百官公卿表上</w:t>
      </w:r>
      <w:proofErr w:type="spellEnd"/>
      <w:proofErr w:type="gramStart"/>
      <w:r>
        <w:rPr>
          <w:rFonts w:eastAsia="宋体" w:hint="eastAsia"/>
          <w:lang w:eastAsia="zh-CN"/>
        </w:rPr>
        <w:t>》</w:t>
      </w:r>
      <w:proofErr w:type="spellStart"/>
      <w:proofErr w:type="gramEnd"/>
      <w:r>
        <w:t>顔師古注引</w:t>
      </w:r>
      <w:proofErr w:type="spellEnd"/>
      <w:r>
        <w:rPr>
          <w:rFonts w:eastAsia="宋体" w:hint="eastAsia"/>
          <w:lang w:eastAsia="zh-CN"/>
        </w:rPr>
        <w:t>《</w:t>
      </w:r>
      <w:proofErr w:type="spellStart"/>
      <w:r>
        <w:t>漢官典職儀</w:t>
      </w:r>
      <w:proofErr w:type="spellEnd"/>
      <w:r>
        <w:rPr>
          <w:rFonts w:eastAsia="宋体" w:hint="eastAsia"/>
          <w:lang w:eastAsia="zh-CN"/>
        </w:rPr>
        <w:t>》</w:t>
      </w:r>
    </w:p>
    <w:p w14:paraId="69AB6208" w14:textId="77777777" w:rsidR="007A29CB" w:rsidRDefault="00000000">
      <w:pPr>
        <w:rPr>
          <w:lang w:eastAsia="zh-CN"/>
        </w:rPr>
      </w:pPr>
      <w:r>
        <w:rPr>
          <w:rFonts w:eastAsia="宋体" w:hint="eastAsia"/>
          <w:lang w:eastAsia="zh-CN"/>
        </w:rPr>
        <w:t>“</w:t>
      </w:r>
      <w:proofErr w:type="gramStart"/>
      <w:r>
        <w:rPr>
          <w:lang w:eastAsia="zh-CN"/>
        </w:rPr>
        <w:t>一</w:t>
      </w:r>
      <w:proofErr w:type="gramEnd"/>
      <w:r>
        <w:rPr>
          <w:lang w:eastAsia="zh-CN"/>
        </w:rPr>
        <w:t>條强宗豪右田宅逾制以强凌弱以衆暴</w:t>
      </w:r>
      <w:proofErr w:type="gramStart"/>
      <w:r>
        <w:rPr>
          <w:lang w:eastAsia="zh-CN"/>
        </w:rPr>
        <w:t>寡</w:t>
      </w:r>
      <w:proofErr w:type="gramEnd"/>
      <w:r>
        <w:rPr>
          <w:lang w:eastAsia="zh-CN"/>
        </w:rPr>
        <w:t>-</w:t>
      </w:r>
      <w:r>
        <w:rPr>
          <w:lang w:eastAsia="zh-CN"/>
        </w:rPr>
        <w:t>二條二千石</w:t>
      </w:r>
      <w:proofErr w:type="gramStart"/>
      <w:r>
        <w:rPr>
          <w:lang w:eastAsia="zh-CN"/>
        </w:rPr>
        <w:t>不</w:t>
      </w:r>
      <w:proofErr w:type="gramEnd"/>
      <w:r>
        <w:rPr>
          <w:lang w:eastAsia="zh-CN"/>
        </w:rPr>
        <w:t>奉詔</w:t>
      </w:r>
      <w:proofErr w:type="gramStart"/>
      <w:r>
        <w:rPr>
          <w:lang w:eastAsia="zh-CN"/>
        </w:rPr>
        <w:t>書遵</w:t>
      </w:r>
      <w:proofErr w:type="gramEnd"/>
      <w:r>
        <w:rPr>
          <w:lang w:eastAsia="zh-CN"/>
        </w:rPr>
        <w:t>承典制</w:t>
      </w:r>
      <w:proofErr w:type="gramStart"/>
      <w:r>
        <w:rPr>
          <w:lang w:eastAsia="zh-CN"/>
        </w:rPr>
        <w:t>倍</w:t>
      </w:r>
      <w:proofErr w:type="gramEnd"/>
      <w:r>
        <w:rPr>
          <w:lang w:eastAsia="zh-CN"/>
        </w:rPr>
        <w:t>公向私旁詔</w:t>
      </w:r>
    </w:p>
    <w:p w14:paraId="6EDCAD56" w14:textId="77777777" w:rsidR="007A29CB" w:rsidRDefault="00000000">
      <w:pPr>
        <w:rPr>
          <w:lang w:eastAsia="zh-CN"/>
        </w:rPr>
      </w:pPr>
      <w:r>
        <w:rPr>
          <w:lang w:eastAsia="zh-CN"/>
        </w:rPr>
        <w:t>【第</w:t>
      </w:r>
      <w:r>
        <w:rPr>
          <w:lang w:eastAsia="zh-CN"/>
        </w:rPr>
        <w:t>321</w:t>
      </w:r>
      <w:r>
        <w:rPr>
          <w:lang w:eastAsia="zh-CN"/>
        </w:rPr>
        <w:t>页】</w:t>
      </w:r>
    </w:p>
    <w:p w14:paraId="22F2B3AE" w14:textId="77777777" w:rsidR="007A29CB" w:rsidRDefault="00000000">
      <w:pPr>
        <w:rPr>
          <w:lang w:eastAsia="zh-CN"/>
        </w:rPr>
      </w:pPr>
      <w:r>
        <w:rPr>
          <w:lang w:eastAsia="zh-CN"/>
        </w:rPr>
        <w:t>守利，侵漁百姓，聚歛爲</w:t>
      </w:r>
      <w:proofErr w:type="gramStart"/>
      <w:r>
        <w:rPr>
          <w:lang w:eastAsia="zh-CN"/>
        </w:rPr>
        <w:t>姦</w:t>
      </w:r>
      <w:proofErr w:type="gramEnd"/>
      <w:r>
        <w:rPr>
          <w:lang w:eastAsia="zh-CN"/>
        </w:rPr>
        <w:t>；三條，二千石不恤</w:t>
      </w:r>
      <w:proofErr w:type="gramStart"/>
      <w:r>
        <w:rPr>
          <w:lang w:eastAsia="zh-CN"/>
        </w:rPr>
        <w:t>疑</w:t>
      </w:r>
      <w:proofErr w:type="gramEnd"/>
      <w:r>
        <w:rPr>
          <w:lang w:eastAsia="zh-CN"/>
        </w:rPr>
        <w:t>獄，風厲殺人，怒則任刑，喜則淫賞，煩擾刻暴。剥截黎</w:t>
      </w:r>
    </w:p>
    <w:p w14:paraId="53E3E25E" w14:textId="77777777" w:rsidR="007A29CB" w:rsidRDefault="00000000">
      <w:pPr>
        <w:rPr>
          <w:lang w:eastAsia="zh-CN"/>
        </w:rPr>
      </w:pPr>
      <w:r>
        <w:rPr>
          <w:lang w:eastAsia="zh-CN"/>
        </w:rPr>
        <w:t>元，爲百姓所疾，山崩石裂，妖</w:t>
      </w:r>
      <w:proofErr w:type="gramStart"/>
      <w:r>
        <w:rPr>
          <w:lang w:eastAsia="zh-CN"/>
        </w:rPr>
        <w:t>祥</w:t>
      </w:r>
      <w:proofErr w:type="gramEnd"/>
      <w:r>
        <w:rPr>
          <w:lang w:eastAsia="zh-CN"/>
        </w:rPr>
        <w:t>訛言；四條，二千石選署不平，苟阿所</w:t>
      </w:r>
      <w:proofErr w:type="gramStart"/>
      <w:r>
        <w:rPr>
          <w:lang w:eastAsia="zh-CN"/>
        </w:rPr>
        <w:t>愛</w:t>
      </w:r>
      <w:proofErr w:type="gramEnd"/>
      <w:r>
        <w:rPr>
          <w:lang w:eastAsia="zh-CN"/>
        </w:rPr>
        <w:t>，蔽賢寵頑；五條，二千石子</w:t>
      </w:r>
    </w:p>
    <w:p w14:paraId="687006EA" w14:textId="77777777" w:rsidR="007A29CB" w:rsidRDefault="00000000">
      <w:pPr>
        <w:rPr>
          <w:lang w:eastAsia="zh-CN"/>
        </w:rPr>
      </w:pPr>
      <w:r>
        <w:rPr>
          <w:lang w:eastAsia="zh-CN"/>
        </w:rPr>
        <w:t>弟恃</w:t>
      </w:r>
      <w:proofErr w:type="gramStart"/>
      <w:r>
        <w:rPr>
          <w:lang w:eastAsia="zh-CN"/>
        </w:rPr>
        <w:t>怙</w:t>
      </w:r>
      <w:proofErr w:type="gramEnd"/>
      <w:r>
        <w:rPr>
          <w:lang w:eastAsia="zh-CN"/>
        </w:rPr>
        <w:t>榮</w:t>
      </w:r>
      <w:proofErr w:type="gramStart"/>
      <w:r>
        <w:rPr>
          <w:lang w:eastAsia="zh-CN"/>
        </w:rPr>
        <w:t>勢</w:t>
      </w:r>
      <w:proofErr w:type="gramEnd"/>
      <w:r>
        <w:rPr>
          <w:lang w:eastAsia="zh-CN"/>
        </w:rPr>
        <w:t>，請托所監；六條，二千石</w:t>
      </w:r>
      <w:proofErr w:type="gramStart"/>
      <w:r>
        <w:rPr>
          <w:lang w:eastAsia="zh-CN"/>
        </w:rPr>
        <w:t>違公下比</w:t>
      </w:r>
      <w:proofErr w:type="gramEnd"/>
      <w:r>
        <w:rPr>
          <w:lang w:eastAsia="zh-CN"/>
        </w:rPr>
        <w:t>，阿附豪强，通行貨賂，割損正令。</w:t>
      </w:r>
      <w:r>
        <w:rPr>
          <w:rFonts w:eastAsia="宋体" w:hint="eastAsia"/>
          <w:lang w:eastAsia="zh-CN"/>
        </w:rPr>
        <w:t>”</w:t>
      </w:r>
      <w:r>
        <w:rPr>
          <w:lang w:eastAsia="zh-CN"/>
        </w:rPr>
        <w:t>唐之四善：</w:t>
      </w:r>
      <w:proofErr w:type="gramStart"/>
      <w:r>
        <w:rPr>
          <w:rFonts w:eastAsia="宋体" w:hint="eastAsia"/>
          <w:lang w:eastAsia="zh-CN"/>
        </w:rPr>
        <w:t>《</w:t>
      </w:r>
      <w:proofErr w:type="gramEnd"/>
      <w:r>
        <w:rPr>
          <w:lang w:eastAsia="zh-CN"/>
        </w:rPr>
        <w:t>舊</w:t>
      </w:r>
    </w:p>
    <w:p w14:paraId="2CC625E3" w14:textId="77777777" w:rsidR="007A29CB" w:rsidRDefault="00000000">
      <w:pPr>
        <w:rPr>
          <w:lang w:eastAsia="zh-CN"/>
        </w:rPr>
      </w:pPr>
      <w:r>
        <w:rPr>
          <w:lang w:eastAsia="zh-CN"/>
        </w:rPr>
        <w:lastRenderedPageBreak/>
        <w:t>唐</w:t>
      </w:r>
      <w:proofErr w:type="gramStart"/>
      <w:r>
        <w:rPr>
          <w:lang w:eastAsia="zh-CN"/>
        </w:rPr>
        <w:t>書</w:t>
      </w:r>
      <w:proofErr w:type="gramEnd"/>
      <w:r>
        <w:rPr>
          <w:rFonts w:eastAsia="宋体" w:hint="eastAsia"/>
          <w:lang w:eastAsia="zh-CN"/>
        </w:rPr>
        <w:t>•</w:t>
      </w:r>
      <w:r>
        <w:rPr>
          <w:lang w:eastAsia="zh-CN"/>
        </w:rPr>
        <w:t>職官志二</w:t>
      </w:r>
      <w:proofErr w:type="gramStart"/>
      <w:r>
        <w:rPr>
          <w:rFonts w:eastAsia="宋体" w:hint="eastAsia"/>
          <w:lang w:eastAsia="zh-CN"/>
        </w:rPr>
        <w:t>》</w:t>
      </w:r>
      <w:proofErr w:type="gramEnd"/>
      <w:r>
        <w:rPr>
          <w:lang w:eastAsia="zh-CN"/>
        </w:rPr>
        <w:t>：</w:t>
      </w:r>
      <w:r>
        <w:rPr>
          <w:rFonts w:eastAsia="宋体" w:hint="eastAsia"/>
          <w:lang w:eastAsia="zh-CN"/>
        </w:rPr>
        <w:t>“</w:t>
      </w:r>
      <w:r>
        <w:rPr>
          <w:lang w:eastAsia="zh-CN"/>
        </w:rPr>
        <w:t>凡考課之法，有四善：一曰德義有聞，二曰清慎明著，三曰公平可稱，四曰</w:t>
      </w:r>
      <w:proofErr w:type="gramStart"/>
      <w:r>
        <w:rPr>
          <w:lang w:eastAsia="zh-CN"/>
        </w:rPr>
        <w:t>恪</w:t>
      </w:r>
      <w:proofErr w:type="gramEnd"/>
      <w:r>
        <w:rPr>
          <w:lang w:eastAsia="zh-CN"/>
        </w:rPr>
        <w:t>勤匪</w:t>
      </w:r>
    </w:p>
    <w:p w14:paraId="48A83800" w14:textId="77777777" w:rsidR="007A29CB" w:rsidRDefault="00000000">
      <w:pPr>
        <w:rPr>
          <w:rFonts w:eastAsia="宋体"/>
          <w:lang w:eastAsia="zh-CN"/>
        </w:rPr>
      </w:pPr>
      <w:proofErr w:type="spellStart"/>
      <w:r>
        <w:t>懈。善狀之外，有二十七最</w:t>
      </w:r>
      <w:proofErr w:type="spellEnd"/>
      <w:r>
        <w:t>。</w:t>
      </w:r>
      <w:r>
        <w:rPr>
          <w:rFonts w:eastAsia="宋体" w:hint="eastAsia"/>
          <w:lang w:eastAsia="zh-CN"/>
        </w:rPr>
        <w:t>”</w:t>
      </w:r>
    </w:p>
    <w:p w14:paraId="78793D3A" w14:textId="77777777" w:rsidR="007A29CB" w:rsidRDefault="00000000">
      <w:pPr>
        <w:rPr>
          <w:lang w:eastAsia="zh-CN"/>
        </w:rPr>
      </w:pPr>
      <w:r>
        <w:rPr>
          <w:rFonts w:eastAsia="宋体" w:hint="eastAsia"/>
          <w:lang w:eastAsia="zh-CN"/>
        </w:rPr>
        <w:t>【</w:t>
      </w:r>
      <w:proofErr w:type="spellStart"/>
      <w:r>
        <w:t>一〇</w:t>
      </w:r>
      <w:proofErr w:type="spellEnd"/>
      <w:r>
        <w:rPr>
          <w:rFonts w:eastAsia="宋体" w:hint="eastAsia"/>
          <w:lang w:eastAsia="zh-CN"/>
        </w:rPr>
        <w:t>】</w:t>
      </w:r>
      <w:proofErr w:type="spellStart"/>
      <w:proofErr w:type="gramStart"/>
      <w:r>
        <w:t>撙</w:t>
      </w:r>
      <w:proofErr w:type="gramEnd"/>
      <w:r>
        <w:t>節：語出</w:t>
      </w:r>
      <w:proofErr w:type="spellEnd"/>
      <w:r>
        <w:rPr>
          <w:rFonts w:eastAsia="宋体" w:hint="eastAsia"/>
          <w:lang w:eastAsia="zh-CN"/>
        </w:rPr>
        <w:t>《</w:t>
      </w:r>
      <w:proofErr w:type="spellStart"/>
      <w:r>
        <w:t>禮記</w:t>
      </w:r>
      <w:proofErr w:type="spellEnd"/>
      <w:r>
        <w:rPr>
          <w:rFonts w:eastAsia="宋体" w:hint="eastAsia"/>
          <w:lang w:eastAsia="zh-CN"/>
        </w:rPr>
        <w:t>•</w:t>
      </w:r>
      <w:proofErr w:type="spellStart"/>
      <w:r>
        <w:t>曲禮上</w:t>
      </w:r>
      <w:proofErr w:type="spellEnd"/>
      <w:r>
        <w:rPr>
          <w:rFonts w:eastAsia="宋体" w:hint="eastAsia"/>
          <w:lang w:eastAsia="zh-CN"/>
        </w:rPr>
        <w:t>》</w:t>
      </w:r>
      <w:r>
        <w:t>。</w:t>
      </w:r>
      <w:r>
        <w:rPr>
          <w:lang w:eastAsia="zh-CN"/>
        </w:rPr>
        <w:t>孙希旦集解：</w:t>
      </w:r>
      <w:r>
        <w:rPr>
          <w:rFonts w:eastAsia="宋体" w:hint="eastAsia"/>
          <w:lang w:eastAsia="zh-CN"/>
        </w:rPr>
        <w:t>“</w:t>
      </w:r>
      <w:r>
        <w:rPr>
          <w:lang w:eastAsia="zh-CN"/>
        </w:rPr>
        <w:t>有所抑而不敢肆，謂之</w:t>
      </w:r>
      <w:proofErr w:type="gramStart"/>
      <w:r>
        <w:rPr>
          <w:lang w:eastAsia="zh-CN"/>
        </w:rPr>
        <w:t>撙</w:t>
      </w:r>
      <w:proofErr w:type="gramEnd"/>
      <w:r>
        <w:rPr>
          <w:lang w:eastAsia="zh-CN"/>
        </w:rPr>
        <w:t>；有所制而不敢</w:t>
      </w:r>
    </w:p>
    <w:p w14:paraId="5E2EC31E" w14:textId="77777777" w:rsidR="007A29CB" w:rsidRDefault="00000000">
      <w:proofErr w:type="spellStart"/>
      <w:r>
        <w:t>過，謂之節</w:t>
      </w:r>
      <w:proofErr w:type="spellEnd"/>
      <w:r>
        <w:t>。</w:t>
      </w:r>
      <w:r>
        <w:rPr>
          <w:rFonts w:eastAsia="宋体" w:hint="eastAsia"/>
          <w:lang w:eastAsia="zh-CN"/>
        </w:rPr>
        <w:t>”</w:t>
      </w:r>
      <w:proofErr w:type="spellStart"/>
      <w:proofErr w:type="gramStart"/>
      <w:r>
        <w:t>後</w:t>
      </w:r>
      <w:proofErr w:type="gramEnd"/>
      <w:r>
        <w:t>用指節省</w:t>
      </w:r>
      <w:proofErr w:type="spellEnd"/>
      <w:r>
        <w:t>。</w:t>
      </w:r>
    </w:p>
    <w:p w14:paraId="43004937" w14:textId="77777777" w:rsidR="007A29CB" w:rsidRDefault="00000000">
      <w:pPr>
        <w:rPr>
          <w:rFonts w:eastAsia="宋体"/>
          <w:lang w:eastAsia="zh-CN"/>
        </w:rPr>
      </w:pPr>
      <w:proofErr w:type="spellStart"/>
      <w:r>
        <w:t>擬潘岳</w:t>
      </w:r>
      <w:proofErr w:type="spellEnd"/>
      <w:r>
        <w:rPr>
          <w:rFonts w:eastAsia="宋体" w:hint="eastAsia"/>
          <w:lang w:eastAsia="zh-CN"/>
        </w:rPr>
        <w:t>《</w:t>
      </w:r>
      <w:proofErr w:type="spellStart"/>
      <w:r>
        <w:t>藉田賦</w:t>
      </w:r>
      <w:proofErr w:type="spellEnd"/>
      <w:r>
        <w:rPr>
          <w:rFonts w:eastAsia="宋体" w:hint="eastAsia"/>
          <w:lang w:eastAsia="zh-CN"/>
        </w:rPr>
        <w:t>》</w:t>
      </w:r>
    </w:p>
    <w:p w14:paraId="7D058B5C" w14:textId="77777777" w:rsidR="007A29CB" w:rsidRDefault="00000000">
      <w:proofErr w:type="spellStart"/>
      <w:r>
        <w:t>嘉慶癸亥大考一等第三名</w:t>
      </w:r>
      <w:proofErr w:type="spellEnd"/>
      <w:r>
        <w:t>。</w:t>
      </w:r>
    </w:p>
    <w:p w14:paraId="58C03418" w14:textId="77777777" w:rsidR="007A29CB" w:rsidRDefault="00000000">
      <w:proofErr w:type="spellStart"/>
      <w:r>
        <w:t>維攝</w:t>
      </w:r>
      <w:proofErr w:type="gramStart"/>
      <w:r>
        <w:t>提指寅</w:t>
      </w:r>
      <w:proofErr w:type="gramEnd"/>
      <w:r>
        <w:t>之月，日</w:t>
      </w:r>
      <w:proofErr w:type="gramStart"/>
      <w:r>
        <w:t>躔娵訾</w:t>
      </w:r>
      <w:proofErr w:type="gramEnd"/>
      <w:r>
        <w:t>之軌</w:t>
      </w:r>
      <w:proofErr w:type="spellEnd"/>
      <w:r>
        <w:rPr>
          <w:rFonts w:eastAsia="宋体" w:hint="eastAsia"/>
          <w:lang w:eastAsia="zh-CN"/>
        </w:rPr>
        <w:t>【】</w:t>
      </w:r>
      <w:r>
        <w:t>，</w:t>
      </w:r>
      <w:proofErr w:type="spellStart"/>
      <w:r>
        <w:t>皇帝</w:t>
      </w:r>
      <w:proofErr w:type="gramStart"/>
      <w:r>
        <w:t>冕</w:t>
      </w:r>
      <w:proofErr w:type="gramEnd"/>
      <w:r>
        <w:t>而朱紘，親載耒耜，耕</w:t>
      </w:r>
      <w:proofErr w:type="gramStart"/>
      <w:r>
        <w:t>於國</w:t>
      </w:r>
      <w:proofErr w:type="gramEnd"/>
      <w:r>
        <w:t>之震地</w:t>
      </w:r>
      <w:proofErr w:type="spellEnd"/>
      <w:proofErr w:type="gramStart"/>
      <w:r>
        <w:rPr>
          <w:rFonts w:eastAsia="宋体" w:hint="eastAsia"/>
          <w:lang w:eastAsia="zh-CN"/>
        </w:rPr>
        <w:t>【</w:t>
      </w:r>
      <w:proofErr w:type="spellStart"/>
      <w:proofErr w:type="gramEnd"/>
      <w:r>
        <w:t>D</w:t>
      </w:r>
      <w:r>
        <w:t>，郊</w:t>
      </w:r>
      <w:proofErr w:type="spellEnd"/>
    </w:p>
    <w:p w14:paraId="609B574E" w14:textId="77777777" w:rsidR="007A29CB" w:rsidRDefault="00000000">
      <w:proofErr w:type="spellStart"/>
      <w:r>
        <w:t>之舊址，所以昭純孝而迎介祉也。先時九日，太史順時覛土，以周於縣鄙，見夫陽氣俱烝</w:t>
      </w:r>
      <w:proofErr w:type="spellEnd"/>
    </w:p>
    <w:p w14:paraId="42713C54" w14:textId="77777777" w:rsidR="007A29CB" w:rsidRDefault="00000000">
      <w:proofErr w:type="spellStart"/>
      <w:r>
        <w:t>土膏盡起，</w:t>
      </w:r>
      <w:proofErr w:type="gramStart"/>
      <w:r>
        <w:t>爰</w:t>
      </w:r>
      <w:proofErr w:type="gramEnd"/>
      <w:r>
        <w:t>乃告</w:t>
      </w:r>
      <w:proofErr w:type="gramStart"/>
      <w:r>
        <w:t>於</w:t>
      </w:r>
      <w:proofErr w:type="gramEnd"/>
      <w:r>
        <w:t>后稷而謁之天子，曰</w:t>
      </w:r>
      <w:proofErr w:type="spellEnd"/>
      <w:r>
        <w:t>：</w:t>
      </w:r>
      <w:r>
        <w:rPr>
          <w:rFonts w:eastAsia="宋体" w:hint="eastAsia"/>
          <w:lang w:eastAsia="zh-CN"/>
        </w:rPr>
        <w:t>“</w:t>
      </w:r>
      <w:proofErr w:type="spellStart"/>
      <w:r>
        <w:t>距今至</w:t>
      </w:r>
      <w:proofErr w:type="gramStart"/>
      <w:r>
        <w:t>於</w:t>
      </w:r>
      <w:proofErr w:type="gramEnd"/>
      <w:r>
        <w:t>立春之始，農</w:t>
      </w:r>
      <w:proofErr w:type="gramStart"/>
      <w:r>
        <w:t>祥曜</w:t>
      </w:r>
      <w:proofErr w:type="gramEnd"/>
      <w:r>
        <w:t>其光暉，天廟循其</w:t>
      </w:r>
      <w:proofErr w:type="spellEnd"/>
    </w:p>
    <w:p w14:paraId="0D243910" w14:textId="77777777" w:rsidR="007A29CB" w:rsidRDefault="00000000">
      <w:proofErr w:type="spellStart"/>
      <w:r>
        <w:t>經紀。我其禋薦明神，親耕帝畤，願諏吉而舉行，唯大典之可擬</w:t>
      </w:r>
      <w:proofErr w:type="spellEnd"/>
      <w:proofErr w:type="gramStart"/>
      <w:r>
        <w:t>。</w:t>
      </w:r>
      <w:r>
        <w:rPr>
          <w:rFonts w:eastAsia="宋体" w:hint="eastAsia"/>
          <w:lang w:eastAsia="zh-CN"/>
        </w:rPr>
        <w:t>”</w:t>
      </w:r>
      <w:proofErr w:type="spellStart"/>
      <w:r>
        <w:t>天子乃命開繡甸</w:t>
      </w:r>
      <w:proofErr w:type="gramEnd"/>
      <w:r>
        <w:t>，建靈</w:t>
      </w:r>
      <w:proofErr w:type="spellEnd"/>
    </w:p>
    <w:p w14:paraId="41ADC66C" w14:textId="77777777" w:rsidR="007A29CB" w:rsidRDefault="00000000">
      <w:proofErr w:type="spellStart"/>
      <w:r>
        <w:t>壇，儲黛轅乎中野，整青輅乎上蘭。疏轂行而迤邐，流蘇繞而曲蟠。戎士揚徽而翕赩，武</w:t>
      </w:r>
      <w:proofErr w:type="spellEnd"/>
    </w:p>
    <w:p w14:paraId="42A1EC22" w14:textId="77777777" w:rsidR="007A29CB" w:rsidRDefault="00000000">
      <w:proofErr w:type="spellStart"/>
      <w:r>
        <w:t>夫戴鶡以盤桓。蓋棽麗而翼鳳，鈴振蕩而鳴鸞</w:t>
      </w:r>
      <w:proofErr w:type="spellEnd"/>
      <w:r>
        <w:t>。</w:t>
      </w:r>
      <w:r>
        <w:rPr>
          <w:lang w:eastAsia="zh-CN"/>
        </w:rPr>
        <w:t>羽騎騰驤於郊外，春旗摇曳於雲端。</w:t>
      </w:r>
      <w:r>
        <w:t>齋</w:t>
      </w:r>
    </w:p>
    <w:p w14:paraId="58ECB874" w14:textId="77777777" w:rsidR="007A29CB" w:rsidRDefault="00000000">
      <w:pPr>
        <w:rPr>
          <w:lang w:eastAsia="zh-CN"/>
        </w:rPr>
      </w:pPr>
      <w:r>
        <w:rPr>
          <w:lang w:eastAsia="zh-CN"/>
        </w:rPr>
        <w:t>【第</w:t>
      </w:r>
      <w:r>
        <w:rPr>
          <w:lang w:eastAsia="zh-CN"/>
        </w:rPr>
        <w:t>322</w:t>
      </w:r>
      <w:r>
        <w:rPr>
          <w:lang w:eastAsia="zh-CN"/>
        </w:rPr>
        <w:t>页】</w:t>
      </w:r>
    </w:p>
    <w:p w14:paraId="0C6D2DC2" w14:textId="77777777" w:rsidR="007A29CB" w:rsidRDefault="00000000">
      <w:pPr>
        <w:rPr>
          <w:lang w:eastAsia="zh-CN"/>
        </w:rPr>
      </w:pPr>
      <w:r>
        <w:rPr>
          <w:lang w:eastAsia="zh-CN"/>
        </w:rPr>
        <w:t>宫静而有</w:t>
      </w:r>
      <w:proofErr w:type="gramStart"/>
      <w:r>
        <w:rPr>
          <w:lang w:eastAsia="zh-CN"/>
        </w:rPr>
        <w:t>侐</w:t>
      </w:r>
      <w:proofErr w:type="gramEnd"/>
      <w:r>
        <w:rPr>
          <w:lang w:eastAsia="zh-CN"/>
        </w:rPr>
        <w:t>，虔恪先乎百官。饗以縮茅之</w:t>
      </w:r>
      <w:proofErr w:type="gramStart"/>
      <w:r>
        <w:rPr>
          <w:lang w:eastAsia="zh-CN"/>
        </w:rPr>
        <w:t>醴</w:t>
      </w:r>
      <w:proofErr w:type="gramEnd"/>
      <w:r>
        <w:rPr>
          <w:lang w:eastAsia="zh-CN"/>
        </w:rPr>
        <w:t>，醲以</w:t>
      </w:r>
      <w:proofErr w:type="gramStart"/>
      <w:r>
        <w:rPr>
          <w:lang w:eastAsia="zh-CN"/>
        </w:rPr>
        <w:t>淅</w:t>
      </w:r>
      <w:proofErr w:type="gramEnd"/>
      <w:r>
        <w:rPr>
          <w:lang w:eastAsia="zh-CN"/>
        </w:rPr>
        <w:t>米之</w:t>
      </w:r>
      <w:proofErr w:type="gramStart"/>
      <w:r>
        <w:rPr>
          <w:lang w:eastAsia="zh-CN"/>
        </w:rPr>
        <w:t>潘</w:t>
      </w:r>
      <w:proofErr w:type="gramEnd"/>
      <w:r>
        <w:rPr>
          <w:lang w:eastAsia="zh-CN"/>
        </w:rPr>
        <w:t>。被以龍袞之服，冠以通天之</w:t>
      </w:r>
    </w:p>
    <w:p w14:paraId="5381295E" w14:textId="77777777" w:rsidR="007A29CB" w:rsidRDefault="00000000">
      <w:proofErr w:type="spellStart"/>
      <w:r>
        <w:t>冠。驂乘則環夫蒲榖，先驅則導以躬瓛。是時也，瞽告有協風至，蓋君臣相説而上下交歡</w:t>
      </w:r>
      <w:proofErr w:type="spellEnd"/>
    </w:p>
    <w:p w14:paraId="1D1CD657" w14:textId="77777777" w:rsidR="007A29CB" w:rsidRDefault="00000000">
      <w:proofErr w:type="spellStart"/>
      <w:r>
        <w:t>焉。遂乃倚翠帽，撫金較，御鑪馥以焚香，鉦鼓聲夫仙樂。望沃壤之迴環，聽流泉之瀺灂</w:t>
      </w:r>
      <w:proofErr w:type="spellEnd"/>
    </w:p>
    <w:p w14:paraId="76577D40" w14:textId="77777777" w:rsidR="007A29CB" w:rsidRDefault="00000000">
      <w:pPr>
        <w:rPr>
          <w:lang w:eastAsia="zh-CN"/>
        </w:rPr>
      </w:pPr>
      <w:proofErr w:type="gramStart"/>
      <w:r>
        <w:rPr>
          <w:lang w:eastAsia="zh-CN"/>
        </w:rPr>
        <w:t>遐阡亘</w:t>
      </w:r>
      <w:proofErr w:type="gramEnd"/>
      <w:r>
        <w:rPr>
          <w:lang w:eastAsia="zh-CN"/>
        </w:rPr>
        <w:t>夫</w:t>
      </w:r>
      <w:proofErr w:type="gramStart"/>
      <w:r>
        <w:rPr>
          <w:lang w:eastAsia="zh-CN"/>
        </w:rPr>
        <w:t>溝</w:t>
      </w:r>
      <w:proofErr w:type="gramEnd"/>
      <w:r>
        <w:rPr>
          <w:lang w:eastAsia="zh-CN"/>
        </w:rPr>
        <w:t>涂，嘉種除夫稰穛。天子乃駐五輅，停六駮，</w:t>
      </w:r>
      <w:proofErr w:type="gramStart"/>
      <w:r>
        <w:rPr>
          <w:lang w:eastAsia="zh-CN"/>
        </w:rPr>
        <w:t>爵</w:t>
      </w:r>
      <w:proofErr w:type="gramEnd"/>
      <w:r>
        <w:rPr>
          <w:lang w:eastAsia="zh-CN"/>
        </w:rPr>
        <w:t>列夫侯伯子男，聲</w:t>
      </w:r>
      <w:proofErr w:type="gramStart"/>
      <w:r>
        <w:rPr>
          <w:lang w:eastAsia="zh-CN"/>
        </w:rPr>
        <w:t>動</w:t>
      </w:r>
      <w:proofErr w:type="gramEnd"/>
      <w:r>
        <w:rPr>
          <w:lang w:eastAsia="zh-CN"/>
        </w:rPr>
        <w:t>夫東西南</w:t>
      </w:r>
    </w:p>
    <w:p w14:paraId="156D028E" w14:textId="77777777" w:rsidR="007A29CB" w:rsidRDefault="00000000">
      <w:proofErr w:type="spellStart"/>
      <w:r>
        <w:t>朔。望日維昭瞻雲有倬。譬若衆水之歸滄溟羣山之繞岱岳也。於是履春疇臨帝藉</w:t>
      </w:r>
      <w:proofErr w:type="spellEnd"/>
    </w:p>
    <w:p w14:paraId="1207B045" w14:textId="77777777" w:rsidR="007A29CB" w:rsidRDefault="00000000">
      <w:proofErr w:type="spellStart"/>
      <w:r>
        <w:t>原隰畇畇，其耕澤澤。撫御耒以三推，倡胼胝於主伯。公卿接踵而勤劬，士庶終耦而絡</w:t>
      </w:r>
      <w:proofErr w:type="spellEnd"/>
    </w:p>
    <w:p w14:paraId="4C0200C3" w14:textId="77777777" w:rsidR="007A29CB" w:rsidRDefault="00000000">
      <w:pPr>
        <w:rPr>
          <w:lang w:eastAsia="zh-CN"/>
        </w:rPr>
      </w:pPr>
      <w:proofErr w:type="spellStart"/>
      <w:r>
        <w:t>繹。遵五九於舊章，兆十千之峙積。開四壝以來饗，陟三階而昭格</w:t>
      </w:r>
      <w:proofErr w:type="spellEnd"/>
      <w:r>
        <w:t>。</w:t>
      </w:r>
      <w:r>
        <w:rPr>
          <w:lang w:eastAsia="zh-CN"/>
        </w:rPr>
        <w:t>徧黄壤與白墳，攬洪</w:t>
      </w:r>
    </w:p>
    <w:p w14:paraId="03E40D70" w14:textId="77777777" w:rsidR="007A29CB" w:rsidRDefault="00000000">
      <w:pPr>
        <w:rPr>
          <w:lang w:eastAsia="zh-CN"/>
        </w:rPr>
      </w:pPr>
      <w:proofErr w:type="gramStart"/>
      <w:r>
        <w:rPr>
          <w:lang w:eastAsia="zh-CN"/>
        </w:rPr>
        <w:t>縻</w:t>
      </w:r>
      <w:proofErr w:type="gramEnd"/>
      <w:r>
        <w:rPr>
          <w:lang w:eastAsia="zh-CN"/>
        </w:rPr>
        <w:t>而弗釋。貴賤以班，一成不易。</w:t>
      </w:r>
      <w:proofErr w:type="gramStart"/>
      <w:r>
        <w:rPr>
          <w:lang w:eastAsia="zh-CN"/>
        </w:rPr>
        <w:t>迄用康</w:t>
      </w:r>
      <w:proofErr w:type="gramEnd"/>
      <w:r>
        <w:rPr>
          <w:lang w:eastAsia="zh-CN"/>
        </w:rPr>
        <w:t>年，庶民悦懌。有饍夫、農正進而稱曰</w:t>
      </w:r>
      <w:r>
        <w:rPr>
          <w:rFonts w:eastAsia="宋体" w:hint="eastAsia"/>
          <w:lang w:eastAsia="zh-CN"/>
        </w:rPr>
        <w:t>“</w:t>
      </w:r>
      <w:proofErr w:type="gramStart"/>
      <w:r>
        <w:rPr>
          <w:lang w:eastAsia="zh-CN"/>
        </w:rPr>
        <w:t>國</w:t>
      </w:r>
      <w:proofErr w:type="gramEnd"/>
      <w:r>
        <w:rPr>
          <w:lang w:eastAsia="zh-CN"/>
        </w:rPr>
        <w:t>以</w:t>
      </w:r>
    </w:p>
    <w:p w14:paraId="5EE437EF" w14:textId="77777777" w:rsidR="007A29CB" w:rsidRDefault="00000000">
      <w:proofErr w:type="spellStart"/>
      <w:r>
        <w:lastRenderedPageBreak/>
        <w:t>農爲重，民以食爲天。慶莫隆於多稼，瑞莫大於有年。矧惟千畝之地，鉤盾之田。帝之粢</w:t>
      </w:r>
      <w:proofErr w:type="spellEnd"/>
    </w:p>
    <w:p w14:paraId="7442B924" w14:textId="77777777" w:rsidR="007A29CB" w:rsidRDefault="00000000">
      <w:proofErr w:type="spellStart"/>
      <w:r>
        <w:t>盛於是乎出，民之蕃庶於是乎全；財用繁殖之原於是乎在，敦龐純固之氣於是乎延。古</w:t>
      </w:r>
      <w:proofErr w:type="spellEnd"/>
    </w:p>
    <w:p w14:paraId="3EC59ACE" w14:textId="77777777" w:rsidR="007A29CB" w:rsidRDefault="00000000">
      <w:proofErr w:type="spellStart"/>
      <w:r>
        <w:t>先哲王肅然恪恭震動蠖濩蜵蜎。惟夫所以祗事郊廟，貢釐垓埏，嘉薦普淖，豐潔豆籩者</w:t>
      </w:r>
      <w:proofErr w:type="spellEnd"/>
    </w:p>
    <w:p w14:paraId="3DD0AD13" w14:textId="77777777" w:rsidR="007A29CB" w:rsidRDefault="00000000">
      <w:proofErr w:type="spellStart"/>
      <w:r>
        <w:t>唯是爲加虔焉。今聖上假於祖考享祀吉蠲。稼穡維寶三務不愆。率時農夫於藉之</w:t>
      </w:r>
      <w:proofErr w:type="spellEnd"/>
    </w:p>
    <w:p w14:paraId="098C7C62" w14:textId="77777777" w:rsidR="007A29CB" w:rsidRDefault="00000000">
      <w:proofErr w:type="spellStart"/>
      <w:r>
        <w:t>㬉。旼旼乎穆穆乎我后之恭敬神祇，貴農重榖，而身爲天下先也</w:t>
      </w:r>
      <w:proofErr w:type="spellEnd"/>
      <w:proofErr w:type="gramStart"/>
      <w:r>
        <w:t>。</w:t>
      </w:r>
      <w:r>
        <w:rPr>
          <w:rFonts w:eastAsia="宋体" w:hint="eastAsia"/>
          <w:lang w:eastAsia="zh-CN"/>
        </w:rPr>
        <w:t>”</w:t>
      </w:r>
      <w:proofErr w:type="spellStart"/>
      <w:r>
        <w:t>遂作頌曰</w:t>
      </w:r>
      <w:proofErr w:type="spellEnd"/>
      <w:proofErr w:type="gramEnd"/>
      <w:r>
        <w:rPr>
          <w:rFonts w:eastAsia="宋体" w:hint="eastAsia"/>
          <w:lang w:eastAsia="zh-CN"/>
        </w:rPr>
        <w:t>“</w:t>
      </w:r>
      <w:proofErr w:type="spellStart"/>
      <w:r>
        <w:t>倬彼甫</w:t>
      </w:r>
      <w:proofErr w:type="spellEnd"/>
    </w:p>
    <w:p w14:paraId="6D8C8434" w14:textId="77777777" w:rsidR="007A29CB" w:rsidRDefault="00000000">
      <w:r>
        <w:rPr>
          <w:lang w:eastAsia="zh-CN"/>
        </w:rPr>
        <w:t>田</w:t>
      </w:r>
      <w:proofErr w:type="gramStart"/>
      <w:r>
        <w:rPr>
          <w:rFonts w:eastAsia="宋体" w:hint="eastAsia"/>
          <w:lang w:eastAsia="zh-CN"/>
        </w:rPr>
        <w:t>【</w:t>
      </w:r>
      <w:proofErr w:type="gramEnd"/>
      <w:r>
        <w:rPr>
          <w:lang w:eastAsia="zh-CN"/>
        </w:rPr>
        <w:t>，嘉禾</w:t>
      </w:r>
      <w:proofErr w:type="gramStart"/>
      <w:r>
        <w:rPr>
          <w:lang w:eastAsia="zh-CN"/>
        </w:rPr>
        <w:t>攸</w:t>
      </w:r>
      <w:proofErr w:type="gramEnd"/>
      <w:r>
        <w:rPr>
          <w:lang w:eastAsia="zh-CN"/>
        </w:rPr>
        <w:t>樹。大</w:t>
      </w:r>
      <w:proofErr w:type="gramStart"/>
      <w:r>
        <w:rPr>
          <w:lang w:eastAsia="zh-CN"/>
        </w:rPr>
        <w:t>君莅止</w:t>
      </w:r>
      <w:proofErr w:type="gramEnd"/>
      <w:r>
        <w:rPr>
          <w:lang w:eastAsia="zh-CN"/>
        </w:rPr>
        <w:t>，唯農是</w:t>
      </w:r>
      <w:proofErr w:type="gramStart"/>
      <w:r>
        <w:rPr>
          <w:lang w:eastAsia="zh-CN"/>
        </w:rPr>
        <w:t>務</w:t>
      </w:r>
      <w:proofErr w:type="gramEnd"/>
      <w:r>
        <w:rPr>
          <w:lang w:eastAsia="zh-CN"/>
        </w:rPr>
        <w:t>。潔</w:t>
      </w:r>
      <w:proofErr w:type="gramStart"/>
      <w:r>
        <w:rPr>
          <w:lang w:eastAsia="zh-CN"/>
        </w:rPr>
        <w:t>粢</w:t>
      </w:r>
      <w:proofErr w:type="gramEnd"/>
      <w:r>
        <w:rPr>
          <w:lang w:eastAsia="zh-CN"/>
        </w:rPr>
        <w:t>豐盛，永言思慕。上帝居歆，侯</w:t>
      </w:r>
      <w:proofErr w:type="gramStart"/>
      <w:r>
        <w:rPr>
          <w:lang w:eastAsia="zh-CN"/>
        </w:rPr>
        <w:t>眷</w:t>
      </w:r>
      <w:proofErr w:type="gramEnd"/>
      <w:r>
        <w:rPr>
          <w:lang w:eastAsia="zh-CN"/>
        </w:rPr>
        <w:t>侯顧。</w:t>
      </w:r>
      <w:r>
        <w:t>我</w:t>
      </w:r>
    </w:p>
    <w:p w14:paraId="42B8BF78" w14:textId="77777777" w:rsidR="007A29CB" w:rsidRDefault="00000000">
      <w:proofErr w:type="spellStart"/>
      <w:r>
        <w:t>榖斯登我苗咸布，我庾既盈我倉維裕。於斯萬年，充我貢賦</w:t>
      </w:r>
      <w:proofErr w:type="spellEnd"/>
      <w:r>
        <w:t>。</w:t>
      </w:r>
    </w:p>
    <w:p w14:paraId="44962CBE" w14:textId="77777777" w:rsidR="007A29CB" w:rsidRDefault="00000000">
      <w:pPr>
        <w:rPr>
          <w:lang w:eastAsia="zh-CN"/>
        </w:rPr>
      </w:pPr>
      <w:r>
        <w:rPr>
          <w:lang w:eastAsia="zh-CN"/>
        </w:rPr>
        <w:t>【第</w:t>
      </w:r>
      <w:r>
        <w:rPr>
          <w:lang w:eastAsia="zh-CN"/>
        </w:rPr>
        <w:t>323</w:t>
      </w:r>
      <w:r>
        <w:rPr>
          <w:lang w:eastAsia="zh-CN"/>
        </w:rPr>
        <w:t>页】</w:t>
      </w:r>
    </w:p>
    <w:p w14:paraId="503F602C"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2A594816"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附録</w:t>
      </w:r>
      <w:r>
        <w:rPr>
          <w:rFonts w:eastAsia="宋体" w:hint="eastAsia"/>
          <w:lang w:eastAsia="zh-CN"/>
        </w:rPr>
        <w:t>》</w:t>
      </w:r>
      <w:r>
        <w:rPr>
          <w:lang w:eastAsia="zh-CN"/>
        </w:rPr>
        <w:t>。嘉慶八年大考，欽命題</w:t>
      </w:r>
      <w:r>
        <w:rPr>
          <w:rFonts w:eastAsia="宋体" w:hint="eastAsia"/>
          <w:lang w:eastAsia="zh-CN"/>
        </w:rPr>
        <w:t>《</w:t>
      </w:r>
      <w:r>
        <w:rPr>
          <w:lang w:eastAsia="zh-CN"/>
        </w:rPr>
        <w:t>擬潘岳︿藉田賦﹀</w:t>
      </w:r>
      <w:r>
        <w:rPr>
          <w:rFonts w:eastAsia="宋体" w:hint="eastAsia"/>
          <w:lang w:eastAsia="zh-CN"/>
        </w:rPr>
        <w:t>》</w:t>
      </w:r>
      <w:r>
        <w:rPr>
          <w:lang w:eastAsia="zh-CN"/>
        </w:rPr>
        <w:t>，王引之取一等第三名</w:t>
      </w:r>
    </w:p>
    <w:p w14:paraId="3E2F2E23" w14:textId="77777777" w:rsidR="007A29CB" w:rsidRDefault="00000000">
      <w:pPr>
        <w:rPr>
          <w:lang w:eastAsia="zh-CN"/>
        </w:rPr>
      </w:pPr>
      <w:proofErr w:type="gramStart"/>
      <w:r>
        <w:rPr>
          <w:lang w:eastAsia="zh-CN"/>
        </w:rPr>
        <w:t>擢</w:t>
      </w:r>
      <w:proofErr w:type="gramEnd"/>
      <w:r>
        <w:rPr>
          <w:lang w:eastAsia="zh-CN"/>
        </w:rPr>
        <w:t>侍講。讀此賦，可</w:t>
      </w:r>
      <w:proofErr w:type="gramStart"/>
      <w:r>
        <w:rPr>
          <w:lang w:eastAsia="zh-CN"/>
        </w:rPr>
        <w:t>參</w:t>
      </w:r>
      <w:proofErr w:type="gramEnd"/>
      <w:r>
        <w:rPr>
          <w:lang w:eastAsia="zh-CN"/>
        </w:rPr>
        <w:t>閲</w:t>
      </w:r>
      <w:r>
        <w:rPr>
          <w:rFonts w:eastAsia="宋体" w:hint="eastAsia"/>
          <w:lang w:eastAsia="zh-CN"/>
        </w:rPr>
        <w:t>《</w:t>
      </w:r>
      <w:r>
        <w:rPr>
          <w:lang w:eastAsia="zh-CN"/>
        </w:rPr>
        <w:t>吕氏春秋</w:t>
      </w:r>
      <w:r>
        <w:rPr>
          <w:rFonts w:eastAsia="宋体" w:hint="eastAsia"/>
          <w:lang w:eastAsia="zh-CN"/>
        </w:rPr>
        <w:t>•</w:t>
      </w:r>
      <w:r>
        <w:rPr>
          <w:lang w:eastAsia="zh-CN"/>
        </w:rPr>
        <w:t>孟春紀</w:t>
      </w:r>
      <w:r>
        <w:rPr>
          <w:rFonts w:eastAsia="宋体" w:hint="eastAsia"/>
          <w:lang w:eastAsia="zh-CN"/>
        </w:rPr>
        <w:t>》</w:t>
      </w:r>
      <w:r>
        <w:rPr>
          <w:lang w:eastAsia="zh-CN"/>
        </w:rPr>
        <w:t>及高誘注</w:t>
      </w:r>
    </w:p>
    <w:p w14:paraId="3309CCC2"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1A00F25D" w14:textId="77777777" w:rsidR="007A29CB" w:rsidRDefault="00000000">
      <w:proofErr w:type="spellStart"/>
      <w:r>
        <w:t>c</w:t>
      </w:r>
      <w:r>
        <w:t>一</w:t>
      </w:r>
      <w:proofErr w:type="spellEnd"/>
      <w:proofErr w:type="gramStart"/>
      <w:r>
        <w:rPr>
          <w:rFonts w:eastAsia="宋体" w:hint="eastAsia"/>
          <w:lang w:eastAsia="zh-CN"/>
        </w:rPr>
        <w:t>】</w:t>
      </w:r>
      <w:proofErr w:type="spellStart"/>
      <w:proofErr w:type="gramEnd"/>
      <w:r>
        <w:t>首二句指正月一日</w:t>
      </w:r>
      <w:proofErr w:type="spellEnd"/>
      <w:r>
        <w:t>。</w:t>
      </w:r>
    </w:p>
    <w:p w14:paraId="315EA2FE" w14:textId="77777777" w:rsidR="007A29CB" w:rsidRDefault="00000000">
      <w:r>
        <w:rPr>
          <w:rFonts w:eastAsia="宋体" w:hint="eastAsia"/>
          <w:lang w:eastAsia="zh-CN"/>
        </w:rPr>
        <w:t>【</w:t>
      </w:r>
      <w:r>
        <w:t>二</w:t>
      </w:r>
      <w:r>
        <w:rPr>
          <w:rFonts w:eastAsia="宋体" w:hint="eastAsia"/>
          <w:lang w:eastAsia="zh-CN"/>
        </w:rPr>
        <w:t>】</w:t>
      </w:r>
      <w:proofErr w:type="spellStart"/>
      <w:r>
        <w:t>震，代指東方</w:t>
      </w:r>
      <w:proofErr w:type="spellEnd"/>
      <w:r>
        <w:t>。</w:t>
      </w:r>
    </w:p>
    <w:p w14:paraId="169FAF83" w14:textId="77777777" w:rsidR="007A29CB" w:rsidRDefault="00000000">
      <w:pPr>
        <w:rPr>
          <w:rFonts w:eastAsia="宋体"/>
          <w:lang w:eastAsia="zh-CN"/>
        </w:rPr>
      </w:pPr>
      <w:r>
        <w:rPr>
          <w:rFonts w:eastAsia="宋体" w:hint="eastAsia"/>
          <w:lang w:eastAsia="zh-CN"/>
        </w:rPr>
        <w:t>【</w:t>
      </w:r>
      <w:r>
        <w:t>三</w:t>
      </w:r>
      <w:r>
        <w:rPr>
          <w:rFonts w:eastAsia="宋体" w:hint="eastAsia"/>
          <w:lang w:eastAsia="zh-CN"/>
        </w:rPr>
        <w:t>】</w:t>
      </w:r>
      <w:r>
        <w:t>見</w:t>
      </w:r>
      <w:r>
        <w:rPr>
          <w:rFonts w:eastAsia="宋体" w:hint="eastAsia"/>
          <w:lang w:eastAsia="zh-CN"/>
        </w:rPr>
        <w:t>《</w:t>
      </w:r>
      <w:r>
        <w:t>詩</w:t>
      </w:r>
      <w:r>
        <w:rPr>
          <w:rFonts w:eastAsia="宋体" w:hint="eastAsia"/>
          <w:lang w:eastAsia="zh-CN"/>
        </w:rPr>
        <w:t>•</w:t>
      </w:r>
      <w:proofErr w:type="spellStart"/>
      <w:r>
        <w:t>小雅</w:t>
      </w:r>
      <w:proofErr w:type="spellEnd"/>
      <w:r>
        <w:rPr>
          <w:rFonts w:eastAsia="宋体" w:hint="eastAsia"/>
          <w:lang w:eastAsia="zh-CN"/>
        </w:rPr>
        <w:t>•</w:t>
      </w:r>
      <w:proofErr w:type="spellStart"/>
      <w:r>
        <w:t>甫田</w:t>
      </w:r>
      <w:proofErr w:type="spellEnd"/>
      <w:r>
        <w:rPr>
          <w:rFonts w:eastAsia="宋体" w:hint="eastAsia"/>
          <w:lang w:eastAsia="zh-CN"/>
        </w:rPr>
        <w:t>》</w:t>
      </w:r>
    </w:p>
    <w:p w14:paraId="071CE1C7" w14:textId="77777777" w:rsidR="007A29CB" w:rsidRDefault="00000000">
      <w:proofErr w:type="spellStart"/>
      <w:r>
        <w:t>帝京賦以</w:t>
      </w:r>
      <w:proofErr w:type="spellEnd"/>
      <w:r>
        <w:rPr>
          <w:rFonts w:eastAsia="宋体" w:hint="eastAsia"/>
          <w:lang w:eastAsia="zh-CN"/>
        </w:rPr>
        <w:t>“</w:t>
      </w:r>
      <w:proofErr w:type="spellStart"/>
      <w:r>
        <w:t>春色滿皇州</w:t>
      </w:r>
      <w:proofErr w:type="spellEnd"/>
      <w:r>
        <w:rPr>
          <w:rFonts w:eastAsia="宋体" w:hint="eastAsia"/>
          <w:lang w:eastAsia="zh-CN"/>
        </w:rPr>
        <w:t>”</w:t>
      </w:r>
      <w:proofErr w:type="spellStart"/>
      <w:r>
        <w:t>爲韻</w:t>
      </w:r>
      <w:proofErr w:type="spellEnd"/>
      <w:proofErr w:type="gramStart"/>
      <w:r>
        <w:rPr>
          <w:rFonts w:eastAsia="宋体" w:hint="eastAsia"/>
          <w:lang w:eastAsia="zh-CN"/>
        </w:rPr>
        <w:t>【</w:t>
      </w:r>
      <w:proofErr w:type="gramEnd"/>
      <w:r>
        <w:t>l</w:t>
      </w:r>
      <w:r>
        <w:t>。</w:t>
      </w:r>
    </w:p>
    <w:p w14:paraId="7A0E30B5" w14:textId="77777777" w:rsidR="007A29CB" w:rsidRDefault="00000000">
      <w:proofErr w:type="spellStart"/>
      <w:r>
        <w:t>有子墨客卿問於翰林主人</w:t>
      </w:r>
      <w:proofErr w:type="spellEnd"/>
    </w:p>
    <w:p w14:paraId="0D6F9069" w14:textId="77777777" w:rsidR="007A29CB" w:rsidRDefault="00000000">
      <w:pPr>
        <w:rPr>
          <w:lang w:eastAsia="zh-CN"/>
        </w:rPr>
      </w:pPr>
      <w:r>
        <w:rPr>
          <w:lang w:eastAsia="zh-CN"/>
        </w:rPr>
        <w:t>曰</w:t>
      </w:r>
      <w:proofErr w:type="gramStart"/>
      <w:r>
        <w:rPr>
          <w:rFonts w:eastAsia="宋体" w:hint="eastAsia"/>
          <w:lang w:eastAsia="zh-CN"/>
        </w:rPr>
        <w:t>【</w:t>
      </w:r>
      <w:proofErr w:type="gramEnd"/>
      <w:r>
        <w:rPr>
          <w:lang w:eastAsia="zh-CN"/>
        </w:rPr>
        <w:t>二</w:t>
      </w:r>
      <w:r>
        <w:rPr>
          <w:lang w:eastAsia="zh-CN"/>
        </w:rPr>
        <w:t>u</w:t>
      </w:r>
      <w:r>
        <w:rPr>
          <w:lang w:eastAsia="zh-CN"/>
        </w:rPr>
        <w:t>：</w:t>
      </w:r>
      <w:r>
        <w:rPr>
          <w:rFonts w:eastAsia="宋体" w:hint="eastAsia"/>
          <w:lang w:eastAsia="zh-CN"/>
        </w:rPr>
        <w:t>“</w:t>
      </w:r>
      <w:r>
        <w:rPr>
          <w:lang w:eastAsia="zh-CN"/>
        </w:rPr>
        <w:t>蓋聖清之受命也，握乾符，闡坤珍，承純佑，</w:t>
      </w:r>
      <w:proofErr w:type="gramStart"/>
      <w:r>
        <w:rPr>
          <w:lang w:eastAsia="zh-CN"/>
        </w:rPr>
        <w:t>焕</w:t>
      </w:r>
      <w:proofErr w:type="gramEnd"/>
      <w:r>
        <w:rPr>
          <w:lang w:eastAsia="zh-CN"/>
        </w:rPr>
        <w:t>威</w:t>
      </w:r>
    </w:p>
    <w:p w14:paraId="0C03BAFA" w14:textId="77777777" w:rsidR="007A29CB" w:rsidRDefault="00000000">
      <w:proofErr w:type="spellStart"/>
      <w:r>
        <w:t>神。仰應乎天，俯順乎人。卜瀋陽而運啓，都遼水而邦新。迄乎定鼎作邑，運斗居辰，燕</w:t>
      </w:r>
      <w:proofErr w:type="spellEnd"/>
    </w:p>
    <w:p w14:paraId="0628D075" w14:textId="77777777" w:rsidR="007A29CB" w:rsidRDefault="00000000">
      <w:pPr>
        <w:rPr>
          <w:lang w:eastAsia="zh-CN"/>
        </w:rPr>
      </w:pPr>
      <w:r>
        <w:rPr>
          <w:lang w:eastAsia="zh-CN"/>
        </w:rPr>
        <w:t>山</w:t>
      </w:r>
      <w:proofErr w:type="gramStart"/>
      <w:r>
        <w:rPr>
          <w:lang w:eastAsia="zh-CN"/>
        </w:rPr>
        <w:t>攸</w:t>
      </w:r>
      <w:proofErr w:type="gramEnd"/>
      <w:r>
        <w:rPr>
          <w:lang w:eastAsia="zh-CN"/>
        </w:rPr>
        <w:t>宅，薊土是因。體肅</w:t>
      </w:r>
      <w:proofErr w:type="gramStart"/>
      <w:r>
        <w:rPr>
          <w:lang w:eastAsia="zh-CN"/>
        </w:rPr>
        <w:t>於</w:t>
      </w:r>
      <w:proofErr w:type="gramEnd"/>
      <w:r>
        <w:rPr>
          <w:lang w:eastAsia="zh-CN"/>
        </w:rPr>
        <w:t>秋，施温於春。主人聞其規模之廣大，制度之平均乎？</w:t>
      </w:r>
      <w:r>
        <w:rPr>
          <w:lang w:eastAsia="zh-CN"/>
        </w:rPr>
        <w:t>“</w:t>
      </w:r>
      <w:r>
        <w:rPr>
          <w:rFonts w:eastAsia="宋体" w:hint="eastAsia"/>
          <w:lang w:eastAsia="zh-CN"/>
        </w:rPr>
        <w:t>”</w:t>
      </w:r>
      <w:r>
        <w:rPr>
          <w:lang w:eastAsia="zh-CN"/>
        </w:rPr>
        <w:t>主人</w:t>
      </w:r>
    </w:p>
    <w:p w14:paraId="66D1BE7E" w14:textId="77777777" w:rsidR="007A29CB" w:rsidRDefault="00000000">
      <w:r>
        <w:t>曰：</w:t>
      </w:r>
      <w:r>
        <w:rPr>
          <w:rFonts w:eastAsia="宋体" w:hint="eastAsia"/>
          <w:lang w:eastAsia="zh-CN"/>
        </w:rPr>
        <w:t>“</w:t>
      </w:r>
      <w:proofErr w:type="spellStart"/>
      <w:r>
        <w:t>唯</w:t>
      </w:r>
      <w:proofErr w:type="gramStart"/>
      <w:r>
        <w:t>唯</w:t>
      </w:r>
      <w:proofErr w:type="gramEnd"/>
      <w:r>
        <w:t>。於穆帝京，四方之則：背山面河，控南枕北；襟帶八紘，星羅九域。其前則</w:t>
      </w:r>
      <w:proofErr w:type="spellEnd"/>
    </w:p>
    <w:p w14:paraId="1785C523" w14:textId="77777777" w:rsidR="007A29CB" w:rsidRDefault="00000000">
      <w:pPr>
        <w:rPr>
          <w:lang w:eastAsia="zh-CN"/>
        </w:rPr>
      </w:pPr>
      <w:proofErr w:type="spellStart"/>
      <w:r>
        <w:t>九門碣石，環列而聳特也；其後則軍都興桓</w:t>
      </w:r>
      <w:proofErr w:type="spellEnd"/>
      <w:r>
        <w:t>。</w:t>
      </w:r>
      <w:r>
        <w:rPr>
          <w:lang w:eastAsia="zh-CN"/>
        </w:rPr>
        <w:t>交拱而崱屴也；其右則雁門代郡，内向而懷</w:t>
      </w:r>
    </w:p>
    <w:p w14:paraId="01E88FA2" w14:textId="77777777" w:rsidR="007A29CB" w:rsidRDefault="00000000">
      <w:pPr>
        <w:rPr>
          <w:lang w:eastAsia="zh-CN"/>
        </w:rPr>
      </w:pPr>
      <w:proofErr w:type="spellStart"/>
      <w:r>
        <w:lastRenderedPageBreak/>
        <w:t>德也其左則岱宗巨海，馳騖而來極也</w:t>
      </w:r>
      <w:proofErr w:type="spellEnd"/>
      <w:r>
        <w:t>。</w:t>
      </w:r>
      <w:r>
        <w:rPr>
          <w:lang w:eastAsia="zh-CN"/>
        </w:rPr>
        <w:t>聲動乎狼䐠，威加乎卭僰，澤洽乎黄支，誠通乎</w:t>
      </w:r>
    </w:p>
    <w:p w14:paraId="51DAEB01" w14:textId="77777777" w:rsidR="007A29CB" w:rsidRDefault="00000000">
      <w:pPr>
        <w:rPr>
          <w:lang w:eastAsia="zh-CN"/>
        </w:rPr>
      </w:pPr>
      <w:r>
        <w:rPr>
          <w:lang w:eastAsia="zh-CN"/>
        </w:rPr>
        <w:t>【第</w:t>
      </w:r>
      <w:r>
        <w:rPr>
          <w:lang w:eastAsia="zh-CN"/>
        </w:rPr>
        <w:t>324</w:t>
      </w:r>
      <w:r>
        <w:rPr>
          <w:lang w:eastAsia="zh-CN"/>
        </w:rPr>
        <w:t>页】</w:t>
      </w:r>
    </w:p>
    <w:p w14:paraId="56766533" w14:textId="77777777" w:rsidR="007A29CB" w:rsidRDefault="00000000">
      <w:pPr>
        <w:rPr>
          <w:lang w:eastAsia="zh-CN"/>
        </w:rPr>
      </w:pPr>
      <w:proofErr w:type="gramStart"/>
      <w:r>
        <w:rPr>
          <w:lang w:eastAsia="zh-CN"/>
        </w:rPr>
        <w:t>烏</w:t>
      </w:r>
      <w:proofErr w:type="gramEnd"/>
      <w:r>
        <w:rPr>
          <w:lang w:eastAsia="zh-CN"/>
        </w:rPr>
        <w:t>弋。莫不陸讋水</w:t>
      </w:r>
      <w:proofErr w:type="gramStart"/>
      <w:r>
        <w:rPr>
          <w:lang w:eastAsia="zh-CN"/>
        </w:rPr>
        <w:t>慄</w:t>
      </w:r>
      <w:proofErr w:type="gramEnd"/>
      <w:r>
        <w:rPr>
          <w:lang w:eastAsia="zh-CN"/>
        </w:rPr>
        <w:t>，奔走率職，斂衽稱藩，金聲玉色。蓋所以宅中圖大，</w:t>
      </w:r>
      <w:proofErr w:type="gramStart"/>
      <w:r>
        <w:rPr>
          <w:lang w:eastAsia="zh-CN"/>
        </w:rPr>
        <w:t>隆上都</w:t>
      </w:r>
      <w:proofErr w:type="gramEnd"/>
      <w:r>
        <w:rPr>
          <w:lang w:eastAsia="zh-CN"/>
        </w:rPr>
        <w:t>而觀萬</w:t>
      </w:r>
    </w:p>
    <w:p w14:paraId="17152C39" w14:textId="77777777" w:rsidR="007A29CB" w:rsidRDefault="00000000">
      <w:proofErr w:type="spellStart"/>
      <w:r>
        <w:t>國爾。乃爰始爰謀，是度是斷。建金城而雲屯，流通池而澤滿。門載闢而巍巍路經環而</w:t>
      </w:r>
      <w:proofErr w:type="spellEnd"/>
    </w:p>
    <w:p w14:paraId="224E4041" w14:textId="77777777" w:rsidR="007A29CB" w:rsidRDefault="00000000">
      <w:proofErr w:type="spellStart"/>
      <w:r>
        <w:t>坦坦。閭閻羣聚，則紅塵相連；闤闠周通，則珍物無算。風淳乎州鄉，俗敦乎縣鄼。家富</w:t>
      </w:r>
      <w:proofErr w:type="spellEnd"/>
    </w:p>
    <w:p w14:paraId="2F03C446" w14:textId="77777777" w:rsidR="007A29CB" w:rsidRDefault="00000000">
      <w:pPr>
        <w:rPr>
          <w:lang w:eastAsia="zh-CN"/>
        </w:rPr>
      </w:pPr>
      <w:proofErr w:type="spellStart"/>
      <w:r>
        <w:t>庶而雍熙，人歡欣而燕衎</w:t>
      </w:r>
      <w:proofErr w:type="spellEnd"/>
      <w:r>
        <w:t>。</w:t>
      </w:r>
      <w:r>
        <w:rPr>
          <w:lang w:eastAsia="zh-CN"/>
        </w:rPr>
        <w:t>於是抗玉殿與紫宫，啓珍臺與華館。登承露而宵涼，入宜春而</w:t>
      </w:r>
    </w:p>
    <w:p w14:paraId="3E8D6FEC" w14:textId="77777777" w:rsidR="007A29CB" w:rsidRDefault="00000000">
      <w:proofErr w:type="spellStart"/>
      <w:r>
        <w:t>晨煖。西清敞而典策盈，東壁開而圖書纂。禮園游端委之儒，樂府納昭華之琯。眇古昔</w:t>
      </w:r>
      <w:proofErr w:type="spellEnd"/>
    </w:p>
    <w:p w14:paraId="530B76F1" w14:textId="77777777" w:rsidR="007A29CB" w:rsidRDefault="00000000">
      <w:proofErr w:type="spellStart"/>
      <w:r>
        <w:t>而論都，實生民之所罕。天子乃撫京邑播耿光曰若稽古，敦睦辯章。致高煙乎郊畤</w:t>
      </w:r>
      <w:proofErr w:type="spellEnd"/>
    </w:p>
    <w:p w14:paraId="79DEDCF4" w14:textId="77777777" w:rsidR="007A29CB" w:rsidRDefault="00000000">
      <w:proofErr w:type="spellStart"/>
      <w:r>
        <w:t>追孝養於烝嘗。夕月則禮崇少采，朝日則典重調陽。御經筵，則載宣彝訓；奮泰武，則躬</w:t>
      </w:r>
      <w:proofErr w:type="spellEnd"/>
    </w:p>
    <w:p w14:paraId="75CF81EF" w14:textId="77777777" w:rsidR="007A29CB" w:rsidRDefault="00000000">
      <w:proofErr w:type="spellStart"/>
      <w:r>
        <w:t>飭戎行。金罍薦旨，玉瓚流芳。文同區宇烈震遐荒。羣寮仰而歡抃都人慕而樂康。蓋</w:t>
      </w:r>
      <w:proofErr w:type="spellEnd"/>
    </w:p>
    <w:p w14:paraId="34B8B36C" w14:textId="77777777" w:rsidR="007A29CB" w:rsidRDefault="00000000">
      <w:proofErr w:type="spellStart"/>
      <w:r>
        <w:t>旼</w:t>
      </w:r>
      <w:proofErr w:type="gramStart"/>
      <w:r>
        <w:t>旼</w:t>
      </w:r>
      <w:proofErr w:type="gramEnd"/>
      <w:r>
        <w:t>焉，穆</w:t>
      </w:r>
      <w:proofErr w:type="gramStart"/>
      <w:r>
        <w:t>穆</w:t>
      </w:r>
      <w:proofErr w:type="gramEnd"/>
      <w:r>
        <w:t>焉，拜手而頌聖皇矣</w:t>
      </w:r>
      <w:proofErr w:type="spellEnd"/>
      <w:r>
        <w:t>。</w:t>
      </w:r>
      <w:r>
        <w:rPr>
          <w:rFonts w:eastAsia="宋体" w:hint="eastAsia"/>
          <w:lang w:eastAsia="zh-CN"/>
        </w:rPr>
        <w:t>”</w:t>
      </w:r>
      <w:proofErr w:type="spellStart"/>
      <w:r>
        <w:t>客</w:t>
      </w:r>
      <w:proofErr w:type="gramStart"/>
      <w:r>
        <w:t>於</w:t>
      </w:r>
      <w:proofErr w:type="gramEnd"/>
      <w:r>
        <w:t>是耳回目駭，</w:t>
      </w:r>
      <w:proofErr w:type="gramStart"/>
      <w:r>
        <w:t>官止神</w:t>
      </w:r>
      <w:proofErr w:type="gramEnd"/>
      <w:r>
        <w:t>留，</w:t>
      </w:r>
      <w:proofErr w:type="gramStart"/>
      <w:r>
        <w:t>卉</w:t>
      </w:r>
      <w:proofErr w:type="gramEnd"/>
      <w:r>
        <w:t>然而稱曰</w:t>
      </w:r>
      <w:proofErr w:type="spellEnd"/>
      <w:r>
        <w:t>：</w:t>
      </w:r>
      <w:r>
        <w:rPr>
          <w:rFonts w:eastAsia="宋体" w:hint="eastAsia"/>
          <w:lang w:eastAsia="zh-CN"/>
        </w:rPr>
        <w:t>“</w:t>
      </w:r>
      <w:proofErr w:type="spellStart"/>
      <w:r>
        <w:t>大哉祖</w:t>
      </w:r>
      <w:proofErr w:type="spellEnd"/>
    </w:p>
    <w:p w14:paraId="2CC80AFB" w14:textId="77777777" w:rsidR="007A29CB" w:rsidRDefault="00000000">
      <w:pPr>
        <w:rPr>
          <w:lang w:eastAsia="zh-CN"/>
        </w:rPr>
      </w:pPr>
      <w:r>
        <w:rPr>
          <w:lang w:eastAsia="zh-CN"/>
        </w:rPr>
        <w:t>德，茂矣皇</w:t>
      </w:r>
      <w:proofErr w:type="gramStart"/>
      <w:r>
        <w:rPr>
          <w:lang w:eastAsia="zh-CN"/>
        </w:rPr>
        <w:t>猷</w:t>
      </w:r>
      <w:proofErr w:type="gramEnd"/>
      <w:r>
        <w:rPr>
          <w:lang w:eastAsia="zh-CN"/>
        </w:rPr>
        <w:t>。擅奥區</w:t>
      </w:r>
      <w:proofErr w:type="gramStart"/>
      <w:r>
        <w:rPr>
          <w:lang w:eastAsia="zh-CN"/>
        </w:rPr>
        <w:t>於</w:t>
      </w:r>
      <w:proofErr w:type="gramEnd"/>
      <w:r>
        <w:rPr>
          <w:lang w:eastAsia="zh-CN"/>
        </w:rPr>
        <w:t>陸海，扼形勝乎九州。廓聲靈</w:t>
      </w:r>
      <w:proofErr w:type="gramStart"/>
      <w:r>
        <w:rPr>
          <w:lang w:eastAsia="zh-CN"/>
        </w:rPr>
        <w:t>於</w:t>
      </w:r>
      <w:proofErr w:type="gramEnd"/>
      <w:r>
        <w:rPr>
          <w:lang w:eastAsia="zh-CN"/>
        </w:rPr>
        <w:t>罔極，表控制於上游。地靈天</w:t>
      </w:r>
    </w:p>
    <w:p w14:paraId="115A035F" w14:textId="77777777" w:rsidR="007A29CB" w:rsidRDefault="00000000">
      <w:pPr>
        <w:rPr>
          <w:lang w:eastAsia="zh-CN"/>
        </w:rPr>
      </w:pPr>
      <w:r>
        <w:rPr>
          <w:lang w:eastAsia="zh-CN"/>
        </w:rPr>
        <w:t>錫，</w:t>
      </w:r>
      <w:proofErr w:type="gramStart"/>
      <w:r>
        <w:rPr>
          <w:lang w:eastAsia="zh-CN"/>
        </w:rPr>
        <w:t>勳</w:t>
      </w:r>
      <w:proofErr w:type="gramEnd"/>
      <w:r>
        <w:rPr>
          <w:lang w:eastAsia="zh-CN"/>
        </w:rPr>
        <w:t>肇人謀。皇都有</w:t>
      </w:r>
      <w:proofErr w:type="gramStart"/>
      <w:r>
        <w:rPr>
          <w:lang w:eastAsia="zh-CN"/>
        </w:rPr>
        <w:t>赫</w:t>
      </w:r>
      <w:proofErr w:type="gramEnd"/>
      <w:r>
        <w:rPr>
          <w:lang w:eastAsia="zh-CN"/>
        </w:rPr>
        <w:t>，萬邦咸庥。義方遐騖，仁</w:t>
      </w:r>
      <w:proofErr w:type="gramStart"/>
      <w:r>
        <w:rPr>
          <w:lang w:eastAsia="zh-CN"/>
        </w:rPr>
        <w:t>澤</w:t>
      </w:r>
      <w:proofErr w:type="gramEnd"/>
      <w:r>
        <w:rPr>
          <w:lang w:eastAsia="zh-CN"/>
        </w:rPr>
        <w:t>旁流。馭八荒而定宅，綿萬禩而作</w:t>
      </w:r>
    </w:p>
    <w:p w14:paraId="4540123A" w14:textId="77777777" w:rsidR="007A29CB" w:rsidRDefault="00000000">
      <w:pPr>
        <w:rPr>
          <w:rFonts w:eastAsia="宋体"/>
          <w:lang w:eastAsia="zh-CN"/>
        </w:rPr>
      </w:pPr>
      <w:r>
        <w:rPr>
          <w:lang w:eastAsia="zh-CN"/>
        </w:rPr>
        <w:t>求。安</w:t>
      </w:r>
      <w:proofErr w:type="gramStart"/>
      <w:r>
        <w:rPr>
          <w:lang w:eastAsia="zh-CN"/>
        </w:rPr>
        <w:t>邑</w:t>
      </w:r>
      <w:proofErr w:type="gramEnd"/>
      <w:r>
        <w:rPr>
          <w:lang w:eastAsia="zh-CN"/>
        </w:rPr>
        <w:t>小而莫比，蒲坂隘而難侔。又何有</w:t>
      </w:r>
      <w:proofErr w:type="gramStart"/>
      <w:r>
        <w:rPr>
          <w:lang w:eastAsia="zh-CN"/>
        </w:rPr>
        <w:t>於</w:t>
      </w:r>
      <w:proofErr w:type="gramEnd"/>
      <w:r>
        <w:rPr>
          <w:lang w:eastAsia="zh-CN"/>
        </w:rPr>
        <w:t>龍興虎視，躒秦</w:t>
      </w:r>
      <w:proofErr w:type="gramStart"/>
      <w:r>
        <w:rPr>
          <w:lang w:eastAsia="zh-CN"/>
        </w:rPr>
        <w:t>而跨周</w:t>
      </w:r>
      <w:proofErr w:type="gramEnd"/>
      <w:r>
        <w:rPr>
          <w:lang w:eastAsia="zh-CN"/>
        </w:rPr>
        <w:t>也哉？</w:t>
      </w:r>
      <w:r>
        <w:rPr>
          <w:rFonts w:eastAsia="宋体" w:hint="eastAsia"/>
          <w:lang w:eastAsia="zh-CN"/>
        </w:rPr>
        <w:t>”</w:t>
      </w:r>
    </w:p>
    <w:p w14:paraId="4608162F"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3F47DE1E" w14:textId="77777777" w:rsidR="007A29CB" w:rsidRDefault="00000000">
      <w:proofErr w:type="spellStart"/>
      <w:r>
        <w:t>賦載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附録</w:t>
      </w:r>
      <w:proofErr w:type="spellEnd"/>
      <w:r>
        <w:rPr>
          <w:rFonts w:eastAsia="宋体" w:hint="eastAsia"/>
          <w:lang w:eastAsia="zh-CN"/>
        </w:rPr>
        <w:t>》</w:t>
      </w:r>
      <w:r>
        <w:t>，</w:t>
      </w:r>
      <w:proofErr w:type="spellStart"/>
      <w:r>
        <w:t>未詳年月。據王引之以翰林主人自比，疑作於嘉慶四年王引之入翰</w:t>
      </w:r>
      <w:proofErr w:type="spellEnd"/>
    </w:p>
    <w:p w14:paraId="432104F5" w14:textId="77777777" w:rsidR="007A29CB" w:rsidRDefault="00000000">
      <w:pPr>
        <w:rPr>
          <w:lang w:eastAsia="zh-CN"/>
        </w:rPr>
      </w:pPr>
      <w:r>
        <w:rPr>
          <w:lang w:eastAsia="zh-CN"/>
        </w:rPr>
        <w:t>林院</w:t>
      </w:r>
      <w:proofErr w:type="gramStart"/>
      <w:r>
        <w:rPr>
          <w:lang w:eastAsia="zh-CN"/>
        </w:rPr>
        <w:t>後</w:t>
      </w:r>
      <w:proofErr w:type="gramEnd"/>
      <w:r>
        <w:rPr>
          <w:lang w:eastAsia="zh-CN"/>
        </w:rPr>
        <w:t>。</w:t>
      </w:r>
    </w:p>
    <w:p w14:paraId="64C7FF99" w14:textId="77777777" w:rsidR="007A29CB" w:rsidRDefault="00000000">
      <w:pPr>
        <w:rPr>
          <w:lang w:eastAsia="zh-CN"/>
        </w:rPr>
      </w:pPr>
      <w:r>
        <w:rPr>
          <w:lang w:eastAsia="zh-CN"/>
        </w:rPr>
        <w:t>【第</w:t>
      </w:r>
      <w:r>
        <w:rPr>
          <w:lang w:eastAsia="zh-CN"/>
        </w:rPr>
        <w:t>325</w:t>
      </w:r>
      <w:r>
        <w:rPr>
          <w:lang w:eastAsia="zh-CN"/>
        </w:rPr>
        <w:t>页】</w:t>
      </w:r>
    </w:p>
    <w:p w14:paraId="67A56D31"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505ADE1F" w14:textId="77777777" w:rsidR="007A29CB" w:rsidRDefault="00000000">
      <w:r>
        <w:rPr>
          <w:rFonts w:eastAsia="宋体" w:hint="eastAsia"/>
          <w:lang w:eastAsia="zh-CN"/>
        </w:rPr>
        <w:t>【</w:t>
      </w:r>
      <w:r>
        <w:t>一</w:t>
      </w:r>
      <w:r>
        <w:rPr>
          <w:rFonts w:eastAsia="宋体" w:hint="eastAsia"/>
          <w:lang w:eastAsia="zh-CN"/>
        </w:rPr>
        <w:t>】</w:t>
      </w:r>
      <w:proofErr w:type="spellStart"/>
      <w:r>
        <w:t>唐人封敖、沈亞之、張</w:t>
      </w:r>
      <w:proofErr w:type="gramStart"/>
      <w:r>
        <w:t>嗣</w:t>
      </w:r>
      <w:proofErr w:type="gramEnd"/>
      <w:r>
        <w:t>初都寫有</w:t>
      </w:r>
      <w:proofErr w:type="spellEnd"/>
      <w:r>
        <w:rPr>
          <w:rFonts w:eastAsia="宋体" w:hint="eastAsia"/>
          <w:lang w:eastAsia="zh-CN"/>
        </w:rPr>
        <w:t>《</w:t>
      </w:r>
      <w:proofErr w:type="spellStart"/>
      <w:r>
        <w:t>春色滿皇州</w:t>
      </w:r>
      <w:proofErr w:type="spellEnd"/>
      <w:r>
        <w:rPr>
          <w:rFonts w:eastAsia="宋体" w:hint="eastAsia"/>
          <w:lang w:eastAsia="zh-CN"/>
        </w:rPr>
        <w:t>》</w:t>
      </w:r>
      <w:proofErr w:type="spellStart"/>
      <w:r>
        <w:t>五排詩。此賦以此爲韻，故賦中用此五字爲</w:t>
      </w:r>
      <w:proofErr w:type="spellEnd"/>
    </w:p>
    <w:p w14:paraId="490825A0" w14:textId="77777777" w:rsidR="007A29CB" w:rsidRDefault="00000000">
      <w:pPr>
        <w:rPr>
          <w:lang w:eastAsia="zh-CN"/>
        </w:rPr>
      </w:pPr>
      <w:r>
        <w:rPr>
          <w:lang w:eastAsia="zh-CN"/>
        </w:rPr>
        <w:t>韻脚。</w:t>
      </w:r>
    </w:p>
    <w:p w14:paraId="58984736" w14:textId="77777777" w:rsidR="007A29CB" w:rsidRDefault="00000000">
      <w:pPr>
        <w:rPr>
          <w:lang w:eastAsia="zh-CN"/>
        </w:rPr>
      </w:pPr>
      <w:r>
        <w:rPr>
          <w:rFonts w:eastAsia="宋体" w:hint="eastAsia"/>
          <w:lang w:eastAsia="zh-CN"/>
        </w:rPr>
        <w:lastRenderedPageBreak/>
        <w:t>【</w:t>
      </w:r>
      <w:r>
        <w:rPr>
          <w:lang w:eastAsia="zh-CN"/>
        </w:rPr>
        <w:t>二</w:t>
      </w:r>
      <w:r>
        <w:rPr>
          <w:rFonts w:eastAsia="宋体" w:hint="eastAsia"/>
          <w:lang w:eastAsia="zh-CN"/>
        </w:rPr>
        <w:t>】</w:t>
      </w:r>
      <w:r>
        <w:rPr>
          <w:lang w:eastAsia="zh-CN"/>
        </w:rPr>
        <w:t>首句典出</w:t>
      </w:r>
      <w:r>
        <w:rPr>
          <w:rFonts w:eastAsia="宋体" w:hint="eastAsia"/>
          <w:lang w:eastAsia="zh-CN"/>
        </w:rPr>
        <w:t>《</w:t>
      </w:r>
      <w:r>
        <w:rPr>
          <w:lang w:eastAsia="zh-CN"/>
        </w:rPr>
        <w:t>漢書</w:t>
      </w:r>
      <w:r>
        <w:rPr>
          <w:rFonts w:eastAsia="宋体" w:hint="eastAsia"/>
          <w:lang w:eastAsia="zh-CN"/>
        </w:rPr>
        <w:t>•</w:t>
      </w:r>
      <w:r>
        <w:rPr>
          <w:lang w:eastAsia="zh-CN"/>
        </w:rPr>
        <w:t>揚雄傳下</w:t>
      </w:r>
      <w:r>
        <w:rPr>
          <w:rFonts w:eastAsia="宋体" w:hint="eastAsia"/>
          <w:lang w:eastAsia="zh-CN"/>
        </w:rPr>
        <w:t>•</w:t>
      </w:r>
      <w:r>
        <w:rPr>
          <w:lang w:eastAsia="zh-CN"/>
        </w:rPr>
        <w:t>長楊賦</w:t>
      </w:r>
      <w:r>
        <w:rPr>
          <w:rFonts w:eastAsia="宋体" w:hint="eastAsia"/>
          <w:lang w:eastAsia="zh-CN"/>
        </w:rPr>
        <w:t>》</w:t>
      </w:r>
      <w:r>
        <w:rPr>
          <w:lang w:eastAsia="zh-CN"/>
        </w:rPr>
        <w:t>。子墨客卿，泛指文士；翰林主人，王引之自比。此與</w:t>
      </w:r>
    </w:p>
    <w:p w14:paraId="64F0C585" w14:textId="77777777" w:rsidR="007A29CB" w:rsidRDefault="00000000">
      <w:pPr>
        <w:rPr>
          <w:lang w:eastAsia="zh-CN"/>
        </w:rPr>
      </w:pPr>
      <w:proofErr w:type="gramStart"/>
      <w:r>
        <w:rPr>
          <w:lang w:eastAsia="zh-CN"/>
        </w:rPr>
        <w:t>揚雄同一</w:t>
      </w:r>
      <w:proofErr w:type="gramEnd"/>
      <w:r>
        <w:rPr>
          <w:lang w:eastAsia="zh-CN"/>
        </w:rPr>
        <w:t>手法。</w:t>
      </w:r>
    </w:p>
    <w:p w14:paraId="03D67688" w14:textId="77777777" w:rsidR="007A29CB" w:rsidRDefault="00000000">
      <w:pPr>
        <w:rPr>
          <w:lang w:eastAsia="zh-CN"/>
        </w:rPr>
      </w:pPr>
      <w:r>
        <w:rPr>
          <w:lang w:eastAsia="zh-CN"/>
        </w:rPr>
        <w:t>聖駕臨幸翰林院禮成恭紀</w:t>
      </w:r>
      <w:r>
        <w:rPr>
          <w:rFonts w:eastAsia="宋体" w:hint="eastAsia"/>
          <w:lang w:eastAsia="zh-CN"/>
        </w:rPr>
        <w:t>《</w:t>
      </w:r>
      <w:r>
        <w:rPr>
          <w:lang w:eastAsia="zh-CN"/>
        </w:rPr>
        <w:t>聖孝符經論</w:t>
      </w:r>
      <w:r>
        <w:rPr>
          <w:rFonts w:eastAsia="宋体" w:hint="eastAsia"/>
          <w:lang w:eastAsia="zh-CN"/>
        </w:rPr>
        <w:t>》</w:t>
      </w:r>
      <w:r>
        <w:rPr>
          <w:lang w:eastAsia="zh-CN"/>
        </w:rPr>
        <w:t>一首</w:t>
      </w:r>
    </w:p>
    <w:p w14:paraId="558DF282" w14:textId="77777777" w:rsidR="007A29CB" w:rsidRDefault="00000000">
      <w:proofErr w:type="spellStart"/>
      <w:r>
        <w:t>子墨客卿問</w:t>
      </w:r>
      <w:proofErr w:type="gramStart"/>
      <w:r>
        <w:t>於</w:t>
      </w:r>
      <w:proofErr w:type="gramEnd"/>
      <w:r>
        <w:t>翰林主人曰</w:t>
      </w:r>
      <w:proofErr w:type="spellEnd"/>
      <w:r>
        <w:t>：</w:t>
      </w:r>
      <w:r>
        <w:rPr>
          <w:rFonts w:eastAsia="宋体" w:hint="eastAsia"/>
          <w:lang w:eastAsia="zh-CN"/>
        </w:rPr>
        <w:t>“</w:t>
      </w:r>
      <w:proofErr w:type="spellStart"/>
      <w:r>
        <w:t>蓋聞聖人之出治也，必</w:t>
      </w:r>
      <w:proofErr w:type="gramStart"/>
      <w:r>
        <w:t>將</w:t>
      </w:r>
      <w:proofErr w:type="gramEnd"/>
      <w:r>
        <w:t>創制顯庸</w:t>
      </w:r>
      <w:proofErr w:type="gramStart"/>
      <w:r>
        <w:t>淳曜惇</w:t>
      </w:r>
      <w:proofErr w:type="gramEnd"/>
      <w:r>
        <w:t>大</w:t>
      </w:r>
      <w:proofErr w:type="gramStart"/>
      <w:r>
        <w:t>摛</w:t>
      </w:r>
      <w:proofErr w:type="gramEnd"/>
      <w:r>
        <w:t>之無</w:t>
      </w:r>
      <w:proofErr w:type="spellEnd"/>
    </w:p>
    <w:p w14:paraId="419D3A6C" w14:textId="77777777" w:rsidR="007A29CB" w:rsidRDefault="00000000">
      <w:proofErr w:type="spellStart"/>
      <w:r>
        <w:t>窮而光之罔極。</w:t>
      </w:r>
      <w:proofErr w:type="gramStart"/>
      <w:r>
        <w:t>是故堯曰</w:t>
      </w:r>
      <w:proofErr w:type="spellEnd"/>
      <w:r>
        <w:rPr>
          <w:rFonts w:eastAsia="宋体" w:hint="eastAsia"/>
          <w:lang w:eastAsia="zh-CN"/>
        </w:rPr>
        <w:t>“</w:t>
      </w:r>
      <w:proofErr w:type="spellStart"/>
      <w:proofErr w:type="gramEnd"/>
      <w:r>
        <w:t>文思</w:t>
      </w:r>
      <w:proofErr w:type="spellEnd"/>
      <w:r>
        <w:rPr>
          <w:rFonts w:eastAsia="宋体" w:hint="eastAsia"/>
          <w:lang w:eastAsia="zh-CN"/>
        </w:rPr>
        <w:t>’</w:t>
      </w:r>
      <w:r>
        <w:t>，</w:t>
      </w:r>
      <w:proofErr w:type="spellStart"/>
      <w:r>
        <w:t>舜曰</w:t>
      </w:r>
      <w:proofErr w:type="spellEnd"/>
      <w:r>
        <w:rPr>
          <w:rFonts w:eastAsia="宋体" w:hint="eastAsia"/>
          <w:lang w:eastAsia="zh-CN"/>
        </w:rPr>
        <w:t>‘</w:t>
      </w:r>
      <w:proofErr w:type="spellStart"/>
      <w:r>
        <w:t>文明</w:t>
      </w:r>
      <w:proofErr w:type="spellEnd"/>
      <w:r>
        <w:rPr>
          <w:rFonts w:eastAsia="宋体" w:hint="eastAsia"/>
          <w:lang w:eastAsia="zh-CN"/>
        </w:rPr>
        <w:t>’</w:t>
      </w:r>
      <w:r>
        <w:t>，</w:t>
      </w:r>
      <w:proofErr w:type="spellStart"/>
      <w:r>
        <w:t>禹曰</w:t>
      </w:r>
      <w:proofErr w:type="spellEnd"/>
      <w:r>
        <w:rPr>
          <w:rFonts w:eastAsia="宋体" w:hint="eastAsia"/>
          <w:lang w:eastAsia="zh-CN"/>
        </w:rPr>
        <w:t>‘</w:t>
      </w:r>
      <w:proofErr w:type="spellStart"/>
      <w:r>
        <w:t>文命</w:t>
      </w:r>
      <w:proofErr w:type="spellEnd"/>
      <w:r>
        <w:rPr>
          <w:rFonts w:eastAsia="宋体" w:hint="eastAsia"/>
          <w:lang w:eastAsia="zh-CN"/>
        </w:rPr>
        <w:t>’</w:t>
      </w:r>
      <w:proofErr w:type="spellStart"/>
      <w:r>
        <w:t>后稷有</w:t>
      </w:r>
      <w:proofErr w:type="spellEnd"/>
      <w:r>
        <w:rPr>
          <w:rFonts w:eastAsia="宋体" w:hint="eastAsia"/>
          <w:lang w:eastAsia="zh-CN"/>
        </w:rPr>
        <w:t>《</w:t>
      </w:r>
      <w:proofErr w:type="spellStart"/>
      <w:r>
        <w:t>思文</w:t>
      </w:r>
      <w:proofErr w:type="spellEnd"/>
      <w:r>
        <w:rPr>
          <w:rFonts w:eastAsia="宋体" w:hint="eastAsia"/>
          <w:lang w:eastAsia="zh-CN"/>
        </w:rPr>
        <w:t>》</w:t>
      </w:r>
      <w:proofErr w:type="spellStart"/>
      <w:r>
        <w:t>之頌文王</w:t>
      </w:r>
      <w:proofErr w:type="spellEnd"/>
    </w:p>
    <w:p w14:paraId="47D708DE" w14:textId="77777777" w:rsidR="007A29CB" w:rsidRDefault="00000000">
      <w:proofErr w:type="spellStart"/>
      <w:r>
        <w:t>以文昭至於成王而制禮作樂，雅頌以興，典章以備。故曰</w:t>
      </w:r>
      <w:proofErr w:type="spellEnd"/>
      <w:proofErr w:type="gramStart"/>
      <w:r>
        <w:t>：</w:t>
      </w:r>
      <w:r>
        <w:rPr>
          <w:rFonts w:eastAsia="宋体" w:hint="eastAsia"/>
          <w:lang w:eastAsia="zh-CN"/>
        </w:rPr>
        <w:t>‘</w:t>
      </w:r>
      <w:proofErr w:type="spellStart"/>
      <w:proofErr w:type="gramEnd"/>
      <w:r>
        <w:t>郁郁乎文哉</w:t>
      </w:r>
      <w:proofErr w:type="spellEnd"/>
      <w:r>
        <w:t>。</w:t>
      </w:r>
      <w:r>
        <w:rPr>
          <w:rFonts w:eastAsia="宋体" w:hint="eastAsia"/>
          <w:lang w:eastAsia="zh-CN"/>
        </w:rPr>
        <w:t>”</w:t>
      </w:r>
      <w:proofErr w:type="spellStart"/>
      <w:r>
        <w:t>郁郁者，文</w:t>
      </w:r>
      <w:proofErr w:type="spellEnd"/>
    </w:p>
    <w:p w14:paraId="1F7BF901" w14:textId="77777777" w:rsidR="007A29CB" w:rsidRDefault="00000000">
      <w:proofErr w:type="spellStart"/>
      <w:r>
        <w:t>之茂也。然而祭禮之盛不過禘郊，軍禮之盛不過大閲，賓禮之盛不過會同，朝禮之盛不過</w:t>
      </w:r>
      <w:proofErr w:type="spellEnd"/>
    </w:p>
    <w:p w14:paraId="720C525C" w14:textId="77777777" w:rsidR="007A29CB" w:rsidRDefault="00000000">
      <w:proofErr w:type="spellStart"/>
      <w:r>
        <w:t>宗遇，教讓之禮不過大射，典學之禮不過辟雍，頒政之禮不過明堂，省方之禮不過巡守</w:t>
      </w:r>
      <w:proofErr w:type="spellEnd"/>
    </w:p>
    <w:p w14:paraId="5DC079B3" w14:textId="77777777" w:rsidR="007A29CB" w:rsidRDefault="00000000">
      <w:pPr>
        <w:rPr>
          <w:lang w:eastAsia="zh-CN"/>
        </w:rPr>
      </w:pPr>
      <w:r>
        <w:rPr>
          <w:lang w:eastAsia="zh-CN"/>
        </w:rPr>
        <w:t>至</w:t>
      </w:r>
      <w:proofErr w:type="gramStart"/>
      <w:r>
        <w:rPr>
          <w:lang w:eastAsia="zh-CN"/>
        </w:rPr>
        <w:t>於</w:t>
      </w:r>
      <w:proofErr w:type="gramEnd"/>
      <w:r>
        <w:rPr>
          <w:lang w:eastAsia="zh-CN"/>
        </w:rPr>
        <w:t>辛甲、</w:t>
      </w:r>
      <w:proofErr w:type="gramStart"/>
      <w:r>
        <w:rPr>
          <w:lang w:eastAsia="zh-CN"/>
        </w:rPr>
        <w:t>尹佚</w:t>
      </w:r>
      <w:proofErr w:type="gramEnd"/>
      <w:r>
        <w:rPr>
          <w:lang w:eastAsia="zh-CN"/>
        </w:rPr>
        <w:t>之史，三皇五帝之</w:t>
      </w:r>
      <w:proofErr w:type="gramStart"/>
      <w:r>
        <w:rPr>
          <w:lang w:eastAsia="zh-CN"/>
        </w:rPr>
        <w:t>書</w:t>
      </w:r>
      <w:proofErr w:type="gramEnd"/>
      <w:r>
        <w:rPr>
          <w:lang w:eastAsia="zh-CN"/>
        </w:rPr>
        <w:t>，豈無典籍之府，著作之庭，而盛典無聞，觴咏罕見，</w:t>
      </w:r>
      <w:proofErr w:type="gramStart"/>
      <w:r>
        <w:rPr>
          <w:lang w:eastAsia="zh-CN"/>
        </w:rPr>
        <w:t>書</w:t>
      </w:r>
      <w:proofErr w:type="gramEnd"/>
    </w:p>
    <w:p w14:paraId="3C099F9E" w14:textId="77777777" w:rsidR="007A29CB" w:rsidRDefault="00000000">
      <w:proofErr w:type="spellStart"/>
      <w:r>
        <w:t>缺有間與？抑遂古朴略之風未盡革與？今聖上德通神明，繼統揚業，區宇乂寧，仁洽道</w:t>
      </w:r>
      <w:proofErr w:type="spellEnd"/>
    </w:p>
    <w:p w14:paraId="583D5733" w14:textId="77777777" w:rsidR="007A29CB" w:rsidRDefault="00000000">
      <w:pPr>
        <w:rPr>
          <w:lang w:eastAsia="zh-CN"/>
        </w:rPr>
      </w:pPr>
      <w:r>
        <w:rPr>
          <w:lang w:eastAsia="zh-CN"/>
        </w:rPr>
        <w:t>【第</w:t>
      </w:r>
      <w:r>
        <w:rPr>
          <w:lang w:eastAsia="zh-CN"/>
        </w:rPr>
        <w:t>326</w:t>
      </w:r>
      <w:r>
        <w:rPr>
          <w:lang w:eastAsia="zh-CN"/>
        </w:rPr>
        <w:t>页】</w:t>
      </w:r>
    </w:p>
    <w:p w14:paraId="44472175" w14:textId="77777777" w:rsidR="007A29CB" w:rsidRDefault="00000000">
      <w:pPr>
        <w:rPr>
          <w:lang w:eastAsia="zh-CN"/>
        </w:rPr>
      </w:pPr>
      <w:r>
        <w:rPr>
          <w:lang w:eastAsia="zh-CN"/>
        </w:rPr>
        <w:t>豐。迺</w:t>
      </w:r>
      <w:proofErr w:type="gramStart"/>
      <w:r>
        <w:rPr>
          <w:lang w:eastAsia="zh-CN"/>
        </w:rPr>
        <w:t>遵</w:t>
      </w:r>
      <w:proofErr w:type="gramEnd"/>
      <w:r>
        <w:rPr>
          <w:lang w:eastAsia="zh-CN"/>
        </w:rPr>
        <w:t>成憲，申舊章，以周甲之年，如月吉亥，幸於翰林之署，酌金罍，傳玉爵，奏韶夏</w:t>
      </w:r>
    </w:p>
    <w:p w14:paraId="77DB6EDA" w14:textId="77777777" w:rsidR="007A29CB" w:rsidRDefault="00000000">
      <w:proofErr w:type="spellStart"/>
      <w:r>
        <w:t>邁英莖，倡以睿藻，繼以賡歌。卓哉煌煌，自古及今，未有若斯之盛者也。夫其所以若斯</w:t>
      </w:r>
      <w:proofErr w:type="spellEnd"/>
    </w:p>
    <w:p w14:paraId="383889DF" w14:textId="77777777" w:rsidR="007A29CB" w:rsidRDefault="00000000">
      <w:proofErr w:type="spellStart"/>
      <w:r>
        <w:t>之盛者，何也</w:t>
      </w:r>
      <w:proofErr w:type="spellEnd"/>
      <w:r>
        <w:t>？</w:t>
      </w:r>
      <w:r>
        <w:rPr>
          <w:rFonts w:eastAsia="宋体" w:hint="eastAsia"/>
          <w:lang w:eastAsia="zh-CN"/>
        </w:rPr>
        <w:t>”</w:t>
      </w:r>
      <w:proofErr w:type="spellStart"/>
      <w:r>
        <w:t>主人欣然</w:t>
      </w:r>
      <w:proofErr w:type="gramStart"/>
      <w:r>
        <w:t>動</w:t>
      </w:r>
      <w:proofErr w:type="gramEnd"/>
      <w:r>
        <w:t>容曰</w:t>
      </w:r>
      <w:proofErr w:type="spellEnd"/>
      <w:r>
        <w:t>：</w:t>
      </w:r>
      <w:r>
        <w:rPr>
          <w:rFonts w:eastAsia="宋体" w:hint="eastAsia"/>
          <w:lang w:eastAsia="zh-CN"/>
        </w:rPr>
        <w:t>“</w:t>
      </w:r>
      <w:proofErr w:type="spellStart"/>
      <w:r>
        <w:t>善，如爾之問也。夫天道至神也：發以春夏，斂以秋</w:t>
      </w:r>
      <w:proofErr w:type="spellEnd"/>
    </w:p>
    <w:p w14:paraId="6C0E0068" w14:textId="77777777" w:rsidR="007A29CB" w:rsidRDefault="00000000">
      <w:proofErr w:type="spellStart"/>
      <w:r>
        <w:t>冬。燦乎星辰，炳乎日月。而其所以運行不息者，本乎健也。地道至廣也：停爲華嶽，流</w:t>
      </w:r>
      <w:proofErr w:type="spellEnd"/>
    </w:p>
    <w:p w14:paraId="70329229" w14:textId="77777777" w:rsidR="007A29CB" w:rsidRDefault="00000000">
      <w:proofErr w:type="spellStart"/>
      <w:r>
        <w:t>爲江河。植物斯生，動物斯育。而其所以厚德載物者，本乎順也。聖人之道至大也：其</w:t>
      </w:r>
      <w:proofErr w:type="spellEnd"/>
    </w:p>
    <w:p w14:paraId="5F1E1CD0" w14:textId="77777777" w:rsidR="007A29CB" w:rsidRDefault="00000000">
      <w:proofErr w:type="spellStart"/>
      <w:r>
        <w:t>仁如天，其智如神。函之如海，養之如春。而其所以輔世長民者，本乎孝也</w:t>
      </w:r>
      <w:proofErr w:type="spellEnd"/>
      <w:r>
        <w:t>。</w:t>
      </w:r>
      <w:r>
        <w:rPr>
          <w:rFonts w:eastAsia="宋体" w:hint="eastAsia"/>
          <w:lang w:eastAsia="zh-CN"/>
        </w:rPr>
        <w:t>《</w:t>
      </w:r>
      <w:r>
        <w:t>書</w:t>
      </w:r>
      <w:r>
        <w:rPr>
          <w:rFonts w:eastAsia="宋体" w:hint="eastAsia"/>
          <w:lang w:eastAsia="zh-CN"/>
        </w:rPr>
        <w:t>》</w:t>
      </w:r>
      <w:r>
        <w:t>曰</w:t>
      </w:r>
      <w:proofErr w:type="gramStart"/>
      <w:r>
        <w:t>：</w:t>
      </w:r>
      <w:r>
        <w:rPr>
          <w:rFonts w:eastAsia="宋体" w:hint="eastAsia"/>
          <w:lang w:eastAsia="zh-CN"/>
        </w:rPr>
        <w:t>‘</w:t>
      </w:r>
      <w:proofErr w:type="gramEnd"/>
      <w:r>
        <w:t>立</w:t>
      </w:r>
    </w:p>
    <w:p w14:paraId="21444363" w14:textId="77777777" w:rsidR="007A29CB" w:rsidRDefault="00000000">
      <w:proofErr w:type="spellStart"/>
      <w:proofErr w:type="gramStart"/>
      <w:r>
        <w:t>愛</w:t>
      </w:r>
      <w:proofErr w:type="gramEnd"/>
      <w:r>
        <w:t>惟親，始</w:t>
      </w:r>
      <w:proofErr w:type="gramStart"/>
      <w:r>
        <w:t>於</w:t>
      </w:r>
      <w:proofErr w:type="gramEnd"/>
      <w:r>
        <w:t>家</w:t>
      </w:r>
      <w:proofErr w:type="gramStart"/>
      <w:r>
        <w:t>邦</w:t>
      </w:r>
      <w:proofErr w:type="gramEnd"/>
      <w:r>
        <w:t>，終</w:t>
      </w:r>
      <w:proofErr w:type="gramStart"/>
      <w:r>
        <w:t>於</w:t>
      </w:r>
      <w:proofErr w:type="gramEnd"/>
      <w:r>
        <w:t>四海</w:t>
      </w:r>
      <w:proofErr w:type="spellEnd"/>
      <w:r>
        <w:t>。</w:t>
      </w:r>
      <w:r>
        <w:rPr>
          <w:rFonts w:eastAsia="宋体" w:hint="eastAsia"/>
          <w:lang w:eastAsia="zh-CN"/>
        </w:rPr>
        <w:t>”</w:t>
      </w:r>
      <w:proofErr w:type="spellStart"/>
      <w:r>
        <w:t>QlJ</w:t>
      </w:r>
      <w:proofErr w:type="spellEnd"/>
      <w:r>
        <w:rPr>
          <w:rFonts w:eastAsia="宋体" w:hint="eastAsia"/>
          <w:lang w:eastAsia="zh-CN"/>
        </w:rPr>
        <w:t>《</w:t>
      </w:r>
      <w:r>
        <w:t>記</w:t>
      </w:r>
      <w:r>
        <w:rPr>
          <w:rFonts w:eastAsia="宋体" w:hint="eastAsia"/>
          <w:lang w:eastAsia="zh-CN"/>
        </w:rPr>
        <w:t>》</w:t>
      </w:r>
      <w:r>
        <w:t>曰：</w:t>
      </w:r>
      <w:r>
        <w:rPr>
          <w:rFonts w:eastAsia="宋体" w:hint="eastAsia"/>
          <w:lang w:eastAsia="zh-CN"/>
        </w:rPr>
        <w:t>‘</w:t>
      </w:r>
      <w:proofErr w:type="spellStart"/>
      <w:r>
        <w:t>衆之本，教曰孝</w:t>
      </w:r>
      <w:proofErr w:type="spellEnd"/>
      <w:r>
        <w:t>。</w:t>
      </w:r>
      <w:r>
        <w:rPr>
          <w:rFonts w:eastAsia="宋体" w:hint="eastAsia"/>
          <w:lang w:eastAsia="zh-CN"/>
        </w:rPr>
        <w:t>’</w:t>
      </w:r>
      <w:proofErr w:type="spellStart"/>
      <w:r>
        <w:t>又曰</w:t>
      </w:r>
      <w:proofErr w:type="spellEnd"/>
      <w:r>
        <w:t>：</w:t>
      </w:r>
      <w:proofErr w:type="gramStart"/>
      <w:r>
        <w:rPr>
          <w:rFonts w:eastAsia="宋体" w:hint="eastAsia"/>
          <w:lang w:eastAsia="zh-CN"/>
        </w:rPr>
        <w:t>‘</w:t>
      </w:r>
      <w:proofErr w:type="spellStart"/>
      <w:proofErr w:type="gramEnd"/>
      <w:r>
        <w:t>正其本，萬物理</w:t>
      </w:r>
      <w:proofErr w:type="spellEnd"/>
      <w:r>
        <w:t>。</w:t>
      </w:r>
    </w:p>
    <w:p w14:paraId="52D9EF0D" w14:textId="77777777" w:rsidR="007A29CB" w:rsidRDefault="00000000">
      <w:proofErr w:type="spellStart"/>
      <w:r>
        <w:t>仁者，仁此者也；義者，宜此者也；智者，知此者也；禮者，體此者也；樂者，樂此者</w:t>
      </w:r>
      <w:proofErr w:type="spellEnd"/>
    </w:p>
    <w:p w14:paraId="0DB4A782" w14:textId="77777777" w:rsidR="007A29CB" w:rsidRDefault="00000000">
      <w:r>
        <w:lastRenderedPageBreak/>
        <w:t>也。</w:t>
      </w:r>
      <w:r>
        <w:rPr>
          <w:rFonts w:eastAsia="宋体" w:hint="eastAsia"/>
          <w:lang w:eastAsia="zh-CN"/>
        </w:rPr>
        <w:t>’</w:t>
      </w:r>
      <w:proofErr w:type="spellStart"/>
      <w:r>
        <w:t>rD</w:t>
      </w:r>
      <w:r>
        <w:t>故知孝之大者，其知聖人之道乎！聖天子纘承丕緒，茂昭大德，措之而塞乎天地</w:t>
      </w:r>
      <w:proofErr w:type="spellEnd"/>
      <w:r>
        <w:t>，</w:t>
      </w:r>
    </w:p>
    <w:p w14:paraId="668ADB46" w14:textId="77777777" w:rsidR="007A29CB" w:rsidRDefault="00000000">
      <w:pPr>
        <w:rPr>
          <w:lang w:eastAsia="zh-CN"/>
        </w:rPr>
      </w:pPr>
      <w:proofErr w:type="gramStart"/>
      <w:r>
        <w:rPr>
          <w:lang w:eastAsia="zh-CN"/>
        </w:rPr>
        <w:t>溥</w:t>
      </w:r>
      <w:proofErr w:type="gramEnd"/>
      <w:r>
        <w:rPr>
          <w:lang w:eastAsia="zh-CN"/>
        </w:rPr>
        <w:t>之</w:t>
      </w:r>
      <w:proofErr w:type="gramStart"/>
      <w:r>
        <w:rPr>
          <w:lang w:eastAsia="zh-CN"/>
        </w:rPr>
        <w:t>而横乎四海</w:t>
      </w:r>
      <w:proofErr w:type="gramEnd"/>
      <w:r>
        <w:rPr>
          <w:lang w:eastAsia="zh-CN"/>
        </w:rPr>
        <w:t>。無他，廣孝思也。惟孝，故能繼志。惟繼志，故能述事，以修前聖之業</w:t>
      </w:r>
    </w:p>
    <w:p w14:paraId="780AFD58" w14:textId="77777777" w:rsidR="007A29CB" w:rsidRDefault="00000000">
      <w:pPr>
        <w:rPr>
          <w:lang w:eastAsia="zh-CN"/>
        </w:rPr>
      </w:pPr>
      <w:r>
        <w:rPr>
          <w:lang w:eastAsia="zh-CN"/>
        </w:rPr>
        <w:t>以紹前聖之功，</w:t>
      </w:r>
      <w:proofErr w:type="gramStart"/>
      <w:r>
        <w:rPr>
          <w:lang w:eastAsia="zh-CN"/>
        </w:rPr>
        <w:t>以裕前</w:t>
      </w:r>
      <w:proofErr w:type="gramEnd"/>
      <w:r>
        <w:rPr>
          <w:lang w:eastAsia="zh-CN"/>
        </w:rPr>
        <w:t>聖之鴻</w:t>
      </w:r>
      <w:proofErr w:type="gramStart"/>
      <w:r>
        <w:rPr>
          <w:lang w:eastAsia="zh-CN"/>
        </w:rPr>
        <w:t>庥</w:t>
      </w:r>
      <w:proofErr w:type="gramEnd"/>
      <w:r>
        <w:rPr>
          <w:lang w:eastAsia="zh-CN"/>
        </w:rPr>
        <w:t>，八方之内，</w:t>
      </w:r>
      <w:proofErr w:type="gramStart"/>
      <w:r>
        <w:rPr>
          <w:lang w:eastAsia="zh-CN"/>
        </w:rPr>
        <w:t>雍雍</w:t>
      </w:r>
      <w:proofErr w:type="gramEnd"/>
      <w:r>
        <w:rPr>
          <w:lang w:eastAsia="zh-CN"/>
        </w:rPr>
        <w:t>如也。太平之治洽優游之望得，然</w:t>
      </w:r>
      <w:proofErr w:type="gramStart"/>
      <w:r>
        <w:rPr>
          <w:lang w:eastAsia="zh-CN"/>
        </w:rPr>
        <w:t>後</w:t>
      </w:r>
      <w:proofErr w:type="gramEnd"/>
      <w:r>
        <w:rPr>
          <w:lang w:eastAsia="zh-CN"/>
        </w:rPr>
        <w:t>斟</w:t>
      </w:r>
    </w:p>
    <w:p w14:paraId="58A60EE8" w14:textId="77777777" w:rsidR="007A29CB" w:rsidRDefault="00000000">
      <w:proofErr w:type="spellStart"/>
      <w:r>
        <w:t>酌道德之淵源殽覈禮誼之林藪崇禮官考文章永世德而追來孝。此所以爲繼述之大</w:t>
      </w:r>
      <w:proofErr w:type="spellEnd"/>
    </w:p>
    <w:p w14:paraId="7596B085" w14:textId="77777777" w:rsidR="007A29CB" w:rsidRDefault="00000000">
      <w:proofErr w:type="spellStart"/>
      <w:r>
        <w:t>成也所以爲人倫之</w:t>
      </w:r>
      <w:proofErr w:type="gramStart"/>
      <w:r>
        <w:t>準</w:t>
      </w:r>
      <w:proofErr w:type="gramEnd"/>
      <w:r>
        <w:t>的也所以典文該洽爲古今之極盛也</w:t>
      </w:r>
      <w:proofErr w:type="spellEnd"/>
      <w:r>
        <w:t>。</w:t>
      </w:r>
      <w:r>
        <w:rPr>
          <w:rFonts w:eastAsia="宋体" w:hint="eastAsia"/>
          <w:lang w:eastAsia="zh-CN"/>
        </w:rPr>
        <w:t>”</w:t>
      </w:r>
      <w:proofErr w:type="spellStart"/>
      <w:r>
        <w:t>客曰</w:t>
      </w:r>
      <w:proofErr w:type="spellEnd"/>
      <w:r>
        <w:rPr>
          <w:rFonts w:eastAsia="宋体" w:hint="eastAsia"/>
          <w:lang w:eastAsia="zh-CN"/>
        </w:rPr>
        <w:t>“</w:t>
      </w:r>
      <w:proofErr w:type="spellStart"/>
      <w:r>
        <w:t>聖德之本</w:t>
      </w:r>
      <w:proofErr w:type="gramStart"/>
      <w:r>
        <w:t>於</w:t>
      </w:r>
      <w:proofErr w:type="gramEnd"/>
      <w:r>
        <w:t>孝吾</w:t>
      </w:r>
      <w:proofErr w:type="spellEnd"/>
    </w:p>
    <w:p w14:paraId="30FEE124" w14:textId="77777777" w:rsidR="007A29CB" w:rsidRDefault="00000000">
      <w:proofErr w:type="spellStart"/>
      <w:r>
        <w:t>既得聞命矣。若夫聖孝之上際下蟠，發邇見遠者，吾猶未能徧舉也。吾子讀孔氏之書，述</w:t>
      </w:r>
      <w:proofErr w:type="spellEnd"/>
    </w:p>
    <w:p w14:paraId="3D10019D" w14:textId="77777777" w:rsidR="007A29CB" w:rsidRDefault="00000000">
      <w:proofErr w:type="spellStart"/>
      <w:r>
        <w:t>所聞，誦所學，講明高誼之日久矣，</w:t>
      </w:r>
      <w:proofErr w:type="gramStart"/>
      <w:r>
        <w:t>盍</w:t>
      </w:r>
      <w:proofErr w:type="gramEnd"/>
      <w:r>
        <w:t>亦敷陳其略，使</w:t>
      </w:r>
      <w:proofErr w:type="gramStart"/>
      <w:r>
        <w:t>下走昭若</w:t>
      </w:r>
      <w:proofErr w:type="gramEnd"/>
      <w:r>
        <w:t>發矇焉</w:t>
      </w:r>
      <w:proofErr w:type="spellEnd"/>
      <w:r>
        <w:t>？</w:t>
      </w:r>
      <w:r>
        <w:rPr>
          <w:rFonts w:eastAsia="宋体" w:hint="eastAsia"/>
          <w:lang w:eastAsia="zh-CN"/>
        </w:rPr>
        <w:t>”</w:t>
      </w:r>
      <w:proofErr w:type="spellStart"/>
      <w:r>
        <w:t>主人曰</w:t>
      </w:r>
      <w:proofErr w:type="spellEnd"/>
      <w:r>
        <w:rPr>
          <w:rFonts w:eastAsia="宋体" w:hint="eastAsia"/>
          <w:lang w:eastAsia="zh-CN"/>
        </w:rPr>
        <w:t>“</w:t>
      </w:r>
      <w:proofErr w:type="spellStart"/>
      <w:r>
        <w:t>唯</w:t>
      </w:r>
      <w:proofErr w:type="gramStart"/>
      <w:r>
        <w:t>唯</w:t>
      </w:r>
      <w:proofErr w:type="spellEnd"/>
      <w:proofErr w:type="gramEnd"/>
    </w:p>
    <w:p w14:paraId="2A1AAE37" w14:textId="77777777" w:rsidR="007A29CB" w:rsidRDefault="00000000">
      <w:pPr>
        <w:rPr>
          <w:lang w:eastAsia="zh-CN"/>
        </w:rPr>
      </w:pPr>
      <w:r>
        <w:rPr>
          <w:lang w:eastAsia="zh-CN"/>
        </w:rPr>
        <w:t>【第</w:t>
      </w:r>
      <w:r>
        <w:rPr>
          <w:lang w:eastAsia="zh-CN"/>
        </w:rPr>
        <w:t>327</w:t>
      </w:r>
      <w:r>
        <w:rPr>
          <w:lang w:eastAsia="zh-CN"/>
        </w:rPr>
        <w:t>页】</w:t>
      </w:r>
    </w:p>
    <w:p w14:paraId="5C9A4713" w14:textId="77777777" w:rsidR="007A29CB" w:rsidRDefault="00000000">
      <w:pPr>
        <w:rPr>
          <w:lang w:eastAsia="zh-CN"/>
        </w:rPr>
      </w:pPr>
      <w:r>
        <w:rPr>
          <w:lang w:eastAsia="zh-CN"/>
        </w:rPr>
        <w:t>昔者，孔子藴大聖德，師表萬</w:t>
      </w:r>
      <w:proofErr w:type="gramStart"/>
      <w:r>
        <w:rPr>
          <w:lang w:eastAsia="zh-CN"/>
        </w:rPr>
        <w:t>世</w:t>
      </w:r>
      <w:proofErr w:type="gramEnd"/>
      <w:r>
        <w:rPr>
          <w:lang w:eastAsia="zh-CN"/>
        </w:rPr>
        <w:t>，修</w:t>
      </w:r>
      <w:r>
        <w:rPr>
          <w:rFonts w:eastAsia="宋体" w:hint="eastAsia"/>
          <w:lang w:eastAsia="zh-CN"/>
        </w:rPr>
        <w:t>《</w:t>
      </w:r>
      <w:r>
        <w:rPr>
          <w:lang w:eastAsia="zh-CN"/>
        </w:rPr>
        <w:t>春秋</w:t>
      </w:r>
      <w:r>
        <w:rPr>
          <w:rFonts w:eastAsia="宋体" w:hint="eastAsia"/>
          <w:lang w:eastAsia="zh-CN"/>
        </w:rPr>
        <w:t>》</w:t>
      </w:r>
      <w:r>
        <w:rPr>
          <w:lang w:eastAsia="zh-CN"/>
        </w:rPr>
        <w:t>以正君臣父子之法，説</w:t>
      </w:r>
      <w:r>
        <w:rPr>
          <w:rFonts w:eastAsia="宋体" w:hint="eastAsia"/>
          <w:lang w:eastAsia="zh-CN"/>
        </w:rPr>
        <w:t>《</w:t>
      </w:r>
      <w:r>
        <w:rPr>
          <w:lang w:eastAsia="zh-CN"/>
        </w:rPr>
        <w:t>孝經</w:t>
      </w:r>
      <w:r>
        <w:rPr>
          <w:rFonts w:eastAsia="宋体" w:hint="eastAsia"/>
          <w:lang w:eastAsia="zh-CN"/>
        </w:rPr>
        <w:t>》</w:t>
      </w:r>
      <w:r>
        <w:rPr>
          <w:lang w:eastAsia="zh-CN"/>
        </w:rPr>
        <w:t>以明君臣父子之</w:t>
      </w:r>
    </w:p>
    <w:p w14:paraId="25A58E9A" w14:textId="77777777" w:rsidR="007A29CB" w:rsidRDefault="00000000">
      <w:proofErr w:type="spellStart"/>
      <w:r>
        <w:t>行。知其法者修其行，知其行者謹其法。故</w:t>
      </w:r>
      <w:proofErr w:type="spellEnd"/>
      <w:r>
        <w:rPr>
          <w:rFonts w:eastAsia="宋体" w:hint="eastAsia"/>
          <w:lang w:eastAsia="zh-CN"/>
        </w:rPr>
        <w:t>《</w:t>
      </w:r>
      <w:proofErr w:type="spellStart"/>
      <w:r>
        <w:t>孝經緯</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吾志在</w:t>
      </w:r>
      <w:proofErr w:type="spellEnd"/>
      <w:r>
        <w:rPr>
          <w:rFonts w:eastAsia="宋体" w:hint="eastAsia"/>
          <w:lang w:eastAsia="zh-CN"/>
        </w:rPr>
        <w:t>《</w:t>
      </w:r>
      <w:proofErr w:type="spellStart"/>
      <w:r>
        <w:t>春秋</w:t>
      </w:r>
      <w:proofErr w:type="spellEnd"/>
      <w:r>
        <w:rPr>
          <w:rFonts w:eastAsia="宋体" w:hint="eastAsia"/>
          <w:lang w:eastAsia="zh-CN"/>
        </w:rPr>
        <w:t>》</w:t>
      </w:r>
      <w:r>
        <w:t>，</w:t>
      </w:r>
      <w:proofErr w:type="spellStart"/>
      <w:r>
        <w:t>行在</w:t>
      </w:r>
      <w:proofErr w:type="spellEnd"/>
      <w:r>
        <w:rPr>
          <w:rFonts w:eastAsia="宋体" w:hint="eastAsia"/>
          <w:lang w:eastAsia="zh-CN"/>
        </w:rPr>
        <w:t>《</w:t>
      </w:r>
      <w:proofErr w:type="spellStart"/>
      <w:r>
        <w:t>孝經</w:t>
      </w:r>
      <w:proofErr w:type="spellEnd"/>
      <w:r>
        <w:rPr>
          <w:rFonts w:eastAsia="宋体" w:hint="eastAsia"/>
          <w:lang w:eastAsia="zh-CN"/>
        </w:rPr>
        <w:t>》</w:t>
      </w:r>
      <w:r>
        <w:t>。</w:t>
      </w:r>
    </w:p>
    <w:p w14:paraId="5B5C7698" w14:textId="77777777" w:rsidR="007A29CB" w:rsidRDefault="00000000">
      <w:proofErr w:type="spellStart"/>
      <w:r>
        <w:t>又曰</w:t>
      </w:r>
      <w:proofErr w:type="spellEnd"/>
      <w:r>
        <w:rPr>
          <w:rFonts w:eastAsia="宋体" w:hint="eastAsia"/>
          <w:lang w:eastAsia="zh-CN"/>
        </w:rPr>
        <w:t>‘《</w:t>
      </w:r>
      <w:proofErr w:type="spellStart"/>
      <w:r>
        <w:t>春秋</w:t>
      </w:r>
      <w:proofErr w:type="spellEnd"/>
      <w:r>
        <w:rPr>
          <w:rFonts w:eastAsia="宋体" w:hint="eastAsia"/>
          <w:lang w:eastAsia="zh-CN"/>
        </w:rPr>
        <w:t>》</w:t>
      </w:r>
      <w:proofErr w:type="spellStart"/>
      <w:r>
        <w:t>屬商</w:t>
      </w:r>
      <w:proofErr w:type="spellEnd"/>
      <w:r>
        <w:t>，</w:t>
      </w:r>
      <w:r>
        <w:rPr>
          <w:rFonts w:eastAsia="宋体" w:hint="eastAsia"/>
          <w:lang w:eastAsia="zh-CN"/>
        </w:rPr>
        <w:t>《</w:t>
      </w:r>
      <w:proofErr w:type="spellStart"/>
      <w:r>
        <w:t>孝經</w:t>
      </w:r>
      <w:proofErr w:type="spellEnd"/>
      <w:r>
        <w:rPr>
          <w:rFonts w:eastAsia="宋体" w:hint="eastAsia"/>
          <w:lang w:eastAsia="zh-CN"/>
        </w:rPr>
        <w:t>》</w:t>
      </w:r>
      <w:proofErr w:type="spellStart"/>
      <w:r>
        <w:t>屬參</w:t>
      </w:r>
      <w:proofErr w:type="spellEnd"/>
      <w:r>
        <w:t>。</w:t>
      </w:r>
      <w:r>
        <w:rPr>
          <w:rFonts w:eastAsia="宋体" w:hint="eastAsia"/>
          <w:lang w:eastAsia="zh-CN"/>
        </w:rPr>
        <w:t>’</w:t>
      </w:r>
      <w:proofErr w:type="spellStart"/>
      <w:r>
        <w:t>是知</w:t>
      </w:r>
      <w:proofErr w:type="spellEnd"/>
      <w:r>
        <w:rPr>
          <w:rFonts w:eastAsia="宋体" w:hint="eastAsia"/>
          <w:lang w:eastAsia="zh-CN"/>
        </w:rPr>
        <w:t>《</w:t>
      </w:r>
      <w:proofErr w:type="spellStart"/>
      <w:r>
        <w:t>孝經</w:t>
      </w:r>
      <w:proofErr w:type="spellEnd"/>
      <w:r>
        <w:rPr>
          <w:rFonts w:eastAsia="宋体" w:hint="eastAsia"/>
          <w:lang w:eastAsia="zh-CN"/>
        </w:rPr>
        <w:t>》</w:t>
      </w:r>
      <w:r>
        <w:t>與</w:t>
      </w:r>
      <w:r>
        <w:rPr>
          <w:rFonts w:eastAsia="宋体" w:hint="eastAsia"/>
          <w:lang w:eastAsia="zh-CN"/>
        </w:rPr>
        <w:t>《</w:t>
      </w:r>
      <w:proofErr w:type="spellStart"/>
      <w:r>
        <w:t>春秋</w:t>
      </w:r>
      <w:proofErr w:type="spellEnd"/>
      <w:r>
        <w:rPr>
          <w:rFonts w:eastAsia="宋体" w:hint="eastAsia"/>
          <w:lang w:eastAsia="zh-CN"/>
        </w:rPr>
        <w:t>》</w:t>
      </w:r>
      <w:r>
        <w:t>，</w:t>
      </w:r>
      <w:proofErr w:type="spellStart"/>
      <w:r>
        <w:t>殊塗而同歸也。左氏受</w:t>
      </w:r>
      <w:proofErr w:type="spellEnd"/>
      <w:proofErr w:type="gramStart"/>
      <w:r>
        <w:rPr>
          <w:rFonts w:eastAsia="宋体" w:hint="eastAsia"/>
          <w:lang w:eastAsia="zh-CN"/>
        </w:rPr>
        <w:t>《</w:t>
      </w:r>
      <w:proofErr w:type="spellStart"/>
      <w:proofErr w:type="gramEnd"/>
      <w:r>
        <w:t>春秋</w:t>
      </w:r>
      <w:proofErr w:type="spellEnd"/>
    </w:p>
    <w:p w14:paraId="053E9E75" w14:textId="77777777" w:rsidR="007A29CB" w:rsidRDefault="00000000">
      <w:proofErr w:type="spellStart"/>
      <w:r>
        <w:t>於仲尼而爲之傳身爲國史，躬覽載籍則廣記而備言之皆經國之常制，周公之成法。人</w:t>
      </w:r>
      <w:proofErr w:type="spellEnd"/>
    </w:p>
    <w:p w14:paraId="4E519DEF" w14:textId="77777777" w:rsidR="007A29CB" w:rsidRDefault="00000000">
      <w:proofErr w:type="spellStart"/>
      <w:r>
        <w:t>事浹，王道備矣。夫聖人者動作中道從容中禮不求合於聖經，而自無不合者也。蓋嘗</w:t>
      </w:r>
      <w:proofErr w:type="spellEnd"/>
    </w:p>
    <w:p w14:paraId="2C24B2D7" w14:textId="77777777" w:rsidR="007A29CB" w:rsidRDefault="00000000">
      <w:proofErr w:type="spellStart"/>
      <w:r>
        <w:t>折衷</w:t>
      </w:r>
      <w:proofErr w:type="spellEnd"/>
      <w:r>
        <w:rPr>
          <w:rFonts w:eastAsia="宋体" w:hint="eastAsia"/>
          <w:lang w:eastAsia="zh-CN"/>
        </w:rPr>
        <w:t>《</w:t>
      </w:r>
      <w:proofErr w:type="spellStart"/>
      <w:r>
        <w:t>孝經</w:t>
      </w:r>
      <w:proofErr w:type="spellEnd"/>
      <w:r>
        <w:rPr>
          <w:rFonts w:eastAsia="宋体" w:hint="eastAsia"/>
          <w:lang w:eastAsia="zh-CN"/>
        </w:rPr>
        <w:t>》</w:t>
      </w:r>
      <w:r>
        <w:t>，</w:t>
      </w:r>
      <w:proofErr w:type="spellStart"/>
      <w:proofErr w:type="gramStart"/>
      <w:r>
        <w:t>參</w:t>
      </w:r>
      <w:proofErr w:type="gramEnd"/>
      <w:r>
        <w:t>考</w:t>
      </w:r>
      <w:proofErr w:type="spellEnd"/>
      <w:r>
        <w:rPr>
          <w:rFonts w:eastAsia="宋体" w:hint="eastAsia"/>
          <w:lang w:eastAsia="zh-CN"/>
        </w:rPr>
        <w:t>《</w:t>
      </w:r>
      <w:proofErr w:type="spellStart"/>
      <w:r>
        <w:t>春秋</w:t>
      </w:r>
      <w:proofErr w:type="spellEnd"/>
      <w:r>
        <w:rPr>
          <w:rFonts w:eastAsia="宋体" w:hint="eastAsia"/>
          <w:lang w:eastAsia="zh-CN"/>
        </w:rPr>
        <w:t>》</w:t>
      </w:r>
      <w:r>
        <w:t>，</w:t>
      </w:r>
      <w:proofErr w:type="spellStart"/>
      <w:r>
        <w:t>以證大聖之孝，與夫聖孝之見</w:t>
      </w:r>
      <w:proofErr w:type="gramStart"/>
      <w:r>
        <w:t>於</w:t>
      </w:r>
      <w:proofErr w:type="gramEnd"/>
      <w:r>
        <w:t>行事者，若合符節，其</w:t>
      </w:r>
      <w:proofErr w:type="gramStart"/>
      <w:r>
        <w:t>揆</w:t>
      </w:r>
      <w:proofErr w:type="gramEnd"/>
      <w:r>
        <w:t>一也</w:t>
      </w:r>
      <w:proofErr w:type="spellEnd"/>
    </w:p>
    <w:p w14:paraId="16EDB3DB" w14:textId="77777777" w:rsidR="007A29CB" w:rsidRDefault="00000000">
      <w:proofErr w:type="spellStart"/>
      <w:r>
        <w:t>謹案</w:t>
      </w:r>
      <w:proofErr w:type="spellEnd"/>
      <w:r>
        <w:t>：</w:t>
      </w:r>
      <w:r>
        <w:rPr>
          <w:rFonts w:eastAsia="宋体" w:hint="eastAsia"/>
          <w:lang w:eastAsia="zh-CN"/>
        </w:rPr>
        <w:t>《</w:t>
      </w:r>
      <w:proofErr w:type="spellStart"/>
      <w:r>
        <w:t>孝經</w:t>
      </w:r>
      <w:proofErr w:type="spellEnd"/>
      <w:r>
        <w:rPr>
          <w:rFonts w:eastAsia="宋体" w:hint="eastAsia"/>
          <w:lang w:eastAsia="zh-CN"/>
        </w:rPr>
        <w:t>》</w:t>
      </w:r>
      <w:r>
        <w:t>曰：</w:t>
      </w:r>
      <w:proofErr w:type="gramStart"/>
      <w:r>
        <w:rPr>
          <w:rFonts w:eastAsia="宋体" w:hint="eastAsia"/>
          <w:lang w:eastAsia="zh-CN"/>
        </w:rPr>
        <w:t>‘</w:t>
      </w:r>
      <w:proofErr w:type="spellStart"/>
      <w:proofErr w:type="gramEnd"/>
      <w:r>
        <w:t>先王有至德要道，以順天下，民用和睦，上下無怨。</w:t>
      </w:r>
      <w:r>
        <w:t>J</w:t>
      </w:r>
      <w:proofErr w:type="spellEnd"/>
    </w:p>
    <w:p w14:paraId="3819928E" w14:textId="77777777" w:rsidR="007A29CB" w:rsidRDefault="00000000">
      <w:proofErr w:type="spellStart"/>
      <w:r>
        <w:t>釋之者曰</w:t>
      </w:r>
      <w:proofErr w:type="spellEnd"/>
      <w:r>
        <w:t>：</w:t>
      </w:r>
    </w:p>
    <w:p w14:paraId="48181BB1" w14:textId="77777777" w:rsidR="007A29CB" w:rsidRDefault="00000000">
      <w:proofErr w:type="gramStart"/>
      <w:r>
        <w:rPr>
          <w:rFonts w:eastAsia="宋体" w:hint="eastAsia"/>
          <w:lang w:eastAsia="zh-CN"/>
        </w:rPr>
        <w:t>‘</w:t>
      </w:r>
      <w:proofErr w:type="gramEnd"/>
      <w:r>
        <w:t>天下之人被服其教也。</w:t>
      </w:r>
      <w:r>
        <w:t>1</w:t>
      </w:r>
      <w:r>
        <w:t>聖上觀我觀民，克順克比，豫順以動，故天地如之，而況羣臣百姓</w:t>
      </w:r>
    </w:p>
    <w:p w14:paraId="5FEB216D" w14:textId="77777777" w:rsidR="007A29CB" w:rsidRDefault="00000000">
      <w:proofErr w:type="spellStart"/>
      <w:r>
        <w:t>乎？故君子則同寅協恭，小人則睦婣任卹。普天之下，風動草偃，被上之德厚，若百榖之</w:t>
      </w:r>
      <w:proofErr w:type="spellEnd"/>
    </w:p>
    <w:p w14:paraId="5A6E416A" w14:textId="77777777" w:rsidR="007A29CB" w:rsidRDefault="00000000">
      <w:proofErr w:type="spellStart"/>
      <w:r>
        <w:t>承膏雨，浡然而興，翕然而應，不知其所以然而然也，則至德要道以順天下者也</w:t>
      </w:r>
      <w:proofErr w:type="spellEnd"/>
      <w:r>
        <w:t>。</w:t>
      </w:r>
      <w:r>
        <w:rPr>
          <w:rFonts w:eastAsia="宋体" w:hint="eastAsia"/>
          <w:lang w:eastAsia="zh-CN"/>
        </w:rPr>
        <w:t>《</w:t>
      </w:r>
      <w:proofErr w:type="spellStart"/>
      <w:r>
        <w:t>孝經</w:t>
      </w:r>
      <w:proofErr w:type="spellEnd"/>
    </w:p>
    <w:p w14:paraId="52D07226" w14:textId="77777777" w:rsidR="007A29CB" w:rsidRDefault="00000000">
      <w:r>
        <w:t>曰：</w:t>
      </w:r>
      <w:r>
        <w:rPr>
          <w:rFonts w:eastAsia="宋体" w:hint="eastAsia"/>
          <w:lang w:eastAsia="zh-CN"/>
        </w:rPr>
        <w:t>‘</w:t>
      </w:r>
      <w:proofErr w:type="spellStart"/>
      <w:r>
        <w:t>愛敬盡於事親，德教加於百姓，刑於四海</w:t>
      </w:r>
      <w:proofErr w:type="spellEnd"/>
      <w:r>
        <w:t>。</w:t>
      </w:r>
      <w:r>
        <w:rPr>
          <w:rFonts w:eastAsia="宋体" w:hint="eastAsia"/>
          <w:lang w:eastAsia="zh-CN"/>
        </w:rPr>
        <w:t>’</w:t>
      </w:r>
      <w:proofErr w:type="gramStart"/>
      <w:r>
        <w:rPr>
          <w:rFonts w:eastAsia="宋体" w:hint="eastAsia"/>
          <w:lang w:eastAsia="zh-CN"/>
        </w:rPr>
        <w:t>【</w:t>
      </w:r>
      <w:proofErr w:type="gramEnd"/>
      <w:r>
        <w:t>四</w:t>
      </w:r>
    </w:p>
    <w:p w14:paraId="21B7F233" w14:textId="77777777" w:rsidR="007A29CB" w:rsidRDefault="00000000">
      <w:proofErr w:type="spellStart"/>
      <w:r>
        <w:lastRenderedPageBreak/>
        <w:t>釋之者曰</w:t>
      </w:r>
      <w:proofErr w:type="spellEnd"/>
      <w:r>
        <w:t>：</w:t>
      </w:r>
      <w:proofErr w:type="gramStart"/>
      <w:r>
        <w:rPr>
          <w:rFonts w:eastAsia="宋体" w:hint="eastAsia"/>
          <w:lang w:eastAsia="zh-CN"/>
        </w:rPr>
        <w:t>‘</w:t>
      </w:r>
      <w:proofErr w:type="spellStart"/>
      <w:proofErr w:type="gramEnd"/>
      <w:r>
        <w:t>刑，法也。君行博愛廣</w:t>
      </w:r>
      <w:proofErr w:type="spellEnd"/>
    </w:p>
    <w:p w14:paraId="28D35290" w14:textId="77777777" w:rsidR="007A29CB" w:rsidRDefault="00000000">
      <w:pPr>
        <w:rPr>
          <w:lang w:eastAsia="zh-CN"/>
        </w:rPr>
      </w:pPr>
      <w:proofErr w:type="spellStart"/>
      <w:r>
        <w:t>敬之道，當爲四方之所法則也</w:t>
      </w:r>
      <w:proofErr w:type="spellEnd"/>
      <w:r>
        <w:t>。</w:t>
      </w:r>
      <w:r>
        <w:rPr>
          <w:rFonts w:eastAsia="宋体" w:hint="eastAsia"/>
          <w:lang w:eastAsia="zh-CN"/>
        </w:rPr>
        <w:t>’</w:t>
      </w:r>
      <w:r>
        <w:rPr>
          <w:lang w:eastAsia="zh-CN"/>
        </w:rPr>
        <w:t>聖上</w:t>
      </w:r>
      <w:proofErr w:type="gramStart"/>
      <w:r>
        <w:rPr>
          <w:lang w:eastAsia="zh-CN"/>
        </w:rPr>
        <w:t>愷悌</w:t>
      </w:r>
      <w:proofErr w:type="gramEnd"/>
      <w:r>
        <w:rPr>
          <w:lang w:eastAsia="zh-CN"/>
        </w:rPr>
        <w:t>旁流，温</w:t>
      </w:r>
      <w:proofErr w:type="gramStart"/>
      <w:r>
        <w:rPr>
          <w:lang w:eastAsia="zh-CN"/>
        </w:rPr>
        <w:t>恭允塞</w:t>
      </w:r>
      <w:proofErr w:type="gramEnd"/>
      <w:r>
        <w:rPr>
          <w:lang w:eastAsia="zh-CN"/>
        </w:rPr>
        <w:t>，有</w:t>
      </w:r>
      <w:proofErr w:type="gramStart"/>
      <w:r>
        <w:rPr>
          <w:lang w:eastAsia="zh-CN"/>
        </w:rPr>
        <w:t>孚惠心</w:t>
      </w:r>
      <w:proofErr w:type="gramEnd"/>
      <w:r>
        <w:rPr>
          <w:lang w:eastAsia="zh-CN"/>
        </w:rPr>
        <w:t>，惟敬作所。是以民</w:t>
      </w:r>
    </w:p>
    <w:p w14:paraId="4E133574" w14:textId="77777777" w:rsidR="007A29CB" w:rsidRDefault="00000000">
      <w:pPr>
        <w:rPr>
          <w:lang w:eastAsia="zh-CN"/>
        </w:rPr>
      </w:pPr>
      <w:r>
        <w:rPr>
          <w:lang w:eastAsia="zh-CN"/>
        </w:rPr>
        <w:t>生</w:t>
      </w:r>
      <w:proofErr w:type="gramStart"/>
      <w:r>
        <w:rPr>
          <w:lang w:eastAsia="zh-CN"/>
        </w:rPr>
        <w:t>敦</w:t>
      </w:r>
      <w:proofErr w:type="gramEnd"/>
      <w:r>
        <w:rPr>
          <w:lang w:eastAsia="zh-CN"/>
        </w:rPr>
        <w:t>厖和同以聽慈孝於父母弟長於州里。</w:t>
      </w:r>
      <w:proofErr w:type="gramStart"/>
      <w:r>
        <w:rPr>
          <w:lang w:eastAsia="zh-CN"/>
        </w:rPr>
        <w:t>愛</w:t>
      </w:r>
      <w:proofErr w:type="gramEnd"/>
      <w:r>
        <w:rPr>
          <w:lang w:eastAsia="zh-CN"/>
        </w:rPr>
        <w:t>親者不敢</w:t>
      </w:r>
      <w:proofErr w:type="gramStart"/>
      <w:r>
        <w:rPr>
          <w:lang w:eastAsia="zh-CN"/>
        </w:rPr>
        <w:t>惡於</w:t>
      </w:r>
      <w:proofErr w:type="gramEnd"/>
      <w:r>
        <w:rPr>
          <w:lang w:eastAsia="zh-CN"/>
        </w:rPr>
        <w:t>人，敬親者不敢慢</w:t>
      </w:r>
      <w:proofErr w:type="gramStart"/>
      <w:r>
        <w:rPr>
          <w:lang w:eastAsia="zh-CN"/>
        </w:rPr>
        <w:t>於</w:t>
      </w:r>
      <w:proofErr w:type="gramEnd"/>
      <w:r>
        <w:rPr>
          <w:lang w:eastAsia="zh-CN"/>
        </w:rPr>
        <w:t>人</w:t>
      </w:r>
    </w:p>
    <w:p w14:paraId="51F6867F" w14:textId="77777777" w:rsidR="007A29CB" w:rsidRDefault="00000000">
      <w:proofErr w:type="spellStart"/>
      <w:r>
        <w:t>是彝是訓，于帝其訓，爲法於天下，可傳於後世，未有大於此者，則刑於四海也</w:t>
      </w:r>
      <w:proofErr w:type="spellEnd"/>
      <w:r>
        <w:t>。</w:t>
      </w:r>
      <w:r>
        <w:rPr>
          <w:rFonts w:eastAsia="宋体" w:hint="eastAsia"/>
          <w:lang w:eastAsia="zh-CN"/>
        </w:rPr>
        <w:t>《</w:t>
      </w:r>
      <w:proofErr w:type="spellStart"/>
      <w:r>
        <w:t>孝經</w:t>
      </w:r>
      <w:proofErr w:type="spellEnd"/>
    </w:p>
    <w:p w14:paraId="79928A6E" w14:textId="77777777" w:rsidR="007A29CB" w:rsidRDefault="00000000">
      <w:r>
        <w:t>曰：</w:t>
      </w:r>
      <w:proofErr w:type="gramStart"/>
      <w:r>
        <w:rPr>
          <w:rFonts w:eastAsia="宋体" w:hint="eastAsia"/>
          <w:lang w:eastAsia="zh-CN"/>
        </w:rPr>
        <w:t>‘</w:t>
      </w:r>
      <w:proofErr w:type="spellStart"/>
      <w:proofErr w:type="gramEnd"/>
      <w:r>
        <w:t>夫孝，天之經也，地之義也，民之行也。天地之經而民是則之。則天之明，因地之</w:t>
      </w:r>
      <w:proofErr w:type="spellEnd"/>
    </w:p>
    <w:p w14:paraId="05D58511" w14:textId="77777777" w:rsidR="007A29CB" w:rsidRDefault="00000000">
      <w:pPr>
        <w:rPr>
          <w:lang w:eastAsia="zh-CN"/>
        </w:rPr>
      </w:pPr>
      <w:r>
        <w:rPr>
          <w:lang w:eastAsia="zh-CN"/>
        </w:rPr>
        <w:t>【第</w:t>
      </w:r>
      <w:r>
        <w:rPr>
          <w:lang w:eastAsia="zh-CN"/>
        </w:rPr>
        <w:t>328</w:t>
      </w:r>
      <w:r>
        <w:rPr>
          <w:lang w:eastAsia="zh-CN"/>
        </w:rPr>
        <w:t>页】</w:t>
      </w:r>
    </w:p>
    <w:p w14:paraId="6B5E8E40" w14:textId="77777777" w:rsidR="007A29CB" w:rsidRDefault="00000000">
      <w:pPr>
        <w:rPr>
          <w:lang w:eastAsia="zh-CN"/>
        </w:rPr>
      </w:pPr>
      <w:r>
        <w:rPr>
          <w:lang w:eastAsia="zh-CN"/>
        </w:rPr>
        <w:t>利，以順天下。是以其教不肅而成，其政不</w:t>
      </w:r>
      <w:proofErr w:type="gramStart"/>
      <w:r>
        <w:rPr>
          <w:lang w:eastAsia="zh-CN"/>
        </w:rPr>
        <w:t>嚴</w:t>
      </w:r>
      <w:proofErr w:type="gramEnd"/>
      <w:r>
        <w:rPr>
          <w:lang w:eastAsia="zh-CN"/>
        </w:rPr>
        <w:t>而治。</w:t>
      </w:r>
      <w:r>
        <w:rPr>
          <w:rFonts w:eastAsia="宋体" w:hint="eastAsia"/>
          <w:lang w:eastAsia="zh-CN"/>
        </w:rPr>
        <w:t>’</w:t>
      </w:r>
      <w:proofErr w:type="spellStart"/>
      <w:r>
        <w:rPr>
          <w:lang w:eastAsia="zh-CN"/>
        </w:rPr>
        <w:t>rHu</w:t>
      </w:r>
      <w:proofErr w:type="spellEnd"/>
      <w:r>
        <w:rPr>
          <w:lang w:eastAsia="zh-CN"/>
        </w:rPr>
        <w:t>釋之者曰：</w:t>
      </w:r>
      <w:proofErr w:type="gramStart"/>
      <w:r>
        <w:rPr>
          <w:rFonts w:eastAsia="宋体" w:hint="eastAsia"/>
          <w:lang w:eastAsia="zh-CN"/>
        </w:rPr>
        <w:t>‘</w:t>
      </w:r>
      <w:proofErr w:type="gramEnd"/>
      <w:r>
        <w:rPr>
          <w:lang w:eastAsia="zh-CN"/>
        </w:rPr>
        <w:t>因和以教</w:t>
      </w:r>
      <w:proofErr w:type="gramStart"/>
      <w:r>
        <w:rPr>
          <w:lang w:eastAsia="zh-CN"/>
        </w:rPr>
        <w:t>愛</w:t>
      </w:r>
      <w:proofErr w:type="gramEnd"/>
      <w:r>
        <w:rPr>
          <w:lang w:eastAsia="zh-CN"/>
        </w:rPr>
        <w:t>，則易知</w:t>
      </w:r>
    </w:p>
    <w:p w14:paraId="25842C7B" w14:textId="77777777" w:rsidR="007A29CB" w:rsidRDefault="00000000">
      <w:proofErr w:type="spellStart"/>
      <w:r>
        <w:t>而有親因順以教敬，則易</w:t>
      </w:r>
      <w:proofErr w:type="gramStart"/>
      <w:r>
        <w:t>從</w:t>
      </w:r>
      <w:proofErr w:type="gramEnd"/>
      <w:r>
        <w:t>而有功</w:t>
      </w:r>
      <w:proofErr w:type="spellEnd"/>
      <w:r>
        <w:t>。</w:t>
      </w:r>
      <w:r>
        <w:rPr>
          <w:rFonts w:eastAsia="宋体" w:hint="eastAsia"/>
          <w:lang w:eastAsia="zh-CN"/>
        </w:rPr>
        <w:t>”</w:t>
      </w:r>
      <w:proofErr w:type="spellStart"/>
      <w:r>
        <w:t>聖上量等乾坤，道</w:t>
      </w:r>
      <w:proofErr w:type="gramStart"/>
      <w:r>
        <w:t>參</w:t>
      </w:r>
      <w:proofErr w:type="gramEnd"/>
      <w:r>
        <w:t>覆載，詔</w:t>
      </w:r>
      <w:proofErr w:type="gramStart"/>
      <w:r>
        <w:t>書數</w:t>
      </w:r>
      <w:proofErr w:type="gramEnd"/>
      <w:r>
        <w:t>下而天下詠歌蹈</w:t>
      </w:r>
      <w:proofErr w:type="spellEnd"/>
    </w:p>
    <w:p w14:paraId="5AAB2EA4" w14:textId="77777777" w:rsidR="007A29CB" w:rsidRDefault="00000000">
      <w:proofErr w:type="spellStart"/>
      <w:r>
        <w:t>舞咸稱聖德之隆也。長吏奉行而父老扶杖來游皆慶德化之成也。此豈有政令發徵期</w:t>
      </w:r>
      <w:proofErr w:type="spellEnd"/>
    </w:p>
    <w:p w14:paraId="7429401D" w14:textId="77777777" w:rsidR="007A29CB" w:rsidRDefault="00000000">
      <w:proofErr w:type="spellStart"/>
      <w:r>
        <w:t>會哉？又豈嚴刑峻法驅而迫之哉？下令於流水之源，而政成於置郵之速也，則不嚴而治</w:t>
      </w:r>
      <w:proofErr w:type="spellEnd"/>
    </w:p>
    <w:p w14:paraId="6D8D8002" w14:textId="77777777" w:rsidR="007A29CB" w:rsidRDefault="00000000">
      <w:proofErr w:type="spellStart"/>
      <w:r>
        <w:t>不肅而成也</w:t>
      </w:r>
      <w:proofErr w:type="spellEnd"/>
      <w:r>
        <w:t>。</w:t>
      </w:r>
      <w:r>
        <w:rPr>
          <w:rFonts w:eastAsia="宋体" w:hint="eastAsia"/>
          <w:lang w:eastAsia="zh-CN"/>
        </w:rPr>
        <w:t>《</w:t>
      </w:r>
      <w:proofErr w:type="spellStart"/>
      <w:r>
        <w:t>孝經</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先之以博愛，而民莫遺其親</w:t>
      </w:r>
      <w:proofErr w:type="spellEnd"/>
      <w:r>
        <w:t>。</w:t>
      </w:r>
      <w:r>
        <w:rPr>
          <w:rFonts w:eastAsia="宋体" w:hint="eastAsia"/>
          <w:lang w:eastAsia="zh-CN"/>
        </w:rPr>
        <w:t>’</w:t>
      </w:r>
      <w:proofErr w:type="spellStart"/>
      <w:r>
        <w:t>A</w:t>
      </w:r>
      <w:r>
        <w:t>︿</w:t>
      </w:r>
      <w:r>
        <w:t>o</w:t>
      </w:r>
      <w:r>
        <w:t>聖上躬行孝德，中心安仁，是</w:t>
      </w:r>
      <w:proofErr w:type="spellEnd"/>
    </w:p>
    <w:p w14:paraId="6874C715" w14:textId="77777777" w:rsidR="007A29CB" w:rsidRDefault="00000000">
      <w:proofErr w:type="spellStart"/>
      <w:r>
        <w:t>以化行俗美，於變時雍。入則孝弟，出則尊長養老而教成矣，則先之以博愛也</w:t>
      </w:r>
      <w:proofErr w:type="spellEnd"/>
      <w:r>
        <w:t>。</w:t>
      </w:r>
      <w:r>
        <w:rPr>
          <w:rFonts w:eastAsia="宋体" w:hint="eastAsia"/>
          <w:lang w:eastAsia="zh-CN"/>
        </w:rPr>
        <w:t>《</w:t>
      </w:r>
      <w:proofErr w:type="spellStart"/>
      <w:r>
        <w:t>孝經</w:t>
      </w:r>
      <w:proofErr w:type="spellEnd"/>
    </w:p>
    <w:p w14:paraId="6306624B" w14:textId="77777777" w:rsidR="007A29CB" w:rsidRDefault="00000000">
      <w:r>
        <w:t>曰：</w:t>
      </w:r>
      <w:r>
        <w:rPr>
          <w:rFonts w:eastAsia="宋体" w:hint="eastAsia"/>
          <w:lang w:eastAsia="zh-CN"/>
        </w:rPr>
        <w:t>‘</w:t>
      </w:r>
      <w:proofErr w:type="spellStart"/>
      <w:r>
        <w:t>陳之以德義，而民興行</w:t>
      </w:r>
      <w:proofErr w:type="spellEnd"/>
      <w:r>
        <w:t>。</w:t>
      </w:r>
      <w:r>
        <w:rPr>
          <w:rFonts w:eastAsia="宋体" w:hint="eastAsia"/>
          <w:lang w:eastAsia="zh-CN"/>
        </w:rPr>
        <w:t>’</w:t>
      </w:r>
      <w:proofErr w:type="spellStart"/>
      <w:r>
        <w:t>A</w:t>
      </w:r>
      <w:r>
        <w:t>：聖上建其有極，錫厥庶民，著之話言，陳之蓺極，予之法</w:t>
      </w:r>
      <w:proofErr w:type="spellEnd"/>
    </w:p>
    <w:p w14:paraId="06F5C625" w14:textId="77777777" w:rsidR="007A29CB" w:rsidRDefault="00000000">
      <w:proofErr w:type="spellStart"/>
      <w:r>
        <w:t>制，告之訓典，道之以禮，則而後衆著於父子、尊卑、長幼之節矣。衆著於父子、尊卑、長幼</w:t>
      </w:r>
      <w:proofErr w:type="spellEnd"/>
    </w:p>
    <w:p w14:paraId="1DBF2653" w14:textId="77777777" w:rsidR="007A29CB" w:rsidRDefault="00000000">
      <w:proofErr w:type="spellStart"/>
      <w:r>
        <w:t>之節而不興於仁者，未之有也，則陳之以德義也</w:t>
      </w:r>
      <w:proofErr w:type="spellEnd"/>
      <w:r>
        <w:t>。</w:t>
      </w:r>
      <w:r>
        <w:rPr>
          <w:rFonts w:eastAsia="宋体" w:hint="eastAsia"/>
          <w:lang w:eastAsia="zh-CN"/>
        </w:rPr>
        <w:t>《</w:t>
      </w:r>
      <w:proofErr w:type="spellStart"/>
      <w:r>
        <w:t>孝經</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先之以敬讓而民不</w:t>
      </w:r>
      <w:proofErr w:type="spellEnd"/>
    </w:p>
    <w:p w14:paraId="492E106C" w14:textId="77777777" w:rsidR="007A29CB" w:rsidRDefault="00000000">
      <w:pPr>
        <w:rPr>
          <w:lang w:eastAsia="zh-CN"/>
        </w:rPr>
      </w:pPr>
      <w:r>
        <w:rPr>
          <w:lang w:eastAsia="zh-CN"/>
        </w:rPr>
        <w:t>争。</w:t>
      </w:r>
      <w:r>
        <w:rPr>
          <w:rFonts w:eastAsia="宋体" w:hint="eastAsia"/>
          <w:lang w:eastAsia="zh-CN"/>
        </w:rPr>
        <w:t>’</w:t>
      </w:r>
      <w:r>
        <w:rPr>
          <w:lang w:eastAsia="zh-CN"/>
        </w:rPr>
        <w:t>L</w:t>
      </w:r>
    </w:p>
    <w:p w14:paraId="0738EA03" w14:textId="77777777" w:rsidR="007A29CB" w:rsidRDefault="00000000">
      <w:pPr>
        <w:rPr>
          <w:lang w:eastAsia="zh-CN"/>
        </w:rPr>
      </w:pPr>
      <w:r>
        <w:rPr>
          <w:lang w:eastAsia="zh-CN"/>
        </w:rPr>
        <w:t>聖上</w:t>
      </w:r>
      <w:proofErr w:type="gramStart"/>
      <w:r>
        <w:rPr>
          <w:lang w:eastAsia="zh-CN"/>
        </w:rPr>
        <w:t>秉</w:t>
      </w:r>
      <w:proofErr w:type="gramEnd"/>
      <w:r>
        <w:rPr>
          <w:lang w:eastAsia="zh-CN"/>
        </w:rPr>
        <w:t>莊敬之心，表謙沖之度，型仁講讓，示民有常，是以六合之内靡不和寧。崇</w:t>
      </w:r>
    </w:p>
    <w:p w14:paraId="2D762259" w14:textId="77777777" w:rsidR="007A29CB" w:rsidRDefault="00000000">
      <w:pPr>
        <w:rPr>
          <w:rFonts w:eastAsia="宋体"/>
          <w:lang w:eastAsia="zh-CN"/>
        </w:rPr>
      </w:pPr>
      <w:r>
        <w:rPr>
          <w:lang w:eastAsia="zh-CN"/>
        </w:rPr>
        <w:t>推讓之風，以銷分争之訟焉，則先之以敬讓也。</w:t>
      </w:r>
      <w:r>
        <w:rPr>
          <w:rFonts w:eastAsia="宋体" w:hint="eastAsia"/>
          <w:lang w:eastAsia="zh-CN"/>
        </w:rPr>
        <w:t>《</w:t>
      </w:r>
      <w:r>
        <w:rPr>
          <w:lang w:eastAsia="zh-CN"/>
        </w:rPr>
        <w:t>孝經</w:t>
      </w:r>
      <w:r>
        <w:rPr>
          <w:rFonts w:eastAsia="宋体" w:hint="eastAsia"/>
          <w:lang w:eastAsia="zh-CN"/>
        </w:rPr>
        <w:t>》</w:t>
      </w:r>
      <w:r>
        <w:rPr>
          <w:lang w:eastAsia="zh-CN"/>
        </w:rPr>
        <w:t>曰：</w:t>
      </w:r>
      <w:r>
        <w:rPr>
          <w:rFonts w:eastAsia="宋体" w:hint="eastAsia"/>
          <w:lang w:eastAsia="zh-CN"/>
        </w:rPr>
        <w:t>‘</w:t>
      </w:r>
      <w:r>
        <w:rPr>
          <w:lang w:eastAsia="zh-CN"/>
        </w:rPr>
        <w:t>導之以禮樂，而民和睦。</w:t>
      </w:r>
      <w:r>
        <w:rPr>
          <w:rFonts w:eastAsia="宋体" w:hint="eastAsia"/>
          <w:lang w:eastAsia="zh-CN"/>
        </w:rPr>
        <w:t>’</w:t>
      </w:r>
    </w:p>
    <w:p w14:paraId="28107F15" w14:textId="77777777" w:rsidR="007A29CB" w:rsidRDefault="00000000">
      <w:pPr>
        <w:rPr>
          <w:lang w:eastAsia="zh-CN"/>
        </w:rPr>
      </w:pPr>
      <w:proofErr w:type="spellStart"/>
      <w:r>
        <w:t>聖上大中至正既和且平，聲爲律焉，身爲度焉</w:t>
      </w:r>
      <w:proofErr w:type="spellEnd"/>
      <w:r>
        <w:t>。</w:t>
      </w:r>
      <w:r>
        <w:rPr>
          <w:lang w:eastAsia="zh-CN"/>
        </w:rPr>
        <w:t>是以德暉動於内而民莫不和敬理發</w:t>
      </w:r>
    </w:p>
    <w:p w14:paraId="1BE81ECD" w14:textId="77777777" w:rsidR="007A29CB" w:rsidRDefault="00000000">
      <w:proofErr w:type="spellStart"/>
      <w:r>
        <w:t>諸外而民莫不和順也。而由是以禮教之中，以樂教之和故其感之者易也，則導之以禮</w:t>
      </w:r>
      <w:proofErr w:type="spellEnd"/>
    </w:p>
    <w:p w14:paraId="32F24D9B" w14:textId="77777777" w:rsidR="007A29CB" w:rsidRDefault="00000000">
      <w:pPr>
        <w:rPr>
          <w:lang w:eastAsia="zh-CN"/>
        </w:rPr>
      </w:pPr>
      <w:proofErr w:type="spellStart"/>
      <w:r>
        <w:lastRenderedPageBreak/>
        <w:t>樂也</w:t>
      </w:r>
      <w:proofErr w:type="spellEnd"/>
      <w:r>
        <w:t>。</w:t>
      </w:r>
      <w:r>
        <w:rPr>
          <w:rFonts w:eastAsia="宋体" w:hint="eastAsia"/>
          <w:lang w:eastAsia="zh-CN"/>
        </w:rPr>
        <w:t>《</w:t>
      </w:r>
      <w:proofErr w:type="spellStart"/>
      <w:r>
        <w:t>孝經</w:t>
      </w:r>
      <w:proofErr w:type="spellEnd"/>
      <w:r>
        <w:rPr>
          <w:rFonts w:eastAsia="宋体" w:hint="eastAsia"/>
          <w:lang w:eastAsia="zh-CN"/>
        </w:rPr>
        <w:t>》</w:t>
      </w:r>
      <w:proofErr w:type="spellStart"/>
      <w:r>
        <w:t>曰：</w:t>
      </w:r>
      <w:r>
        <w:t>r</w:t>
      </w:r>
      <w:r>
        <w:t>示之以好惡，而民知禁</w:t>
      </w:r>
      <w:proofErr w:type="spellEnd"/>
      <w:r>
        <w:t>。</w:t>
      </w:r>
      <w:r>
        <w:rPr>
          <w:rFonts w:eastAsia="宋体" w:hint="eastAsia"/>
          <w:lang w:eastAsia="zh-CN"/>
        </w:rPr>
        <w:t>’</w:t>
      </w:r>
      <w:proofErr w:type="spellStart"/>
      <w:r>
        <w:rPr>
          <w:lang w:eastAsia="zh-CN"/>
        </w:rPr>
        <w:t>og</w:t>
      </w:r>
      <w:proofErr w:type="spellEnd"/>
      <w:r>
        <w:rPr>
          <w:lang w:eastAsia="zh-CN"/>
        </w:rPr>
        <w:t>聖上旌别淑慝，樹之風聲，彰義癝惡，順</w:t>
      </w:r>
    </w:p>
    <w:p w14:paraId="1497F074" w14:textId="77777777" w:rsidR="007A29CB" w:rsidRDefault="00000000">
      <w:proofErr w:type="spellStart"/>
      <w:r>
        <w:t>天庥命將以教民平好惡而反人道之正也。故不賞而民勸，不怒而民威於鈇鉞則示之</w:t>
      </w:r>
      <w:proofErr w:type="spellEnd"/>
    </w:p>
    <w:p w14:paraId="23F04E03" w14:textId="77777777" w:rsidR="007A29CB" w:rsidRDefault="00000000">
      <w:pPr>
        <w:rPr>
          <w:lang w:eastAsia="zh-CN"/>
        </w:rPr>
      </w:pPr>
      <w:r>
        <w:rPr>
          <w:lang w:eastAsia="zh-CN"/>
        </w:rPr>
        <w:t>【第</w:t>
      </w:r>
      <w:r>
        <w:rPr>
          <w:lang w:eastAsia="zh-CN"/>
        </w:rPr>
        <w:t>329</w:t>
      </w:r>
      <w:r>
        <w:rPr>
          <w:lang w:eastAsia="zh-CN"/>
        </w:rPr>
        <w:t>页】</w:t>
      </w:r>
    </w:p>
    <w:p w14:paraId="54ED8196" w14:textId="77777777" w:rsidR="007A29CB" w:rsidRDefault="00000000">
      <w:pPr>
        <w:rPr>
          <w:lang w:eastAsia="zh-CN"/>
        </w:rPr>
      </w:pPr>
      <w:r>
        <w:rPr>
          <w:lang w:eastAsia="zh-CN"/>
        </w:rPr>
        <w:t>以好</w:t>
      </w:r>
      <w:proofErr w:type="gramStart"/>
      <w:r>
        <w:rPr>
          <w:lang w:eastAsia="zh-CN"/>
        </w:rPr>
        <w:t>惡</w:t>
      </w:r>
      <w:proofErr w:type="gramEnd"/>
      <w:r>
        <w:rPr>
          <w:lang w:eastAsia="zh-CN"/>
        </w:rPr>
        <w:t>也。</w:t>
      </w:r>
      <w:r>
        <w:rPr>
          <w:rFonts w:eastAsia="宋体" w:hint="eastAsia"/>
          <w:lang w:eastAsia="zh-CN"/>
        </w:rPr>
        <w:t>《</w:t>
      </w:r>
      <w:r>
        <w:rPr>
          <w:lang w:eastAsia="zh-CN"/>
        </w:rPr>
        <w:t>孝經</w:t>
      </w:r>
      <w:r>
        <w:rPr>
          <w:rFonts w:eastAsia="宋体" w:hint="eastAsia"/>
          <w:lang w:eastAsia="zh-CN"/>
        </w:rPr>
        <w:t>》</w:t>
      </w:r>
      <w:r>
        <w:rPr>
          <w:lang w:eastAsia="zh-CN"/>
        </w:rPr>
        <w:t>曰：</w:t>
      </w:r>
      <w:proofErr w:type="gramStart"/>
      <w:r>
        <w:rPr>
          <w:rFonts w:eastAsia="宋体" w:hint="eastAsia"/>
          <w:lang w:eastAsia="zh-CN"/>
        </w:rPr>
        <w:t>‘</w:t>
      </w:r>
      <w:proofErr w:type="gramEnd"/>
      <w:r>
        <w:rPr>
          <w:lang w:eastAsia="zh-CN"/>
        </w:rPr>
        <w:t>言思可道，行思可</w:t>
      </w:r>
      <w:proofErr w:type="gramStart"/>
      <w:r>
        <w:rPr>
          <w:lang w:eastAsia="zh-CN"/>
        </w:rPr>
        <w:t>樂</w:t>
      </w:r>
      <w:proofErr w:type="gramEnd"/>
      <w:r>
        <w:rPr>
          <w:lang w:eastAsia="zh-CN"/>
        </w:rPr>
        <w:t>，德義可尊，</w:t>
      </w:r>
      <w:proofErr w:type="gramStart"/>
      <w:r>
        <w:rPr>
          <w:lang w:eastAsia="zh-CN"/>
        </w:rPr>
        <w:t>作事</w:t>
      </w:r>
      <w:proofErr w:type="gramEnd"/>
      <w:r>
        <w:rPr>
          <w:lang w:eastAsia="zh-CN"/>
        </w:rPr>
        <w:t>可法，容止可觀，進退可度</w:t>
      </w:r>
    </w:p>
    <w:p w14:paraId="36912FAF" w14:textId="77777777" w:rsidR="007A29CB" w:rsidRDefault="00000000">
      <w:proofErr w:type="spellStart"/>
      <w:r>
        <w:t>以臨其民。是以其民畏而愛之，則而象之</w:t>
      </w:r>
      <w:proofErr w:type="spellEnd"/>
      <w:r>
        <w:t>。</w:t>
      </w:r>
      <w:r>
        <w:rPr>
          <w:rFonts w:eastAsia="宋体" w:hint="eastAsia"/>
          <w:lang w:eastAsia="zh-CN"/>
        </w:rPr>
        <w:t>’</w:t>
      </w:r>
      <w:proofErr w:type="spellStart"/>
      <w:r>
        <w:t>QlJ</w:t>
      </w:r>
      <w:proofErr w:type="spellEnd"/>
    </w:p>
    <w:p w14:paraId="7ADF1E65" w14:textId="77777777" w:rsidR="007A29CB" w:rsidRDefault="00000000">
      <w:proofErr w:type="spellStart"/>
      <w:r>
        <w:t>聖上發號施令，罔有不臧。出入居處，罔</w:t>
      </w:r>
      <w:proofErr w:type="spellEnd"/>
    </w:p>
    <w:p w14:paraId="5C9DF004" w14:textId="77777777" w:rsidR="007A29CB" w:rsidRDefault="00000000">
      <w:proofErr w:type="spellStart"/>
      <w:r>
        <w:t>有不欽。其色郁郁，其德嶷嶷，其動也時，其服也士。脩身而天下服，則畏而愛之，則而象</w:t>
      </w:r>
      <w:proofErr w:type="spellEnd"/>
    </w:p>
    <w:p w14:paraId="320DB5E0" w14:textId="77777777" w:rsidR="007A29CB" w:rsidRDefault="00000000">
      <w:proofErr w:type="spellStart"/>
      <w:r>
        <w:t>之也</w:t>
      </w:r>
      <w:proofErr w:type="spellEnd"/>
      <w:r>
        <w:t>。</w:t>
      </w:r>
      <w:r>
        <w:rPr>
          <w:rFonts w:eastAsia="宋体" w:hint="eastAsia"/>
          <w:lang w:eastAsia="zh-CN"/>
        </w:rPr>
        <w:t>《</w:t>
      </w:r>
      <w:proofErr w:type="spellStart"/>
      <w:r>
        <w:t>孝經</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孝莫大於嚴父，嚴父莫大於配天</w:t>
      </w:r>
      <w:proofErr w:type="spellEnd"/>
      <w:r>
        <w:t>。</w:t>
      </w:r>
      <w:r>
        <w:rPr>
          <w:rFonts w:eastAsia="宋体" w:hint="eastAsia"/>
          <w:lang w:eastAsia="zh-CN"/>
        </w:rPr>
        <w:t>’</w:t>
      </w:r>
      <w:proofErr w:type="spellStart"/>
      <w:r>
        <w:t>Qllu</w:t>
      </w:r>
      <w:r>
        <w:t>聖上春秋匪懈，大糦是承。雨</w:t>
      </w:r>
      <w:proofErr w:type="spellEnd"/>
    </w:p>
    <w:p w14:paraId="530725D8" w14:textId="77777777" w:rsidR="007A29CB" w:rsidRDefault="00000000">
      <w:proofErr w:type="spellStart"/>
      <w:r>
        <w:t>露既濡，則有怵惕之思；霜露既降，則有悽愴之感。郊祀宗祀，饗帝饗親，咸秩無文，肇稱</w:t>
      </w:r>
      <w:proofErr w:type="spellEnd"/>
    </w:p>
    <w:p w14:paraId="5443B6A5" w14:textId="77777777" w:rsidR="007A29CB" w:rsidRDefault="00000000">
      <w:proofErr w:type="spellStart"/>
      <w:r>
        <w:t>殷禮，敬之至也，則嚴父配天也</w:t>
      </w:r>
      <w:proofErr w:type="spellEnd"/>
      <w:r>
        <w:t>。</w:t>
      </w:r>
      <w:r>
        <w:rPr>
          <w:rFonts w:eastAsia="宋体" w:hint="eastAsia"/>
          <w:lang w:eastAsia="zh-CN"/>
        </w:rPr>
        <w:t>《</w:t>
      </w:r>
      <w:proofErr w:type="spellStart"/>
      <w:r>
        <w:t>孝經</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事父孝，故事天明；事母孝，故事地察</w:t>
      </w:r>
      <w:proofErr w:type="spellEnd"/>
    </w:p>
    <w:p w14:paraId="44C2B65A" w14:textId="77777777" w:rsidR="007A29CB" w:rsidRDefault="00000000">
      <w:pPr>
        <w:rPr>
          <w:rFonts w:eastAsia="宋体"/>
          <w:lang w:eastAsia="zh-CN"/>
        </w:rPr>
      </w:pPr>
      <w:r>
        <w:rPr>
          <w:rFonts w:eastAsia="宋体" w:hint="eastAsia"/>
          <w:lang w:eastAsia="zh-CN"/>
        </w:rPr>
        <w:t>【</w:t>
      </w:r>
      <w:r>
        <w:t>⋮</w:t>
      </w:r>
      <w:r>
        <w:t>：</w:t>
      </w:r>
      <w:r>
        <w:rPr>
          <w:rFonts w:eastAsia="宋体" w:hint="eastAsia"/>
          <w:lang w:eastAsia="zh-CN"/>
        </w:rPr>
        <w:t>】</w:t>
      </w:r>
      <w:proofErr w:type="spellStart"/>
      <w:r>
        <w:t>神明彰矣</w:t>
      </w:r>
      <w:proofErr w:type="spellEnd"/>
      <w:r>
        <w:t>。</w:t>
      </w:r>
      <w:r>
        <w:rPr>
          <w:rFonts w:eastAsia="宋体" w:hint="eastAsia"/>
          <w:lang w:eastAsia="zh-CN"/>
        </w:rPr>
        <w:t>’</w:t>
      </w:r>
    </w:p>
    <w:p w14:paraId="7CDA6F70" w14:textId="77777777" w:rsidR="007A29CB" w:rsidRDefault="00000000">
      <w:proofErr w:type="spellStart"/>
      <w:r>
        <w:t>聖上小心翼翼，昭事上帝，燔於泰壇，瘞於泰折。故升中天而天神</w:t>
      </w:r>
      <w:proofErr w:type="spellEnd"/>
    </w:p>
    <w:p w14:paraId="62F2063C" w14:textId="77777777" w:rsidR="007A29CB" w:rsidRDefault="00000000">
      <w:proofErr w:type="spellStart"/>
      <w:r>
        <w:t>降，地祇出；享帝於郊而風雨節，寒暑時也，則天明地察也。所謂孝弟之至，通於神明，光</w:t>
      </w:r>
      <w:proofErr w:type="spellEnd"/>
    </w:p>
    <w:p w14:paraId="79E61106" w14:textId="77777777" w:rsidR="007A29CB" w:rsidRDefault="00000000">
      <w:proofErr w:type="spellStart"/>
      <w:r>
        <w:t>於四海者，蓋如此。若其大經大法，考之於古，彌見孝思之不匱焉。謹案</w:t>
      </w:r>
      <w:proofErr w:type="spellEnd"/>
      <w:r>
        <w:t>：</w:t>
      </w:r>
      <w:r>
        <w:rPr>
          <w:rFonts w:eastAsia="宋体" w:hint="eastAsia"/>
          <w:lang w:eastAsia="zh-CN"/>
        </w:rPr>
        <w:t>《</w:t>
      </w:r>
      <w:proofErr w:type="spellStart"/>
      <w:r>
        <w:t>春秋</w:t>
      </w:r>
      <w:proofErr w:type="spellEnd"/>
      <w:r>
        <w:rPr>
          <w:rFonts w:eastAsia="宋体" w:hint="eastAsia"/>
          <w:lang w:eastAsia="zh-CN"/>
        </w:rPr>
        <w:t>》</w:t>
      </w:r>
      <w:proofErr w:type="spellStart"/>
      <w:r>
        <w:t>謂一元</w:t>
      </w:r>
      <w:proofErr w:type="spellEnd"/>
    </w:p>
    <w:p w14:paraId="0A27FC3C" w14:textId="77777777" w:rsidR="007A29CB" w:rsidRDefault="00000000">
      <w:proofErr w:type="spellStart"/>
      <w:r>
        <w:t>之意，視大始而欲正本也</w:t>
      </w:r>
      <w:proofErr w:type="spellEnd"/>
      <w:r>
        <w:t>。</w:t>
      </w:r>
      <w:r>
        <w:rPr>
          <w:rFonts w:eastAsia="宋体" w:hint="eastAsia"/>
          <w:lang w:eastAsia="zh-CN"/>
        </w:rPr>
        <w:t>《</w:t>
      </w:r>
      <w:proofErr w:type="spellStart"/>
      <w:r>
        <w:t>春秋</w:t>
      </w:r>
      <w:proofErr w:type="spellEnd"/>
      <w:r>
        <w:rPr>
          <w:rFonts w:eastAsia="宋体" w:hint="eastAsia"/>
          <w:lang w:eastAsia="zh-CN"/>
        </w:rPr>
        <w:t>》</w:t>
      </w:r>
      <w:proofErr w:type="spellStart"/>
      <w:r>
        <w:t>深探其本而自貴者始，故爲人君者，正心以正朝廷，正朝</w:t>
      </w:r>
      <w:proofErr w:type="spellEnd"/>
    </w:p>
    <w:p w14:paraId="3B043063" w14:textId="77777777" w:rsidR="007A29CB" w:rsidRDefault="00000000">
      <w:proofErr w:type="spellStart"/>
      <w:r>
        <w:t>廷以正百官，正百官以正萬民，正萬民以正四方。四方正，遠近莫敢不一於正。是以天地</w:t>
      </w:r>
      <w:proofErr w:type="spellEnd"/>
    </w:p>
    <w:p w14:paraId="2AC10E59" w14:textId="77777777" w:rsidR="007A29CB" w:rsidRDefault="00000000">
      <w:proofErr w:type="spellStart"/>
      <w:r>
        <w:t>順而四時當，民有德而五榖昌也。今歲在甲子，上同前聖。甲者日之元也，子者辰之元</w:t>
      </w:r>
      <w:proofErr w:type="spellEnd"/>
    </w:p>
    <w:p w14:paraId="4B5031A4" w14:textId="77777777" w:rsidR="007A29CB" w:rsidRDefault="00000000">
      <w:proofErr w:type="spellStart"/>
      <w:r>
        <w:t>也。聖上位在德元，而備乾元之德，體衆善之長，上承天之所爲，而下以正其所爲，正孝道</w:t>
      </w:r>
      <w:proofErr w:type="spellEnd"/>
    </w:p>
    <w:p w14:paraId="5E8D3B17" w14:textId="77777777" w:rsidR="007A29CB" w:rsidRDefault="00000000">
      <w:proofErr w:type="spellStart"/>
      <w:r>
        <w:lastRenderedPageBreak/>
        <w:t>之端矣。故有崇儉之孝焉，有勵勤之孝焉，有官人之孝焉，有</w:t>
      </w:r>
      <w:proofErr w:type="spellEnd"/>
      <w:r>
        <w:rPr>
          <w:rFonts w:eastAsia="宋体" w:hint="eastAsia"/>
          <w:lang w:eastAsia="zh-CN"/>
        </w:rPr>
        <w:t>（</w:t>
      </w:r>
      <w:r>
        <w:t>誠</w:t>
      </w:r>
      <w:r>
        <w:rPr>
          <w:rFonts w:eastAsia="宋体" w:hint="eastAsia"/>
          <w:lang w:eastAsia="zh-CN"/>
        </w:rPr>
        <w:t>）【</w:t>
      </w:r>
      <w:r>
        <w:t>諴</w:t>
      </w:r>
      <w:r>
        <w:rPr>
          <w:rFonts w:eastAsia="宋体" w:hint="eastAsia"/>
          <w:lang w:eastAsia="zh-CN"/>
        </w:rPr>
        <w:t>】</w:t>
      </w:r>
      <w:proofErr w:type="spellStart"/>
      <w:r>
        <w:t>民之孝焉，有篤本</w:t>
      </w:r>
      <w:proofErr w:type="spellEnd"/>
    </w:p>
    <w:p w14:paraId="6B20CB60" w14:textId="77777777" w:rsidR="007A29CB" w:rsidRDefault="00000000">
      <w:proofErr w:type="spellStart"/>
      <w:r>
        <w:t>之孝焉有求善之孝焉有奮武之孝焉有揆文之孝焉。聖上御極以來崇本黜末爲天下</w:t>
      </w:r>
      <w:proofErr w:type="spellEnd"/>
    </w:p>
    <w:p w14:paraId="642722E6" w14:textId="77777777" w:rsidR="007A29CB" w:rsidRDefault="00000000">
      <w:pPr>
        <w:rPr>
          <w:lang w:eastAsia="zh-CN"/>
        </w:rPr>
      </w:pPr>
      <w:r>
        <w:rPr>
          <w:lang w:eastAsia="zh-CN"/>
        </w:rPr>
        <w:t>【第</w:t>
      </w:r>
      <w:r>
        <w:rPr>
          <w:lang w:eastAsia="zh-CN"/>
        </w:rPr>
        <w:t>330</w:t>
      </w:r>
      <w:r>
        <w:rPr>
          <w:lang w:eastAsia="zh-CN"/>
        </w:rPr>
        <w:t>页】</w:t>
      </w:r>
    </w:p>
    <w:p w14:paraId="4C72C9AA" w14:textId="77777777" w:rsidR="007A29CB" w:rsidRDefault="00000000">
      <w:pPr>
        <w:rPr>
          <w:lang w:eastAsia="zh-CN"/>
        </w:rPr>
      </w:pPr>
      <w:r>
        <w:rPr>
          <w:lang w:eastAsia="zh-CN"/>
        </w:rPr>
        <w:t>先。不寶遠物，不貴異物。有以玩好入貢者，必下詔却之。所貴惟賢，所寶惟榖。是以四</w:t>
      </w:r>
    </w:p>
    <w:p w14:paraId="6AAF5F1D" w14:textId="77777777" w:rsidR="007A29CB" w:rsidRDefault="00000000">
      <w:pPr>
        <w:rPr>
          <w:rFonts w:eastAsia="宋体"/>
          <w:lang w:eastAsia="zh-CN"/>
        </w:rPr>
      </w:pPr>
      <w:r>
        <w:rPr>
          <w:lang w:eastAsia="zh-CN"/>
        </w:rPr>
        <w:t>海之内謹身節用，恥纖</w:t>
      </w:r>
      <w:proofErr w:type="gramStart"/>
      <w:r>
        <w:rPr>
          <w:lang w:eastAsia="zh-CN"/>
        </w:rPr>
        <w:t>靡</w:t>
      </w:r>
      <w:proofErr w:type="gramEnd"/>
      <w:r>
        <w:rPr>
          <w:lang w:eastAsia="zh-CN"/>
        </w:rPr>
        <w:t>而賤奇麗也。</w:t>
      </w:r>
      <w:r>
        <w:rPr>
          <w:rFonts w:eastAsia="宋体" w:hint="eastAsia"/>
          <w:lang w:eastAsia="zh-CN"/>
        </w:rPr>
        <w:t>《</w:t>
      </w:r>
      <w:r>
        <w:rPr>
          <w:lang w:eastAsia="zh-CN"/>
        </w:rPr>
        <w:t>春秋傳</w:t>
      </w:r>
      <w:r>
        <w:rPr>
          <w:rFonts w:eastAsia="宋体" w:hint="eastAsia"/>
          <w:lang w:eastAsia="zh-CN"/>
        </w:rPr>
        <w:t>》</w:t>
      </w:r>
      <w:r>
        <w:rPr>
          <w:lang w:eastAsia="zh-CN"/>
        </w:rPr>
        <w:t>曰：</w:t>
      </w:r>
      <w:r>
        <w:rPr>
          <w:rFonts w:eastAsia="宋体" w:hint="eastAsia"/>
          <w:lang w:eastAsia="zh-CN"/>
        </w:rPr>
        <w:t>‘</w:t>
      </w:r>
      <w:r>
        <w:rPr>
          <w:lang w:eastAsia="zh-CN"/>
        </w:rPr>
        <w:t>儉，德之共也。</w:t>
      </w:r>
      <w:r>
        <w:rPr>
          <w:rFonts w:eastAsia="宋体" w:hint="eastAsia"/>
          <w:lang w:eastAsia="zh-CN"/>
        </w:rPr>
        <w:t>’</w:t>
      </w:r>
    </w:p>
    <w:p w14:paraId="64E0CC00" w14:textId="77777777" w:rsidR="007A29CB" w:rsidRDefault="00000000">
      <w:proofErr w:type="spellStart"/>
      <w:r>
        <w:t>又曰</w:t>
      </w:r>
      <w:proofErr w:type="spellEnd"/>
      <w:r>
        <w:t>：</w:t>
      </w:r>
      <w:proofErr w:type="gramStart"/>
      <w:r>
        <w:rPr>
          <w:rFonts w:eastAsia="宋体" w:hint="eastAsia"/>
          <w:lang w:eastAsia="zh-CN"/>
        </w:rPr>
        <w:t>‘</w:t>
      </w:r>
      <w:proofErr w:type="spellStart"/>
      <w:proofErr w:type="gramEnd"/>
      <w:r>
        <w:t>夫德</w:t>
      </w:r>
      <w:proofErr w:type="spellEnd"/>
      <w:r>
        <w:t>，</w:t>
      </w:r>
    </w:p>
    <w:p w14:paraId="1EFF0E7E" w14:textId="77777777" w:rsidR="007A29CB" w:rsidRDefault="00000000">
      <w:pPr>
        <w:rPr>
          <w:rFonts w:eastAsia="宋体"/>
          <w:lang w:eastAsia="zh-CN"/>
        </w:rPr>
      </w:pPr>
      <w:proofErr w:type="spellStart"/>
      <w:r>
        <w:t>儉而有度</w:t>
      </w:r>
      <w:proofErr w:type="spellEnd"/>
      <w:r>
        <w:t>。</w:t>
      </w:r>
      <w:r>
        <w:rPr>
          <w:rFonts w:eastAsia="宋体" w:hint="eastAsia"/>
          <w:lang w:eastAsia="zh-CN"/>
        </w:rPr>
        <w:t>’</w:t>
      </w:r>
    </w:p>
    <w:p w14:paraId="39DBC03B" w14:textId="77777777" w:rsidR="007A29CB" w:rsidRDefault="00000000">
      <w:proofErr w:type="spellStart"/>
      <w:r>
        <w:t>此之謂也。蓋崇儉之孝也。聖上法天行健，惟日孜孜，引對臣寮，披覽章</w:t>
      </w:r>
      <w:proofErr w:type="spellEnd"/>
    </w:p>
    <w:p w14:paraId="3E6A63B6" w14:textId="77777777" w:rsidR="007A29CB" w:rsidRDefault="00000000">
      <w:proofErr w:type="spellStart"/>
      <w:r>
        <w:t>奏，事無鉅細，皆秉睿思</w:t>
      </w:r>
      <w:proofErr w:type="spellEnd"/>
      <w:r>
        <w:t>。</w:t>
      </w:r>
      <w:r>
        <w:rPr>
          <w:lang w:eastAsia="zh-CN"/>
        </w:rPr>
        <w:t>自朝至於日中昃，自强不息，而又揆度周詳，貫徹終始。</w:t>
      </w:r>
      <w:proofErr w:type="spellStart"/>
      <w:r>
        <w:t>凡臣工</w:t>
      </w:r>
      <w:proofErr w:type="spellEnd"/>
    </w:p>
    <w:p w14:paraId="12801383" w14:textId="77777777" w:rsidR="007A29CB" w:rsidRDefault="00000000">
      <w:proofErr w:type="spellStart"/>
      <w:r>
        <w:t>襄贊所未及者，聖心已先及之。率作興事，屢省乃成，誠所其無逸者矣</w:t>
      </w:r>
      <w:proofErr w:type="spellEnd"/>
      <w:r>
        <w:t>。</w:t>
      </w:r>
      <w:r>
        <w:rPr>
          <w:rFonts w:eastAsia="宋体" w:hint="eastAsia"/>
          <w:lang w:eastAsia="zh-CN"/>
        </w:rPr>
        <w:t>《</w:t>
      </w:r>
      <w:proofErr w:type="spellStart"/>
      <w:r>
        <w:t>春秋傳</w:t>
      </w:r>
      <w:proofErr w:type="spellEnd"/>
      <w:r>
        <w:rPr>
          <w:rFonts w:eastAsia="宋体" w:hint="eastAsia"/>
          <w:lang w:eastAsia="zh-CN"/>
        </w:rPr>
        <w:t>》</w:t>
      </w:r>
      <w:r>
        <w:t>曰</w:t>
      </w:r>
      <w:proofErr w:type="gramStart"/>
      <w:r>
        <w:t>：</w:t>
      </w:r>
      <w:r>
        <w:rPr>
          <w:rFonts w:eastAsia="宋体" w:hint="eastAsia"/>
          <w:lang w:eastAsia="zh-CN"/>
        </w:rPr>
        <w:t>‘</w:t>
      </w:r>
      <w:proofErr w:type="gramEnd"/>
      <w:r>
        <w:t>昧</w:t>
      </w:r>
    </w:p>
    <w:p w14:paraId="56794CA0" w14:textId="77777777" w:rsidR="007A29CB" w:rsidRDefault="00000000">
      <w:pPr>
        <w:rPr>
          <w:rFonts w:eastAsia="宋体"/>
          <w:lang w:eastAsia="zh-CN"/>
        </w:rPr>
      </w:pPr>
      <w:proofErr w:type="spellStart"/>
      <w:r>
        <w:t>爽</w:t>
      </w:r>
      <w:proofErr w:type="gramStart"/>
      <w:r>
        <w:t>丕</w:t>
      </w:r>
      <w:proofErr w:type="gramEnd"/>
      <w:r>
        <w:t>顯</w:t>
      </w:r>
      <w:proofErr w:type="spellEnd"/>
      <w:r>
        <w:t>。</w:t>
      </w:r>
      <w:r>
        <w:rPr>
          <w:rFonts w:eastAsia="宋体" w:hint="eastAsia"/>
          <w:lang w:eastAsia="zh-CN"/>
        </w:rPr>
        <w:t>’</w:t>
      </w:r>
      <w:proofErr w:type="spellStart"/>
      <w:r>
        <w:t>n</w:t>
      </w:r>
      <w:r>
        <w:t>充又曰</w:t>
      </w:r>
      <w:proofErr w:type="spellEnd"/>
      <w:r>
        <w:t>：</w:t>
      </w:r>
      <w:r>
        <w:rPr>
          <w:rFonts w:eastAsia="宋体" w:hint="eastAsia"/>
          <w:lang w:eastAsia="zh-CN"/>
        </w:rPr>
        <w:t>‘</w:t>
      </w:r>
      <w:proofErr w:type="spellStart"/>
      <w:r>
        <w:t>君子朝以聽政，晝以訪問，夕以修令</w:t>
      </w:r>
      <w:proofErr w:type="spellEnd"/>
      <w:r>
        <w:t>。</w:t>
      </w:r>
      <w:r>
        <w:rPr>
          <w:rFonts w:eastAsia="宋体" w:hint="eastAsia"/>
          <w:lang w:eastAsia="zh-CN"/>
        </w:rPr>
        <w:t>’</w:t>
      </w:r>
    </w:p>
    <w:p w14:paraId="067D6D45" w14:textId="77777777" w:rsidR="007A29CB" w:rsidRDefault="00000000">
      <w:proofErr w:type="spellStart"/>
      <w:r>
        <w:t>此之謂也。蓋勵勤之孝</w:t>
      </w:r>
      <w:proofErr w:type="spellEnd"/>
    </w:p>
    <w:p w14:paraId="14D5AD10" w14:textId="77777777" w:rsidR="007A29CB" w:rsidRDefault="00000000">
      <w:proofErr w:type="spellStart"/>
      <w:r>
        <w:t>也。聖上旁求俊又，迪簡百僚，敷奏以言，明試以功，而又黜陟幽明，有善必奬，有過必懲</w:t>
      </w:r>
      <w:proofErr w:type="spellEnd"/>
    </w:p>
    <w:p w14:paraId="645CECBE" w14:textId="77777777" w:rsidR="007A29CB" w:rsidRDefault="00000000">
      <w:proofErr w:type="spellStart"/>
      <w:r>
        <w:t>特命大臣各舉所知，以襄治理。用是百工惟時，庶績咸熙，大法小廉，皆奉聖訓以爲程式</w:t>
      </w:r>
      <w:proofErr w:type="spellEnd"/>
    </w:p>
    <w:p w14:paraId="5BF31C20" w14:textId="77777777" w:rsidR="007A29CB" w:rsidRDefault="00000000">
      <w:r>
        <w:rPr>
          <w:rFonts w:eastAsia="宋体" w:hint="eastAsia"/>
          <w:lang w:eastAsia="zh-CN"/>
        </w:rPr>
        <w:t>《</w:t>
      </w:r>
      <w:r>
        <w:rPr>
          <w:lang w:eastAsia="zh-CN"/>
        </w:rPr>
        <w:t>春秋傳</w:t>
      </w:r>
      <w:r>
        <w:rPr>
          <w:rFonts w:eastAsia="宋体" w:hint="eastAsia"/>
          <w:lang w:eastAsia="zh-CN"/>
        </w:rPr>
        <w:t>》</w:t>
      </w:r>
      <w:r>
        <w:rPr>
          <w:lang w:eastAsia="zh-CN"/>
        </w:rPr>
        <w:t>曰：</w:t>
      </w:r>
      <w:r>
        <w:rPr>
          <w:rFonts w:eastAsia="宋体" w:hint="eastAsia"/>
          <w:lang w:eastAsia="zh-CN"/>
        </w:rPr>
        <w:t>‘</w:t>
      </w:r>
      <w:r>
        <w:rPr>
          <w:lang w:eastAsia="zh-CN"/>
        </w:rPr>
        <w:t>舜舉八愷以揆百事，地平天成；舉八元使布五教於四方，内平外成。</w:t>
      </w:r>
      <w:r>
        <w:rPr>
          <w:rFonts w:eastAsia="宋体" w:hint="eastAsia"/>
          <w:lang w:eastAsia="zh-CN"/>
        </w:rPr>
        <w:t>’</w:t>
      </w:r>
      <w:proofErr w:type="spellStart"/>
      <w:r>
        <w:t>El</w:t>
      </w:r>
      <w:r>
        <w:t>八</w:t>
      </w:r>
      <w:proofErr w:type="spellEnd"/>
    </w:p>
    <w:p w14:paraId="188ACF12" w14:textId="77777777" w:rsidR="007A29CB" w:rsidRDefault="00000000">
      <w:pPr>
        <w:rPr>
          <w:rFonts w:eastAsia="宋体"/>
          <w:lang w:eastAsia="zh-CN"/>
        </w:rPr>
      </w:pPr>
      <w:proofErr w:type="spellStart"/>
      <w:r>
        <w:t>又曰</w:t>
      </w:r>
      <w:proofErr w:type="spellEnd"/>
      <w:r>
        <w:t>：</w:t>
      </w:r>
      <w:r>
        <w:rPr>
          <w:rFonts w:eastAsia="宋体" w:hint="eastAsia"/>
          <w:lang w:eastAsia="zh-CN"/>
        </w:rPr>
        <w:t>‘</w:t>
      </w:r>
      <w:proofErr w:type="spellStart"/>
      <w:r>
        <w:t>舉不失職，官不易方，爵不踰德</w:t>
      </w:r>
      <w:proofErr w:type="spellEnd"/>
      <w:r>
        <w:t>。</w:t>
      </w:r>
      <w:r>
        <w:rPr>
          <w:rFonts w:eastAsia="宋体" w:hint="eastAsia"/>
          <w:lang w:eastAsia="zh-CN"/>
        </w:rPr>
        <w:t>’</w:t>
      </w:r>
    </w:p>
    <w:p w14:paraId="2036980B" w14:textId="77777777" w:rsidR="007A29CB" w:rsidRDefault="00000000">
      <w:proofErr w:type="spellStart"/>
      <w:r>
        <w:t>此之謂也。蓋官人之孝也。聖上子惠庶</w:t>
      </w:r>
      <w:proofErr w:type="spellEnd"/>
    </w:p>
    <w:p w14:paraId="6973A1CE" w14:textId="77777777" w:rsidR="007A29CB" w:rsidRDefault="00000000">
      <w:proofErr w:type="spellStart"/>
      <w:r>
        <w:t>民，邁恩種德，偶有偏災亟籌賑卹，議蠲議緩，史不絶書猶以爲未也。則又爲之清漕政</w:t>
      </w:r>
      <w:proofErr w:type="spellEnd"/>
    </w:p>
    <w:p w14:paraId="14134470" w14:textId="77777777" w:rsidR="007A29CB" w:rsidRDefault="00000000">
      <w:proofErr w:type="spellStart"/>
      <w:r>
        <w:t>之弊，浮收折色，在所必懲也；爲之重河防之築，發帑修隄，不惜重費也。伏讀</w:t>
      </w:r>
      <w:proofErr w:type="spellEnd"/>
      <w:r>
        <w:rPr>
          <w:rFonts w:eastAsia="宋体" w:hint="eastAsia"/>
          <w:lang w:eastAsia="zh-CN"/>
        </w:rPr>
        <w:t>《</w:t>
      </w:r>
      <w:proofErr w:type="spellStart"/>
      <w:r>
        <w:t>工賑紀</w:t>
      </w:r>
      <w:proofErr w:type="spellEnd"/>
    </w:p>
    <w:p w14:paraId="4235460B" w14:textId="77777777" w:rsidR="007A29CB" w:rsidRDefault="00000000">
      <w:r>
        <w:t>事</w:t>
      </w:r>
      <w:proofErr w:type="gramStart"/>
      <w:r>
        <w:rPr>
          <w:rFonts w:eastAsia="宋体" w:hint="eastAsia"/>
          <w:lang w:eastAsia="zh-CN"/>
        </w:rPr>
        <w:t>》</w:t>
      </w:r>
      <w:proofErr w:type="spellStart"/>
      <w:r>
        <w:t>一書</w:t>
      </w:r>
      <w:proofErr w:type="gramEnd"/>
      <w:r>
        <w:t>，想見視民如</w:t>
      </w:r>
      <w:proofErr w:type="gramStart"/>
      <w:r>
        <w:t>傷</w:t>
      </w:r>
      <w:proofErr w:type="gramEnd"/>
      <w:r>
        <w:t>之隱焉</w:t>
      </w:r>
      <w:proofErr w:type="spellEnd"/>
      <w:r>
        <w:t>。</w:t>
      </w:r>
      <w:r>
        <w:rPr>
          <w:rFonts w:eastAsia="宋体" w:hint="eastAsia"/>
          <w:lang w:eastAsia="zh-CN"/>
        </w:rPr>
        <w:t>《</w:t>
      </w:r>
      <w:proofErr w:type="spellStart"/>
      <w:r>
        <w:t>春秋傳</w:t>
      </w:r>
      <w:proofErr w:type="spellEnd"/>
      <w:r>
        <w:rPr>
          <w:rFonts w:eastAsia="宋体" w:hint="eastAsia"/>
          <w:lang w:eastAsia="zh-CN"/>
        </w:rPr>
        <w:t>》</w:t>
      </w:r>
      <w:r>
        <w:t>曰：</w:t>
      </w:r>
      <w:r>
        <w:rPr>
          <w:rFonts w:eastAsia="宋体" w:hint="eastAsia"/>
          <w:lang w:eastAsia="zh-CN"/>
        </w:rPr>
        <w:t>‘</w:t>
      </w:r>
      <w:proofErr w:type="spellStart"/>
      <w:r>
        <w:t>上思利民，忠也</w:t>
      </w:r>
      <w:proofErr w:type="spellEnd"/>
      <w:r>
        <w:t>。</w:t>
      </w:r>
      <w:r>
        <w:rPr>
          <w:rFonts w:eastAsia="宋体" w:hint="eastAsia"/>
          <w:lang w:eastAsia="zh-CN"/>
        </w:rPr>
        <w:t>’</w:t>
      </w:r>
      <w:proofErr w:type="spellStart"/>
      <w:r>
        <w:t>olol</w:t>
      </w:r>
      <w:proofErr w:type="spellEnd"/>
    </w:p>
    <w:p w14:paraId="10CCE72B" w14:textId="77777777" w:rsidR="007A29CB" w:rsidRDefault="00000000">
      <w:proofErr w:type="spellStart"/>
      <w:r>
        <w:t>又曰</w:t>
      </w:r>
      <w:proofErr w:type="spellEnd"/>
      <w:r>
        <w:t>：</w:t>
      </w:r>
      <w:proofErr w:type="gramStart"/>
      <w:r>
        <w:rPr>
          <w:rFonts w:eastAsia="宋体" w:hint="eastAsia"/>
          <w:lang w:eastAsia="zh-CN"/>
        </w:rPr>
        <w:t>‘</w:t>
      </w:r>
      <w:proofErr w:type="spellStart"/>
      <w:proofErr w:type="gramEnd"/>
      <w:r>
        <w:t>柔遠能邇</w:t>
      </w:r>
      <w:proofErr w:type="spellEnd"/>
      <w:r>
        <w:t>，</w:t>
      </w:r>
    </w:p>
    <w:p w14:paraId="1FCD27ED" w14:textId="77777777" w:rsidR="007A29CB" w:rsidRDefault="00000000">
      <w:pPr>
        <w:rPr>
          <w:lang w:eastAsia="zh-CN"/>
        </w:rPr>
      </w:pPr>
      <w:proofErr w:type="spellStart"/>
      <w:r>
        <w:lastRenderedPageBreak/>
        <w:t>平之以和也</w:t>
      </w:r>
      <w:proofErr w:type="spellEnd"/>
      <w:r>
        <w:t>。</w:t>
      </w:r>
      <w:r>
        <w:rPr>
          <w:rFonts w:eastAsia="宋体" w:hint="eastAsia"/>
          <w:lang w:eastAsia="zh-CN"/>
        </w:rPr>
        <w:t>”</w:t>
      </w:r>
      <w:r>
        <w:t>r</w:t>
      </w:r>
      <w:proofErr w:type="gramStart"/>
      <w:r>
        <w:rPr>
          <w:rFonts w:eastAsia="宋体" w:hint="eastAsia"/>
          <w:lang w:eastAsia="zh-CN"/>
        </w:rPr>
        <w:t>】</w:t>
      </w:r>
      <w:proofErr w:type="spellStart"/>
      <w:proofErr w:type="gramEnd"/>
      <w:r>
        <w:t>此</w:t>
      </w:r>
      <w:proofErr w:type="gramStart"/>
      <w:r>
        <w:t>之</w:t>
      </w:r>
      <w:proofErr w:type="gramEnd"/>
      <w:r>
        <w:t>謂也。蓋諴</w:t>
      </w:r>
      <w:proofErr w:type="spellEnd"/>
      <w:r>
        <w:rPr>
          <w:rFonts w:eastAsia="宋体" w:hint="eastAsia"/>
          <w:lang w:eastAsia="zh-CN"/>
        </w:rPr>
        <w:t>【</w:t>
      </w:r>
      <w:r>
        <w:t>民</w:t>
      </w:r>
      <w:r>
        <w:rPr>
          <w:rFonts w:eastAsia="宋体" w:hint="eastAsia"/>
          <w:lang w:eastAsia="zh-CN"/>
        </w:rPr>
        <w:t>】</w:t>
      </w:r>
      <w:proofErr w:type="spellStart"/>
      <w:r>
        <w:t>之孝也</w:t>
      </w:r>
      <w:proofErr w:type="spellEnd"/>
      <w:r>
        <w:t>。</w:t>
      </w:r>
      <w:r>
        <w:rPr>
          <w:lang w:eastAsia="zh-CN"/>
        </w:rPr>
        <w:t>聖上</w:t>
      </w:r>
      <w:proofErr w:type="gramStart"/>
      <w:r>
        <w:rPr>
          <w:lang w:eastAsia="zh-CN"/>
        </w:rPr>
        <w:t>敦</w:t>
      </w:r>
      <w:proofErr w:type="gramEnd"/>
      <w:r>
        <w:rPr>
          <w:lang w:eastAsia="zh-CN"/>
        </w:rPr>
        <w:t>叙九族，恩明意美，</w:t>
      </w:r>
      <w:proofErr w:type="gramStart"/>
      <w:r>
        <w:rPr>
          <w:lang w:eastAsia="zh-CN"/>
        </w:rPr>
        <w:t>屬</w:t>
      </w:r>
      <w:proofErr w:type="gramEnd"/>
      <w:r>
        <w:rPr>
          <w:lang w:eastAsia="zh-CN"/>
        </w:rPr>
        <w:t>在天</w:t>
      </w:r>
      <w:proofErr w:type="gramStart"/>
      <w:r>
        <w:rPr>
          <w:lang w:eastAsia="zh-CN"/>
        </w:rPr>
        <w:t>潢</w:t>
      </w:r>
      <w:proofErr w:type="gramEnd"/>
      <w:r>
        <w:rPr>
          <w:lang w:eastAsia="zh-CN"/>
        </w:rPr>
        <w:t>，皆</w:t>
      </w:r>
    </w:p>
    <w:p w14:paraId="1C8177A1" w14:textId="77777777" w:rsidR="007A29CB" w:rsidRDefault="00000000">
      <w:pPr>
        <w:rPr>
          <w:lang w:eastAsia="zh-CN"/>
        </w:rPr>
      </w:pPr>
      <w:r>
        <w:rPr>
          <w:lang w:eastAsia="zh-CN"/>
        </w:rPr>
        <w:t>承</w:t>
      </w:r>
      <w:proofErr w:type="gramStart"/>
      <w:r>
        <w:rPr>
          <w:lang w:eastAsia="zh-CN"/>
        </w:rPr>
        <w:t>渥澤</w:t>
      </w:r>
      <w:proofErr w:type="gramEnd"/>
      <w:r>
        <w:rPr>
          <w:lang w:eastAsia="zh-CN"/>
        </w:rPr>
        <w:t>而又廣</w:t>
      </w:r>
      <w:proofErr w:type="gramStart"/>
      <w:r>
        <w:rPr>
          <w:lang w:eastAsia="zh-CN"/>
        </w:rPr>
        <w:t>仕</w:t>
      </w:r>
      <w:proofErr w:type="gramEnd"/>
      <w:r>
        <w:rPr>
          <w:lang w:eastAsia="zh-CN"/>
        </w:rPr>
        <w:t>進之路使得争自濯磨。故其英俊之流成進士入詞垣者，彈冠相慶也</w:t>
      </w:r>
    </w:p>
    <w:p w14:paraId="2DD72EBC" w14:textId="77777777" w:rsidR="007A29CB" w:rsidRDefault="00000000">
      <w:pPr>
        <w:rPr>
          <w:lang w:eastAsia="zh-CN"/>
        </w:rPr>
      </w:pPr>
      <w:r>
        <w:rPr>
          <w:lang w:eastAsia="zh-CN"/>
        </w:rPr>
        <w:t>【第</w:t>
      </w:r>
      <w:r>
        <w:rPr>
          <w:lang w:eastAsia="zh-CN"/>
        </w:rPr>
        <w:t>331</w:t>
      </w:r>
      <w:r>
        <w:rPr>
          <w:lang w:eastAsia="zh-CN"/>
        </w:rPr>
        <w:t>页】</w:t>
      </w:r>
    </w:p>
    <w:p w14:paraId="3328B492" w14:textId="77777777" w:rsidR="007A29CB" w:rsidRDefault="00000000">
      <w:pPr>
        <w:rPr>
          <w:lang w:eastAsia="zh-CN"/>
        </w:rPr>
      </w:pPr>
      <w:r>
        <w:rPr>
          <w:lang w:eastAsia="zh-CN"/>
        </w:rPr>
        <w:t>夫親</w:t>
      </w:r>
      <w:proofErr w:type="gramStart"/>
      <w:r>
        <w:rPr>
          <w:lang w:eastAsia="zh-CN"/>
        </w:rPr>
        <w:t>親</w:t>
      </w:r>
      <w:proofErr w:type="gramEnd"/>
      <w:r>
        <w:rPr>
          <w:lang w:eastAsia="zh-CN"/>
        </w:rPr>
        <w:t>，故尊祖；尊祖，</w:t>
      </w:r>
      <w:proofErr w:type="gramStart"/>
      <w:r>
        <w:rPr>
          <w:lang w:eastAsia="zh-CN"/>
        </w:rPr>
        <w:t>故敬宗</w:t>
      </w:r>
      <w:proofErr w:type="gramEnd"/>
      <w:r>
        <w:rPr>
          <w:lang w:eastAsia="zh-CN"/>
        </w:rPr>
        <w:t>；敬宗，故收族；收族，故宗廟</w:t>
      </w:r>
      <w:proofErr w:type="gramStart"/>
      <w:r>
        <w:rPr>
          <w:lang w:eastAsia="zh-CN"/>
        </w:rPr>
        <w:t>嚴</w:t>
      </w:r>
      <w:proofErr w:type="gramEnd"/>
      <w:r>
        <w:rPr>
          <w:lang w:eastAsia="zh-CN"/>
        </w:rPr>
        <w:t>；宗廟</w:t>
      </w:r>
      <w:proofErr w:type="gramStart"/>
      <w:r>
        <w:rPr>
          <w:lang w:eastAsia="zh-CN"/>
        </w:rPr>
        <w:t>嚴</w:t>
      </w:r>
      <w:proofErr w:type="gramEnd"/>
      <w:r>
        <w:rPr>
          <w:lang w:eastAsia="zh-CN"/>
        </w:rPr>
        <w:t>，故社稷重；社</w:t>
      </w:r>
    </w:p>
    <w:p w14:paraId="3BA40973" w14:textId="77777777" w:rsidR="007A29CB" w:rsidRDefault="00000000">
      <w:proofErr w:type="spellStart"/>
      <w:r>
        <w:t>稷重，故愛百姓；愛百姓，故刑罰中；刑罰中，故庶民安；庶民安，故財用足；財用足，故</w:t>
      </w:r>
      <w:proofErr w:type="spellEnd"/>
    </w:p>
    <w:p w14:paraId="1F0B5466" w14:textId="77777777" w:rsidR="007A29CB" w:rsidRDefault="00000000">
      <w:pPr>
        <w:rPr>
          <w:rFonts w:eastAsia="宋体"/>
          <w:lang w:eastAsia="zh-CN"/>
        </w:rPr>
      </w:pPr>
      <w:proofErr w:type="spellStart"/>
      <w:r>
        <w:t>百志成。其所因者本也</w:t>
      </w:r>
      <w:proofErr w:type="spellEnd"/>
      <w:r>
        <w:t>。</w:t>
      </w:r>
      <w:r>
        <w:rPr>
          <w:rFonts w:eastAsia="宋体" w:hint="eastAsia"/>
          <w:lang w:eastAsia="zh-CN"/>
        </w:rPr>
        <w:t>《</w:t>
      </w:r>
      <w:proofErr w:type="spellStart"/>
      <w:r>
        <w:t>春秋傳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庸勳親親，暱近尊賢，德之大者也</w:t>
      </w:r>
      <w:proofErr w:type="spellEnd"/>
      <w:r>
        <w:t>。</w:t>
      </w:r>
      <w:r>
        <w:rPr>
          <w:rFonts w:eastAsia="宋体" w:hint="eastAsia"/>
          <w:lang w:eastAsia="zh-CN"/>
        </w:rPr>
        <w:t>’</w:t>
      </w:r>
    </w:p>
    <w:p w14:paraId="10B19BCF" w14:textId="77777777" w:rsidR="007A29CB" w:rsidRDefault="00000000">
      <w:proofErr w:type="spellStart"/>
      <w:r>
        <w:t>又曰</w:t>
      </w:r>
      <w:proofErr w:type="spellEnd"/>
      <w:r>
        <w:t>：</w:t>
      </w:r>
    </w:p>
    <w:p w14:paraId="08B30402" w14:textId="77777777" w:rsidR="007A29CB" w:rsidRDefault="00000000">
      <w:pPr>
        <w:rPr>
          <w:rFonts w:eastAsia="宋体"/>
          <w:lang w:eastAsia="zh-CN"/>
        </w:rPr>
      </w:pPr>
      <w:r>
        <w:rPr>
          <w:rFonts w:eastAsia="宋体" w:hint="eastAsia"/>
          <w:lang w:eastAsia="zh-CN"/>
        </w:rPr>
        <w:t>‘</w:t>
      </w:r>
      <w:proofErr w:type="spellStart"/>
      <w:r>
        <w:t>葛藟猶能庇其本根。故君子以爲比，親之以德，皆股肱也</w:t>
      </w:r>
      <w:proofErr w:type="spellEnd"/>
      <w:r>
        <w:t>。</w:t>
      </w:r>
      <w:r>
        <w:rPr>
          <w:rFonts w:eastAsia="宋体" w:hint="eastAsia"/>
          <w:lang w:eastAsia="zh-CN"/>
        </w:rPr>
        <w:t>’</w:t>
      </w:r>
    </w:p>
    <w:p w14:paraId="56AD6FDB" w14:textId="77777777" w:rsidR="007A29CB" w:rsidRDefault="00000000">
      <w:proofErr w:type="spellStart"/>
      <w:r>
        <w:t>此之謂也。蓋篤本之孝</w:t>
      </w:r>
      <w:proofErr w:type="spellEnd"/>
    </w:p>
    <w:p w14:paraId="56A90810" w14:textId="77777777" w:rsidR="007A29CB" w:rsidRDefault="00000000">
      <w:proofErr w:type="spellStart"/>
      <w:r>
        <w:t>也。聖上廣開言路，公聽並觀。在廷諸臣，剴切指陳者，咸蒙聽納矣。乃至草茅之士，詣</w:t>
      </w:r>
      <w:proofErr w:type="spellEnd"/>
    </w:p>
    <w:p w14:paraId="2DA7300C" w14:textId="77777777" w:rsidR="007A29CB" w:rsidRDefault="00000000">
      <w:proofErr w:type="spellStart"/>
      <w:r>
        <w:t>闕陳書，苟有一言之善，亦必奬勵之，褒賞之，以爲敢言者勸。況復仰觀天象，俯酌民言</w:t>
      </w:r>
      <w:proofErr w:type="spellEnd"/>
    </w:p>
    <w:p w14:paraId="01EAF4DC" w14:textId="77777777" w:rsidR="007A29CB" w:rsidRDefault="00000000">
      <w:r>
        <w:rPr>
          <w:lang w:eastAsia="zh-CN"/>
        </w:rPr>
        <w:t>開</w:t>
      </w:r>
      <w:proofErr w:type="gramStart"/>
      <w:r>
        <w:rPr>
          <w:lang w:eastAsia="zh-CN"/>
        </w:rPr>
        <w:t>導</w:t>
      </w:r>
      <w:proofErr w:type="gramEnd"/>
      <w:r>
        <w:rPr>
          <w:lang w:eastAsia="zh-CN"/>
        </w:rPr>
        <w:t>求諫，虚心延訪。縱使敷陳鮮當，劾奏已虚，而訓飭之中，猶寓寬容之意。</w:t>
      </w:r>
      <w:proofErr w:type="spellStart"/>
      <w:r>
        <w:t>所以讜言</w:t>
      </w:r>
      <w:proofErr w:type="spellEnd"/>
    </w:p>
    <w:p w14:paraId="2DC04DC0" w14:textId="77777777" w:rsidR="007A29CB" w:rsidRDefault="00000000">
      <w:proofErr w:type="spellStart"/>
      <w:r>
        <w:t>懿論，咸含和而吐氣也</w:t>
      </w:r>
      <w:proofErr w:type="spellEnd"/>
      <w:r>
        <w:t>。</w:t>
      </w:r>
      <w:r>
        <w:rPr>
          <w:rFonts w:eastAsia="宋体" w:hint="eastAsia"/>
          <w:lang w:eastAsia="zh-CN"/>
        </w:rPr>
        <w:t>《</w:t>
      </w:r>
      <w:proofErr w:type="spellStart"/>
      <w:r>
        <w:t>春秋傳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訪問於善爲諮</w:t>
      </w:r>
      <w:proofErr w:type="spellEnd"/>
      <w:r>
        <w:t>。</w:t>
      </w:r>
      <w:r>
        <w:rPr>
          <w:rFonts w:eastAsia="宋体" w:hint="eastAsia"/>
          <w:lang w:eastAsia="zh-CN"/>
        </w:rPr>
        <w:t>’</w:t>
      </w:r>
      <w:proofErr w:type="spellStart"/>
      <w:r>
        <w:t>alg</w:t>
      </w:r>
      <w:r>
        <w:t>又曰</w:t>
      </w:r>
      <w:proofErr w:type="spellEnd"/>
      <w:r>
        <w:t>：</w:t>
      </w:r>
      <w:r>
        <w:rPr>
          <w:rFonts w:eastAsia="宋体" w:hint="eastAsia"/>
          <w:lang w:eastAsia="zh-CN"/>
        </w:rPr>
        <w:t>‘</w:t>
      </w:r>
      <w:proofErr w:type="spellStart"/>
      <w:r>
        <w:t>自王以下，各有父兄</w:t>
      </w:r>
      <w:proofErr w:type="spellEnd"/>
    </w:p>
    <w:p w14:paraId="45739093" w14:textId="77777777" w:rsidR="007A29CB" w:rsidRDefault="00000000">
      <w:proofErr w:type="spellStart"/>
      <w:r>
        <w:t>子弟補察其政，史爲書，瞽爲詩，工誦箴諫，大夫規誨，士傳言，庶人謗，商旅于市，百工獻</w:t>
      </w:r>
      <w:proofErr w:type="spellEnd"/>
    </w:p>
    <w:p w14:paraId="7D7E2F5D" w14:textId="77777777" w:rsidR="007A29CB" w:rsidRDefault="00000000">
      <w:pPr>
        <w:rPr>
          <w:rFonts w:eastAsia="宋体"/>
          <w:lang w:eastAsia="zh-CN"/>
        </w:rPr>
      </w:pPr>
      <w:r>
        <w:t>藝。</w:t>
      </w:r>
      <w:r>
        <w:rPr>
          <w:rFonts w:eastAsia="宋体" w:hint="eastAsia"/>
          <w:lang w:eastAsia="zh-CN"/>
        </w:rPr>
        <w:t>’</w:t>
      </w:r>
    </w:p>
    <w:p w14:paraId="6CEC0C6D" w14:textId="77777777" w:rsidR="007A29CB" w:rsidRDefault="00000000">
      <w:proofErr w:type="spellStart"/>
      <w:r>
        <w:t>此之謂也。蓋求善之孝也。聖上誕展威棱，恭行天討，命帥整旅，捷奏頻書。凡</w:t>
      </w:r>
      <w:proofErr w:type="spellEnd"/>
    </w:p>
    <w:p w14:paraId="36A5A55D" w14:textId="77777777" w:rsidR="007A29CB" w:rsidRDefault="00000000">
      <w:pPr>
        <w:rPr>
          <w:lang w:eastAsia="zh-CN"/>
        </w:rPr>
      </w:pPr>
      <w:proofErr w:type="spellStart"/>
      <w:r>
        <w:t>勦撫機宜，皆仰承睿略，用集鴻勳，而巽命重申，必稱天考垂祐，天下仰純孝焉</w:t>
      </w:r>
      <w:proofErr w:type="spellEnd"/>
      <w:r>
        <w:t>。</w:t>
      </w:r>
      <w:r>
        <w:rPr>
          <w:lang w:eastAsia="zh-CN"/>
        </w:rPr>
        <w:t>是以歲届</w:t>
      </w:r>
    </w:p>
    <w:p w14:paraId="0BC5ACB1" w14:textId="77777777" w:rsidR="007A29CB" w:rsidRDefault="00000000">
      <w:pPr>
        <w:rPr>
          <w:lang w:eastAsia="zh-CN"/>
        </w:rPr>
      </w:pPr>
      <w:r>
        <w:rPr>
          <w:lang w:eastAsia="zh-CN"/>
        </w:rPr>
        <w:t>壬戌，</w:t>
      </w:r>
      <w:proofErr w:type="gramStart"/>
      <w:r>
        <w:rPr>
          <w:lang w:eastAsia="zh-CN"/>
        </w:rPr>
        <w:t>三省底定</w:t>
      </w:r>
      <w:proofErr w:type="gramEnd"/>
      <w:r>
        <w:rPr>
          <w:lang w:eastAsia="zh-CN"/>
        </w:rPr>
        <w:t>。至</w:t>
      </w:r>
      <w:proofErr w:type="gramStart"/>
      <w:r>
        <w:rPr>
          <w:lang w:eastAsia="zh-CN"/>
        </w:rPr>
        <w:t>於</w:t>
      </w:r>
      <w:proofErr w:type="gramEnd"/>
      <w:r>
        <w:rPr>
          <w:lang w:eastAsia="zh-CN"/>
        </w:rPr>
        <w:t>癸亥之冬，經略親上印信，以告太平。當是時也，銷</w:t>
      </w:r>
      <w:proofErr w:type="gramStart"/>
      <w:r>
        <w:rPr>
          <w:lang w:eastAsia="zh-CN"/>
        </w:rPr>
        <w:t>烽</w:t>
      </w:r>
      <w:proofErr w:type="gramEnd"/>
      <w:r>
        <w:rPr>
          <w:lang w:eastAsia="zh-CN"/>
        </w:rPr>
        <w:t>徼塞，偃伯靈</w:t>
      </w:r>
    </w:p>
    <w:p w14:paraId="397EB5DA" w14:textId="77777777" w:rsidR="007A29CB" w:rsidRDefault="00000000">
      <w:proofErr w:type="spellStart"/>
      <w:r>
        <w:t>臺，走馬卻以糞車，兵甲藏之府庫，示天下弗復用武矣</w:t>
      </w:r>
      <w:proofErr w:type="spellEnd"/>
      <w:r>
        <w:t>。</w:t>
      </w:r>
      <w:r>
        <w:rPr>
          <w:rFonts w:eastAsia="宋体" w:hint="eastAsia"/>
          <w:lang w:eastAsia="zh-CN"/>
        </w:rPr>
        <w:t>《</w:t>
      </w:r>
      <w:proofErr w:type="spellStart"/>
      <w:r>
        <w:t>春秋傳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夫文，止戈爲</w:t>
      </w:r>
      <w:proofErr w:type="spellEnd"/>
    </w:p>
    <w:p w14:paraId="4D1344D6" w14:textId="77777777" w:rsidR="007A29CB" w:rsidRDefault="00000000">
      <w:r>
        <w:t>武。</w:t>
      </w:r>
    </w:p>
    <w:p w14:paraId="77449B02" w14:textId="77777777" w:rsidR="007A29CB" w:rsidRDefault="00000000">
      <w:pPr>
        <w:rPr>
          <w:rFonts w:eastAsia="宋体"/>
          <w:lang w:eastAsia="zh-CN"/>
        </w:rPr>
      </w:pPr>
      <w:r>
        <w:rPr>
          <w:rFonts w:eastAsia="宋体" w:hint="eastAsia"/>
          <w:lang w:eastAsia="zh-CN"/>
        </w:rPr>
        <w:lastRenderedPageBreak/>
        <w:t>’</w:t>
      </w:r>
      <w:proofErr w:type="spellStart"/>
      <w:r>
        <w:t>AlkJ</w:t>
      </w:r>
      <w:r>
        <w:t>又曰</w:t>
      </w:r>
      <w:proofErr w:type="spellEnd"/>
      <w:r>
        <w:t>：</w:t>
      </w:r>
      <w:r>
        <w:rPr>
          <w:rFonts w:eastAsia="宋体" w:hint="eastAsia"/>
          <w:lang w:eastAsia="zh-CN"/>
        </w:rPr>
        <w:t>‘</w:t>
      </w:r>
      <w:proofErr w:type="spellStart"/>
      <w:r>
        <w:t>夫武，禁暴、戢兵、保大、定功、安民、和衆、豐財</w:t>
      </w:r>
      <w:proofErr w:type="spellEnd"/>
      <w:r>
        <w:rPr>
          <w:rFonts w:eastAsia="宋体" w:hint="eastAsia"/>
          <w:lang w:eastAsia="zh-CN"/>
        </w:rPr>
        <w:t>【</w:t>
      </w:r>
      <w:proofErr w:type="spellStart"/>
      <w:r>
        <w:t>者也</w:t>
      </w:r>
      <w:proofErr w:type="spellEnd"/>
      <w:r>
        <w:rPr>
          <w:rFonts w:eastAsia="宋体" w:hint="eastAsia"/>
          <w:lang w:eastAsia="zh-CN"/>
        </w:rPr>
        <w:t>】</w:t>
      </w:r>
      <w:r>
        <w:t>。</w:t>
      </w:r>
      <w:r>
        <w:rPr>
          <w:rFonts w:eastAsia="宋体" w:hint="eastAsia"/>
          <w:lang w:eastAsia="zh-CN"/>
        </w:rPr>
        <w:t>’</w:t>
      </w:r>
    </w:p>
    <w:p w14:paraId="1DFB90B1" w14:textId="77777777" w:rsidR="007A29CB" w:rsidRDefault="00000000">
      <w:proofErr w:type="spellStart"/>
      <w:r>
        <w:t>此之謂也</w:t>
      </w:r>
      <w:proofErr w:type="spellEnd"/>
      <w:r>
        <w:t>。</w:t>
      </w:r>
    </w:p>
    <w:p w14:paraId="56EA9E9B" w14:textId="77777777" w:rsidR="007A29CB" w:rsidRDefault="00000000">
      <w:proofErr w:type="spellStart"/>
      <w:r>
        <w:t>蓋奮武之孝也。聖上嘉惠儒林，譽髦斯士，庚申、辛酉，特廣鄉會，恩科每至，春官試士，金</w:t>
      </w:r>
      <w:proofErr w:type="spellEnd"/>
    </w:p>
    <w:p w14:paraId="01D38504" w14:textId="77777777" w:rsidR="007A29CB" w:rsidRDefault="00000000">
      <w:pPr>
        <w:rPr>
          <w:lang w:eastAsia="zh-CN"/>
        </w:rPr>
      </w:pPr>
      <w:r>
        <w:rPr>
          <w:lang w:eastAsia="zh-CN"/>
        </w:rPr>
        <w:t>【第</w:t>
      </w:r>
      <w:r>
        <w:rPr>
          <w:lang w:eastAsia="zh-CN"/>
        </w:rPr>
        <w:t>332</w:t>
      </w:r>
      <w:r>
        <w:rPr>
          <w:lang w:eastAsia="zh-CN"/>
        </w:rPr>
        <w:t>页】</w:t>
      </w:r>
    </w:p>
    <w:p w14:paraId="2AA2A2BA" w14:textId="77777777" w:rsidR="007A29CB" w:rsidRDefault="00000000">
      <w:pPr>
        <w:rPr>
          <w:lang w:eastAsia="zh-CN"/>
        </w:rPr>
      </w:pPr>
      <w:r>
        <w:rPr>
          <w:lang w:eastAsia="zh-CN"/>
        </w:rPr>
        <w:t>殿</w:t>
      </w:r>
      <w:proofErr w:type="gramStart"/>
      <w:r>
        <w:rPr>
          <w:lang w:eastAsia="zh-CN"/>
        </w:rPr>
        <w:t>掄</w:t>
      </w:r>
      <w:proofErr w:type="gramEnd"/>
      <w:r>
        <w:rPr>
          <w:lang w:eastAsia="zh-CN"/>
        </w:rPr>
        <w:t>才，簡拔之數必踰往昔，入詞館者多至九十餘人，少者亦不下七十餘人，濟濟多士，稱</w:t>
      </w:r>
    </w:p>
    <w:p w14:paraId="3C497CDC" w14:textId="77777777" w:rsidR="007A29CB" w:rsidRDefault="00000000">
      <w:proofErr w:type="spellStart"/>
      <w:r>
        <w:t>極盛焉。又於臨幸翰林之前一年，特諭太學敦崇教化，申命學政謹庠序之教，六合同風</w:t>
      </w:r>
      <w:proofErr w:type="spellEnd"/>
    </w:p>
    <w:p w14:paraId="6A47D2BF" w14:textId="77777777" w:rsidR="007A29CB" w:rsidRDefault="00000000">
      <w:proofErr w:type="spellStart"/>
      <w:r>
        <w:t>九州共貫，炳炳麟麟，不亦懿與</w:t>
      </w:r>
      <w:proofErr w:type="spellEnd"/>
      <w:r>
        <w:t>！</w:t>
      </w:r>
      <w:r>
        <w:rPr>
          <w:rFonts w:eastAsia="宋体" w:hint="eastAsia"/>
          <w:lang w:eastAsia="zh-CN"/>
        </w:rPr>
        <w:t>《</w:t>
      </w:r>
      <w:proofErr w:type="spellStart"/>
      <w:r>
        <w:t>春秋傳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敬教勸學</w:t>
      </w:r>
      <w:proofErr w:type="spellEnd"/>
      <w:r>
        <w:t>。</w:t>
      </w:r>
      <w:r>
        <w:rPr>
          <w:rFonts w:eastAsia="宋体" w:hint="eastAsia"/>
          <w:lang w:eastAsia="zh-CN"/>
        </w:rPr>
        <w:t>’</w:t>
      </w:r>
      <w:proofErr w:type="spellStart"/>
      <w:r>
        <w:t>QnN</w:t>
      </w:r>
      <w:proofErr w:type="spellEnd"/>
      <w:r>
        <w:rPr>
          <w:rFonts w:eastAsia="宋体" w:hint="eastAsia"/>
          <w:lang w:eastAsia="zh-CN"/>
        </w:rPr>
        <w:t>】</w:t>
      </w:r>
      <w:proofErr w:type="spellStart"/>
      <w:r>
        <w:t>又曰</w:t>
      </w:r>
      <w:proofErr w:type="spellEnd"/>
      <w:r>
        <w:t>：</w:t>
      </w:r>
      <w:r>
        <w:rPr>
          <w:rFonts w:eastAsia="宋体" w:hint="eastAsia"/>
          <w:lang w:eastAsia="zh-CN"/>
        </w:rPr>
        <w:t>‘</w:t>
      </w:r>
      <w:proofErr w:type="spellStart"/>
      <w:r>
        <w:t>其士競於</w:t>
      </w:r>
      <w:proofErr w:type="spellEnd"/>
    </w:p>
    <w:p w14:paraId="606CC685" w14:textId="77777777" w:rsidR="007A29CB" w:rsidRDefault="00000000">
      <w:pPr>
        <w:rPr>
          <w:rFonts w:eastAsia="宋体"/>
          <w:lang w:eastAsia="zh-CN"/>
        </w:rPr>
      </w:pPr>
      <w:r>
        <w:t>教。</w:t>
      </w:r>
      <w:r>
        <w:rPr>
          <w:rFonts w:eastAsia="宋体" w:hint="eastAsia"/>
          <w:lang w:eastAsia="zh-CN"/>
        </w:rPr>
        <w:t>’</w:t>
      </w:r>
    </w:p>
    <w:p w14:paraId="4808D40D" w14:textId="77777777" w:rsidR="007A29CB" w:rsidRDefault="00000000">
      <w:proofErr w:type="spellStart"/>
      <w:r>
        <w:t>EnhD</w:t>
      </w:r>
      <w:proofErr w:type="spellEnd"/>
    </w:p>
    <w:p w14:paraId="15BBDA9B" w14:textId="77777777" w:rsidR="007A29CB" w:rsidRDefault="00000000">
      <w:proofErr w:type="spellStart"/>
      <w:r>
        <w:t>此之謂也。蓋揆文之孝也。夫崇儉，孝之守也；勵勤，孝之行也；官人，孝之用</w:t>
      </w:r>
      <w:proofErr w:type="spellEnd"/>
    </w:p>
    <w:p w14:paraId="62BE24A7" w14:textId="77777777" w:rsidR="007A29CB" w:rsidRDefault="00000000">
      <w:proofErr w:type="spellStart"/>
      <w:r>
        <w:t>也；諴民，孝之施也；篤本，孝之實也求善，孝之著也；奮武，孝之崇也；揆文，孝之成</w:t>
      </w:r>
      <w:proofErr w:type="spellEnd"/>
    </w:p>
    <w:p w14:paraId="33910B49" w14:textId="77777777" w:rsidR="007A29CB" w:rsidRDefault="00000000">
      <w:proofErr w:type="spellStart"/>
      <w:r>
        <w:t>也。而揆厥所由，則曰愛，曰敬。愛、敬之至而施於政教，以順天下，則先以博愛，陳以德</w:t>
      </w:r>
      <w:proofErr w:type="spellEnd"/>
    </w:p>
    <w:p w14:paraId="5E6AC995" w14:textId="77777777" w:rsidR="007A29CB" w:rsidRDefault="00000000">
      <w:proofErr w:type="spellStart"/>
      <w:r>
        <w:t>義先以敬讓，導以禮樂，示以好惡。至於言可觀行可樂，德可尊，事可法，容止可觀，進</w:t>
      </w:r>
      <w:proofErr w:type="spellEnd"/>
    </w:p>
    <w:p w14:paraId="41C43FB5" w14:textId="77777777" w:rsidR="007A29CB" w:rsidRDefault="00000000">
      <w:proofErr w:type="spellStart"/>
      <w:r>
        <w:t>退可度，動容周旋中禮者，皆孝之徵也。配享上帝，天明地察，行乎陰陽而通乎鬼神，窮高</w:t>
      </w:r>
      <w:proofErr w:type="spellEnd"/>
    </w:p>
    <w:p w14:paraId="20CCCFC8" w14:textId="77777777" w:rsidR="007A29CB" w:rsidRDefault="00000000">
      <w:proofErr w:type="spellStart"/>
      <w:r>
        <w:t>極遠而測深厚，皆孝之致也</w:t>
      </w:r>
      <w:proofErr w:type="spellEnd"/>
      <w:r>
        <w:t>。</w:t>
      </w:r>
      <w:r>
        <w:rPr>
          <w:rFonts w:eastAsia="宋体" w:hint="eastAsia"/>
          <w:lang w:eastAsia="zh-CN"/>
        </w:rPr>
        <w:t>《</w:t>
      </w:r>
      <w:proofErr w:type="spellStart"/>
      <w:r>
        <w:t>孝經援神契</w:t>
      </w:r>
      <w:proofErr w:type="spellEnd"/>
      <w:r>
        <w:rPr>
          <w:rFonts w:eastAsia="宋体" w:hint="eastAsia"/>
          <w:lang w:eastAsia="zh-CN"/>
        </w:rPr>
        <w:t>》</w:t>
      </w:r>
      <w:proofErr w:type="gramStart"/>
      <w:r>
        <w:t>曰</w:t>
      </w:r>
      <w:r>
        <w:rPr>
          <w:rFonts w:eastAsia="宋体" w:hint="eastAsia"/>
          <w:lang w:eastAsia="zh-CN"/>
        </w:rPr>
        <w:t>‘</w:t>
      </w:r>
      <w:proofErr w:type="spellStart"/>
      <w:proofErr w:type="gramEnd"/>
      <w:r>
        <w:t>天子孝曰就</w:t>
      </w:r>
      <w:proofErr w:type="spellEnd"/>
      <w:r>
        <w:t>。</w:t>
      </w:r>
      <w:r>
        <w:rPr>
          <w:rFonts w:eastAsia="宋体" w:hint="eastAsia"/>
          <w:lang w:eastAsia="zh-CN"/>
        </w:rPr>
        <w:t>’</w:t>
      </w:r>
      <w:proofErr w:type="spellStart"/>
      <w:r>
        <w:t>言德被天下，澤及萬物＄始</w:t>
      </w:r>
      <w:proofErr w:type="spellEnd"/>
    </w:p>
    <w:p w14:paraId="6C4BFB01" w14:textId="77777777" w:rsidR="007A29CB" w:rsidRDefault="00000000">
      <w:proofErr w:type="spellStart"/>
      <w:r>
        <w:t>終成就，榮其祖考也。今聖德光被四表，茂育庶類，其爲成就也大矣。於兹乎右文稽古</w:t>
      </w:r>
      <w:proofErr w:type="spellEnd"/>
    </w:p>
    <w:p w14:paraId="39E93CEA" w14:textId="77777777" w:rsidR="007A29CB" w:rsidRDefault="00000000">
      <w:proofErr w:type="spellStart"/>
      <w:r>
        <w:t>昭光振耀高宗作之我后述之。六十年來後先相望永保鴻名而長爲稱首夫如是</w:t>
      </w:r>
      <w:proofErr w:type="spellEnd"/>
    </w:p>
    <w:p w14:paraId="43D2B80C" w14:textId="77777777" w:rsidR="007A29CB" w:rsidRDefault="00000000">
      <w:pPr>
        <w:rPr>
          <w:rFonts w:eastAsia="宋体"/>
          <w:lang w:eastAsia="zh-CN"/>
        </w:rPr>
      </w:pPr>
      <w:proofErr w:type="spellStart"/>
      <w:r>
        <w:t>榮之至也</w:t>
      </w:r>
      <w:proofErr w:type="spellEnd"/>
      <w:r>
        <w:t>。</w:t>
      </w:r>
      <w:r>
        <w:rPr>
          <w:rFonts w:eastAsia="宋体" w:hint="eastAsia"/>
          <w:lang w:eastAsia="zh-CN"/>
        </w:rPr>
        <w:t>《</w:t>
      </w:r>
      <w:proofErr w:type="spellStart"/>
      <w:r>
        <w:t>易大傳</w:t>
      </w:r>
      <w:proofErr w:type="spellEnd"/>
      <w:r>
        <w:rPr>
          <w:rFonts w:eastAsia="宋体" w:hint="eastAsia"/>
          <w:lang w:eastAsia="zh-CN"/>
        </w:rPr>
        <w:t>》</w:t>
      </w:r>
      <w:r>
        <w:t>曰</w:t>
      </w:r>
      <w:proofErr w:type="gramStart"/>
      <w:r>
        <w:t>：</w:t>
      </w:r>
      <w:r>
        <w:rPr>
          <w:rFonts w:eastAsia="宋体" w:hint="eastAsia"/>
          <w:lang w:eastAsia="zh-CN"/>
        </w:rPr>
        <w:t>‘</w:t>
      </w:r>
      <w:proofErr w:type="spellStart"/>
      <w:proofErr w:type="gramEnd"/>
      <w:r>
        <w:t>聖人之情見乎辭</w:t>
      </w:r>
      <w:proofErr w:type="spellEnd"/>
      <w:r>
        <w:t>。</w:t>
      </w:r>
      <w:r>
        <w:rPr>
          <w:rFonts w:eastAsia="宋体" w:hint="eastAsia"/>
          <w:lang w:eastAsia="zh-CN"/>
        </w:rPr>
        <w:t>’</w:t>
      </w:r>
      <w:proofErr w:type="spellStart"/>
      <w:r>
        <w:t>Qmon</w:t>
      </w:r>
      <w:r>
        <w:t>伏讀聖諭，有曰</w:t>
      </w:r>
      <w:proofErr w:type="spellEnd"/>
      <w:r>
        <w:rPr>
          <w:rFonts w:eastAsia="宋体" w:hint="eastAsia"/>
          <w:lang w:eastAsia="zh-CN"/>
        </w:rPr>
        <w:t>‘</w:t>
      </w:r>
      <w:proofErr w:type="spellStart"/>
      <w:r>
        <w:t>上繼前徽，恩榮藝苑</w:t>
      </w:r>
      <w:proofErr w:type="spellEnd"/>
      <w:r>
        <w:rPr>
          <w:rFonts w:eastAsia="宋体" w:hint="eastAsia"/>
          <w:lang w:eastAsia="zh-CN"/>
        </w:rPr>
        <w:t>”</w:t>
      </w:r>
    </w:p>
    <w:p w14:paraId="05EB7270" w14:textId="77777777" w:rsidR="007A29CB" w:rsidRDefault="00000000">
      <w:proofErr w:type="spellStart"/>
      <w:r>
        <w:t>蓋惟孝爲競競焉。夫孝德之本也教之所由生也。故曰聖人之德無以加於孝乎今子</w:t>
      </w:r>
      <w:proofErr w:type="spellEnd"/>
    </w:p>
    <w:p w14:paraId="3491F081" w14:textId="77777777" w:rsidR="007A29CB" w:rsidRDefault="00000000">
      <w:proofErr w:type="spellStart"/>
      <w:r>
        <w:lastRenderedPageBreak/>
        <w:t>際古今之極盛，而不考其本，故不能徧觀而盡識也。民無能名，而知德者鮮矣</w:t>
      </w:r>
      <w:proofErr w:type="spellEnd"/>
      <w:proofErr w:type="gramStart"/>
      <w:r>
        <w:t>。</w:t>
      </w:r>
      <w:r>
        <w:rPr>
          <w:rFonts w:eastAsia="宋体" w:hint="eastAsia"/>
          <w:lang w:eastAsia="zh-CN"/>
        </w:rPr>
        <w:t>”</w:t>
      </w:r>
      <w:proofErr w:type="spellStart"/>
      <w:r>
        <w:t>客既醉於</w:t>
      </w:r>
      <w:proofErr w:type="spellEnd"/>
      <w:proofErr w:type="gramEnd"/>
    </w:p>
    <w:p w14:paraId="5DC45915" w14:textId="77777777" w:rsidR="007A29CB" w:rsidRDefault="00000000">
      <w:proofErr w:type="spellStart"/>
      <w:r>
        <w:t>大道，飽</w:t>
      </w:r>
      <w:proofErr w:type="gramStart"/>
      <w:r>
        <w:t>於</w:t>
      </w:r>
      <w:proofErr w:type="gramEnd"/>
      <w:r>
        <w:t>文義，迺喟然而稱曰</w:t>
      </w:r>
      <w:proofErr w:type="spellEnd"/>
      <w:r>
        <w:rPr>
          <w:rFonts w:eastAsia="宋体" w:hint="eastAsia"/>
          <w:lang w:eastAsia="zh-CN"/>
        </w:rPr>
        <w:t>“</w:t>
      </w:r>
      <w:proofErr w:type="spellStart"/>
      <w:r>
        <w:t>至哉，聖人之道乎下走學識檮昧，未足究萬分之一</w:t>
      </w:r>
      <w:proofErr w:type="spellEnd"/>
    </w:p>
    <w:p w14:paraId="509A5AC3" w14:textId="77777777" w:rsidR="007A29CB" w:rsidRDefault="00000000">
      <w:pPr>
        <w:rPr>
          <w:lang w:eastAsia="zh-CN"/>
        </w:rPr>
      </w:pPr>
      <w:r>
        <w:rPr>
          <w:lang w:eastAsia="zh-CN"/>
        </w:rPr>
        <w:t>【第</w:t>
      </w:r>
      <w:r>
        <w:rPr>
          <w:lang w:eastAsia="zh-CN"/>
        </w:rPr>
        <w:t>333</w:t>
      </w:r>
      <w:r>
        <w:rPr>
          <w:lang w:eastAsia="zh-CN"/>
        </w:rPr>
        <w:t>页】</w:t>
      </w:r>
    </w:p>
    <w:p w14:paraId="4C98C667" w14:textId="77777777" w:rsidR="007A29CB" w:rsidRDefault="00000000">
      <w:pPr>
        <w:rPr>
          <w:lang w:eastAsia="zh-CN"/>
        </w:rPr>
      </w:pPr>
      <w:r>
        <w:rPr>
          <w:lang w:eastAsia="zh-CN"/>
        </w:rPr>
        <w:t>今聞吾子之言，迺知大聖之達孝，咸在乎此。</w:t>
      </w:r>
      <w:r>
        <w:rPr>
          <w:rFonts w:eastAsia="宋体" w:hint="eastAsia"/>
          <w:lang w:eastAsia="zh-CN"/>
        </w:rPr>
        <w:t>”</w:t>
      </w:r>
      <w:r>
        <w:rPr>
          <w:lang w:eastAsia="zh-CN"/>
        </w:rPr>
        <w:t>是宜恭紀典訓，與</w:t>
      </w:r>
      <w:r>
        <w:rPr>
          <w:rFonts w:eastAsia="宋体" w:hint="eastAsia"/>
          <w:lang w:eastAsia="zh-CN"/>
        </w:rPr>
        <w:t>《</w:t>
      </w:r>
      <w:r>
        <w:rPr>
          <w:lang w:eastAsia="zh-CN"/>
        </w:rPr>
        <w:t>孝經</w:t>
      </w:r>
      <w:r>
        <w:rPr>
          <w:rFonts w:eastAsia="宋体" w:hint="eastAsia"/>
          <w:lang w:eastAsia="zh-CN"/>
        </w:rPr>
        <w:t>》</w:t>
      </w:r>
      <w:r>
        <w:rPr>
          <w:lang w:eastAsia="zh-CN"/>
        </w:rPr>
        <w:t>並垂。因</w:t>
      </w:r>
      <w:proofErr w:type="gramStart"/>
      <w:r>
        <w:rPr>
          <w:lang w:eastAsia="zh-CN"/>
        </w:rPr>
        <w:t>述法制政</w:t>
      </w:r>
      <w:proofErr w:type="gramEnd"/>
    </w:p>
    <w:p w14:paraId="1C0035E9" w14:textId="77777777" w:rsidR="007A29CB" w:rsidRDefault="00000000">
      <w:pPr>
        <w:rPr>
          <w:lang w:eastAsia="zh-CN"/>
        </w:rPr>
      </w:pPr>
      <w:r>
        <w:rPr>
          <w:lang w:eastAsia="zh-CN"/>
        </w:rPr>
        <w:t>令，繫日繫月，作春秋</w:t>
      </w:r>
      <w:proofErr w:type="gramStart"/>
      <w:r>
        <w:rPr>
          <w:lang w:eastAsia="zh-CN"/>
        </w:rPr>
        <w:t>一</w:t>
      </w:r>
      <w:proofErr w:type="gramEnd"/>
      <w:r>
        <w:rPr>
          <w:lang w:eastAsia="zh-CN"/>
        </w:rPr>
        <w:t>蓺，傳之將來，俾萬世常戴巍巍，履翼翼，蜚英聲，騰茂實，斯天下</w:t>
      </w:r>
    </w:p>
    <w:p w14:paraId="4F20F2FA" w14:textId="77777777" w:rsidR="007A29CB" w:rsidRDefault="00000000">
      <w:proofErr w:type="spellStart"/>
      <w:r>
        <w:t>之上則也，豈不盛哉</w:t>
      </w:r>
      <w:proofErr w:type="spellEnd"/>
      <w:r>
        <w:t>！</w:t>
      </w:r>
    </w:p>
    <w:p w14:paraId="3E1637AA" w14:textId="77777777" w:rsidR="007A29CB" w:rsidRDefault="00000000">
      <w:pPr>
        <w:rPr>
          <w:rFonts w:eastAsia="宋体"/>
          <w:lang w:eastAsia="zh-CN"/>
        </w:rPr>
      </w:pPr>
      <w:proofErr w:type="gramStart"/>
      <w:r>
        <w:rPr>
          <w:rFonts w:eastAsia="宋体" w:hint="eastAsia"/>
          <w:lang w:eastAsia="zh-CN"/>
        </w:rPr>
        <w:t>【</w:t>
      </w:r>
      <w:proofErr w:type="spellStart"/>
      <w:proofErr w:type="gramEnd"/>
      <w:r>
        <w:t>説明</w:t>
      </w:r>
      <w:proofErr w:type="spellEnd"/>
      <w:r>
        <w:rPr>
          <w:rFonts w:eastAsia="宋体" w:hint="eastAsia"/>
          <w:lang w:eastAsia="zh-CN"/>
        </w:rPr>
        <w:t>）</w:t>
      </w:r>
    </w:p>
    <w:p w14:paraId="75623C3D"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w:t>
      </w:r>
      <w:proofErr w:type="gramStart"/>
      <w:r>
        <w:t>一</w:t>
      </w:r>
      <w:proofErr w:type="gramEnd"/>
      <w:r>
        <w:t>，作</w:t>
      </w:r>
      <w:proofErr w:type="gramStart"/>
      <w:r>
        <w:t>於</w:t>
      </w:r>
      <w:proofErr w:type="gramEnd"/>
      <w:r>
        <w:t>嘉慶九年。此文證嘉慶帝孝行即</w:t>
      </w:r>
      <w:proofErr w:type="spellEnd"/>
      <w:r>
        <w:rPr>
          <w:rFonts w:eastAsia="宋体" w:hint="eastAsia"/>
          <w:lang w:eastAsia="zh-CN"/>
        </w:rPr>
        <w:t>“</w:t>
      </w:r>
      <w:proofErr w:type="spellStart"/>
      <w:r>
        <w:t>聖孝</w:t>
      </w:r>
      <w:proofErr w:type="spellEnd"/>
      <w:r>
        <w:rPr>
          <w:rFonts w:eastAsia="宋体" w:hint="eastAsia"/>
          <w:lang w:eastAsia="zh-CN"/>
        </w:rPr>
        <w:t>”</w:t>
      </w:r>
      <w:r>
        <w:t>。</w:t>
      </w:r>
      <w:proofErr w:type="spellStart"/>
      <w:r>
        <w:t>契合</w:t>
      </w:r>
      <w:proofErr w:type="spellEnd"/>
      <w:r>
        <w:rPr>
          <w:rFonts w:eastAsia="宋体" w:hint="eastAsia"/>
          <w:lang w:eastAsia="zh-CN"/>
        </w:rPr>
        <w:t>《</w:t>
      </w:r>
      <w:proofErr w:type="spellStart"/>
      <w:r>
        <w:t>孝經</w:t>
      </w:r>
      <w:proofErr w:type="spellEnd"/>
      <w:r>
        <w:rPr>
          <w:rFonts w:eastAsia="宋体" w:hint="eastAsia"/>
          <w:lang w:eastAsia="zh-CN"/>
        </w:rPr>
        <w:t>》</w:t>
      </w:r>
      <w:proofErr w:type="spellStart"/>
      <w:r>
        <w:t>經旨</w:t>
      </w:r>
      <w:proofErr w:type="spellEnd"/>
      <w:r>
        <w:t>。</w:t>
      </w:r>
    </w:p>
    <w:p w14:paraId="54ADD4F0" w14:textId="77777777" w:rsidR="007A29CB" w:rsidRDefault="00000000">
      <w:r>
        <w:t>即</w:t>
      </w:r>
      <w:r>
        <w:rPr>
          <w:rFonts w:eastAsia="宋体" w:hint="eastAsia"/>
          <w:lang w:eastAsia="zh-CN"/>
        </w:rPr>
        <w:t>“</w:t>
      </w:r>
      <w:proofErr w:type="spellStart"/>
      <w:r>
        <w:t>符經</w:t>
      </w:r>
      <w:proofErr w:type="spellEnd"/>
      <w:r>
        <w:rPr>
          <w:rFonts w:eastAsia="宋体" w:hint="eastAsia"/>
          <w:lang w:eastAsia="zh-CN"/>
        </w:rPr>
        <w:t>”</w:t>
      </w:r>
      <w:r>
        <w:t>。</w:t>
      </w:r>
    </w:p>
    <w:p w14:paraId="2BCEE0DE"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3A956AC8" w14:textId="77777777" w:rsidR="007A29CB" w:rsidRDefault="00000000">
      <w:proofErr w:type="spellStart"/>
      <w:r>
        <w:t>c</w:t>
      </w:r>
      <w:proofErr w:type="gramStart"/>
      <w:r>
        <w:t>一</w:t>
      </w:r>
      <w:proofErr w:type="gramEnd"/>
      <w:r>
        <w:t>u</w:t>
      </w:r>
      <w:r>
        <w:t>見</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伊訓</w:t>
      </w:r>
      <w:proofErr w:type="spellEnd"/>
      <w:r>
        <w:rPr>
          <w:rFonts w:eastAsia="宋体" w:hint="eastAsia"/>
          <w:lang w:eastAsia="zh-CN"/>
        </w:rPr>
        <w:t>》</w:t>
      </w:r>
      <w:r>
        <w:t>。</w:t>
      </w:r>
    </w:p>
    <w:p w14:paraId="112E5519" w14:textId="77777777" w:rsidR="007A29CB" w:rsidRDefault="00000000">
      <w:proofErr w:type="spellStart"/>
      <w:r>
        <w:t>cllu</w:t>
      </w:r>
      <w:r>
        <w:t>見</w:t>
      </w:r>
      <w:proofErr w:type="spellEnd"/>
      <w:r>
        <w:rPr>
          <w:rFonts w:eastAsia="宋体" w:hint="eastAsia"/>
          <w:lang w:eastAsia="zh-CN"/>
        </w:rPr>
        <w:t>《</w:t>
      </w:r>
      <w:proofErr w:type="spellStart"/>
      <w:r>
        <w:t>禮記。祭義</w:t>
      </w:r>
      <w:proofErr w:type="spellEnd"/>
      <w:r>
        <w:rPr>
          <w:rFonts w:eastAsia="宋体" w:hint="eastAsia"/>
          <w:lang w:eastAsia="zh-CN"/>
        </w:rPr>
        <w:t>》</w:t>
      </w:r>
      <w:r>
        <w:t>，</w:t>
      </w:r>
      <w:proofErr w:type="spellStart"/>
      <w:r>
        <w:t>文字稍異</w:t>
      </w:r>
      <w:proofErr w:type="spellEnd"/>
    </w:p>
    <w:p w14:paraId="39835CC6" w14:textId="77777777" w:rsidR="007A29CB" w:rsidRDefault="00000000">
      <w:pPr>
        <w:rPr>
          <w:rFonts w:eastAsia="宋体"/>
          <w:lang w:eastAsia="zh-CN"/>
        </w:rPr>
      </w:pPr>
      <w:proofErr w:type="spellStart"/>
      <w:r>
        <w:t>Qllu</w:t>
      </w:r>
      <w:r>
        <w:t>見</w:t>
      </w:r>
      <w:proofErr w:type="spellEnd"/>
      <w:r>
        <w:rPr>
          <w:rFonts w:eastAsia="宋体" w:hint="eastAsia"/>
          <w:lang w:eastAsia="zh-CN"/>
        </w:rPr>
        <w:t>《</w:t>
      </w:r>
      <w:proofErr w:type="spellStart"/>
      <w:r>
        <w:t>孝經</w:t>
      </w:r>
      <w:proofErr w:type="spellEnd"/>
      <w:r>
        <w:rPr>
          <w:rFonts w:eastAsia="宋体" w:hint="eastAsia"/>
          <w:lang w:eastAsia="zh-CN"/>
        </w:rPr>
        <w:t>•</w:t>
      </w:r>
      <w:proofErr w:type="spellStart"/>
      <w:r>
        <w:t>開宗明義章</w:t>
      </w:r>
      <w:proofErr w:type="spellEnd"/>
      <w:r>
        <w:rPr>
          <w:rFonts w:eastAsia="宋体" w:hint="eastAsia"/>
          <w:lang w:eastAsia="zh-CN"/>
        </w:rPr>
        <w:t>》</w:t>
      </w:r>
    </w:p>
    <w:p w14:paraId="7F8AF6B6" w14:textId="77777777" w:rsidR="007A29CB" w:rsidRDefault="00000000">
      <w:r>
        <w:rPr>
          <w:rFonts w:eastAsia="宋体" w:hint="eastAsia"/>
          <w:lang w:eastAsia="zh-CN"/>
        </w:rPr>
        <w:t>【</w:t>
      </w:r>
      <w:r>
        <w:t>四</w:t>
      </w:r>
      <w:r>
        <w:rPr>
          <w:rFonts w:eastAsia="宋体" w:hint="eastAsia"/>
          <w:lang w:eastAsia="zh-CN"/>
        </w:rPr>
        <w:t>】</w:t>
      </w:r>
      <w:r>
        <w:t>見</w:t>
      </w:r>
      <w:r>
        <w:rPr>
          <w:rFonts w:eastAsia="宋体" w:hint="eastAsia"/>
          <w:lang w:eastAsia="zh-CN"/>
        </w:rPr>
        <w:t>《</w:t>
      </w:r>
      <w:proofErr w:type="spellStart"/>
      <w:r>
        <w:t>天子章</w:t>
      </w:r>
      <w:proofErr w:type="spellEnd"/>
      <w:r>
        <w:rPr>
          <w:rFonts w:eastAsia="宋体" w:hint="eastAsia"/>
          <w:lang w:eastAsia="zh-CN"/>
        </w:rPr>
        <w:t>》</w:t>
      </w:r>
      <w:r>
        <w:t>。</w:t>
      </w:r>
    </w:p>
    <w:p w14:paraId="11279BB5" w14:textId="77777777" w:rsidR="007A29CB" w:rsidRDefault="00000000">
      <w:proofErr w:type="gramStart"/>
      <w:r>
        <w:rPr>
          <w:rFonts w:eastAsia="宋体" w:hint="eastAsia"/>
          <w:lang w:eastAsia="zh-CN"/>
        </w:rPr>
        <w:t>【</w:t>
      </w:r>
      <w:proofErr w:type="spellStart"/>
      <w:proofErr w:type="gramEnd"/>
      <w:r>
        <w:t>五</w:t>
      </w:r>
      <w:r>
        <w:t>uQ</w:t>
      </w:r>
      <w:r>
        <w:t>六</w:t>
      </w:r>
      <w:r>
        <w:t>DA</w:t>
      </w:r>
      <w:r>
        <w:t>七</w:t>
      </w:r>
      <w:r>
        <w:t>uc</w:t>
      </w:r>
      <w:r>
        <w:t>八</w:t>
      </w:r>
      <w:r>
        <w:t>u</w:t>
      </w:r>
      <w:proofErr w:type="spellEnd"/>
      <w:proofErr w:type="gramStart"/>
      <w:r>
        <w:rPr>
          <w:rFonts w:eastAsia="宋体" w:hint="eastAsia"/>
          <w:lang w:eastAsia="zh-CN"/>
        </w:rPr>
        <w:t>【</w:t>
      </w:r>
      <w:proofErr w:type="spellStart"/>
      <w:proofErr w:type="gramEnd"/>
      <w:r>
        <w:t>九</w:t>
      </w:r>
      <w:r>
        <w:t>lc</w:t>
      </w:r>
      <w:proofErr w:type="gramStart"/>
      <w:r>
        <w:t>亍</w:t>
      </w:r>
      <w:proofErr w:type="gramEnd"/>
      <w:r>
        <w:t>〇</w:t>
      </w:r>
      <w:proofErr w:type="spellEnd"/>
      <w:proofErr w:type="gramStart"/>
      <w:r>
        <w:rPr>
          <w:rFonts w:eastAsia="宋体" w:hint="eastAsia"/>
          <w:lang w:eastAsia="zh-CN"/>
        </w:rPr>
        <w:t>】</w:t>
      </w:r>
      <w:proofErr w:type="gramEnd"/>
      <w:r>
        <w:t>見</w:t>
      </w:r>
      <w:r>
        <w:rPr>
          <w:rFonts w:eastAsia="宋体" w:hint="eastAsia"/>
          <w:lang w:eastAsia="zh-CN"/>
        </w:rPr>
        <w:t>《</w:t>
      </w:r>
      <w:proofErr w:type="spellStart"/>
      <w:r>
        <w:t>三才章</w:t>
      </w:r>
      <w:proofErr w:type="spellEnd"/>
      <w:r>
        <w:rPr>
          <w:rFonts w:eastAsia="宋体" w:hint="eastAsia"/>
          <w:lang w:eastAsia="zh-CN"/>
        </w:rPr>
        <w:t>》</w:t>
      </w:r>
      <w:r>
        <w:t>。</w:t>
      </w:r>
    </w:p>
    <w:p w14:paraId="378D1E56" w14:textId="77777777" w:rsidR="007A29CB" w:rsidRDefault="00000000">
      <w:proofErr w:type="spellStart"/>
      <w:r>
        <w:t>c</w:t>
      </w:r>
      <w:r>
        <w:t>一一</w:t>
      </w:r>
      <w:r>
        <w:t>lr</w:t>
      </w:r>
      <w:proofErr w:type="gramStart"/>
      <w:r>
        <w:t>一</w:t>
      </w:r>
      <w:proofErr w:type="gramEnd"/>
      <w:r>
        <w:t>llu</w:t>
      </w:r>
      <w:r>
        <w:t>見</w:t>
      </w:r>
      <w:proofErr w:type="spellEnd"/>
      <w:r>
        <w:rPr>
          <w:rFonts w:eastAsia="宋体" w:hint="eastAsia"/>
          <w:lang w:eastAsia="zh-CN"/>
        </w:rPr>
        <w:t>《</w:t>
      </w:r>
      <w:proofErr w:type="spellStart"/>
      <w:r>
        <w:t>聖治章</w:t>
      </w:r>
      <w:proofErr w:type="spellEnd"/>
      <w:r>
        <w:rPr>
          <w:rFonts w:eastAsia="宋体" w:hint="eastAsia"/>
          <w:lang w:eastAsia="zh-CN"/>
        </w:rPr>
        <w:t>》</w:t>
      </w:r>
      <w:r>
        <w:t>。</w:t>
      </w:r>
    </w:p>
    <w:p w14:paraId="3BD189D5" w14:textId="77777777" w:rsidR="007A29CB" w:rsidRDefault="00000000">
      <w:proofErr w:type="spellStart"/>
      <w:r>
        <w:t>cl</w:t>
      </w:r>
      <w:r>
        <w:t>三</w:t>
      </w:r>
      <w:r>
        <w:t>u</w:t>
      </w:r>
      <w:r>
        <w:t>見</w:t>
      </w:r>
      <w:proofErr w:type="spellEnd"/>
      <w:r>
        <w:rPr>
          <w:rFonts w:eastAsia="宋体" w:hint="eastAsia"/>
          <w:lang w:eastAsia="zh-CN"/>
        </w:rPr>
        <w:t>《</w:t>
      </w:r>
      <w:proofErr w:type="spellStart"/>
      <w:r>
        <w:t>感應章</w:t>
      </w:r>
      <w:proofErr w:type="spellEnd"/>
      <w:r>
        <w:rPr>
          <w:rFonts w:eastAsia="宋体" w:hint="eastAsia"/>
          <w:lang w:eastAsia="zh-CN"/>
        </w:rPr>
        <w:t>》</w:t>
      </w:r>
      <w:r>
        <w:t>。</w:t>
      </w:r>
    </w:p>
    <w:p w14:paraId="70A179E2" w14:textId="77777777" w:rsidR="007A29CB" w:rsidRDefault="00000000">
      <w:pPr>
        <w:rPr>
          <w:rFonts w:eastAsia="宋体"/>
          <w:lang w:eastAsia="zh-CN"/>
        </w:rPr>
      </w:pPr>
      <w:proofErr w:type="spellStart"/>
      <w:r>
        <w:t>c</w:t>
      </w:r>
      <w:r>
        <w:t>一四</w:t>
      </w:r>
      <w:proofErr w:type="gramStart"/>
      <w:r>
        <w:t>凵</w:t>
      </w:r>
      <w:proofErr w:type="gramEnd"/>
      <w:r>
        <w:t>見</w:t>
      </w:r>
      <w:proofErr w:type="spellEnd"/>
      <w:r>
        <w:rPr>
          <w:rFonts w:eastAsia="宋体" w:hint="eastAsia"/>
          <w:lang w:eastAsia="zh-CN"/>
        </w:rPr>
        <w:t>《</w:t>
      </w:r>
      <w:proofErr w:type="spellStart"/>
      <w:r>
        <w:t>左傳</w:t>
      </w:r>
      <w:proofErr w:type="spellEnd"/>
      <w:r>
        <w:rPr>
          <w:rFonts w:eastAsia="宋体" w:hint="eastAsia"/>
          <w:lang w:eastAsia="zh-CN"/>
        </w:rPr>
        <w:t>•</w:t>
      </w:r>
      <w:proofErr w:type="spellStart"/>
      <w:r>
        <w:t>莊公二十四年</w:t>
      </w:r>
      <w:proofErr w:type="spellEnd"/>
      <w:r>
        <w:rPr>
          <w:rFonts w:eastAsia="宋体" w:hint="eastAsia"/>
          <w:lang w:eastAsia="zh-CN"/>
        </w:rPr>
        <w:t>》</w:t>
      </w:r>
    </w:p>
    <w:p w14:paraId="7DCDB435" w14:textId="77777777" w:rsidR="007A29CB" w:rsidRDefault="00000000">
      <w:proofErr w:type="spellStart"/>
      <w:r>
        <w:t>c</w:t>
      </w:r>
      <w:r>
        <w:t>一五</w:t>
      </w:r>
      <w:proofErr w:type="spellEnd"/>
      <w:proofErr w:type="gramStart"/>
      <w:r>
        <w:rPr>
          <w:rFonts w:eastAsia="宋体" w:hint="eastAsia"/>
          <w:lang w:eastAsia="zh-CN"/>
        </w:rPr>
        <w:t>】</w:t>
      </w:r>
      <w:proofErr w:type="gramEnd"/>
      <w:r>
        <w:t>見</w:t>
      </w:r>
      <w:r>
        <w:rPr>
          <w:rFonts w:eastAsia="宋体" w:hint="eastAsia"/>
          <w:lang w:eastAsia="zh-CN"/>
        </w:rPr>
        <w:t>《</w:t>
      </w:r>
      <w:proofErr w:type="spellStart"/>
      <w:r>
        <w:t>桓公二年</w:t>
      </w:r>
      <w:proofErr w:type="spellEnd"/>
      <w:r>
        <w:rPr>
          <w:rFonts w:eastAsia="宋体" w:hint="eastAsia"/>
          <w:lang w:eastAsia="zh-CN"/>
        </w:rPr>
        <w:t>》</w:t>
      </w:r>
      <w:r>
        <w:t>。</w:t>
      </w:r>
    </w:p>
    <w:p w14:paraId="57873EAD" w14:textId="77777777" w:rsidR="007A29CB" w:rsidRDefault="00000000">
      <w:pPr>
        <w:rPr>
          <w:rFonts w:eastAsia="宋体"/>
          <w:lang w:eastAsia="zh-CN"/>
        </w:rPr>
      </w:pPr>
      <w:proofErr w:type="spellStart"/>
      <w:r>
        <w:t>Q</w:t>
      </w:r>
      <w:r>
        <w:t>一六</w:t>
      </w:r>
      <w:r>
        <w:t>l</w:t>
      </w:r>
      <w:r>
        <w:t>見</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太甲上</w:t>
      </w:r>
      <w:proofErr w:type="spellEnd"/>
      <w:r>
        <w:rPr>
          <w:rFonts w:eastAsia="宋体" w:hint="eastAsia"/>
          <w:lang w:eastAsia="zh-CN"/>
        </w:rPr>
        <w:t>》</w:t>
      </w:r>
      <w:r>
        <w:t>。</w:t>
      </w:r>
      <w:r>
        <w:rPr>
          <w:lang w:eastAsia="zh-CN"/>
        </w:rPr>
        <w:t>又</w:t>
      </w:r>
      <w:r>
        <w:rPr>
          <w:rFonts w:eastAsia="宋体" w:hint="eastAsia"/>
          <w:lang w:eastAsia="zh-CN"/>
        </w:rPr>
        <w:t>《</w:t>
      </w:r>
      <w:r>
        <w:rPr>
          <w:lang w:eastAsia="zh-CN"/>
        </w:rPr>
        <w:t>禮記。内則</w:t>
      </w:r>
      <w:r>
        <w:rPr>
          <w:rFonts w:eastAsia="宋体" w:hint="eastAsia"/>
          <w:lang w:eastAsia="zh-CN"/>
        </w:rPr>
        <w:t>》</w:t>
      </w:r>
      <w:r>
        <w:rPr>
          <w:lang w:eastAsia="zh-CN"/>
        </w:rPr>
        <w:t>：</w:t>
      </w:r>
      <w:r>
        <w:rPr>
          <w:rFonts w:eastAsia="宋体" w:hint="eastAsia"/>
          <w:lang w:eastAsia="zh-CN"/>
        </w:rPr>
        <w:t>“</w:t>
      </w:r>
      <w:r>
        <w:rPr>
          <w:lang w:eastAsia="zh-CN"/>
        </w:rPr>
        <w:t>昧爽而朝。</w:t>
      </w:r>
      <w:r>
        <w:rPr>
          <w:rFonts w:eastAsia="宋体" w:hint="eastAsia"/>
          <w:lang w:eastAsia="zh-CN"/>
        </w:rPr>
        <w:t>”</w:t>
      </w:r>
      <w:r>
        <w:rPr>
          <w:lang w:eastAsia="zh-CN"/>
        </w:rPr>
        <w:t>此引誤記爲</w:t>
      </w:r>
      <w:r>
        <w:rPr>
          <w:rFonts w:eastAsia="宋体" w:hint="eastAsia"/>
          <w:lang w:eastAsia="zh-CN"/>
        </w:rPr>
        <w:t>《</w:t>
      </w:r>
      <w:r>
        <w:rPr>
          <w:lang w:eastAsia="zh-CN"/>
        </w:rPr>
        <w:t>春秋傳</w:t>
      </w:r>
      <w:r>
        <w:rPr>
          <w:rFonts w:eastAsia="宋体" w:hint="eastAsia"/>
          <w:lang w:eastAsia="zh-CN"/>
        </w:rPr>
        <w:t>》</w:t>
      </w:r>
    </w:p>
    <w:p w14:paraId="7A7C6290" w14:textId="77777777" w:rsidR="007A29CB" w:rsidRDefault="00000000">
      <w:pPr>
        <w:rPr>
          <w:lang w:eastAsia="zh-CN"/>
        </w:rPr>
      </w:pPr>
      <w:r>
        <w:rPr>
          <w:lang w:eastAsia="zh-CN"/>
        </w:rPr>
        <w:t>【第</w:t>
      </w:r>
      <w:r>
        <w:rPr>
          <w:lang w:eastAsia="zh-CN"/>
        </w:rPr>
        <w:t>334</w:t>
      </w:r>
      <w:r>
        <w:rPr>
          <w:lang w:eastAsia="zh-CN"/>
        </w:rPr>
        <w:t>页】</w:t>
      </w:r>
    </w:p>
    <w:p w14:paraId="10DE27D9" w14:textId="77777777" w:rsidR="007A29CB" w:rsidRDefault="00000000">
      <w:pPr>
        <w:rPr>
          <w:lang w:eastAsia="zh-CN"/>
        </w:rPr>
      </w:pPr>
      <w:r>
        <w:rPr>
          <w:lang w:eastAsia="zh-CN"/>
        </w:rPr>
        <w:t>c</w:t>
      </w:r>
      <w:r>
        <w:rPr>
          <w:lang w:eastAsia="zh-CN"/>
        </w:rPr>
        <w:t>一七</w:t>
      </w:r>
      <w:proofErr w:type="gramStart"/>
      <w:r>
        <w:rPr>
          <w:rFonts w:eastAsia="宋体" w:hint="eastAsia"/>
          <w:lang w:eastAsia="zh-CN"/>
        </w:rPr>
        <w:t>】</w:t>
      </w:r>
      <w:proofErr w:type="gramEnd"/>
      <w:r>
        <w:rPr>
          <w:lang w:eastAsia="zh-CN"/>
        </w:rPr>
        <w:t>見</w:t>
      </w:r>
      <w:r>
        <w:rPr>
          <w:rFonts w:eastAsia="宋体" w:hint="eastAsia"/>
          <w:lang w:eastAsia="zh-CN"/>
        </w:rPr>
        <w:t>《</w:t>
      </w:r>
      <w:r>
        <w:rPr>
          <w:lang w:eastAsia="zh-CN"/>
        </w:rPr>
        <w:t>左傳</w:t>
      </w:r>
      <w:r>
        <w:rPr>
          <w:rFonts w:eastAsia="宋体" w:hint="eastAsia"/>
          <w:lang w:eastAsia="zh-CN"/>
        </w:rPr>
        <w:t>•</w:t>
      </w:r>
      <w:r>
        <w:rPr>
          <w:lang w:eastAsia="zh-CN"/>
        </w:rPr>
        <w:t>昭公元年</w:t>
      </w:r>
      <w:r>
        <w:rPr>
          <w:rFonts w:eastAsia="宋体" w:hint="eastAsia"/>
          <w:lang w:eastAsia="zh-CN"/>
        </w:rPr>
        <w:t>》</w:t>
      </w:r>
      <w:r>
        <w:rPr>
          <w:lang w:eastAsia="zh-CN"/>
        </w:rPr>
        <w:t>。</w:t>
      </w:r>
    </w:p>
    <w:p w14:paraId="35AB7B49" w14:textId="77777777" w:rsidR="007A29CB" w:rsidRDefault="00000000">
      <w:r>
        <w:rPr>
          <w:rFonts w:eastAsia="宋体" w:hint="eastAsia"/>
          <w:lang w:eastAsia="zh-CN"/>
        </w:rPr>
        <w:lastRenderedPageBreak/>
        <w:t>【</w:t>
      </w:r>
      <w:proofErr w:type="spellStart"/>
      <w:r>
        <w:t>一八</w:t>
      </w:r>
      <w:proofErr w:type="spellEnd"/>
      <w:r>
        <w:rPr>
          <w:rFonts w:eastAsia="宋体" w:hint="eastAsia"/>
          <w:lang w:eastAsia="zh-CN"/>
        </w:rPr>
        <w:t>】</w:t>
      </w:r>
      <w:r>
        <w:t>見</w:t>
      </w:r>
      <w:r>
        <w:rPr>
          <w:rFonts w:eastAsia="宋体" w:hint="eastAsia"/>
          <w:lang w:eastAsia="zh-CN"/>
        </w:rPr>
        <w:t>《</w:t>
      </w:r>
      <w:proofErr w:type="spellStart"/>
      <w:r>
        <w:t>文公十八年</w:t>
      </w:r>
      <w:proofErr w:type="spellEnd"/>
      <w:r>
        <w:rPr>
          <w:rFonts w:eastAsia="宋体" w:hint="eastAsia"/>
          <w:lang w:eastAsia="zh-CN"/>
        </w:rPr>
        <w:t>》</w:t>
      </w:r>
      <w:r>
        <w:t>。</w:t>
      </w:r>
    </w:p>
    <w:p w14:paraId="0EA575FD" w14:textId="77777777" w:rsidR="007A29CB" w:rsidRDefault="00000000">
      <w:proofErr w:type="spellStart"/>
      <w:r>
        <w:t>c</w:t>
      </w:r>
      <w:r>
        <w:t>一九</w:t>
      </w:r>
      <w:proofErr w:type="spellEnd"/>
      <w:proofErr w:type="gramStart"/>
      <w:r>
        <w:rPr>
          <w:rFonts w:eastAsia="宋体" w:hint="eastAsia"/>
          <w:lang w:eastAsia="zh-CN"/>
        </w:rPr>
        <w:t>】</w:t>
      </w:r>
      <w:proofErr w:type="gramEnd"/>
      <w:r>
        <w:t>見</w:t>
      </w:r>
      <w:r>
        <w:rPr>
          <w:rFonts w:eastAsia="宋体" w:hint="eastAsia"/>
          <w:lang w:eastAsia="zh-CN"/>
        </w:rPr>
        <w:t>《</w:t>
      </w:r>
      <w:proofErr w:type="spellStart"/>
      <w:r>
        <w:t>成公十八年</w:t>
      </w:r>
      <w:proofErr w:type="spellEnd"/>
      <w:r>
        <w:rPr>
          <w:rFonts w:eastAsia="宋体" w:hint="eastAsia"/>
          <w:lang w:eastAsia="zh-CN"/>
        </w:rPr>
        <w:t>》</w:t>
      </w:r>
      <w:r>
        <w:t>。</w:t>
      </w:r>
    </w:p>
    <w:p w14:paraId="7CAC35E9" w14:textId="77777777" w:rsidR="007A29CB" w:rsidRDefault="00000000">
      <w:r>
        <w:rPr>
          <w:rFonts w:eastAsia="宋体" w:hint="eastAsia"/>
          <w:lang w:eastAsia="zh-CN"/>
        </w:rPr>
        <w:t>【</w:t>
      </w:r>
      <w:proofErr w:type="spellStart"/>
      <w:r>
        <w:t>二〇</w:t>
      </w:r>
      <w:proofErr w:type="spellEnd"/>
      <w:r>
        <w:rPr>
          <w:rFonts w:eastAsia="宋体" w:hint="eastAsia"/>
          <w:lang w:eastAsia="zh-CN"/>
        </w:rPr>
        <w:t>】</w:t>
      </w:r>
      <w:r>
        <w:t>見</w:t>
      </w:r>
      <w:r>
        <w:rPr>
          <w:rFonts w:eastAsia="宋体" w:hint="eastAsia"/>
          <w:lang w:eastAsia="zh-CN"/>
        </w:rPr>
        <w:t>《</w:t>
      </w:r>
      <w:proofErr w:type="spellStart"/>
      <w:r>
        <w:t>桓公六年</w:t>
      </w:r>
      <w:proofErr w:type="spellEnd"/>
      <w:r>
        <w:rPr>
          <w:rFonts w:eastAsia="宋体" w:hint="eastAsia"/>
          <w:lang w:eastAsia="zh-CN"/>
        </w:rPr>
        <w:t>》</w:t>
      </w:r>
      <w:r>
        <w:t>。</w:t>
      </w:r>
    </w:p>
    <w:p w14:paraId="759D2507" w14:textId="77777777" w:rsidR="007A29CB" w:rsidRDefault="00000000">
      <w:r>
        <w:rPr>
          <w:rFonts w:eastAsia="宋体" w:hint="eastAsia"/>
          <w:lang w:eastAsia="zh-CN"/>
        </w:rPr>
        <w:t>【</w:t>
      </w:r>
      <w:proofErr w:type="spellStart"/>
      <w:r>
        <w:t>二一</w:t>
      </w:r>
      <w:proofErr w:type="spellEnd"/>
      <w:r>
        <w:rPr>
          <w:rFonts w:eastAsia="宋体" w:hint="eastAsia"/>
          <w:lang w:eastAsia="zh-CN"/>
        </w:rPr>
        <w:t>】</w:t>
      </w:r>
      <w:r>
        <w:t>見</w:t>
      </w:r>
      <w:r>
        <w:rPr>
          <w:rFonts w:eastAsia="宋体" w:hint="eastAsia"/>
          <w:lang w:eastAsia="zh-CN"/>
        </w:rPr>
        <w:t>《</w:t>
      </w:r>
      <w:proofErr w:type="spellStart"/>
      <w:r>
        <w:t>昭公二年</w:t>
      </w:r>
      <w:proofErr w:type="spellEnd"/>
      <w:r>
        <w:rPr>
          <w:rFonts w:eastAsia="宋体" w:hint="eastAsia"/>
          <w:lang w:eastAsia="zh-CN"/>
        </w:rPr>
        <w:t>》</w:t>
      </w:r>
      <w:r>
        <w:t>。</w:t>
      </w:r>
    </w:p>
    <w:p w14:paraId="28A26146" w14:textId="77777777" w:rsidR="007A29CB" w:rsidRDefault="00000000">
      <w:r>
        <w:rPr>
          <w:rFonts w:eastAsia="宋体" w:hint="eastAsia"/>
          <w:lang w:eastAsia="zh-CN"/>
        </w:rPr>
        <w:t>【</w:t>
      </w:r>
      <w:proofErr w:type="spellStart"/>
      <w:r>
        <w:t>二二</w:t>
      </w:r>
      <w:proofErr w:type="spellEnd"/>
      <w:r>
        <w:rPr>
          <w:rFonts w:eastAsia="宋体" w:hint="eastAsia"/>
          <w:lang w:eastAsia="zh-CN"/>
        </w:rPr>
        <w:t>】</w:t>
      </w:r>
      <w:r>
        <w:t>見</w:t>
      </w:r>
      <w:r>
        <w:rPr>
          <w:rFonts w:eastAsia="宋体" w:hint="eastAsia"/>
          <w:lang w:eastAsia="zh-CN"/>
        </w:rPr>
        <w:t>《</w:t>
      </w:r>
      <w:proofErr w:type="spellStart"/>
      <w:r>
        <w:t>僖公二十四年</w:t>
      </w:r>
      <w:proofErr w:type="spellEnd"/>
      <w:r>
        <w:rPr>
          <w:rFonts w:eastAsia="宋体" w:hint="eastAsia"/>
          <w:lang w:eastAsia="zh-CN"/>
        </w:rPr>
        <w:t>》</w:t>
      </w:r>
      <w:r>
        <w:t>。</w:t>
      </w:r>
    </w:p>
    <w:p w14:paraId="787A8B46" w14:textId="77777777" w:rsidR="007A29CB" w:rsidRDefault="00000000">
      <w:r>
        <w:rPr>
          <w:rFonts w:eastAsia="宋体" w:hint="eastAsia"/>
          <w:lang w:eastAsia="zh-CN"/>
        </w:rPr>
        <w:t>【</w:t>
      </w:r>
      <w:proofErr w:type="spellStart"/>
      <w:r>
        <w:t>二三</w:t>
      </w:r>
      <w:proofErr w:type="spellEnd"/>
      <w:r>
        <w:rPr>
          <w:rFonts w:eastAsia="宋体" w:hint="eastAsia"/>
          <w:lang w:eastAsia="zh-CN"/>
        </w:rPr>
        <w:t>】</w:t>
      </w:r>
      <w:r>
        <w:t>見</w:t>
      </w:r>
      <w:r>
        <w:rPr>
          <w:rFonts w:eastAsia="宋体" w:hint="eastAsia"/>
          <w:lang w:eastAsia="zh-CN"/>
        </w:rPr>
        <w:t>《</w:t>
      </w:r>
      <w:proofErr w:type="spellStart"/>
      <w:r>
        <w:t>文公七年</w:t>
      </w:r>
      <w:proofErr w:type="spellEnd"/>
      <w:r>
        <w:rPr>
          <w:rFonts w:eastAsia="宋体" w:hint="eastAsia"/>
          <w:lang w:eastAsia="zh-CN"/>
        </w:rPr>
        <w:t>》</w:t>
      </w:r>
      <w:r>
        <w:t>。</w:t>
      </w:r>
    </w:p>
    <w:p w14:paraId="103DFC43" w14:textId="77777777" w:rsidR="007A29CB" w:rsidRDefault="00000000">
      <w:proofErr w:type="spellStart"/>
      <w:r>
        <w:t>Q</w:t>
      </w:r>
      <w:r>
        <w:t>二四</w:t>
      </w:r>
      <w:proofErr w:type="spellEnd"/>
      <w:proofErr w:type="gramStart"/>
      <w:r>
        <w:rPr>
          <w:rFonts w:eastAsia="宋体" w:hint="eastAsia"/>
          <w:lang w:eastAsia="zh-CN"/>
        </w:rPr>
        <w:t>】</w:t>
      </w:r>
      <w:proofErr w:type="gramEnd"/>
      <w:r>
        <w:t>見</w:t>
      </w:r>
      <w:r>
        <w:rPr>
          <w:rFonts w:eastAsia="宋体" w:hint="eastAsia"/>
          <w:lang w:eastAsia="zh-CN"/>
        </w:rPr>
        <w:t>《</w:t>
      </w:r>
      <w:proofErr w:type="spellStart"/>
      <w:r>
        <w:t>襄公四年</w:t>
      </w:r>
      <w:proofErr w:type="spellEnd"/>
      <w:r>
        <w:rPr>
          <w:rFonts w:eastAsia="宋体" w:hint="eastAsia"/>
          <w:lang w:eastAsia="zh-CN"/>
        </w:rPr>
        <w:t>》</w:t>
      </w:r>
      <w:r>
        <w:t>。</w:t>
      </w:r>
    </w:p>
    <w:p w14:paraId="35034552" w14:textId="77777777" w:rsidR="007A29CB" w:rsidRDefault="00000000">
      <w:pPr>
        <w:rPr>
          <w:rFonts w:eastAsia="宋体"/>
          <w:lang w:eastAsia="zh-CN"/>
        </w:rPr>
      </w:pPr>
      <w:r>
        <w:rPr>
          <w:rFonts w:eastAsia="宋体" w:hint="eastAsia"/>
          <w:lang w:eastAsia="zh-CN"/>
        </w:rPr>
        <w:t>【</w:t>
      </w:r>
      <w:proofErr w:type="spellStart"/>
      <w:r>
        <w:t>二五</w:t>
      </w:r>
      <w:proofErr w:type="spellEnd"/>
      <w:r>
        <w:rPr>
          <w:rFonts w:eastAsia="宋体" w:hint="eastAsia"/>
          <w:lang w:eastAsia="zh-CN"/>
        </w:rPr>
        <w:t>】</w:t>
      </w:r>
      <w:r>
        <w:t>見</w:t>
      </w:r>
      <w:r>
        <w:rPr>
          <w:rFonts w:eastAsia="宋体" w:hint="eastAsia"/>
          <w:lang w:eastAsia="zh-CN"/>
        </w:rPr>
        <w:t>《</w:t>
      </w:r>
      <w:proofErr w:type="spellStart"/>
      <w:r>
        <w:t>襄公十四年</w:t>
      </w:r>
      <w:proofErr w:type="spellEnd"/>
      <w:r>
        <w:rPr>
          <w:rFonts w:eastAsia="宋体" w:hint="eastAsia"/>
          <w:lang w:eastAsia="zh-CN"/>
        </w:rPr>
        <w:t>》</w:t>
      </w:r>
    </w:p>
    <w:p w14:paraId="5987305B" w14:textId="77777777" w:rsidR="007A29CB" w:rsidRDefault="00000000">
      <w:pPr>
        <w:rPr>
          <w:rFonts w:eastAsia="宋体"/>
          <w:lang w:eastAsia="zh-CN"/>
        </w:rPr>
      </w:pPr>
      <w:proofErr w:type="spellStart"/>
      <w:r>
        <w:t>c</w:t>
      </w:r>
      <w:r>
        <w:t>二六</w:t>
      </w:r>
      <w:proofErr w:type="spellEnd"/>
      <w:proofErr w:type="gramStart"/>
      <w:r>
        <w:rPr>
          <w:rFonts w:eastAsia="宋体" w:hint="eastAsia"/>
          <w:lang w:eastAsia="zh-CN"/>
        </w:rPr>
        <w:t>】</w:t>
      </w:r>
      <w:proofErr w:type="spellStart"/>
      <w:proofErr w:type="gramEnd"/>
      <w:r>
        <w:t>c</w:t>
      </w:r>
      <w:r>
        <w:t>二七</w:t>
      </w:r>
      <w:proofErr w:type="spellEnd"/>
      <w:proofErr w:type="gramStart"/>
      <w:r>
        <w:rPr>
          <w:rFonts w:eastAsia="宋体" w:hint="eastAsia"/>
          <w:lang w:eastAsia="zh-CN"/>
        </w:rPr>
        <w:t>】</w:t>
      </w:r>
      <w:proofErr w:type="gramEnd"/>
      <w:r>
        <w:t>見</w:t>
      </w:r>
      <w:r>
        <w:rPr>
          <w:rFonts w:eastAsia="宋体" w:hint="eastAsia"/>
          <w:lang w:eastAsia="zh-CN"/>
        </w:rPr>
        <w:t>《</w:t>
      </w:r>
      <w:proofErr w:type="spellStart"/>
      <w:r>
        <w:t>宣公十二年</w:t>
      </w:r>
      <w:proofErr w:type="spellEnd"/>
      <w:r>
        <w:rPr>
          <w:rFonts w:eastAsia="宋体" w:hint="eastAsia"/>
          <w:lang w:eastAsia="zh-CN"/>
        </w:rPr>
        <w:t>》</w:t>
      </w:r>
    </w:p>
    <w:p w14:paraId="3256FD88" w14:textId="77777777" w:rsidR="007A29CB" w:rsidRDefault="00000000">
      <w:r>
        <w:rPr>
          <w:rFonts w:eastAsia="宋体" w:hint="eastAsia"/>
          <w:lang w:eastAsia="zh-CN"/>
        </w:rPr>
        <w:t>【</w:t>
      </w:r>
      <w:proofErr w:type="spellStart"/>
      <w:r>
        <w:t>二八</w:t>
      </w:r>
      <w:proofErr w:type="spellEnd"/>
      <w:r>
        <w:rPr>
          <w:rFonts w:eastAsia="宋体" w:hint="eastAsia"/>
          <w:lang w:eastAsia="zh-CN"/>
        </w:rPr>
        <w:t>】</w:t>
      </w:r>
      <w:r>
        <w:t>見</w:t>
      </w:r>
      <w:r>
        <w:rPr>
          <w:rFonts w:eastAsia="宋体" w:hint="eastAsia"/>
          <w:lang w:eastAsia="zh-CN"/>
        </w:rPr>
        <w:t>《</w:t>
      </w:r>
      <w:proofErr w:type="spellStart"/>
      <w:r>
        <w:t>閔公二年</w:t>
      </w:r>
      <w:proofErr w:type="spellEnd"/>
      <w:r>
        <w:rPr>
          <w:rFonts w:eastAsia="宋体" w:hint="eastAsia"/>
          <w:lang w:eastAsia="zh-CN"/>
        </w:rPr>
        <w:t>》</w:t>
      </w:r>
      <w:r>
        <w:t>。</w:t>
      </w:r>
    </w:p>
    <w:p w14:paraId="4E492884" w14:textId="77777777" w:rsidR="007A29CB" w:rsidRDefault="00000000">
      <w:r>
        <w:rPr>
          <w:rFonts w:eastAsia="宋体" w:hint="eastAsia"/>
          <w:lang w:eastAsia="zh-CN"/>
        </w:rPr>
        <w:t>【</w:t>
      </w:r>
      <w:proofErr w:type="spellStart"/>
      <w:r>
        <w:t>二九</w:t>
      </w:r>
      <w:proofErr w:type="spellEnd"/>
      <w:r>
        <w:rPr>
          <w:rFonts w:eastAsia="宋体" w:hint="eastAsia"/>
          <w:lang w:eastAsia="zh-CN"/>
        </w:rPr>
        <w:t>】</w:t>
      </w:r>
      <w:r>
        <w:t>見</w:t>
      </w:r>
      <w:r>
        <w:rPr>
          <w:rFonts w:eastAsia="宋体" w:hint="eastAsia"/>
          <w:lang w:eastAsia="zh-CN"/>
        </w:rPr>
        <w:t>《</w:t>
      </w:r>
      <w:proofErr w:type="spellStart"/>
      <w:r>
        <w:t>襄公九年</w:t>
      </w:r>
      <w:proofErr w:type="spellEnd"/>
      <w:r>
        <w:rPr>
          <w:rFonts w:eastAsia="宋体" w:hint="eastAsia"/>
          <w:lang w:eastAsia="zh-CN"/>
        </w:rPr>
        <w:t>》</w:t>
      </w:r>
      <w:r>
        <w:t>。</w:t>
      </w:r>
    </w:p>
    <w:p w14:paraId="67A42F2F" w14:textId="77777777" w:rsidR="007A29CB" w:rsidRDefault="00000000">
      <w:r>
        <w:rPr>
          <w:rFonts w:eastAsia="宋体" w:hint="eastAsia"/>
          <w:lang w:eastAsia="zh-CN"/>
        </w:rPr>
        <w:t>【</w:t>
      </w:r>
      <w:proofErr w:type="spellStart"/>
      <w:r>
        <w:t>三〇</w:t>
      </w:r>
      <w:proofErr w:type="spellEnd"/>
      <w:r>
        <w:rPr>
          <w:rFonts w:eastAsia="宋体" w:hint="eastAsia"/>
          <w:lang w:eastAsia="zh-CN"/>
        </w:rPr>
        <w:t>】</w:t>
      </w:r>
      <w:r>
        <w:t>見</w:t>
      </w:r>
      <w:r>
        <w:rPr>
          <w:rFonts w:eastAsia="宋体" w:hint="eastAsia"/>
          <w:lang w:eastAsia="zh-CN"/>
        </w:rPr>
        <w:t>《</w:t>
      </w:r>
      <w:proofErr w:type="spellStart"/>
      <w:r>
        <w:t>周易。繫辭下</w:t>
      </w:r>
      <w:proofErr w:type="spellEnd"/>
      <w:r>
        <w:rPr>
          <w:rFonts w:eastAsia="宋体" w:hint="eastAsia"/>
          <w:lang w:eastAsia="zh-CN"/>
        </w:rPr>
        <w:t>》</w:t>
      </w:r>
      <w:r>
        <w:t>。</w:t>
      </w:r>
    </w:p>
    <w:p w14:paraId="20B3191C" w14:textId="77777777" w:rsidR="007A29CB" w:rsidRDefault="00000000">
      <w:proofErr w:type="spellStart"/>
      <w:r>
        <w:t>聖駕臨幸翰林院禮成恭紀</w:t>
      </w:r>
      <w:proofErr w:type="spellEnd"/>
      <w:r>
        <w:rPr>
          <w:rFonts w:eastAsia="宋体" w:hint="eastAsia"/>
          <w:lang w:eastAsia="zh-CN"/>
        </w:rPr>
        <w:t>《</w:t>
      </w:r>
      <w:proofErr w:type="spellStart"/>
      <w:r>
        <w:t>演連珠</w:t>
      </w:r>
      <w:proofErr w:type="spellEnd"/>
      <w:r>
        <w:rPr>
          <w:rFonts w:eastAsia="宋体" w:hint="eastAsia"/>
          <w:lang w:eastAsia="zh-CN"/>
        </w:rPr>
        <w:t>》</w:t>
      </w:r>
      <w:proofErr w:type="spellStart"/>
      <w:r>
        <w:t>三十首</w:t>
      </w:r>
      <w:proofErr w:type="spellEnd"/>
    </w:p>
    <w:p w14:paraId="11D70464" w14:textId="77777777" w:rsidR="007A29CB" w:rsidRDefault="00000000">
      <w:proofErr w:type="spellStart"/>
      <w:r>
        <w:t>臣聞披繩握紐，道在體玄；醲化懿綱，法歸由舊。是以聖作明述，證治法於面稽；文</w:t>
      </w:r>
      <w:proofErr w:type="spellEnd"/>
    </w:p>
    <w:p w14:paraId="00D0332B" w14:textId="77777777" w:rsidR="007A29CB" w:rsidRDefault="00000000">
      <w:pPr>
        <w:rPr>
          <w:lang w:eastAsia="zh-CN"/>
        </w:rPr>
      </w:pPr>
      <w:r>
        <w:rPr>
          <w:lang w:eastAsia="zh-CN"/>
        </w:rPr>
        <w:t>【第</w:t>
      </w:r>
      <w:r>
        <w:rPr>
          <w:lang w:eastAsia="zh-CN"/>
        </w:rPr>
        <w:t>335</w:t>
      </w:r>
      <w:r>
        <w:rPr>
          <w:lang w:eastAsia="zh-CN"/>
        </w:rPr>
        <w:t>页】</w:t>
      </w:r>
    </w:p>
    <w:p w14:paraId="4E47ACFF" w14:textId="77777777" w:rsidR="007A29CB" w:rsidRDefault="00000000">
      <w:pPr>
        <w:rPr>
          <w:lang w:eastAsia="zh-CN"/>
        </w:rPr>
      </w:pPr>
      <w:r>
        <w:rPr>
          <w:lang w:eastAsia="zh-CN"/>
        </w:rPr>
        <w:t>在</w:t>
      </w:r>
      <w:proofErr w:type="gramStart"/>
      <w:r>
        <w:rPr>
          <w:lang w:eastAsia="zh-CN"/>
        </w:rPr>
        <w:t>揆</w:t>
      </w:r>
      <w:proofErr w:type="gramEnd"/>
      <w:r>
        <w:rPr>
          <w:lang w:eastAsia="zh-CN"/>
        </w:rPr>
        <w:t>同，協傳心於口授</w:t>
      </w:r>
    </w:p>
    <w:p w14:paraId="2EC48B34" w14:textId="77777777" w:rsidR="007A29CB" w:rsidRDefault="00000000">
      <w:pPr>
        <w:rPr>
          <w:lang w:eastAsia="zh-CN"/>
        </w:rPr>
      </w:pPr>
      <w:r>
        <w:rPr>
          <w:lang w:eastAsia="zh-CN"/>
        </w:rPr>
        <w:t>臣聞壹㚃垂</w:t>
      </w:r>
      <w:proofErr w:type="gramStart"/>
      <w:r>
        <w:rPr>
          <w:lang w:eastAsia="zh-CN"/>
        </w:rPr>
        <w:t>象</w:t>
      </w:r>
      <w:proofErr w:type="gramEnd"/>
      <w:r>
        <w:rPr>
          <w:lang w:eastAsia="zh-CN"/>
        </w:rPr>
        <w:t>，閶闔陽開；功叙</w:t>
      </w:r>
      <w:proofErr w:type="gramStart"/>
      <w:r>
        <w:rPr>
          <w:lang w:eastAsia="zh-CN"/>
        </w:rPr>
        <w:t>攸</w:t>
      </w:r>
      <w:proofErr w:type="gramEnd"/>
      <w:r>
        <w:rPr>
          <w:lang w:eastAsia="zh-CN"/>
        </w:rPr>
        <w:t>同，幅幊圍式。是以乾元見則，嘉</w:t>
      </w:r>
      <w:proofErr w:type="gramStart"/>
      <w:r>
        <w:rPr>
          <w:lang w:eastAsia="zh-CN"/>
        </w:rPr>
        <w:t>會聿</w:t>
      </w:r>
      <w:proofErr w:type="gramEnd"/>
      <w:r>
        <w:rPr>
          <w:lang w:eastAsia="zh-CN"/>
        </w:rPr>
        <w:t>啓文明；次</w:t>
      </w:r>
    </w:p>
    <w:p w14:paraId="451D23A8" w14:textId="77777777" w:rsidR="007A29CB" w:rsidRDefault="00000000">
      <w:proofErr w:type="spellStart"/>
      <w:r>
        <w:t>九承休，嚮福用敷作極</w:t>
      </w:r>
      <w:proofErr w:type="spellEnd"/>
      <w:r>
        <w:t>。</w:t>
      </w:r>
    </w:p>
    <w:p w14:paraId="09EDAEBD" w14:textId="77777777" w:rsidR="007A29CB" w:rsidRDefault="00000000">
      <w:proofErr w:type="spellStart"/>
      <w:r>
        <w:t>臣聞璿璣斡運，帝政聯衡；坏冶胥陶，天臨共鏡。是以辰居宰化，重熙同出丙之徵</w:t>
      </w:r>
      <w:proofErr w:type="spellEnd"/>
      <w:r>
        <w:t>；</w:t>
      </w:r>
    </w:p>
    <w:p w14:paraId="7E553FCE" w14:textId="77777777" w:rsidR="007A29CB" w:rsidRDefault="00000000">
      <w:proofErr w:type="spellStart"/>
      <w:r>
        <w:t>子惠孚祺，宣光符先甲之盛</w:t>
      </w:r>
      <w:proofErr w:type="spellEnd"/>
    </w:p>
    <w:p w14:paraId="277DB60D" w14:textId="77777777" w:rsidR="007A29CB" w:rsidRDefault="00000000">
      <w:pPr>
        <w:rPr>
          <w:lang w:eastAsia="zh-CN"/>
        </w:rPr>
      </w:pPr>
      <w:r>
        <w:rPr>
          <w:lang w:eastAsia="zh-CN"/>
        </w:rPr>
        <w:t>臣聞天心静運，道藴冬中；帝志</w:t>
      </w:r>
      <w:proofErr w:type="gramStart"/>
      <w:r>
        <w:rPr>
          <w:lang w:eastAsia="zh-CN"/>
        </w:rPr>
        <w:t>動</w:t>
      </w:r>
      <w:proofErr w:type="gramEnd"/>
      <w:r>
        <w:rPr>
          <w:lang w:eastAsia="zh-CN"/>
        </w:rPr>
        <w:t>徯，澤隨春布。是以文謨</w:t>
      </w:r>
      <w:proofErr w:type="gramStart"/>
      <w:r>
        <w:rPr>
          <w:lang w:eastAsia="zh-CN"/>
        </w:rPr>
        <w:t>丕</w:t>
      </w:r>
      <w:proofErr w:type="gramEnd"/>
      <w:r>
        <w:rPr>
          <w:lang w:eastAsia="zh-CN"/>
        </w:rPr>
        <w:t>顯，</w:t>
      </w:r>
      <w:proofErr w:type="gramStart"/>
      <w:r>
        <w:rPr>
          <w:lang w:eastAsia="zh-CN"/>
        </w:rPr>
        <w:t>迓來復於</w:t>
      </w:r>
      <w:proofErr w:type="gramEnd"/>
      <w:r>
        <w:rPr>
          <w:lang w:eastAsia="zh-CN"/>
        </w:rPr>
        <w:t>黄鐘；成</w:t>
      </w:r>
    </w:p>
    <w:p w14:paraId="1CBDE013" w14:textId="77777777" w:rsidR="007A29CB" w:rsidRDefault="00000000">
      <w:proofErr w:type="spellStart"/>
      <w:r>
        <w:t>式善承，普大觀於青輅</w:t>
      </w:r>
      <w:proofErr w:type="spellEnd"/>
      <w:r>
        <w:t>。</w:t>
      </w:r>
    </w:p>
    <w:p w14:paraId="3B49FA17" w14:textId="77777777" w:rsidR="007A29CB" w:rsidRDefault="00000000">
      <w:proofErr w:type="spellStart"/>
      <w:r>
        <w:t>臣聞熊泉奏凱，嚳治溉中；丹水蕩氛，堯章殷正。是以于戈倒載，西師歡鐃吹之聲</w:t>
      </w:r>
      <w:proofErr w:type="spellEnd"/>
      <w:r>
        <w:t>；</w:t>
      </w:r>
    </w:p>
    <w:p w14:paraId="200C1F3F" w14:textId="77777777" w:rsidR="007A29CB" w:rsidRDefault="00000000">
      <w:proofErr w:type="spellStart"/>
      <w:r>
        <w:t>纁幣臚庭，東觀仰鑾臨之慶</w:t>
      </w:r>
      <w:proofErr w:type="spellEnd"/>
    </w:p>
    <w:p w14:paraId="0C177407" w14:textId="77777777" w:rsidR="007A29CB" w:rsidRDefault="00000000">
      <w:pPr>
        <w:rPr>
          <w:rFonts w:eastAsia="宋体"/>
          <w:lang w:eastAsia="zh-CN"/>
        </w:rPr>
      </w:pPr>
      <w:proofErr w:type="spellStart"/>
      <w:r>
        <w:lastRenderedPageBreak/>
        <w:t>臣聞響發春霆，傳聲幽谷；精舒晴旭，丕冒遐陲。是以品物咸亨，順動徵於一</w:t>
      </w:r>
      <w:proofErr w:type="spellEnd"/>
      <w:r>
        <w:rPr>
          <w:rFonts w:eastAsia="宋体" w:hint="eastAsia"/>
          <w:lang w:eastAsia="zh-CN"/>
        </w:rPr>
        <w:t>《</w:t>
      </w:r>
      <w:r>
        <w:t>豫</w:t>
      </w:r>
      <w:r>
        <w:rPr>
          <w:rFonts w:eastAsia="宋体" w:hint="eastAsia"/>
          <w:lang w:eastAsia="zh-CN"/>
        </w:rPr>
        <w:t>》</w:t>
      </w:r>
    </w:p>
    <w:p w14:paraId="7ACAF699" w14:textId="77777777" w:rsidR="007A29CB" w:rsidRDefault="00000000">
      <w:proofErr w:type="spellStart"/>
      <w:r>
        <w:t>容光必照，化</w:t>
      </w:r>
      <w:proofErr w:type="gramStart"/>
      <w:r>
        <w:t>成象</w:t>
      </w:r>
      <w:proofErr w:type="gramEnd"/>
      <w:r>
        <w:t>以重</w:t>
      </w:r>
      <w:proofErr w:type="spellEnd"/>
      <w:r>
        <w:rPr>
          <w:rFonts w:eastAsia="宋体" w:hint="eastAsia"/>
          <w:lang w:eastAsia="zh-CN"/>
        </w:rPr>
        <w:t>《</w:t>
      </w:r>
      <w:r>
        <w:t>離</w:t>
      </w:r>
      <w:r>
        <w:rPr>
          <w:rFonts w:eastAsia="宋体" w:hint="eastAsia"/>
          <w:lang w:eastAsia="zh-CN"/>
        </w:rPr>
        <w:t>》</w:t>
      </w:r>
      <w:r>
        <w:t>。</w:t>
      </w:r>
    </w:p>
    <w:p w14:paraId="5763456A" w14:textId="77777777" w:rsidR="007A29CB" w:rsidRDefault="00000000">
      <w:proofErr w:type="spellStart"/>
      <w:r>
        <w:t>臣聞方流弱水，五色涵紋；員嶠蓬山，三霄朗耀。是以花磚映日，獨推地步之高；芸</w:t>
      </w:r>
      <w:proofErr w:type="spellEnd"/>
    </w:p>
    <w:p w14:paraId="166ADAD6" w14:textId="77777777" w:rsidR="007A29CB" w:rsidRDefault="00000000">
      <w:proofErr w:type="spellStart"/>
      <w:r>
        <w:t>閣峨雲，再荷天光之照</w:t>
      </w:r>
      <w:proofErr w:type="spellEnd"/>
      <w:r>
        <w:t>。</w:t>
      </w:r>
    </w:p>
    <w:p w14:paraId="1C5A09BA" w14:textId="77777777" w:rsidR="007A29CB" w:rsidRDefault="00000000">
      <w:proofErr w:type="spellStart"/>
      <w:r>
        <w:t>臣聞戴匡環乙，宿傍魁杓；華蓋承辰，垣臨柱史。是以六星丁秩，卜文氣之大昌；七</w:t>
      </w:r>
      <w:proofErr w:type="spellEnd"/>
    </w:p>
    <w:p w14:paraId="4533F112" w14:textId="77777777" w:rsidR="007A29CB" w:rsidRDefault="00000000">
      <w:pPr>
        <w:rPr>
          <w:lang w:eastAsia="zh-CN"/>
        </w:rPr>
      </w:pPr>
      <w:proofErr w:type="gramStart"/>
      <w:r>
        <w:rPr>
          <w:lang w:eastAsia="zh-CN"/>
        </w:rPr>
        <w:t>萃</w:t>
      </w:r>
      <w:proofErr w:type="gramEnd"/>
      <w:r>
        <w:rPr>
          <w:lang w:eastAsia="zh-CN"/>
        </w:rPr>
        <w:t>寅迎，驗泰符之叶紀。</w:t>
      </w:r>
    </w:p>
    <w:p w14:paraId="74B42AD5" w14:textId="77777777" w:rsidR="007A29CB" w:rsidRDefault="00000000">
      <w:pPr>
        <w:rPr>
          <w:lang w:eastAsia="zh-CN"/>
        </w:rPr>
      </w:pPr>
      <w:r>
        <w:rPr>
          <w:lang w:eastAsia="zh-CN"/>
        </w:rPr>
        <w:t>【第</w:t>
      </w:r>
      <w:r>
        <w:rPr>
          <w:lang w:eastAsia="zh-CN"/>
        </w:rPr>
        <w:t>336</w:t>
      </w:r>
      <w:r>
        <w:rPr>
          <w:lang w:eastAsia="zh-CN"/>
        </w:rPr>
        <w:t>页】</w:t>
      </w:r>
    </w:p>
    <w:p w14:paraId="3EDC31C7" w14:textId="77777777" w:rsidR="007A29CB" w:rsidRDefault="00000000">
      <w:pPr>
        <w:rPr>
          <w:lang w:eastAsia="zh-CN"/>
        </w:rPr>
      </w:pPr>
      <w:r>
        <w:rPr>
          <w:lang w:eastAsia="zh-CN"/>
        </w:rPr>
        <w:t>臣聞</w:t>
      </w:r>
      <w:proofErr w:type="gramStart"/>
      <w:r>
        <w:rPr>
          <w:lang w:eastAsia="zh-CN"/>
        </w:rPr>
        <w:t>坫</w:t>
      </w:r>
      <w:proofErr w:type="gramEnd"/>
      <w:r>
        <w:rPr>
          <w:lang w:eastAsia="zh-CN"/>
        </w:rPr>
        <w:t>阿洞闢，氣御青陽；梐枑森陳，制</w:t>
      </w:r>
      <w:proofErr w:type="gramStart"/>
      <w:r>
        <w:rPr>
          <w:lang w:eastAsia="zh-CN"/>
        </w:rPr>
        <w:t>嚴</w:t>
      </w:r>
      <w:proofErr w:type="gramEnd"/>
      <w:r>
        <w:rPr>
          <w:lang w:eastAsia="zh-CN"/>
        </w:rPr>
        <w:t>黄屋。是以雲</w:t>
      </w:r>
      <w:proofErr w:type="gramStart"/>
      <w:r>
        <w:rPr>
          <w:lang w:eastAsia="zh-CN"/>
        </w:rPr>
        <w:t>牕</w:t>
      </w:r>
      <w:proofErr w:type="gramEnd"/>
      <w:r>
        <w:rPr>
          <w:lang w:eastAsia="zh-CN"/>
        </w:rPr>
        <w:t>玉檻，望</w:t>
      </w:r>
      <w:proofErr w:type="gramStart"/>
      <w:r>
        <w:rPr>
          <w:lang w:eastAsia="zh-CN"/>
        </w:rPr>
        <w:t>幸施丹</w:t>
      </w:r>
      <w:proofErr w:type="gramEnd"/>
      <w:r>
        <w:rPr>
          <w:lang w:eastAsia="zh-CN"/>
        </w:rPr>
        <w:t>雘之華</w:t>
      </w:r>
    </w:p>
    <w:p w14:paraId="206E77A3" w14:textId="77777777" w:rsidR="007A29CB" w:rsidRDefault="00000000">
      <w:pPr>
        <w:rPr>
          <w:lang w:eastAsia="zh-CN"/>
        </w:rPr>
      </w:pPr>
      <w:proofErr w:type="gramStart"/>
      <w:r>
        <w:rPr>
          <w:lang w:eastAsia="zh-CN"/>
        </w:rPr>
        <w:t>劉</w:t>
      </w:r>
      <w:proofErr w:type="gramEnd"/>
      <w:r>
        <w:rPr>
          <w:lang w:eastAsia="zh-CN"/>
        </w:rPr>
        <w:t>井柯亭，近光晉</w:t>
      </w:r>
      <w:proofErr w:type="gramStart"/>
      <w:r>
        <w:rPr>
          <w:lang w:eastAsia="zh-CN"/>
        </w:rPr>
        <w:t>奂</w:t>
      </w:r>
      <w:proofErr w:type="gramEnd"/>
      <w:r>
        <w:rPr>
          <w:lang w:eastAsia="zh-CN"/>
        </w:rPr>
        <w:t>輪之祝</w:t>
      </w:r>
    </w:p>
    <w:p w14:paraId="48F0619C" w14:textId="77777777" w:rsidR="007A29CB" w:rsidRDefault="00000000">
      <w:proofErr w:type="spellStart"/>
      <w:r>
        <w:t>臣聞澤笏鳴珂鵷行整序重英曲瑵虎旅俠馳。是以豹尾金鋄耀星陳於在藻螭</w:t>
      </w:r>
      <w:proofErr w:type="spellEnd"/>
    </w:p>
    <w:p w14:paraId="48DD7CC1" w14:textId="77777777" w:rsidR="007A29CB" w:rsidRDefault="00000000">
      <w:proofErr w:type="spellStart"/>
      <w:r>
        <w:t>頭珠履，迎日馭以傾葵</w:t>
      </w:r>
      <w:proofErr w:type="spellEnd"/>
    </w:p>
    <w:p w14:paraId="7407E535" w14:textId="77777777" w:rsidR="007A29CB" w:rsidRDefault="00000000">
      <w:proofErr w:type="spellStart"/>
      <w:r>
        <w:t>臣聞體神合幾，皞羲統接；時和道泰，洙泗肩任。是以觀水伊瀾，俎豆視膠庠之制</w:t>
      </w:r>
      <w:proofErr w:type="spellEnd"/>
    </w:p>
    <w:p w14:paraId="6DF10E13" w14:textId="77777777" w:rsidR="007A29CB" w:rsidRDefault="00000000">
      <w:proofErr w:type="spellStart"/>
      <w:r>
        <w:t>降輿祗謁，堂皇聞絲竹之音</w:t>
      </w:r>
      <w:proofErr w:type="spellEnd"/>
    </w:p>
    <w:p w14:paraId="53B5D76D" w14:textId="77777777" w:rsidR="007A29CB" w:rsidRDefault="00000000">
      <w:pPr>
        <w:rPr>
          <w:lang w:eastAsia="zh-CN"/>
        </w:rPr>
      </w:pPr>
      <w:r>
        <w:rPr>
          <w:lang w:eastAsia="zh-CN"/>
        </w:rPr>
        <w:t>臣聞</w:t>
      </w:r>
      <w:proofErr w:type="gramStart"/>
      <w:r>
        <w:rPr>
          <w:lang w:eastAsia="zh-CN"/>
        </w:rPr>
        <w:t>合止笙</w:t>
      </w:r>
      <w:proofErr w:type="gramEnd"/>
      <w:r>
        <w:rPr>
          <w:lang w:eastAsia="zh-CN"/>
        </w:rPr>
        <w:t>庸，九磬迭奏；肅</w:t>
      </w:r>
      <w:proofErr w:type="gramStart"/>
      <w:r>
        <w:rPr>
          <w:lang w:eastAsia="zh-CN"/>
        </w:rPr>
        <w:t>雍</w:t>
      </w:r>
      <w:proofErr w:type="gramEnd"/>
      <w:r>
        <w:rPr>
          <w:lang w:eastAsia="zh-CN"/>
        </w:rPr>
        <w:t>虡業</w:t>
      </w:r>
      <w:proofErr w:type="gramStart"/>
      <w:r>
        <w:rPr>
          <w:lang w:eastAsia="zh-CN"/>
        </w:rPr>
        <w:t>六律旋宫</w:t>
      </w:r>
      <w:proofErr w:type="gramEnd"/>
      <w:r>
        <w:rPr>
          <w:lang w:eastAsia="zh-CN"/>
        </w:rPr>
        <w:t>。是以</w:t>
      </w:r>
      <w:proofErr w:type="gramStart"/>
      <w:r>
        <w:rPr>
          <w:lang w:eastAsia="zh-CN"/>
        </w:rPr>
        <w:t>徵鼓逢</w:t>
      </w:r>
      <w:proofErr w:type="gramEnd"/>
      <w:r>
        <w:rPr>
          <w:lang w:eastAsia="zh-CN"/>
        </w:rPr>
        <w:t>鼉，咸</w:t>
      </w:r>
      <w:proofErr w:type="gramStart"/>
      <w:r>
        <w:rPr>
          <w:lang w:eastAsia="zh-CN"/>
        </w:rPr>
        <w:t>池耀彩於昕</w:t>
      </w:r>
      <w:proofErr w:type="gramEnd"/>
      <w:r>
        <w:rPr>
          <w:lang w:eastAsia="zh-CN"/>
        </w:rPr>
        <w:t>旭</w:t>
      </w:r>
    </w:p>
    <w:p w14:paraId="0216596D" w14:textId="77777777" w:rsidR="007A29CB" w:rsidRDefault="00000000">
      <w:proofErr w:type="spellStart"/>
      <w:r>
        <w:t>鳴球來鳳，歸昌諧奏於天風</w:t>
      </w:r>
      <w:proofErr w:type="spellEnd"/>
    </w:p>
    <w:p w14:paraId="2E71627F" w14:textId="77777777" w:rsidR="007A29CB" w:rsidRDefault="00000000">
      <w:proofErr w:type="spellStart"/>
      <w:r>
        <w:t>臣聞嶡俎雕籩肴嘉脾臄鷄彝龍勺彩溢球圖。是以庭饌芬燔班泰尊於九列天</w:t>
      </w:r>
      <w:proofErr w:type="spellEnd"/>
    </w:p>
    <w:p w14:paraId="4EDC68F2" w14:textId="77777777" w:rsidR="007A29CB" w:rsidRDefault="00000000">
      <w:proofErr w:type="spellStart"/>
      <w:r>
        <w:t>漿上壽，咸跽膰以三呼</w:t>
      </w:r>
      <w:proofErr w:type="spellEnd"/>
    </w:p>
    <w:p w14:paraId="78B2EF57" w14:textId="77777777" w:rsidR="007A29CB" w:rsidRDefault="00000000">
      <w:proofErr w:type="spellStart"/>
      <w:r>
        <w:t>臣聞縵宇垂雲薰桐晴拂；紫庭漙露，豐草陽晞。是以彌性</w:t>
      </w:r>
      <w:proofErr w:type="spellEnd"/>
      <w:r>
        <w:rPr>
          <w:rFonts w:eastAsia="宋体" w:hint="eastAsia"/>
          <w:lang w:eastAsia="zh-CN"/>
        </w:rPr>
        <w:t>《</w:t>
      </w:r>
      <w:proofErr w:type="spellStart"/>
      <w:r>
        <w:t>卷阿</w:t>
      </w:r>
      <w:proofErr w:type="spellEnd"/>
      <w:r>
        <w:rPr>
          <w:rFonts w:eastAsia="宋体" w:hint="eastAsia"/>
          <w:lang w:eastAsia="zh-CN"/>
        </w:rPr>
        <w:t>》</w:t>
      </w:r>
      <w:proofErr w:type="spellStart"/>
      <w:r>
        <w:t>撫昄章而麟集</w:t>
      </w:r>
      <w:proofErr w:type="spellEnd"/>
    </w:p>
    <w:p w14:paraId="0394DE3C" w14:textId="77777777" w:rsidR="007A29CB" w:rsidRDefault="00000000">
      <w:proofErr w:type="spellStart"/>
      <w:r>
        <w:t>矢音蓬觀，肆天縱以毫揮</w:t>
      </w:r>
      <w:proofErr w:type="spellEnd"/>
    </w:p>
    <w:p w14:paraId="011E6091" w14:textId="77777777" w:rsidR="007A29CB" w:rsidRDefault="00000000">
      <w:pPr>
        <w:rPr>
          <w:lang w:eastAsia="zh-CN"/>
        </w:rPr>
      </w:pPr>
      <w:r>
        <w:rPr>
          <w:lang w:eastAsia="zh-CN"/>
        </w:rPr>
        <w:t>臣聞柏</w:t>
      </w:r>
      <w:proofErr w:type="gramStart"/>
      <w:r>
        <w:rPr>
          <w:lang w:eastAsia="zh-CN"/>
        </w:rPr>
        <w:t>梁肇咏</w:t>
      </w:r>
      <w:proofErr w:type="gramEnd"/>
      <w:r>
        <w:rPr>
          <w:lang w:eastAsia="zh-CN"/>
        </w:rPr>
        <w:t>，藻繢西京；蓮院叨榮，球琳東壁。是以鳧</w:t>
      </w:r>
      <w:proofErr w:type="gramStart"/>
      <w:r>
        <w:rPr>
          <w:lang w:eastAsia="zh-CN"/>
        </w:rPr>
        <w:t>涇</w:t>
      </w:r>
      <w:proofErr w:type="gramEnd"/>
      <w:r>
        <w:rPr>
          <w:lang w:eastAsia="zh-CN"/>
        </w:rPr>
        <w:t>志</w:t>
      </w:r>
      <w:proofErr w:type="gramStart"/>
      <w:r>
        <w:rPr>
          <w:lang w:eastAsia="zh-CN"/>
        </w:rPr>
        <w:t>樂</w:t>
      </w:r>
      <w:proofErr w:type="gramEnd"/>
      <w:r>
        <w:rPr>
          <w:lang w:eastAsia="zh-CN"/>
        </w:rPr>
        <w:t>，七言聯漢代之珠</w:t>
      </w:r>
    </w:p>
    <w:p w14:paraId="056B5A12" w14:textId="77777777" w:rsidR="007A29CB" w:rsidRDefault="00000000">
      <w:proofErr w:type="spellStart"/>
      <w:r>
        <w:t>鳳翰分題，五字壓唐人之格</w:t>
      </w:r>
      <w:proofErr w:type="spellEnd"/>
    </w:p>
    <w:p w14:paraId="026B0B48" w14:textId="77777777" w:rsidR="007A29CB" w:rsidRDefault="00000000">
      <w:pPr>
        <w:rPr>
          <w:lang w:eastAsia="zh-CN"/>
        </w:rPr>
      </w:pPr>
      <w:r>
        <w:rPr>
          <w:lang w:eastAsia="zh-CN"/>
        </w:rPr>
        <w:t>臣</w:t>
      </w:r>
      <w:proofErr w:type="gramStart"/>
      <w:r>
        <w:rPr>
          <w:lang w:eastAsia="zh-CN"/>
        </w:rPr>
        <w:t>聞罄宜福</w:t>
      </w:r>
      <w:proofErr w:type="gramEnd"/>
      <w:r>
        <w:rPr>
          <w:lang w:eastAsia="zh-CN"/>
        </w:rPr>
        <w:t>禄儐列豆籩</w:t>
      </w:r>
      <w:r>
        <w:rPr>
          <w:rFonts w:eastAsia="宋体" w:hint="eastAsia"/>
          <w:lang w:eastAsia="zh-CN"/>
        </w:rPr>
        <w:t>《</w:t>
      </w:r>
      <w:r>
        <w:rPr>
          <w:lang w:eastAsia="zh-CN"/>
        </w:rPr>
        <w:t>既醉</w:t>
      </w:r>
      <w:r>
        <w:rPr>
          <w:rFonts w:eastAsia="宋体" w:hint="eastAsia"/>
          <w:lang w:eastAsia="zh-CN"/>
        </w:rPr>
        <w:t>》</w:t>
      </w:r>
      <w:r>
        <w:rPr>
          <w:lang w:eastAsia="zh-CN"/>
        </w:rPr>
        <w:t>威儀歡鳴歌咢。是以天心敦睦優游自序</w:t>
      </w:r>
      <w:proofErr w:type="gramStart"/>
      <w:r>
        <w:rPr>
          <w:lang w:eastAsia="zh-CN"/>
        </w:rPr>
        <w:t>壎篪</w:t>
      </w:r>
      <w:proofErr w:type="gramEnd"/>
    </w:p>
    <w:p w14:paraId="5F9C849B" w14:textId="77777777" w:rsidR="007A29CB" w:rsidRDefault="00000000">
      <w:pPr>
        <w:rPr>
          <w:lang w:eastAsia="zh-CN"/>
        </w:rPr>
      </w:pPr>
      <w:r>
        <w:rPr>
          <w:lang w:eastAsia="zh-CN"/>
        </w:rPr>
        <w:t>【第</w:t>
      </w:r>
      <w:r>
        <w:rPr>
          <w:lang w:eastAsia="zh-CN"/>
        </w:rPr>
        <w:t>337</w:t>
      </w:r>
      <w:r>
        <w:rPr>
          <w:lang w:eastAsia="zh-CN"/>
        </w:rPr>
        <w:t>页】</w:t>
      </w:r>
    </w:p>
    <w:p w14:paraId="129818C4" w14:textId="77777777" w:rsidR="007A29CB" w:rsidRDefault="00000000">
      <w:pPr>
        <w:rPr>
          <w:lang w:eastAsia="zh-CN"/>
        </w:rPr>
      </w:pPr>
      <w:r>
        <w:rPr>
          <w:lang w:eastAsia="zh-CN"/>
        </w:rPr>
        <w:lastRenderedPageBreak/>
        <w:t>帝製焜</w:t>
      </w:r>
      <w:proofErr w:type="gramStart"/>
      <w:r>
        <w:rPr>
          <w:lang w:eastAsia="zh-CN"/>
        </w:rPr>
        <w:t>煌</w:t>
      </w:r>
      <w:proofErr w:type="gramEnd"/>
      <w:r>
        <w:rPr>
          <w:lang w:eastAsia="zh-CN"/>
        </w:rPr>
        <w:t>，賡和首聯華鄂。</w:t>
      </w:r>
    </w:p>
    <w:p w14:paraId="6FFABFD0" w14:textId="77777777" w:rsidR="007A29CB" w:rsidRDefault="00000000">
      <w:proofErr w:type="spellStart"/>
      <w:r>
        <w:t>臣聞和羹斟雉，位冠槐廳；列炬鳴騶。光榮薇禁。是以鼎台高踐，頭銜仍風月之班</w:t>
      </w:r>
      <w:proofErr w:type="spellEnd"/>
    </w:p>
    <w:p w14:paraId="019D79A4" w14:textId="77777777" w:rsidR="007A29CB" w:rsidRDefault="00000000">
      <w:proofErr w:type="spellStart"/>
      <w:r>
        <w:t>印鑰兼持，揚對重舟霖之任</w:t>
      </w:r>
      <w:proofErr w:type="spellEnd"/>
      <w:r>
        <w:t>。</w:t>
      </w:r>
    </w:p>
    <w:p w14:paraId="11502B6C" w14:textId="77777777" w:rsidR="007A29CB" w:rsidRDefault="00000000">
      <w:proofErr w:type="spellStart"/>
      <w:r>
        <w:t>臣聞鶴輪御氣，崑閬平游；鰲背摶風，星雲列絢。是以班分卿貳，總乘漢渚之槎職</w:t>
      </w:r>
      <w:proofErr w:type="spellEnd"/>
    </w:p>
    <w:p w14:paraId="4B9E9378" w14:textId="77777777" w:rsidR="007A29CB" w:rsidRDefault="00000000">
      <w:proofErr w:type="spellStart"/>
      <w:r>
        <w:t>改臺參，悉預鎬居之宴</w:t>
      </w:r>
      <w:proofErr w:type="spellEnd"/>
      <w:r>
        <w:t>。</w:t>
      </w:r>
    </w:p>
    <w:p w14:paraId="1D8C41A5" w14:textId="77777777" w:rsidR="007A29CB" w:rsidRDefault="00000000">
      <w:pPr>
        <w:rPr>
          <w:lang w:eastAsia="zh-CN"/>
        </w:rPr>
      </w:pPr>
      <w:r>
        <w:rPr>
          <w:lang w:eastAsia="zh-CN"/>
        </w:rPr>
        <w:t>臣聞華資</w:t>
      </w:r>
      <w:proofErr w:type="gramStart"/>
      <w:r>
        <w:rPr>
          <w:lang w:eastAsia="zh-CN"/>
        </w:rPr>
        <w:t>儲幄</w:t>
      </w:r>
      <w:proofErr w:type="gramEnd"/>
      <w:r>
        <w:rPr>
          <w:lang w:eastAsia="zh-CN"/>
        </w:rPr>
        <w:t>，</w:t>
      </w:r>
      <w:proofErr w:type="gramStart"/>
      <w:r>
        <w:rPr>
          <w:lang w:eastAsia="zh-CN"/>
        </w:rPr>
        <w:t>秩</w:t>
      </w:r>
      <w:proofErr w:type="gramEnd"/>
      <w:r>
        <w:rPr>
          <w:lang w:eastAsia="zh-CN"/>
        </w:rPr>
        <w:t>轉宫階；妙選端</w:t>
      </w:r>
      <w:proofErr w:type="gramStart"/>
      <w:r>
        <w:rPr>
          <w:lang w:eastAsia="zh-CN"/>
        </w:rPr>
        <w:t>僚</w:t>
      </w:r>
      <w:proofErr w:type="gramEnd"/>
      <w:r>
        <w:rPr>
          <w:lang w:eastAsia="zh-CN"/>
        </w:rPr>
        <w:t>，任仍館職。是以詹坊設署，</w:t>
      </w:r>
      <w:proofErr w:type="gramStart"/>
      <w:r>
        <w:rPr>
          <w:lang w:eastAsia="zh-CN"/>
        </w:rPr>
        <w:t>垣依左掖以分躔</w:t>
      </w:r>
      <w:proofErr w:type="gramEnd"/>
    </w:p>
    <w:p w14:paraId="28BF070C" w14:textId="77777777" w:rsidR="007A29CB" w:rsidRDefault="00000000">
      <w:proofErr w:type="spellStart"/>
      <w:r>
        <w:t>經局標銜，筆珥西清而並直</w:t>
      </w:r>
      <w:proofErr w:type="spellEnd"/>
      <w:r>
        <w:t>。</w:t>
      </w:r>
    </w:p>
    <w:p w14:paraId="437E225D" w14:textId="77777777" w:rsidR="007A29CB" w:rsidRDefault="00000000">
      <w:proofErr w:type="spellStart"/>
      <w:r>
        <w:t>臣聞場開選佛，雁塔題高；路指登仙，鴻逵儀肅。是以庶常吉藹，鷇音諧萋蓁之聲</w:t>
      </w:r>
      <w:proofErr w:type="spellEnd"/>
    </w:p>
    <w:p w14:paraId="58F91CCE" w14:textId="77777777" w:rsidR="007A29CB" w:rsidRDefault="00000000">
      <w:proofErr w:type="spellStart"/>
      <w:r>
        <w:t>中祕光親，鷺</w:t>
      </w:r>
      <w:proofErr w:type="gramStart"/>
      <w:r>
        <w:t>翥樂</w:t>
      </w:r>
      <w:proofErr w:type="spellEnd"/>
      <w:proofErr w:type="gramEnd"/>
      <w:r>
        <w:rPr>
          <w:rFonts w:eastAsia="宋体" w:hint="eastAsia"/>
          <w:lang w:eastAsia="zh-CN"/>
        </w:rPr>
        <w:t>《</w:t>
      </w:r>
      <w:proofErr w:type="spellStart"/>
      <w:r>
        <w:t>菁莪</w:t>
      </w:r>
      <w:proofErr w:type="spellEnd"/>
      <w:r>
        <w:rPr>
          <w:rFonts w:eastAsia="宋体" w:hint="eastAsia"/>
          <w:lang w:eastAsia="zh-CN"/>
        </w:rPr>
        <w:t>》</w:t>
      </w:r>
      <w:proofErr w:type="spellStart"/>
      <w:r>
        <w:t>之育</w:t>
      </w:r>
      <w:proofErr w:type="spellEnd"/>
      <w:r>
        <w:t>。</w:t>
      </w:r>
    </w:p>
    <w:p w14:paraId="67D2EE90" w14:textId="77777777" w:rsidR="007A29CB" w:rsidRDefault="00000000">
      <w:pPr>
        <w:rPr>
          <w:lang w:eastAsia="zh-CN"/>
        </w:rPr>
      </w:pPr>
      <w:proofErr w:type="spellStart"/>
      <w:r>
        <w:t>臣聞右言左動，管握金鏤前唱後喁，調纍珠潤</w:t>
      </w:r>
      <w:proofErr w:type="spellEnd"/>
      <w:r>
        <w:t>。</w:t>
      </w:r>
      <w:r>
        <w:rPr>
          <w:lang w:eastAsia="zh-CN"/>
        </w:rPr>
        <w:t>是以千篇奏御，抒咏仁蹈德之忱</w:t>
      </w:r>
    </w:p>
    <w:p w14:paraId="22170173" w14:textId="77777777" w:rsidR="007A29CB" w:rsidRDefault="00000000">
      <w:pPr>
        <w:rPr>
          <w:lang w:eastAsia="zh-CN"/>
        </w:rPr>
      </w:pPr>
      <w:r>
        <w:rPr>
          <w:lang w:eastAsia="zh-CN"/>
        </w:rPr>
        <w:t>衆響畢陳，叶陰羽陽鳴之韻。</w:t>
      </w:r>
    </w:p>
    <w:p w14:paraId="679F6B45" w14:textId="77777777" w:rsidR="007A29CB" w:rsidRDefault="00000000">
      <w:proofErr w:type="spellStart"/>
      <w:r>
        <w:t>臣聞珠斗垂梯，干霄路迥；奎雲臨棟，飛白庭懸。是以羲畫擘窠，協兩儀而牓揭龍</w:t>
      </w:r>
      <w:proofErr w:type="spellEnd"/>
    </w:p>
    <w:p w14:paraId="69E335BE" w14:textId="77777777" w:rsidR="007A29CB" w:rsidRDefault="00000000">
      <w:pPr>
        <w:rPr>
          <w:lang w:eastAsia="zh-CN"/>
        </w:rPr>
      </w:pPr>
      <w:proofErr w:type="gramStart"/>
      <w:r>
        <w:rPr>
          <w:lang w:eastAsia="zh-CN"/>
        </w:rPr>
        <w:t>書</w:t>
      </w:r>
      <w:proofErr w:type="gramEnd"/>
      <w:r>
        <w:rPr>
          <w:lang w:eastAsia="zh-CN"/>
        </w:rPr>
        <w:t>麗匾，媲八卦而山連</w:t>
      </w:r>
    </w:p>
    <w:p w14:paraId="4C91A7A5" w14:textId="77777777" w:rsidR="007A29CB" w:rsidRDefault="00000000">
      <w:pPr>
        <w:rPr>
          <w:lang w:eastAsia="zh-CN"/>
        </w:rPr>
      </w:pPr>
      <w:r>
        <w:rPr>
          <w:lang w:eastAsia="zh-CN"/>
        </w:rPr>
        <w:t>臣聞絺</w:t>
      </w:r>
      <w:proofErr w:type="gramStart"/>
      <w:r>
        <w:rPr>
          <w:lang w:eastAsia="zh-CN"/>
        </w:rPr>
        <w:t>會</w:t>
      </w:r>
      <w:proofErr w:type="gramEnd"/>
      <w:r>
        <w:rPr>
          <w:lang w:eastAsia="zh-CN"/>
        </w:rPr>
        <w:t>彰施，治觀</w:t>
      </w:r>
      <w:proofErr w:type="gramStart"/>
      <w:r>
        <w:rPr>
          <w:lang w:eastAsia="zh-CN"/>
        </w:rPr>
        <w:t>嬀象</w:t>
      </w:r>
      <w:proofErr w:type="gramEnd"/>
      <w:r>
        <w:rPr>
          <w:lang w:eastAsia="zh-CN"/>
        </w:rPr>
        <w:t>；</w:t>
      </w:r>
      <w:proofErr w:type="gramStart"/>
      <w:r>
        <w:rPr>
          <w:lang w:eastAsia="zh-CN"/>
        </w:rPr>
        <w:t>圭</w:t>
      </w:r>
      <w:proofErr w:type="gramEnd"/>
      <w:r>
        <w:rPr>
          <w:lang w:eastAsia="zh-CN"/>
        </w:rPr>
        <w:t>璋特達，品琢荆瑜。是以</w:t>
      </w:r>
      <w:proofErr w:type="gramStart"/>
      <w:r>
        <w:rPr>
          <w:lang w:eastAsia="zh-CN"/>
        </w:rPr>
        <w:t>燮</w:t>
      </w:r>
      <w:proofErr w:type="gramEnd"/>
      <w:r>
        <w:rPr>
          <w:lang w:eastAsia="zh-CN"/>
        </w:rPr>
        <w:t>理</w:t>
      </w:r>
      <w:proofErr w:type="gramStart"/>
      <w:r>
        <w:rPr>
          <w:lang w:eastAsia="zh-CN"/>
        </w:rPr>
        <w:t>儲</w:t>
      </w:r>
      <w:proofErr w:type="gramEnd"/>
      <w:r>
        <w:rPr>
          <w:lang w:eastAsia="zh-CN"/>
        </w:rPr>
        <w:t>材，帝訓資其</w:t>
      </w:r>
      <w:proofErr w:type="gramStart"/>
      <w:r>
        <w:rPr>
          <w:lang w:eastAsia="zh-CN"/>
        </w:rPr>
        <w:t>黼黼</w:t>
      </w:r>
      <w:proofErr w:type="gramEnd"/>
      <w:r>
        <w:rPr>
          <w:lang w:eastAsia="zh-CN"/>
        </w:rPr>
        <w:t>；清</w:t>
      </w:r>
    </w:p>
    <w:p w14:paraId="0AD934D2" w14:textId="77777777" w:rsidR="007A29CB" w:rsidRDefault="00000000">
      <w:proofErr w:type="spellStart"/>
      <w:r>
        <w:t>脩勵品，皇言勗以廉隅</w:t>
      </w:r>
      <w:proofErr w:type="spellEnd"/>
      <w:r>
        <w:t>。</w:t>
      </w:r>
    </w:p>
    <w:p w14:paraId="49CC0187" w14:textId="77777777" w:rsidR="007A29CB" w:rsidRDefault="00000000">
      <w:pPr>
        <w:rPr>
          <w:lang w:eastAsia="zh-CN"/>
        </w:rPr>
      </w:pPr>
      <w:r>
        <w:rPr>
          <w:lang w:eastAsia="zh-CN"/>
        </w:rPr>
        <w:t>【第</w:t>
      </w:r>
      <w:r>
        <w:rPr>
          <w:lang w:eastAsia="zh-CN"/>
        </w:rPr>
        <w:t>338</w:t>
      </w:r>
      <w:r>
        <w:rPr>
          <w:lang w:eastAsia="zh-CN"/>
        </w:rPr>
        <w:t>页】</w:t>
      </w:r>
    </w:p>
    <w:p w14:paraId="32637C73" w14:textId="77777777" w:rsidR="007A29CB" w:rsidRDefault="00000000">
      <w:pPr>
        <w:rPr>
          <w:lang w:eastAsia="zh-CN"/>
        </w:rPr>
      </w:pPr>
      <w:r>
        <w:rPr>
          <w:lang w:eastAsia="zh-CN"/>
        </w:rPr>
        <w:t>臣聞</w:t>
      </w:r>
      <w:proofErr w:type="gramStart"/>
      <w:r>
        <w:rPr>
          <w:lang w:eastAsia="zh-CN"/>
        </w:rPr>
        <w:t>堯</w:t>
      </w:r>
      <w:proofErr w:type="gramEnd"/>
      <w:r>
        <w:rPr>
          <w:lang w:eastAsia="zh-CN"/>
        </w:rPr>
        <w:t>德巍巍，曦光浹宙；周儀郁郁，景運緜區。是以文集頒三，體三光以久照；詩</w:t>
      </w:r>
    </w:p>
    <w:p w14:paraId="2DAA0A8A" w14:textId="77777777" w:rsidR="007A29CB" w:rsidRDefault="00000000">
      <w:proofErr w:type="spellStart"/>
      <w:r>
        <w:t>編錫五，賁五緯以貞符</w:t>
      </w:r>
      <w:proofErr w:type="spellEnd"/>
      <w:r>
        <w:t>。</w:t>
      </w:r>
    </w:p>
    <w:p w14:paraId="6F6323E6" w14:textId="078A7861" w:rsidR="007A29CB" w:rsidRDefault="00000000">
      <w:proofErr w:type="spellStart"/>
      <w:r>
        <w:t>臣聞蚪篆經儲，百家就範；鴻都車萃，七刻</w:t>
      </w:r>
      <w:r w:rsidR="00654614">
        <w:t>沿</w:t>
      </w:r>
      <w:r>
        <w:t>譌。是以睿定全文，穹碣列三雍之廡</w:t>
      </w:r>
      <w:proofErr w:type="spellEnd"/>
      <w:r>
        <w:t>；</w:t>
      </w:r>
    </w:p>
    <w:p w14:paraId="4965319B" w14:textId="77777777" w:rsidR="007A29CB" w:rsidRDefault="00000000">
      <w:proofErr w:type="spellStart"/>
      <w:r>
        <w:t>欽頒永式，縹函同四庫之羅</w:t>
      </w:r>
      <w:proofErr w:type="spellEnd"/>
    </w:p>
    <w:p w14:paraId="4A2CD54F" w14:textId="77777777" w:rsidR="007A29CB" w:rsidRDefault="00000000">
      <w:proofErr w:type="spellStart"/>
      <w:r>
        <w:t>臣聞學海觀瀾，珠船薈寶；雲章倬漢？金匱儲精。是以書室游神，全集則</w:t>
      </w:r>
      <w:proofErr w:type="spellEnd"/>
      <w:r>
        <w:rPr>
          <w:rFonts w:eastAsia="宋体" w:hint="eastAsia"/>
          <w:lang w:eastAsia="zh-CN"/>
        </w:rPr>
        <w:t>《</w:t>
      </w:r>
      <w:proofErr w:type="spellStart"/>
      <w:r>
        <w:t>三墳</w:t>
      </w:r>
      <w:proofErr w:type="spellEnd"/>
      <w:r>
        <w:rPr>
          <w:rFonts w:eastAsia="宋体" w:hint="eastAsia"/>
          <w:lang w:eastAsia="zh-CN"/>
        </w:rPr>
        <w:t>》</w:t>
      </w:r>
      <w:r>
        <w:t>抉</w:t>
      </w:r>
    </w:p>
    <w:p w14:paraId="350014E9" w14:textId="77777777" w:rsidR="007A29CB" w:rsidRDefault="00000000">
      <w:pPr>
        <w:rPr>
          <w:lang w:eastAsia="zh-CN"/>
        </w:rPr>
      </w:pPr>
      <w:r>
        <w:rPr>
          <w:lang w:eastAsia="zh-CN"/>
        </w:rPr>
        <w:t>祕；</w:t>
      </w:r>
      <w:proofErr w:type="gramStart"/>
      <w:r>
        <w:rPr>
          <w:lang w:eastAsia="zh-CN"/>
        </w:rPr>
        <w:t>法宫典</w:t>
      </w:r>
      <w:proofErr w:type="gramEnd"/>
      <w:r>
        <w:rPr>
          <w:lang w:eastAsia="zh-CN"/>
        </w:rPr>
        <w:t>學，初編則八載觀成</w:t>
      </w:r>
    </w:p>
    <w:p w14:paraId="5F2F06FC" w14:textId="77777777" w:rsidR="007A29CB" w:rsidRDefault="00000000">
      <w:proofErr w:type="spellStart"/>
      <w:r>
        <w:t>臣聞詩續風騷，盛唐最著；志符稷卨，老杜尤賢。是以五夜繙芸，獨賞光芒之在；九</w:t>
      </w:r>
      <w:proofErr w:type="spellEnd"/>
    </w:p>
    <w:p w14:paraId="2A2BD14F" w14:textId="77777777" w:rsidR="007A29CB" w:rsidRDefault="00000000">
      <w:proofErr w:type="spellStart"/>
      <w:r>
        <w:lastRenderedPageBreak/>
        <w:t>家鋟棗，新頒薈萃之編</w:t>
      </w:r>
      <w:proofErr w:type="spellEnd"/>
      <w:r>
        <w:t>。</w:t>
      </w:r>
    </w:p>
    <w:p w14:paraId="6E097C6B" w14:textId="77777777" w:rsidR="007A29CB" w:rsidRDefault="00000000">
      <w:proofErr w:type="spellStart"/>
      <w:r>
        <w:t>臣聞龍垂九光，蜵蝹景宇；鳳呈五瑞，苞采雯霄。是以心鏡高懸，合萬流以仰耀；斗</w:t>
      </w:r>
      <w:proofErr w:type="spellEnd"/>
    </w:p>
    <w:p w14:paraId="7CF701F7" w14:textId="77777777" w:rsidR="007A29CB" w:rsidRDefault="00000000">
      <w:proofErr w:type="spellStart"/>
      <w:r>
        <w:t>車廣運，奬多士以舒翹</w:t>
      </w:r>
      <w:proofErr w:type="spellEnd"/>
      <w:r>
        <w:t>。</w:t>
      </w:r>
    </w:p>
    <w:p w14:paraId="2B134C8E" w14:textId="77777777" w:rsidR="007A29CB" w:rsidRDefault="00000000">
      <w:proofErr w:type="spellStart"/>
      <w:r>
        <w:t>臣聞大璞含精，周章瑜剖；良金在貢，夏鑄模程。是以家握明珠，共矢琢磨於道德</w:t>
      </w:r>
      <w:proofErr w:type="spellEnd"/>
    </w:p>
    <w:p w14:paraId="1E6CA5C0" w14:textId="77777777" w:rsidR="007A29CB" w:rsidRDefault="00000000">
      <w:proofErr w:type="spellStart"/>
      <w:r>
        <w:t>士濡斑管，咸思研鍊於都京</w:t>
      </w:r>
      <w:proofErr w:type="spellEnd"/>
    </w:p>
    <w:p w14:paraId="491F7923" w14:textId="77777777" w:rsidR="007A29CB" w:rsidRDefault="00000000">
      <w:pPr>
        <w:rPr>
          <w:lang w:eastAsia="zh-CN"/>
        </w:rPr>
      </w:pPr>
      <w:r>
        <w:rPr>
          <w:lang w:eastAsia="zh-CN"/>
        </w:rPr>
        <w:t>臣聞典謨垂則，鴻册充楣；福禄</w:t>
      </w:r>
      <w:proofErr w:type="gramStart"/>
      <w:r>
        <w:rPr>
          <w:lang w:eastAsia="zh-CN"/>
        </w:rPr>
        <w:t>來</w:t>
      </w:r>
      <w:proofErr w:type="gramEnd"/>
      <w:r>
        <w:rPr>
          <w:lang w:eastAsia="zh-CN"/>
        </w:rPr>
        <w:t>同，麟儀扶輦。是以神山百尺，六十年週海屋之</w:t>
      </w:r>
    </w:p>
    <w:p w14:paraId="57770B01" w14:textId="77777777" w:rsidR="007A29CB" w:rsidRDefault="00000000">
      <w:proofErr w:type="spellStart"/>
      <w:r>
        <w:t>籌；帝座聯輝，億萬載續詞林之典</w:t>
      </w:r>
      <w:proofErr w:type="spellEnd"/>
    </w:p>
    <w:p w14:paraId="0CEE16A9" w14:textId="77777777" w:rsidR="007A29CB" w:rsidRDefault="00000000">
      <w:pPr>
        <w:rPr>
          <w:lang w:eastAsia="zh-CN"/>
        </w:rPr>
      </w:pPr>
      <w:r>
        <w:rPr>
          <w:lang w:eastAsia="zh-CN"/>
        </w:rPr>
        <w:t>【第</w:t>
      </w:r>
      <w:r>
        <w:rPr>
          <w:lang w:eastAsia="zh-CN"/>
        </w:rPr>
        <w:t>339</w:t>
      </w:r>
      <w:r>
        <w:rPr>
          <w:lang w:eastAsia="zh-CN"/>
        </w:rPr>
        <w:t>页】</w:t>
      </w:r>
    </w:p>
    <w:p w14:paraId="24E7F716"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71FEC87A" w14:textId="77777777" w:rsidR="007A29CB" w:rsidRDefault="00000000">
      <w:pPr>
        <w:rPr>
          <w:lang w:eastAsia="zh-CN"/>
        </w:rPr>
      </w:pPr>
      <w:r>
        <w:rPr>
          <w:lang w:eastAsia="zh-CN"/>
        </w:rPr>
        <w:t>文載</w:t>
      </w:r>
      <w:r>
        <w:rPr>
          <w:rFonts w:eastAsia="宋体" w:hint="eastAsia"/>
          <w:lang w:eastAsia="zh-CN"/>
        </w:rPr>
        <w:t>《</w:t>
      </w:r>
      <w:r>
        <w:rPr>
          <w:lang w:eastAsia="zh-CN"/>
        </w:rPr>
        <w:t>王文簡公文集</w:t>
      </w:r>
      <w:r>
        <w:rPr>
          <w:rFonts w:eastAsia="宋体" w:hint="eastAsia"/>
          <w:lang w:eastAsia="zh-CN"/>
        </w:rPr>
        <w:t>》</w:t>
      </w:r>
      <w:r>
        <w:rPr>
          <w:lang w:eastAsia="zh-CN"/>
        </w:rPr>
        <w:t>卷</w:t>
      </w:r>
      <w:proofErr w:type="gramStart"/>
      <w:r>
        <w:rPr>
          <w:lang w:eastAsia="zh-CN"/>
        </w:rPr>
        <w:t>一</w:t>
      </w:r>
      <w:proofErr w:type="gramEnd"/>
      <w:r>
        <w:rPr>
          <w:lang w:eastAsia="zh-CN"/>
        </w:rPr>
        <w:t>。嘉慶九年二月四日，嘉慶帝幸翰林院。禮成，恭紀</w:t>
      </w:r>
      <w:r>
        <w:rPr>
          <w:rFonts w:eastAsia="宋体" w:hint="eastAsia"/>
          <w:lang w:eastAsia="zh-CN"/>
        </w:rPr>
        <w:t>《</w:t>
      </w:r>
      <w:r>
        <w:rPr>
          <w:lang w:eastAsia="zh-CN"/>
        </w:rPr>
        <w:t>演連珠</w:t>
      </w:r>
      <w:r>
        <w:rPr>
          <w:rFonts w:eastAsia="宋体" w:hint="eastAsia"/>
          <w:lang w:eastAsia="zh-CN"/>
        </w:rPr>
        <w:t>》</w:t>
      </w:r>
      <w:r>
        <w:rPr>
          <w:lang w:eastAsia="zh-CN"/>
        </w:rPr>
        <w:t>三十首</w:t>
      </w:r>
    </w:p>
    <w:p w14:paraId="565DE715" w14:textId="77777777" w:rsidR="007A29CB" w:rsidRDefault="00000000">
      <w:r>
        <w:rPr>
          <w:rFonts w:eastAsia="宋体" w:hint="eastAsia"/>
          <w:lang w:eastAsia="zh-CN"/>
        </w:rPr>
        <w:t>《</w:t>
      </w:r>
      <w:proofErr w:type="spellStart"/>
      <w:r>
        <w:t>聖孝符經論</w:t>
      </w:r>
      <w:proofErr w:type="spellEnd"/>
      <w:r>
        <w:rPr>
          <w:rFonts w:eastAsia="宋体" w:hint="eastAsia"/>
          <w:lang w:eastAsia="zh-CN"/>
        </w:rPr>
        <w:t>》</w:t>
      </w:r>
      <w:proofErr w:type="spellStart"/>
      <w:r>
        <w:t>一首</w:t>
      </w:r>
      <w:proofErr w:type="spellEnd"/>
      <w:r>
        <w:t>。</w:t>
      </w:r>
    </w:p>
    <w:p w14:paraId="6B76E6B8"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B7E15BB" w14:textId="77777777" w:rsidR="007A29CB" w:rsidRDefault="00000000">
      <w:r>
        <w:rPr>
          <w:rFonts w:eastAsia="宋体" w:hint="eastAsia"/>
          <w:lang w:eastAsia="zh-CN"/>
        </w:rPr>
        <w:t>【</w:t>
      </w:r>
      <w:r>
        <w:t>一</w:t>
      </w:r>
      <w:r>
        <w:rPr>
          <w:rFonts w:eastAsia="宋体" w:hint="eastAsia"/>
          <w:lang w:eastAsia="zh-CN"/>
        </w:rPr>
        <w:t>】</w:t>
      </w:r>
      <w:proofErr w:type="spellStart"/>
      <w:r>
        <w:t>演連珠</w:t>
      </w:r>
      <w:proofErr w:type="spellEnd"/>
      <w:r>
        <w:t>：</w:t>
      </w:r>
      <w:r>
        <w:rPr>
          <w:rFonts w:eastAsia="宋体" w:hint="eastAsia"/>
          <w:lang w:eastAsia="zh-CN"/>
        </w:rPr>
        <w:t>《</w:t>
      </w:r>
      <w:proofErr w:type="spellStart"/>
      <w:r>
        <w:t>文選</w:t>
      </w:r>
      <w:proofErr w:type="spellEnd"/>
      <w:r>
        <w:rPr>
          <w:rFonts w:eastAsia="宋体" w:hint="eastAsia"/>
          <w:lang w:eastAsia="zh-CN"/>
        </w:rPr>
        <w:t>•</w:t>
      </w:r>
      <w:proofErr w:type="spellStart"/>
      <w:r>
        <w:t>陸機︿演連珠﹀十五首</w:t>
      </w:r>
      <w:proofErr w:type="spellEnd"/>
      <w:r>
        <w:t>。</w:t>
      </w:r>
      <w:r>
        <w:rPr>
          <w:rFonts w:eastAsia="宋体" w:hint="eastAsia"/>
          <w:lang w:eastAsia="zh-CN"/>
        </w:rPr>
        <w:t>》</w:t>
      </w:r>
      <w:proofErr w:type="spellStart"/>
      <w:r>
        <w:t>張銑注</w:t>
      </w:r>
      <w:proofErr w:type="spellEnd"/>
      <w:r>
        <w:t>：</w:t>
      </w:r>
      <w:r>
        <w:rPr>
          <w:rFonts w:eastAsia="宋体" w:hint="eastAsia"/>
          <w:lang w:eastAsia="zh-CN"/>
        </w:rPr>
        <w:t>“</w:t>
      </w:r>
      <w:proofErr w:type="spellStart"/>
      <w:r>
        <w:t>連珠者，假托衆物陳義，以通諷諭之道</w:t>
      </w:r>
      <w:proofErr w:type="spellEnd"/>
    </w:p>
    <w:p w14:paraId="3F148E8F" w14:textId="77777777" w:rsidR="007A29CB" w:rsidRDefault="00000000">
      <w:proofErr w:type="spellStart"/>
      <w:r>
        <w:t>連，貫也。言貫穿情理，如珠在貫焉</w:t>
      </w:r>
      <w:proofErr w:type="spellEnd"/>
      <w:proofErr w:type="gramStart"/>
      <w:r>
        <w:t>。</w:t>
      </w:r>
      <w:r>
        <w:rPr>
          <w:rFonts w:eastAsia="宋体" w:hint="eastAsia"/>
          <w:lang w:eastAsia="zh-CN"/>
        </w:rPr>
        <w:t>”</w:t>
      </w:r>
      <w:proofErr w:type="spellStart"/>
      <w:r>
        <w:t>此韻文之體式之一</w:t>
      </w:r>
      <w:proofErr w:type="spellEnd"/>
      <w:proofErr w:type="gramEnd"/>
    </w:p>
    <w:p w14:paraId="12ADE5CF" w14:textId="77777777" w:rsidR="007A29CB" w:rsidRDefault="00000000">
      <w:proofErr w:type="spellStart"/>
      <w:r>
        <w:t>聖駕巡幸淀津閲視河隄各工恭賦謹序</w:t>
      </w:r>
      <w:proofErr w:type="spellEnd"/>
    </w:p>
    <w:p w14:paraId="3455F238" w14:textId="77777777" w:rsidR="007A29CB" w:rsidRDefault="00000000">
      <w:pPr>
        <w:rPr>
          <w:lang w:eastAsia="zh-CN"/>
        </w:rPr>
      </w:pPr>
      <w:r>
        <w:rPr>
          <w:lang w:eastAsia="zh-CN"/>
        </w:rPr>
        <w:t>皇上紀籙之十三年，</w:t>
      </w:r>
      <w:proofErr w:type="gramStart"/>
      <w:r>
        <w:rPr>
          <w:lang w:eastAsia="zh-CN"/>
        </w:rPr>
        <w:t>函海清</w:t>
      </w:r>
      <w:proofErr w:type="gramEnd"/>
      <w:r>
        <w:rPr>
          <w:lang w:eastAsia="zh-CN"/>
        </w:rPr>
        <w:t>謐，河瀆薦</w:t>
      </w:r>
      <w:proofErr w:type="gramStart"/>
      <w:r>
        <w:rPr>
          <w:lang w:eastAsia="zh-CN"/>
        </w:rPr>
        <w:t>祉</w:t>
      </w:r>
      <w:proofErr w:type="gramEnd"/>
      <w:r>
        <w:rPr>
          <w:lang w:eastAsia="zh-CN"/>
        </w:rPr>
        <w:t>，</w:t>
      </w:r>
      <w:proofErr w:type="gramStart"/>
      <w:r>
        <w:rPr>
          <w:lang w:eastAsia="zh-CN"/>
        </w:rPr>
        <w:t>率作省</w:t>
      </w:r>
      <w:proofErr w:type="gramEnd"/>
      <w:r>
        <w:rPr>
          <w:lang w:eastAsia="zh-CN"/>
        </w:rPr>
        <w:t>成，不敢康娱。德輿造游，用保乂我</w:t>
      </w:r>
    </w:p>
    <w:p w14:paraId="603A14C6" w14:textId="77777777" w:rsidR="007A29CB" w:rsidRDefault="00000000">
      <w:pPr>
        <w:rPr>
          <w:lang w:eastAsia="zh-CN"/>
        </w:rPr>
      </w:pPr>
      <w:r>
        <w:rPr>
          <w:lang w:eastAsia="zh-CN"/>
        </w:rPr>
        <w:t>區夏。發春始龢，巡河敷政，啓蹕而南。九流鏡清，三輔雷</w:t>
      </w:r>
      <w:proofErr w:type="gramStart"/>
      <w:r>
        <w:rPr>
          <w:lang w:eastAsia="zh-CN"/>
        </w:rPr>
        <w:t>忭</w:t>
      </w:r>
      <w:proofErr w:type="gramEnd"/>
      <w:r>
        <w:rPr>
          <w:lang w:eastAsia="zh-CN"/>
        </w:rPr>
        <w:t>。</w:t>
      </w:r>
      <w:proofErr w:type="gramStart"/>
      <w:r>
        <w:rPr>
          <w:lang w:eastAsia="zh-CN"/>
        </w:rPr>
        <w:t>洵</w:t>
      </w:r>
      <w:proofErr w:type="gramEnd"/>
      <w:r>
        <w:rPr>
          <w:lang w:eastAsia="zh-CN"/>
        </w:rPr>
        <w:t>乎揚景鑠，昭允翕矣</w:t>
      </w:r>
    </w:p>
    <w:p w14:paraId="2F3BE63E" w14:textId="77777777" w:rsidR="007A29CB" w:rsidRDefault="00000000">
      <w:proofErr w:type="spellStart"/>
      <w:r>
        <w:t>先期申命百寮，景從作肅，左右翼濟，廉貞介中，煌哉疇咨。合撰清寧，與民龢會，泰初之</w:t>
      </w:r>
      <w:proofErr w:type="spellEnd"/>
    </w:p>
    <w:p w14:paraId="27FCAB19" w14:textId="77777777" w:rsidR="007A29CB" w:rsidRDefault="00000000">
      <w:proofErr w:type="spellStart"/>
      <w:r>
        <w:t>懿也。敬推紹庭錫類，新民之原，昭假在天，謁款登告。遂乃按行甸服，奏志觀風。深維</w:t>
      </w:r>
      <w:proofErr w:type="spellEnd"/>
    </w:p>
    <w:p w14:paraId="233C9801" w14:textId="77777777" w:rsidR="007A29CB" w:rsidRDefault="00000000">
      <w:pPr>
        <w:rPr>
          <w:lang w:eastAsia="zh-CN"/>
        </w:rPr>
      </w:pPr>
      <w:proofErr w:type="gramStart"/>
      <w:r>
        <w:rPr>
          <w:lang w:eastAsia="zh-CN"/>
        </w:rPr>
        <w:t>淀</w:t>
      </w:r>
      <w:proofErr w:type="gramEnd"/>
      <w:r>
        <w:rPr>
          <w:lang w:eastAsia="zh-CN"/>
        </w:rPr>
        <w:t>河隄防，成憲式叙，富人惠民，</w:t>
      </w:r>
      <w:proofErr w:type="gramStart"/>
      <w:r>
        <w:rPr>
          <w:lang w:eastAsia="zh-CN"/>
        </w:rPr>
        <w:t>溥</w:t>
      </w:r>
      <w:proofErr w:type="gramEnd"/>
      <w:r>
        <w:rPr>
          <w:lang w:eastAsia="zh-CN"/>
        </w:rPr>
        <w:t>通廣</w:t>
      </w:r>
      <w:proofErr w:type="gramStart"/>
      <w:r>
        <w:rPr>
          <w:lang w:eastAsia="zh-CN"/>
        </w:rPr>
        <w:t>會</w:t>
      </w:r>
      <w:proofErr w:type="gramEnd"/>
      <w:r>
        <w:rPr>
          <w:lang w:eastAsia="zh-CN"/>
        </w:rPr>
        <w:t>，帝錫敷奠，光纘前徽。</w:t>
      </w:r>
      <w:proofErr w:type="gramStart"/>
      <w:r>
        <w:rPr>
          <w:lang w:eastAsia="zh-CN"/>
        </w:rPr>
        <w:t>於</w:t>
      </w:r>
      <w:proofErr w:type="gramEnd"/>
      <w:r>
        <w:rPr>
          <w:lang w:eastAsia="zh-CN"/>
        </w:rPr>
        <w:t>是周覽堰埭，懷溯引</w:t>
      </w:r>
    </w:p>
    <w:p w14:paraId="66A0217F" w14:textId="77777777" w:rsidR="007A29CB" w:rsidRDefault="00000000">
      <w:pPr>
        <w:rPr>
          <w:lang w:eastAsia="zh-CN"/>
        </w:rPr>
      </w:pPr>
      <w:r>
        <w:rPr>
          <w:lang w:eastAsia="zh-CN"/>
        </w:rPr>
        <w:t>度，休</w:t>
      </w:r>
      <w:proofErr w:type="gramStart"/>
      <w:r>
        <w:rPr>
          <w:lang w:eastAsia="zh-CN"/>
        </w:rPr>
        <w:t>氣</w:t>
      </w:r>
      <w:proofErr w:type="gramEnd"/>
      <w:r>
        <w:rPr>
          <w:lang w:eastAsia="zh-CN"/>
        </w:rPr>
        <w:t>畢達，地節疏中。</w:t>
      </w:r>
      <w:proofErr w:type="gramStart"/>
      <w:r>
        <w:rPr>
          <w:lang w:eastAsia="zh-CN"/>
        </w:rPr>
        <w:t>畿</w:t>
      </w:r>
      <w:proofErr w:type="gramEnd"/>
      <w:r>
        <w:rPr>
          <w:lang w:eastAsia="zh-CN"/>
        </w:rPr>
        <w:t>南三百餘水，盤渦轉轂，</w:t>
      </w:r>
      <w:proofErr w:type="gramStart"/>
      <w:r>
        <w:rPr>
          <w:lang w:eastAsia="zh-CN"/>
        </w:rPr>
        <w:t>罔</w:t>
      </w:r>
      <w:proofErr w:type="gramEnd"/>
      <w:r>
        <w:rPr>
          <w:lang w:eastAsia="zh-CN"/>
        </w:rPr>
        <w:t>不折溜順軌，協乎永清。禋祀所</w:t>
      </w:r>
    </w:p>
    <w:p w14:paraId="2831FBC0" w14:textId="77777777" w:rsidR="007A29CB" w:rsidRDefault="00000000">
      <w:pPr>
        <w:rPr>
          <w:lang w:eastAsia="zh-CN"/>
        </w:rPr>
      </w:pPr>
      <w:r>
        <w:rPr>
          <w:lang w:eastAsia="zh-CN"/>
        </w:rPr>
        <w:lastRenderedPageBreak/>
        <w:t>【第</w:t>
      </w:r>
      <w:r>
        <w:rPr>
          <w:lang w:eastAsia="zh-CN"/>
        </w:rPr>
        <w:t>340</w:t>
      </w:r>
      <w:r>
        <w:rPr>
          <w:lang w:eastAsia="zh-CN"/>
        </w:rPr>
        <w:t>页】</w:t>
      </w:r>
    </w:p>
    <w:p w14:paraId="2093BCD5" w14:textId="77777777" w:rsidR="007A29CB" w:rsidRDefault="00000000">
      <w:pPr>
        <w:rPr>
          <w:lang w:eastAsia="zh-CN"/>
        </w:rPr>
      </w:pPr>
      <w:r>
        <w:rPr>
          <w:lang w:eastAsia="zh-CN"/>
        </w:rPr>
        <w:t>被，伏靈遥紀。故阿明、祝融、巨乘、</w:t>
      </w:r>
      <w:proofErr w:type="gramStart"/>
      <w:r>
        <w:rPr>
          <w:lang w:eastAsia="zh-CN"/>
        </w:rPr>
        <w:t>禺</w:t>
      </w:r>
      <w:proofErr w:type="gramEnd"/>
      <w:r>
        <w:rPr>
          <w:rFonts w:eastAsia="宋体" w:hint="eastAsia"/>
          <w:lang w:eastAsia="zh-CN"/>
        </w:rPr>
        <w:t>（</w:t>
      </w:r>
      <w:r>
        <w:rPr>
          <w:lang w:eastAsia="zh-CN"/>
        </w:rPr>
        <w:t>疆</w:t>
      </w:r>
      <w:r>
        <w:rPr>
          <w:rFonts w:eastAsia="宋体" w:hint="eastAsia"/>
          <w:lang w:eastAsia="zh-CN"/>
        </w:rPr>
        <w:t>）</w:t>
      </w:r>
      <w:r>
        <w:rPr>
          <w:lang w:eastAsia="zh-CN"/>
        </w:rPr>
        <w:t>Q</w:t>
      </w:r>
      <w:r>
        <w:rPr>
          <w:lang w:eastAsia="zh-CN"/>
        </w:rPr>
        <w:t>彊</w:t>
      </w:r>
      <w:proofErr w:type="gramStart"/>
      <w:r>
        <w:rPr>
          <w:rFonts w:eastAsia="宋体" w:hint="eastAsia"/>
          <w:lang w:eastAsia="zh-CN"/>
        </w:rPr>
        <w:t>】</w:t>
      </w:r>
      <w:proofErr w:type="gramEnd"/>
      <w:r>
        <w:rPr>
          <w:lang w:eastAsia="zh-CN"/>
        </w:rPr>
        <w:t>之神輯</w:t>
      </w:r>
      <w:proofErr w:type="gramStart"/>
      <w:r>
        <w:rPr>
          <w:rFonts w:eastAsia="宋体" w:hint="eastAsia"/>
          <w:lang w:eastAsia="zh-CN"/>
        </w:rPr>
        <w:t>【</w:t>
      </w:r>
      <w:proofErr w:type="gramEnd"/>
      <w:r>
        <w:rPr>
          <w:rFonts w:eastAsia="宋体" w:hint="eastAsia"/>
          <w:lang w:eastAsia="zh-CN"/>
        </w:rPr>
        <w:t>）</w:t>
      </w:r>
      <w:r>
        <w:rPr>
          <w:lang w:eastAsia="zh-CN"/>
        </w:rPr>
        <w:t>，馬銜、海童、鯷壑、鵬</w:t>
      </w:r>
      <w:proofErr w:type="gramStart"/>
      <w:r>
        <w:rPr>
          <w:lang w:eastAsia="zh-CN"/>
        </w:rPr>
        <w:t>溟</w:t>
      </w:r>
      <w:proofErr w:type="gramEnd"/>
      <w:r>
        <w:rPr>
          <w:lang w:eastAsia="zh-CN"/>
        </w:rPr>
        <w:t>之路</w:t>
      </w:r>
    </w:p>
    <w:p w14:paraId="5EC0072D" w14:textId="77777777" w:rsidR="007A29CB" w:rsidRDefault="00000000">
      <w:pPr>
        <w:rPr>
          <w:lang w:eastAsia="zh-CN"/>
        </w:rPr>
      </w:pPr>
      <w:proofErr w:type="gramStart"/>
      <w:r>
        <w:rPr>
          <w:lang w:eastAsia="zh-CN"/>
        </w:rPr>
        <w:t>夷</w:t>
      </w:r>
      <w:proofErr w:type="gramEnd"/>
      <w:r>
        <w:rPr>
          <w:lang w:eastAsia="zh-CN"/>
        </w:rPr>
        <w:t>QD</w:t>
      </w:r>
      <w:r>
        <w:rPr>
          <w:lang w:eastAsia="zh-CN"/>
        </w:rPr>
        <w:t>，天池、地脈、黄星、</w:t>
      </w:r>
      <w:proofErr w:type="gramStart"/>
      <w:r>
        <w:rPr>
          <w:lang w:eastAsia="zh-CN"/>
        </w:rPr>
        <w:t>赤</w:t>
      </w:r>
      <w:proofErr w:type="gramEnd"/>
      <w:r>
        <w:rPr>
          <w:lang w:eastAsia="zh-CN"/>
        </w:rPr>
        <w:t>颶之禨寢</w:t>
      </w:r>
      <w:proofErr w:type="gramStart"/>
      <w:r>
        <w:rPr>
          <w:rFonts w:eastAsia="宋体" w:hint="eastAsia"/>
          <w:lang w:eastAsia="zh-CN"/>
        </w:rPr>
        <w:t>【</w:t>
      </w:r>
      <w:proofErr w:type="gramEnd"/>
      <w:r>
        <w:rPr>
          <w:lang w:eastAsia="zh-CN"/>
        </w:rPr>
        <w:t>a</w:t>
      </w:r>
      <w:r>
        <w:rPr>
          <w:lang w:eastAsia="zh-CN"/>
        </w:rPr>
        <w:t>。</w:t>
      </w:r>
      <w:r>
        <w:rPr>
          <w:lang w:eastAsia="zh-CN"/>
        </w:rPr>
        <w:t>\</w:t>
      </w:r>
      <w:proofErr w:type="gramStart"/>
      <w:r>
        <w:rPr>
          <w:lang w:eastAsia="zh-CN"/>
        </w:rPr>
        <w:t>堯</w:t>
      </w:r>
      <w:proofErr w:type="gramEnd"/>
      <w:r>
        <w:rPr>
          <w:lang w:eastAsia="zh-CN"/>
        </w:rPr>
        <w:t>河舜</w:t>
      </w:r>
      <w:proofErr w:type="gramStart"/>
      <w:r>
        <w:rPr>
          <w:lang w:eastAsia="zh-CN"/>
        </w:rPr>
        <w:t>洛</w:t>
      </w:r>
      <w:proofErr w:type="gramEnd"/>
      <w:r>
        <w:rPr>
          <w:lang w:eastAsia="zh-CN"/>
        </w:rPr>
        <w:t>，同符聖功，</w:t>
      </w:r>
      <w:proofErr w:type="gramStart"/>
      <w:r>
        <w:rPr>
          <w:lang w:eastAsia="zh-CN"/>
        </w:rPr>
        <w:t>不</w:t>
      </w:r>
      <w:proofErr w:type="gramEnd"/>
      <w:r>
        <w:rPr>
          <w:lang w:eastAsia="zh-CN"/>
        </w:rPr>
        <w:t>其</w:t>
      </w:r>
      <w:proofErr w:type="gramStart"/>
      <w:r>
        <w:rPr>
          <w:lang w:eastAsia="zh-CN"/>
        </w:rPr>
        <w:t>偉</w:t>
      </w:r>
      <w:proofErr w:type="gramEnd"/>
      <w:r>
        <w:rPr>
          <w:lang w:eastAsia="zh-CN"/>
        </w:rPr>
        <w:t>歟！伊考</w:t>
      </w:r>
      <w:proofErr w:type="gramStart"/>
      <w:r>
        <w:rPr>
          <w:lang w:eastAsia="zh-CN"/>
        </w:rPr>
        <w:t>自隆古</w:t>
      </w:r>
      <w:proofErr w:type="gramEnd"/>
      <w:r>
        <w:rPr>
          <w:lang w:eastAsia="zh-CN"/>
        </w:rPr>
        <w:t>，</w:t>
      </w:r>
    </w:p>
    <w:p w14:paraId="07E03459" w14:textId="77777777" w:rsidR="007A29CB" w:rsidRDefault="00000000">
      <w:pPr>
        <w:rPr>
          <w:lang w:eastAsia="zh-CN"/>
        </w:rPr>
      </w:pPr>
      <w:r>
        <w:rPr>
          <w:lang w:eastAsia="zh-CN"/>
        </w:rPr>
        <w:t>降莅</w:t>
      </w:r>
      <w:proofErr w:type="gramStart"/>
      <w:r>
        <w:rPr>
          <w:lang w:eastAsia="zh-CN"/>
        </w:rPr>
        <w:t>爰</w:t>
      </w:r>
      <w:proofErr w:type="gramEnd"/>
      <w:r>
        <w:rPr>
          <w:lang w:eastAsia="zh-CN"/>
        </w:rPr>
        <w:t>兹。大化陶</w:t>
      </w:r>
      <w:proofErr w:type="gramStart"/>
      <w:r>
        <w:rPr>
          <w:lang w:eastAsia="zh-CN"/>
        </w:rPr>
        <w:t>甄</w:t>
      </w:r>
      <w:proofErr w:type="gramEnd"/>
      <w:r>
        <w:rPr>
          <w:lang w:eastAsia="zh-CN"/>
        </w:rPr>
        <w:t>，匪文不昭；震聲日景，匪武</w:t>
      </w:r>
      <w:proofErr w:type="gramStart"/>
      <w:r>
        <w:rPr>
          <w:lang w:eastAsia="zh-CN"/>
        </w:rPr>
        <w:t>不</w:t>
      </w:r>
      <w:proofErr w:type="gramEnd"/>
      <w:r>
        <w:rPr>
          <w:lang w:eastAsia="zh-CN"/>
        </w:rPr>
        <w:t>宏。皇儀飭</w:t>
      </w:r>
      <w:proofErr w:type="gramStart"/>
      <w:r>
        <w:rPr>
          <w:lang w:eastAsia="zh-CN"/>
        </w:rPr>
        <w:t>備</w:t>
      </w:r>
      <w:proofErr w:type="gramEnd"/>
      <w:r>
        <w:rPr>
          <w:lang w:eastAsia="zh-CN"/>
        </w:rPr>
        <w:t>，經緯綜成。湛恩厖</w:t>
      </w:r>
    </w:p>
    <w:p w14:paraId="3F44FC7E" w14:textId="77777777" w:rsidR="007A29CB" w:rsidRDefault="00000000">
      <w:proofErr w:type="spellStart"/>
      <w:r>
        <w:t>鴻，鋪衍下土。夫軺車免算，延惠也器幣逮下，廣澤也牢盆加賜卹商也緡帛頒賚</w:t>
      </w:r>
      <w:proofErr w:type="spellEnd"/>
    </w:p>
    <w:p w14:paraId="54975686" w14:textId="77777777" w:rsidR="007A29CB" w:rsidRDefault="00000000">
      <w:proofErr w:type="spellStart"/>
      <w:r>
        <w:t>引年也。考職以賦政，賜酺以飫民。卜</w:t>
      </w:r>
      <w:proofErr w:type="spellEnd"/>
      <w:r>
        <w:rPr>
          <w:rFonts w:eastAsia="宋体" w:hint="eastAsia"/>
          <w:lang w:eastAsia="zh-CN"/>
        </w:rPr>
        <w:t>《</w:t>
      </w:r>
      <w:proofErr w:type="spellStart"/>
      <w:r>
        <w:t>河圖</w:t>
      </w:r>
      <w:proofErr w:type="spellEnd"/>
      <w:r>
        <w:rPr>
          <w:rFonts w:eastAsia="宋体" w:hint="eastAsia"/>
          <w:lang w:eastAsia="zh-CN"/>
        </w:rPr>
        <w:t>》</w:t>
      </w:r>
      <w:proofErr w:type="spellStart"/>
      <w:r>
        <w:t>之經啓，酬海若之飭衞。兹典用示無逸，順</w:t>
      </w:r>
      <w:proofErr w:type="spellEnd"/>
    </w:p>
    <w:p w14:paraId="4CDF29F8" w14:textId="77777777" w:rsidR="007A29CB" w:rsidRDefault="00000000">
      <w:pPr>
        <w:rPr>
          <w:lang w:eastAsia="zh-CN"/>
        </w:rPr>
      </w:pPr>
      <w:r>
        <w:rPr>
          <w:lang w:eastAsia="zh-CN"/>
        </w:rPr>
        <w:t>天憲祖考，既</w:t>
      </w:r>
      <w:proofErr w:type="gramStart"/>
      <w:r>
        <w:rPr>
          <w:lang w:eastAsia="zh-CN"/>
        </w:rPr>
        <w:t>慰</w:t>
      </w:r>
      <w:proofErr w:type="gramEnd"/>
      <w:r>
        <w:rPr>
          <w:lang w:eastAsia="zh-CN"/>
        </w:rPr>
        <w:t>海内之慕思，又散皇暉而爥幽矣。方</w:t>
      </w:r>
      <w:proofErr w:type="gramStart"/>
      <w:r>
        <w:rPr>
          <w:lang w:eastAsia="zh-CN"/>
        </w:rPr>
        <w:t>將</w:t>
      </w:r>
      <w:proofErr w:type="gramEnd"/>
      <w:r>
        <w:rPr>
          <w:lang w:eastAsia="zh-CN"/>
        </w:rPr>
        <w:t>加</w:t>
      </w:r>
      <w:proofErr w:type="gramStart"/>
      <w:r>
        <w:rPr>
          <w:lang w:eastAsia="zh-CN"/>
        </w:rPr>
        <w:t>勞</w:t>
      </w:r>
      <w:proofErr w:type="gramEnd"/>
      <w:r>
        <w:rPr>
          <w:lang w:eastAsia="zh-CN"/>
        </w:rPr>
        <w:t>，三王</w:t>
      </w:r>
      <w:proofErr w:type="gramStart"/>
      <w:r>
        <w:rPr>
          <w:lang w:eastAsia="zh-CN"/>
        </w:rPr>
        <w:t>勗</w:t>
      </w:r>
      <w:proofErr w:type="gramEnd"/>
      <w:r>
        <w:rPr>
          <w:lang w:eastAsia="zh-CN"/>
        </w:rPr>
        <w:t>勤，五帝握金，鏡奉泰</w:t>
      </w:r>
    </w:p>
    <w:p w14:paraId="285A0063" w14:textId="77777777" w:rsidR="007A29CB" w:rsidRDefault="00000000">
      <w:proofErr w:type="spellStart"/>
      <w:r>
        <w:t>符，五運克昌，永以彌彰。赫赫乎，聖清之丕烈，惟德萬年，其疇不歌舞於茂鬯之德也哉</w:t>
      </w:r>
      <w:proofErr w:type="spellEnd"/>
      <w:r>
        <w:t>？</w:t>
      </w:r>
    </w:p>
    <w:p w14:paraId="1FCDA205" w14:textId="77777777" w:rsidR="007A29CB" w:rsidRDefault="00000000">
      <w:proofErr w:type="spellStart"/>
      <w:r>
        <w:t>臣經術弇陋，行能無殊異，渥蒙恩寵，惴惴業業，媿無以答洪貺。顧躬際憲度之煌㸌，逖聽</w:t>
      </w:r>
      <w:proofErr w:type="spellEnd"/>
    </w:p>
    <w:p w14:paraId="2ECD5B4E" w14:textId="77777777" w:rsidR="007A29CB" w:rsidRDefault="00000000">
      <w:proofErr w:type="spellStart"/>
      <w:r>
        <w:t>風聲，不自揣度，竊欲雝容盛典萬分之一。校士之餘，謹撰賦一篇拜手稽首以獻。曰</w:t>
      </w:r>
      <w:proofErr w:type="spellEnd"/>
    </w:p>
    <w:p w14:paraId="17348FBD" w14:textId="77777777" w:rsidR="007A29CB" w:rsidRDefault="00000000">
      <w:proofErr w:type="spellStart"/>
      <w:r>
        <w:t>歲在著雍，月維丙辰。陽旭抱珥以舒轡，惠風吹琯以薦春。八寓舍龢而康茀，百靈效職而</w:t>
      </w:r>
      <w:proofErr w:type="spellEnd"/>
    </w:p>
    <w:p w14:paraId="567AF550" w14:textId="77777777" w:rsidR="007A29CB" w:rsidRDefault="00000000">
      <w:proofErr w:type="spellStart"/>
      <w:r>
        <w:t>殷轔。天子乃儲恩垂佑，順陽播仁。察璣衡以昭寓，運斗車而觀民。眷畿赤之蕃翊，動大</w:t>
      </w:r>
      <w:proofErr w:type="spellEnd"/>
    </w:p>
    <w:p w14:paraId="4621EBFB" w14:textId="77777777" w:rsidR="007A29CB" w:rsidRDefault="00000000">
      <w:proofErr w:type="spellStart"/>
      <w:r>
        <w:t>輅以時巡。懿夫，時巡之爲禮也，天緯其符，地闡其社。觀雒啓儀，受書繼軌。維前謨之</w:t>
      </w:r>
      <w:proofErr w:type="spellEnd"/>
    </w:p>
    <w:p w14:paraId="1E66E7EF" w14:textId="77777777" w:rsidR="007A29CB" w:rsidRDefault="00000000">
      <w:proofErr w:type="spellStart"/>
      <w:r>
        <w:t>洪鬯，乃超姚而軼姒。修防禦於豐國，貽利濟於萬禩。帝紹猷於無疆，憲鴻規而大起。崇</w:t>
      </w:r>
      <w:proofErr w:type="spellEnd"/>
    </w:p>
    <w:p w14:paraId="6CDC76F1" w14:textId="77777777" w:rsidR="007A29CB" w:rsidRDefault="00000000">
      <w:pPr>
        <w:rPr>
          <w:lang w:eastAsia="zh-CN"/>
        </w:rPr>
      </w:pPr>
      <w:proofErr w:type="spellStart"/>
      <w:r>
        <w:t>祥龢於歲習，按皇圖而躬履</w:t>
      </w:r>
      <w:proofErr w:type="spellEnd"/>
      <w:r>
        <w:t>。</w:t>
      </w:r>
      <w:r>
        <w:rPr>
          <w:lang w:eastAsia="zh-CN"/>
        </w:rPr>
        <w:t>繄析津之奥衍，實扼要乎漁陽。九子炘炘以秉曜，紛燦錯而</w:t>
      </w:r>
    </w:p>
    <w:p w14:paraId="60CBE174" w14:textId="77777777" w:rsidR="007A29CB" w:rsidRDefault="00000000">
      <w:proofErr w:type="spellStart"/>
      <w:r>
        <w:t>式天行。隄塍輑而罨藹，水陸輳而阜昌。體爽塏以藩衞，廓雝奴而峙疆。其地勢則控引</w:t>
      </w:r>
      <w:proofErr w:type="spellEnd"/>
    </w:p>
    <w:p w14:paraId="0894FA2F" w14:textId="77777777" w:rsidR="007A29CB" w:rsidRDefault="00000000">
      <w:pPr>
        <w:rPr>
          <w:lang w:eastAsia="zh-CN"/>
        </w:rPr>
      </w:pPr>
      <w:r>
        <w:rPr>
          <w:lang w:eastAsia="zh-CN"/>
        </w:rPr>
        <w:t>【第</w:t>
      </w:r>
      <w:r>
        <w:rPr>
          <w:lang w:eastAsia="zh-CN"/>
        </w:rPr>
        <w:t>341</w:t>
      </w:r>
      <w:r>
        <w:rPr>
          <w:lang w:eastAsia="zh-CN"/>
        </w:rPr>
        <w:t>页】</w:t>
      </w:r>
    </w:p>
    <w:p w14:paraId="564E84C9" w14:textId="77777777" w:rsidR="007A29CB" w:rsidRDefault="00000000">
      <w:pPr>
        <w:rPr>
          <w:lang w:eastAsia="zh-CN"/>
        </w:rPr>
      </w:pPr>
      <w:r>
        <w:rPr>
          <w:lang w:eastAsia="zh-CN"/>
        </w:rPr>
        <w:t>青、齊，結湊燕、趙。盧白</w:t>
      </w:r>
      <w:proofErr w:type="gramStart"/>
      <w:r>
        <w:rPr>
          <w:lang w:eastAsia="zh-CN"/>
        </w:rPr>
        <w:t>掎</w:t>
      </w:r>
      <w:proofErr w:type="gramEnd"/>
      <w:r>
        <w:rPr>
          <w:lang w:eastAsia="zh-CN"/>
        </w:rPr>
        <w:t>拔，漳滏迴繚。大陸趨欱其納流，小</w:t>
      </w:r>
      <w:proofErr w:type="gramStart"/>
      <w:r>
        <w:rPr>
          <w:lang w:eastAsia="zh-CN"/>
        </w:rPr>
        <w:t>洵</w:t>
      </w:r>
      <w:proofErr w:type="gramEnd"/>
      <w:r>
        <w:rPr>
          <w:lang w:eastAsia="zh-CN"/>
        </w:rPr>
        <w:t>湠漫而界道。呀開雄</w:t>
      </w:r>
    </w:p>
    <w:p w14:paraId="1D48F733" w14:textId="77777777" w:rsidR="007A29CB" w:rsidRDefault="00000000">
      <w:pPr>
        <w:rPr>
          <w:lang w:eastAsia="zh-CN"/>
        </w:rPr>
      </w:pPr>
      <w:r>
        <w:rPr>
          <w:lang w:eastAsia="zh-CN"/>
        </w:rPr>
        <w:t>城，</w:t>
      </w:r>
      <w:proofErr w:type="gramStart"/>
      <w:r>
        <w:rPr>
          <w:lang w:eastAsia="zh-CN"/>
        </w:rPr>
        <w:t>矗</w:t>
      </w:r>
      <w:proofErr w:type="gramEnd"/>
      <w:r>
        <w:rPr>
          <w:lang w:eastAsia="zh-CN"/>
        </w:rPr>
        <w:t>矗海門。巖㟼坱圠，</w:t>
      </w:r>
      <w:proofErr w:type="gramStart"/>
      <w:r>
        <w:rPr>
          <w:lang w:eastAsia="zh-CN"/>
        </w:rPr>
        <w:t>陂</w:t>
      </w:r>
      <w:proofErr w:type="gramEnd"/>
      <w:r>
        <w:rPr>
          <w:lang w:eastAsia="zh-CN"/>
        </w:rPr>
        <w:t>横潰淪。䁏</w:t>
      </w:r>
      <w:proofErr w:type="gramStart"/>
      <w:r>
        <w:rPr>
          <w:lang w:eastAsia="zh-CN"/>
        </w:rPr>
        <w:t>眇</w:t>
      </w:r>
      <w:proofErr w:type="gramEnd"/>
      <w:r>
        <w:rPr>
          <w:lang w:eastAsia="zh-CN"/>
        </w:rPr>
        <w:t>氣蹻，黋朖崖隣。繫若木之翔陽，圖天</w:t>
      </w:r>
      <w:proofErr w:type="gramStart"/>
      <w:r>
        <w:rPr>
          <w:lang w:eastAsia="zh-CN"/>
        </w:rPr>
        <w:t>一</w:t>
      </w:r>
      <w:proofErr w:type="gramEnd"/>
      <w:r>
        <w:rPr>
          <w:lang w:eastAsia="zh-CN"/>
        </w:rPr>
        <w:t>而星</w:t>
      </w:r>
    </w:p>
    <w:p w14:paraId="134033C0" w14:textId="77777777" w:rsidR="007A29CB" w:rsidRDefault="00000000">
      <w:pPr>
        <w:rPr>
          <w:lang w:eastAsia="zh-CN"/>
        </w:rPr>
      </w:pPr>
      <w:r>
        <w:rPr>
          <w:lang w:eastAsia="zh-CN"/>
        </w:rPr>
        <w:lastRenderedPageBreak/>
        <w:t>陳。内市百隧，通中四周。墆</w:t>
      </w:r>
      <w:proofErr w:type="gramStart"/>
      <w:r>
        <w:rPr>
          <w:lang w:eastAsia="zh-CN"/>
        </w:rPr>
        <w:t>鬻</w:t>
      </w:r>
      <w:proofErr w:type="gramEnd"/>
      <w:r>
        <w:rPr>
          <w:lang w:eastAsia="zh-CN"/>
        </w:rPr>
        <w:t>蚩眩，</w:t>
      </w:r>
      <w:proofErr w:type="gramStart"/>
      <w:r>
        <w:rPr>
          <w:lang w:eastAsia="zh-CN"/>
        </w:rPr>
        <w:t>泉刀赢</w:t>
      </w:r>
      <w:proofErr w:type="gramEnd"/>
      <w:r>
        <w:rPr>
          <w:lang w:eastAsia="zh-CN"/>
        </w:rPr>
        <w:t>優。㒊譶</w:t>
      </w:r>
      <w:proofErr w:type="gramStart"/>
      <w:r>
        <w:rPr>
          <w:lang w:eastAsia="zh-CN"/>
        </w:rPr>
        <w:t>澩</w:t>
      </w:r>
      <w:proofErr w:type="gramEnd"/>
      <w:r>
        <w:rPr>
          <w:lang w:eastAsia="zh-CN"/>
        </w:rPr>
        <w:t>㺒，喤呷嘲啁。貨</w:t>
      </w:r>
      <w:proofErr w:type="gramStart"/>
      <w:r>
        <w:rPr>
          <w:lang w:eastAsia="zh-CN"/>
        </w:rPr>
        <w:t>殖</w:t>
      </w:r>
      <w:proofErr w:type="gramEnd"/>
      <w:r>
        <w:rPr>
          <w:lang w:eastAsia="zh-CN"/>
        </w:rPr>
        <w:t>之選，翁質</w:t>
      </w:r>
    </w:p>
    <w:p w14:paraId="210E0686" w14:textId="77777777" w:rsidR="007A29CB" w:rsidRDefault="00000000">
      <w:r>
        <w:rPr>
          <w:lang w:eastAsia="zh-CN"/>
        </w:rPr>
        <w:t>之儔。輸莤巵而畫畝，課薪膏而連朝。</w:t>
      </w:r>
      <w:proofErr w:type="gramStart"/>
      <w:r>
        <w:rPr>
          <w:lang w:eastAsia="zh-CN"/>
        </w:rPr>
        <w:t>禺</w:t>
      </w:r>
      <w:proofErr w:type="gramEnd"/>
      <w:r>
        <w:rPr>
          <w:lang w:eastAsia="zh-CN"/>
        </w:rPr>
        <w:t>筴開場，估榷列釜。素液䴛輳，元滋剛鹵。</w:t>
      </w:r>
      <w:proofErr w:type="spellStart"/>
      <w:r>
        <w:t>軼廣</w:t>
      </w:r>
      <w:proofErr w:type="spellEnd"/>
    </w:p>
    <w:p w14:paraId="321CF7E1" w14:textId="77777777" w:rsidR="007A29CB" w:rsidRDefault="00000000">
      <w:pPr>
        <w:rPr>
          <w:lang w:eastAsia="zh-CN"/>
        </w:rPr>
      </w:pPr>
      <w:proofErr w:type="gramStart"/>
      <w:r>
        <w:rPr>
          <w:lang w:eastAsia="zh-CN"/>
        </w:rPr>
        <w:t>舄於</w:t>
      </w:r>
      <w:proofErr w:type="gramEnd"/>
      <w:r>
        <w:rPr>
          <w:lang w:eastAsia="zh-CN"/>
        </w:rPr>
        <w:t>二岳，燭火城</w:t>
      </w:r>
      <w:proofErr w:type="gramStart"/>
      <w:r>
        <w:rPr>
          <w:lang w:eastAsia="zh-CN"/>
        </w:rPr>
        <w:t>於參</w:t>
      </w:r>
      <w:proofErr w:type="gramEnd"/>
      <w:r>
        <w:rPr>
          <w:lang w:eastAsia="zh-CN"/>
        </w:rPr>
        <w:t>户。豐羨地寶，珍貢天府。姜賴之盪無以疇，宿沙之煑非所伍。外</w:t>
      </w:r>
    </w:p>
    <w:p w14:paraId="1C5E4B3B" w14:textId="77777777" w:rsidR="007A29CB" w:rsidRDefault="00000000">
      <w:pPr>
        <w:rPr>
          <w:lang w:eastAsia="zh-CN"/>
        </w:rPr>
      </w:pPr>
      <w:r>
        <w:rPr>
          <w:lang w:eastAsia="zh-CN"/>
        </w:rPr>
        <w:t>坰隱脈，</w:t>
      </w:r>
      <w:proofErr w:type="gramStart"/>
      <w:r>
        <w:rPr>
          <w:lang w:eastAsia="zh-CN"/>
        </w:rPr>
        <w:t>嬰</w:t>
      </w:r>
      <w:proofErr w:type="gramEnd"/>
      <w:r>
        <w:rPr>
          <w:lang w:eastAsia="zh-CN"/>
        </w:rPr>
        <w:t>堞帶浚。菑畝</w:t>
      </w:r>
      <w:proofErr w:type="gramStart"/>
      <w:r>
        <w:rPr>
          <w:lang w:eastAsia="zh-CN"/>
        </w:rPr>
        <w:t>靡</w:t>
      </w:r>
      <w:proofErr w:type="gramEnd"/>
      <w:r>
        <w:rPr>
          <w:lang w:eastAsia="zh-CN"/>
        </w:rPr>
        <w:t>迤，原隰平砥。陽蓲蒔膏，陰藪</w:t>
      </w:r>
      <w:proofErr w:type="gramStart"/>
      <w:r>
        <w:rPr>
          <w:lang w:eastAsia="zh-CN"/>
        </w:rPr>
        <w:t>澍</w:t>
      </w:r>
      <w:proofErr w:type="gramEnd"/>
      <w:r>
        <w:rPr>
          <w:lang w:eastAsia="zh-CN"/>
        </w:rPr>
        <w:t>水。鄭白之沃，如</w:t>
      </w:r>
      <w:proofErr w:type="gramStart"/>
      <w:r>
        <w:rPr>
          <w:lang w:eastAsia="zh-CN"/>
        </w:rPr>
        <w:t>苴</w:t>
      </w:r>
      <w:proofErr w:type="gramEnd"/>
      <w:r>
        <w:rPr>
          <w:lang w:eastAsia="zh-CN"/>
        </w:rPr>
        <w:t>是理</w:t>
      </w:r>
    </w:p>
    <w:p w14:paraId="6878DDC3" w14:textId="77777777" w:rsidR="007A29CB" w:rsidRDefault="00000000">
      <w:proofErr w:type="spellStart"/>
      <w:r>
        <w:t>若乃濟飛挽，通都輸。五節兩遞，百舍一趨。砰宕擊汰，殷闐接艫。規飛雲與蓋海，腴太</w:t>
      </w:r>
      <w:proofErr w:type="spellEnd"/>
    </w:p>
    <w:p w14:paraId="7FE07F0B" w14:textId="77777777" w:rsidR="007A29CB" w:rsidRDefault="00000000">
      <w:pPr>
        <w:rPr>
          <w:lang w:eastAsia="zh-CN"/>
        </w:rPr>
      </w:pPr>
      <w:r>
        <w:rPr>
          <w:lang w:eastAsia="zh-CN"/>
        </w:rPr>
        <w:t>倉而歲</w:t>
      </w:r>
      <w:proofErr w:type="gramStart"/>
      <w:r>
        <w:rPr>
          <w:lang w:eastAsia="zh-CN"/>
        </w:rPr>
        <w:t>儲</w:t>
      </w:r>
      <w:proofErr w:type="gramEnd"/>
      <w:r>
        <w:rPr>
          <w:lang w:eastAsia="zh-CN"/>
        </w:rPr>
        <w:t>。伊兹區之豐蔚，</w:t>
      </w:r>
      <w:proofErr w:type="gramStart"/>
      <w:r>
        <w:rPr>
          <w:lang w:eastAsia="zh-CN"/>
        </w:rPr>
        <w:t>介</w:t>
      </w:r>
      <w:proofErr w:type="gramEnd"/>
      <w:r>
        <w:rPr>
          <w:lang w:eastAsia="zh-CN"/>
        </w:rPr>
        <w:t>廣會而清奠。陵躒峻阻，陪拱</w:t>
      </w:r>
      <w:proofErr w:type="gramStart"/>
      <w:r>
        <w:rPr>
          <w:lang w:eastAsia="zh-CN"/>
        </w:rPr>
        <w:t>畿</w:t>
      </w:r>
      <w:proofErr w:type="gramEnd"/>
      <w:r>
        <w:rPr>
          <w:lang w:eastAsia="zh-CN"/>
        </w:rPr>
        <w:t>甸。扶</w:t>
      </w:r>
      <w:proofErr w:type="gramStart"/>
      <w:r>
        <w:rPr>
          <w:lang w:eastAsia="zh-CN"/>
        </w:rPr>
        <w:t>來</w:t>
      </w:r>
      <w:proofErr w:type="gramEnd"/>
      <w:r>
        <w:rPr>
          <w:lang w:eastAsia="zh-CN"/>
        </w:rPr>
        <w:t>所演，大章所羨</w:t>
      </w:r>
    </w:p>
    <w:p w14:paraId="6276B6D7" w14:textId="77777777" w:rsidR="007A29CB" w:rsidRDefault="00000000">
      <w:r>
        <w:rPr>
          <w:lang w:eastAsia="zh-CN"/>
        </w:rPr>
        <w:t>蓋緜</w:t>
      </w:r>
      <w:proofErr w:type="gramStart"/>
      <w:r>
        <w:rPr>
          <w:lang w:eastAsia="zh-CN"/>
        </w:rPr>
        <w:t>亘</w:t>
      </w:r>
      <w:proofErr w:type="gramEnd"/>
      <w:r>
        <w:rPr>
          <w:lang w:eastAsia="zh-CN"/>
        </w:rPr>
        <w:t>夫七百餘里，而環匯乎九十九</w:t>
      </w:r>
      <w:proofErr w:type="gramStart"/>
      <w:r>
        <w:rPr>
          <w:lang w:eastAsia="zh-CN"/>
        </w:rPr>
        <w:t>淀</w:t>
      </w:r>
      <w:proofErr w:type="gramEnd"/>
      <w:r>
        <w:rPr>
          <w:lang w:eastAsia="zh-CN"/>
        </w:rPr>
        <w:t>。</w:t>
      </w:r>
      <w:proofErr w:type="gramStart"/>
      <w:r>
        <w:rPr>
          <w:lang w:eastAsia="zh-CN"/>
        </w:rPr>
        <w:t>惟祖惟</w:t>
      </w:r>
      <w:proofErr w:type="gramEnd"/>
      <w:r>
        <w:rPr>
          <w:lang w:eastAsia="zh-CN"/>
        </w:rPr>
        <w:t>宗，效法乾行。時乘節宣，升踐納成。</w:t>
      </w:r>
      <w:r>
        <w:t>障</w:t>
      </w:r>
    </w:p>
    <w:p w14:paraId="7F513B08" w14:textId="77777777" w:rsidR="007A29CB" w:rsidRDefault="00000000">
      <w:pPr>
        <w:rPr>
          <w:lang w:eastAsia="zh-CN"/>
        </w:rPr>
      </w:pPr>
      <w:proofErr w:type="spellStart"/>
      <w:r>
        <w:t>易淶而北注，濬濡滱而東傾</w:t>
      </w:r>
      <w:proofErr w:type="spellEnd"/>
      <w:r>
        <w:t>。</w:t>
      </w:r>
      <w:r>
        <w:rPr>
          <w:lang w:eastAsia="zh-CN"/>
        </w:rPr>
        <w:t>温義亢其首，會同導其經。扼以茅彎，掖以中亭；疏以臺</w:t>
      </w:r>
    </w:p>
    <w:p w14:paraId="6A529572" w14:textId="77777777" w:rsidR="007A29CB" w:rsidRDefault="00000000">
      <w:proofErr w:type="spellStart"/>
      <w:r>
        <w:t>頭，滌以大清。澎濞鬱䃶，匒匌匉訇。洩尾閭而順軌，轉地軸而永貞。屹然千里，長隄興</w:t>
      </w:r>
      <w:proofErr w:type="spellEnd"/>
    </w:p>
    <w:p w14:paraId="7D3C13D9" w14:textId="77777777" w:rsidR="007A29CB" w:rsidRDefault="00000000">
      <w:proofErr w:type="spellStart"/>
      <w:r>
        <w:t>焉。表神委，接方瀛。壁立霞駁，石走雷蒸。宛虹矯尾而岸起，蒼龍掀脊而雲乘。下穴繁</w:t>
      </w:r>
      <w:proofErr w:type="spellEnd"/>
    </w:p>
    <w:p w14:paraId="04D25915" w14:textId="77777777" w:rsidR="007A29CB" w:rsidRDefault="00000000">
      <w:proofErr w:type="spellStart"/>
      <w:r>
        <w:t>詭，來自瀴溟。夔㸸跬翹，哱馬甬騰。攬搜瀿瀷，拊拂澴瀯。廣莫扇其陰火，匳空嚙於陽</w:t>
      </w:r>
      <w:proofErr w:type="spellEnd"/>
    </w:p>
    <w:p w14:paraId="14B027D0" w14:textId="77777777" w:rsidR="007A29CB" w:rsidRDefault="00000000">
      <w:proofErr w:type="spellStart"/>
      <w:r>
        <w:t>冰。帝德奠乂，大功乃登。誠巍翼之令軌，俾萬禩以丕承也。皇上體膺上聖，運鍾下武</w:t>
      </w:r>
      <w:proofErr w:type="spellEnd"/>
    </w:p>
    <w:p w14:paraId="44F41E58" w14:textId="77777777" w:rsidR="007A29CB" w:rsidRDefault="00000000">
      <w:pPr>
        <w:rPr>
          <w:lang w:eastAsia="zh-CN"/>
        </w:rPr>
      </w:pPr>
      <w:proofErr w:type="spellStart"/>
      <w:r>
        <w:t>肇元邁乎得一，繼序隆乎咸五。鑒前憲於已成，眷民生於安處</w:t>
      </w:r>
      <w:proofErr w:type="spellEnd"/>
      <w:r>
        <w:t>。</w:t>
      </w:r>
      <w:r>
        <w:rPr>
          <w:lang w:eastAsia="zh-CN"/>
        </w:rPr>
        <w:t>下明詔，嘉惠予。籌水</w:t>
      </w:r>
    </w:p>
    <w:p w14:paraId="643CF041" w14:textId="77777777" w:rsidR="007A29CB" w:rsidRDefault="00000000">
      <w:pPr>
        <w:rPr>
          <w:lang w:eastAsia="zh-CN"/>
        </w:rPr>
      </w:pPr>
      <w:r>
        <w:rPr>
          <w:lang w:eastAsia="zh-CN"/>
        </w:rPr>
        <w:t>【第</w:t>
      </w:r>
      <w:r>
        <w:rPr>
          <w:lang w:eastAsia="zh-CN"/>
        </w:rPr>
        <w:t>342</w:t>
      </w:r>
      <w:r>
        <w:rPr>
          <w:lang w:eastAsia="zh-CN"/>
        </w:rPr>
        <w:t>页】</w:t>
      </w:r>
    </w:p>
    <w:p w14:paraId="10D9E919" w14:textId="77777777" w:rsidR="007A29CB" w:rsidRDefault="00000000">
      <w:pPr>
        <w:rPr>
          <w:lang w:eastAsia="zh-CN"/>
        </w:rPr>
      </w:pPr>
      <w:r>
        <w:rPr>
          <w:lang w:eastAsia="zh-CN"/>
        </w:rPr>
        <w:t>衡頒少府。簡命重臣</w:t>
      </w:r>
      <w:proofErr w:type="gramStart"/>
      <w:r>
        <w:rPr>
          <w:lang w:eastAsia="zh-CN"/>
        </w:rPr>
        <w:t>畀</w:t>
      </w:r>
      <w:proofErr w:type="gramEnd"/>
      <w:r>
        <w:rPr>
          <w:lang w:eastAsia="zh-CN"/>
        </w:rPr>
        <w:t>以謀諝。神</w:t>
      </w:r>
      <w:proofErr w:type="gramStart"/>
      <w:r>
        <w:rPr>
          <w:lang w:eastAsia="zh-CN"/>
        </w:rPr>
        <w:t>皋</w:t>
      </w:r>
      <w:proofErr w:type="gramEnd"/>
      <w:r>
        <w:rPr>
          <w:lang w:eastAsia="zh-CN"/>
        </w:rPr>
        <w:t>繄奥訾</w:t>
      </w:r>
      <w:proofErr w:type="gramStart"/>
      <w:r>
        <w:rPr>
          <w:lang w:eastAsia="zh-CN"/>
        </w:rPr>
        <w:t>次宣房之</w:t>
      </w:r>
      <w:proofErr w:type="gramEnd"/>
      <w:r>
        <w:rPr>
          <w:lang w:eastAsia="zh-CN"/>
        </w:rPr>
        <w:t>舉</w:t>
      </w:r>
      <w:proofErr w:type="gramStart"/>
      <w:r>
        <w:rPr>
          <w:lang w:eastAsia="zh-CN"/>
        </w:rPr>
        <w:t>崇防巨設彷彿</w:t>
      </w:r>
      <w:proofErr w:type="gramEnd"/>
      <w:r>
        <w:rPr>
          <w:lang w:eastAsia="zh-CN"/>
        </w:rPr>
        <w:t>天柱之阻</w:t>
      </w:r>
    </w:p>
    <w:p w14:paraId="12D024C0" w14:textId="77777777" w:rsidR="007A29CB" w:rsidRDefault="00000000">
      <w:proofErr w:type="spellStart"/>
      <w:r>
        <w:t>謁者告成於三時，閟貺乃超乎邃古。諏吉日，申先型。蒼史司啓，條風布榮。皇祗發生於</w:t>
      </w:r>
      <w:proofErr w:type="spellEnd"/>
    </w:p>
    <w:p w14:paraId="561E83DC" w14:textId="77777777" w:rsidR="007A29CB" w:rsidRDefault="00000000">
      <w:pPr>
        <w:rPr>
          <w:lang w:eastAsia="zh-CN"/>
        </w:rPr>
      </w:pPr>
      <w:proofErr w:type="spellStart"/>
      <w:r>
        <w:t>基始，法駕式序於天行</w:t>
      </w:r>
      <w:proofErr w:type="spellEnd"/>
      <w:r>
        <w:t>。</w:t>
      </w:r>
      <w:r>
        <w:rPr>
          <w:lang w:eastAsia="zh-CN"/>
        </w:rPr>
        <w:t>御黄屋，翼紫衡，澤馬沛，器車升。鳳蓋綏䙰，鸞龢響振。前旌導</w:t>
      </w:r>
    </w:p>
    <w:p w14:paraId="6BB56BE8" w14:textId="77777777" w:rsidR="007A29CB" w:rsidRDefault="00000000">
      <w:pPr>
        <w:rPr>
          <w:lang w:eastAsia="zh-CN"/>
        </w:rPr>
      </w:pPr>
      <w:proofErr w:type="spellStart"/>
      <w:r>
        <w:t>乎朱雀，屬車配乎勾陳</w:t>
      </w:r>
      <w:proofErr w:type="spellEnd"/>
      <w:r>
        <w:t>。</w:t>
      </w:r>
      <w:r>
        <w:rPr>
          <w:lang w:eastAsia="zh-CN"/>
        </w:rPr>
        <w:t>孅阿掌轡，豐隆御輪。蜚廉斂飚而啓塗，屏翳垂橐而靖塵。導星</w:t>
      </w:r>
    </w:p>
    <w:p w14:paraId="29F98D15" w14:textId="77777777" w:rsidR="007A29CB" w:rsidRDefault="00000000">
      <w:pPr>
        <w:rPr>
          <w:lang w:eastAsia="zh-CN"/>
        </w:rPr>
      </w:pPr>
      <w:r>
        <w:rPr>
          <w:lang w:eastAsia="zh-CN"/>
        </w:rPr>
        <w:t>駕，謁東陵。展皇軒而肅震，崇吉</w:t>
      </w:r>
      <w:proofErr w:type="gramStart"/>
      <w:r>
        <w:rPr>
          <w:lang w:eastAsia="zh-CN"/>
        </w:rPr>
        <w:t>蠲</w:t>
      </w:r>
      <w:proofErr w:type="gramEnd"/>
      <w:r>
        <w:rPr>
          <w:lang w:eastAsia="zh-CN"/>
        </w:rPr>
        <w:t>於豆豋。天儀</w:t>
      </w:r>
      <w:proofErr w:type="gramStart"/>
      <w:r>
        <w:rPr>
          <w:lang w:eastAsia="zh-CN"/>
        </w:rPr>
        <w:t>儼乎羽</w:t>
      </w:r>
      <w:proofErr w:type="gramEnd"/>
      <w:r>
        <w:rPr>
          <w:lang w:eastAsia="zh-CN"/>
        </w:rPr>
        <w:t>葆，景光發乎樵蒸。軫</w:t>
      </w:r>
      <w:proofErr w:type="gramStart"/>
      <w:r>
        <w:rPr>
          <w:lang w:eastAsia="zh-CN"/>
        </w:rPr>
        <w:t>軫</w:t>
      </w:r>
      <w:proofErr w:type="gramEnd"/>
      <w:r>
        <w:rPr>
          <w:lang w:eastAsia="zh-CN"/>
        </w:rPr>
        <w:t>殷殷</w:t>
      </w:r>
    </w:p>
    <w:p w14:paraId="65A62463" w14:textId="77777777" w:rsidR="007A29CB" w:rsidRDefault="00000000">
      <w:pPr>
        <w:rPr>
          <w:lang w:eastAsia="zh-CN"/>
        </w:rPr>
      </w:pPr>
      <w:r>
        <w:rPr>
          <w:lang w:eastAsia="zh-CN"/>
        </w:rPr>
        <w:t>鏘</w:t>
      </w:r>
      <w:proofErr w:type="gramStart"/>
      <w:r>
        <w:rPr>
          <w:lang w:eastAsia="zh-CN"/>
        </w:rPr>
        <w:t>鏘</w:t>
      </w:r>
      <w:proofErr w:type="gramEnd"/>
      <w:r>
        <w:rPr>
          <w:lang w:eastAsia="zh-CN"/>
        </w:rPr>
        <w:t>莘莘。帷幄山舉，</w:t>
      </w:r>
      <w:proofErr w:type="gramStart"/>
      <w:r>
        <w:rPr>
          <w:lang w:eastAsia="zh-CN"/>
        </w:rPr>
        <w:t>帳</w:t>
      </w:r>
      <w:proofErr w:type="gramEnd"/>
      <w:r>
        <w:rPr>
          <w:lang w:eastAsia="zh-CN"/>
        </w:rPr>
        <w:t>殿雲屯。乃經南苑，武節時循。啓梁騶而講事，豐</w:t>
      </w:r>
      <w:proofErr w:type="gramStart"/>
      <w:r>
        <w:rPr>
          <w:lang w:eastAsia="zh-CN"/>
        </w:rPr>
        <w:t>圃</w:t>
      </w:r>
      <w:proofErr w:type="gramEnd"/>
      <w:r>
        <w:rPr>
          <w:lang w:eastAsia="zh-CN"/>
        </w:rPr>
        <w:t>艸而蓁蓁</w:t>
      </w:r>
    </w:p>
    <w:p w14:paraId="31CEC7ED" w14:textId="77777777" w:rsidR="007A29CB" w:rsidRDefault="00000000">
      <w:proofErr w:type="spellStart"/>
      <w:r>
        <w:t>不轥不煩，肄勞以身，時猶未轃夫淀津也。爾其繡壤複陸以碁布，綺甸交錯而迴曠。過涿</w:t>
      </w:r>
      <w:proofErr w:type="spellEnd"/>
    </w:p>
    <w:p w14:paraId="64D8A065" w14:textId="77777777" w:rsidR="007A29CB" w:rsidRDefault="00000000">
      <w:pPr>
        <w:rPr>
          <w:lang w:eastAsia="zh-CN"/>
        </w:rPr>
      </w:pPr>
      <w:r>
        <w:rPr>
          <w:lang w:eastAsia="zh-CN"/>
        </w:rPr>
        <w:t>南而問俗，莅趙北以駐仗。御彩鷁之安艫，乘行春</w:t>
      </w:r>
      <w:proofErr w:type="gramStart"/>
      <w:r>
        <w:rPr>
          <w:lang w:eastAsia="zh-CN"/>
        </w:rPr>
        <w:t>之仙舫</w:t>
      </w:r>
      <w:proofErr w:type="gramEnd"/>
      <w:r>
        <w:rPr>
          <w:lang w:eastAsia="zh-CN"/>
        </w:rPr>
        <w:t>。組</w:t>
      </w:r>
      <w:proofErr w:type="gramStart"/>
      <w:r>
        <w:rPr>
          <w:lang w:eastAsia="zh-CN"/>
        </w:rPr>
        <w:t>緯照波而</w:t>
      </w:r>
      <w:proofErr w:type="gramEnd"/>
      <w:r>
        <w:rPr>
          <w:lang w:eastAsia="zh-CN"/>
        </w:rPr>
        <w:t>旖旎，鏡流迎</w:t>
      </w:r>
      <w:proofErr w:type="gramStart"/>
      <w:r>
        <w:rPr>
          <w:lang w:eastAsia="zh-CN"/>
        </w:rPr>
        <w:t>楫</w:t>
      </w:r>
      <w:proofErr w:type="gramEnd"/>
      <w:r>
        <w:rPr>
          <w:lang w:eastAsia="zh-CN"/>
        </w:rPr>
        <w:t>而</w:t>
      </w:r>
    </w:p>
    <w:p w14:paraId="658E1F9A" w14:textId="77777777" w:rsidR="007A29CB" w:rsidRDefault="00000000">
      <w:proofErr w:type="spellStart"/>
      <w:r>
        <w:lastRenderedPageBreak/>
        <w:t>瀇瀁。芬港紆而欲迴，蘇橋翼以相向。璿原會氣以布藹，珠具含光以呈貺。蓋已見休嘉</w:t>
      </w:r>
      <w:proofErr w:type="spellEnd"/>
    </w:p>
    <w:p w14:paraId="185F39C7" w14:textId="77777777" w:rsidR="007A29CB" w:rsidRDefault="00000000">
      <w:proofErr w:type="spellStart"/>
      <w:r>
        <w:t>之布濩，而天子更有事於咨訪。於是升政彝濱，輯瑞大防。底定經瀆，欽承靈章。表初星</w:t>
      </w:r>
      <w:proofErr w:type="spellEnd"/>
    </w:p>
    <w:p w14:paraId="1838512D" w14:textId="77777777" w:rsidR="007A29CB" w:rsidRDefault="00000000">
      <w:proofErr w:type="spellStart"/>
      <w:r>
        <w:t>而上應禮陰祇而載光。紺蓋白璧之薦赤水翠嬀之祥。五精帥而來格，永奠又乎圜方</w:t>
      </w:r>
      <w:proofErr w:type="spellEnd"/>
    </w:p>
    <w:p w14:paraId="438EE292" w14:textId="77777777" w:rsidR="007A29CB" w:rsidRDefault="00000000">
      <w:proofErr w:type="gramStart"/>
      <w:r>
        <w:rPr>
          <w:lang w:eastAsia="zh-CN"/>
        </w:rPr>
        <w:t>莅行殿</w:t>
      </w:r>
      <w:proofErr w:type="gramEnd"/>
      <w:r>
        <w:rPr>
          <w:lang w:eastAsia="zh-CN"/>
        </w:rPr>
        <w:t>，開祕閣。周軒中天，重</w:t>
      </w:r>
      <w:proofErr w:type="gramStart"/>
      <w:r>
        <w:rPr>
          <w:lang w:eastAsia="zh-CN"/>
        </w:rPr>
        <w:t>桴</w:t>
      </w:r>
      <w:proofErr w:type="gramEnd"/>
      <w:r>
        <w:rPr>
          <w:lang w:eastAsia="zh-CN"/>
        </w:rPr>
        <w:t>外廓。複</w:t>
      </w:r>
      <w:proofErr w:type="gramStart"/>
      <w:r>
        <w:rPr>
          <w:lang w:eastAsia="zh-CN"/>
        </w:rPr>
        <w:t>道金椎</w:t>
      </w:r>
      <w:proofErr w:type="gramEnd"/>
      <w:r>
        <w:rPr>
          <w:lang w:eastAsia="zh-CN"/>
        </w:rPr>
        <w:t>，綷疏寶絡。承以陽馬，</w:t>
      </w:r>
      <w:proofErr w:type="gramStart"/>
      <w:r>
        <w:rPr>
          <w:lang w:eastAsia="zh-CN"/>
        </w:rPr>
        <w:t>棲</w:t>
      </w:r>
      <w:proofErr w:type="gramEnd"/>
      <w:r>
        <w:rPr>
          <w:lang w:eastAsia="zh-CN"/>
        </w:rPr>
        <w:t>以神爵。</w:t>
      </w:r>
      <w:r>
        <w:t>正</w:t>
      </w:r>
    </w:p>
    <w:p w14:paraId="5B96CFDB" w14:textId="77777777" w:rsidR="007A29CB" w:rsidRDefault="00000000">
      <w:proofErr w:type="spellStart"/>
      <w:r>
        <w:t>坤元之中基，規太紫而將作。日馭翼扶，宸居景屬。於是皇歡緝穆，輿情有融，搢紳藹</w:t>
      </w:r>
      <w:proofErr w:type="spellEnd"/>
    </w:p>
    <w:p w14:paraId="43B0F613" w14:textId="77777777" w:rsidR="007A29CB" w:rsidRDefault="00000000">
      <w:proofErr w:type="spellStart"/>
      <w:r>
        <w:t>藹，軒冕雝雝。慕大雅之宏達，頌帝化之醇醲。左舞右歌，蹈德詠功。莫不優游而自得</w:t>
      </w:r>
      <w:proofErr w:type="spellEnd"/>
    </w:p>
    <w:p w14:paraId="76DD17DB" w14:textId="77777777" w:rsidR="007A29CB" w:rsidRDefault="00000000">
      <w:proofErr w:type="spellStart"/>
      <w:r>
        <w:t>報夙夜以靖共。文謨式昭，武烈宣振。六師礿礿，勒隊列陣。鉦鼓砰鍧以震響，部伍坐作</w:t>
      </w:r>
      <w:proofErr w:type="spellEnd"/>
    </w:p>
    <w:p w14:paraId="1AE92E69" w14:textId="77777777" w:rsidR="007A29CB" w:rsidRDefault="00000000">
      <w:pPr>
        <w:rPr>
          <w:lang w:eastAsia="zh-CN"/>
        </w:rPr>
      </w:pPr>
      <w:r>
        <w:rPr>
          <w:lang w:eastAsia="zh-CN"/>
        </w:rPr>
        <w:t>【第</w:t>
      </w:r>
      <w:r>
        <w:rPr>
          <w:lang w:eastAsia="zh-CN"/>
        </w:rPr>
        <w:t>343</w:t>
      </w:r>
      <w:r>
        <w:rPr>
          <w:lang w:eastAsia="zh-CN"/>
        </w:rPr>
        <w:t>页】</w:t>
      </w:r>
    </w:p>
    <w:p w14:paraId="7EA643BD" w14:textId="77777777" w:rsidR="007A29CB" w:rsidRDefault="00000000">
      <w:pPr>
        <w:rPr>
          <w:lang w:eastAsia="zh-CN"/>
        </w:rPr>
      </w:pPr>
      <w:r>
        <w:rPr>
          <w:lang w:eastAsia="zh-CN"/>
        </w:rPr>
        <w:t>而旅進。戈戟繽以森䔿，騧驪騁而奮迅。陸讋水</w:t>
      </w:r>
      <w:proofErr w:type="gramStart"/>
      <w:r>
        <w:rPr>
          <w:lang w:eastAsia="zh-CN"/>
        </w:rPr>
        <w:t>慄</w:t>
      </w:r>
      <w:proofErr w:type="gramEnd"/>
      <w:r>
        <w:rPr>
          <w:lang w:eastAsia="zh-CN"/>
        </w:rPr>
        <w:t>，九垠在靷。</w:t>
      </w:r>
      <w:proofErr w:type="gramStart"/>
      <w:r>
        <w:rPr>
          <w:lang w:eastAsia="zh-CN"/>
        </w:rPr>
        <w:t>信泰武之上</w:t>
      </w:r>
      <w:proofErr w:type="gramEnd"/>
      <w:r>
        <w:rPr>
          <w:lang w:eastAsia="zh-CN"/>
        </w:rPr>
        <w:t>儀，羌肅承乎</w:t>
      </w:r>
    </w:p>
    <w:p w14:paraId="4B81A272" w14:textId="77777777" w:rsidR="007A29CB" w:rsidRDefault="00000000">
      <w:pPr>
        <w:rPr>
          <w:lang w:eastAsia="zh-CN"/>
        </w:rPr>
      </w:pPr>
      <w:proofErr w:type="spellStart"/>
      <w:r>
        <w:t>彝訓。爾乃考聲教之所被，敷汪濊於天波；興郡國之秀孝，振庠序之</w:t>
      </w:r>
      <w:proofErr w:type="spellEnd"/>
      <w:r>
        <w:rPr>
          <w:rFonts w:eastAsia="宋体" w:hint="eastAsia"/>
          <w:lang w:eastAsia="zh-CN"/>
        </w:rPr>
        <w:t>《</w:t>
      </w:r>
      <w:proofErr w:type="spellStart"/>
      <w:r>
        <w:t>菁莪</w:t>
      </w:r>
      <w:proofErr w:type="spellEnd"/>
      <w:r>
        <w:rPr>
          <w:rFonts w:eastAsia="宋体" w:hint="eastAsia"/>
          <w:lang w:eastAsia="zh-CN"/>
        </w:rPr>
        <w:t>》</w:t>
      </w:r>
      <w:r>
        <w:t>。</w:t>
      </w:r>
      <w:r>
        <w:rPr>
          <w:lang w:eastAsia="zh-CN"/>
        </w:rPr>
        <w:t>頓八紘以</w:t>
      </w:r>
    </w:p>
    <w:p w14:paraId="4741C1C3" w14:textId="77777777" w:rsidR="007A29CB" w:rsidRDefault="00000000">
      <w:pPr>
        <w:rPr>
          <w:lang w:eastAsia="zh-CN"/>
        </w:rPr>
      </w:pPr>
      <w:r>
        <w:rPr>
          <w:lang w:eastAsia="zh-CN"/>
        </w:rPr>
        <w:t>張網，獵</w:t>
      </w:r>
      <w:proofErr w:type="gramStart"/>
      <w:r>
        <w:rPr>
          <w:lang w:eastAsia="zh-CN"/>
        </w:rPr>
        <w:t>瑰</w:t>
      </w:r>
      <w:proofErr w:type="gramEnd"/>
      <w:r>
        <w:rPr>
          <w:lang w:eastAsia="zh-CN"/>
        </w:rPr>
        <w:t>材而畢羅。</w:t>
      </w:r>
      <w:proofErr w:type="gramStart"/>
      <w:r>
        <w:rPr>
          <w:lang w:eastAsia="zh-CN"/>
        </w:rPr>
        <w:t>赤</w:t>
      </w:r>
      <w:proofErr w:type="gramEnd"/>
      <w:r>
        <w:rPr>
          <w:lang w:eastAsia="zh-CN"/>
        </w:rPr>
        <w:t>紱</w:t>
      </w:r>
      <w:proofErr w:type="gramStart"/>
      <w:r>
        <w:rPr>
          <w:lang w:eastAsia="zh-CN"/>
        </w:rPr>
        <w:t>拜策而勗</w:t>
      </w:r>
      <w:proofErr w:type="gramEnd"/>
      <w:r>
        <w:rPr>
          <w:lang w:eastAsia="zh-CN"/>
        </w:rPr>
        <w:t>政，黄髮奉帛而飫龢。</w:t>
      </w:r>
      <w:proofErr w:type="gramStart"/>
      <w:r>
        <w:rPr>
          <w:lang w:eastAsia="zh-CN"/>
        </w:rPr>
        <w:t>甸</w:t>
      </w:r>
      <w:proofErr w:type="gramEnd"/>
      <w:r>
        <w:rPr>
          <w:lang w:eastAsia="zh-CN"/>
        </w:rPr>
        <w:t>壤寬賦以皞皞，卒伍增餱以</w:t>
      </w:r>
    </w:p>
    <w:p w14:paraId="40B32138" w14:textId="77777777" w:rsidR="007A29CB" w:rsidRDefault="00000000">
      <w:r>
        <w:rPr>
          <w:lang w:eastAsia="zh-CN"/>
        </w:rPr>
        <w:t>番</w:t>
      </w:r>
      <w:proofErr w:type="gramStart"/>
      <w:r>
        <w:rPr>
          <w:lang w:eastAsia="zh-CN"/>
        </w:rPr>
        <w:t>番</w:t>
      </w:r>
      <w:proofErr w:type="gramEnd"/>
      <w:r>
        <w:rPr>
          <w:lang w:eastAsia="zh-CN"/>
        </w:rPr>
        <w:t>。起放廢而叨慶予，</w:t>
      </w:r>
      <w:proofErr w:type="gramStart"/>
      <w:r>
        <w:rPr>
          <w:lang w:eastAsia="zh-CN"/>
        </w:rPr>
        <w:t>矜</w:t>
      </w:r>
      <w:proofErr w:type="gramEnd"/>
      <w:r>
        <w:rPr>
          <w:lang w:eastAsia="zh-CN"/>
        </w:rPr>
        <w:t>灾眚而免謫科。</w:t>
      </w:r>
      <w:proofErr w:type="gramStart"/>
      <w:r>
        <w:rPr>
          <w:lang w:eastAsia="zh-CN"/>
        </w:rPr>
        <w:t>惠工商</w:t>
      </w:r>
      <w:proofErr w:type="gramEnd"/>
      <w:r>
        <w:rPr>
          <w:lang w:eastAsia="zh-CN"/>
        </w:rPr>
        <w:t>以下逮，納市價其無頗。</w:t>
      </w:r>
      <w:proofErr w:type="spellStart"/>
      <w:r>
        <w:t>億兆沐浴於</w:t>
      </w:r>
      <w:proofErr w:type="spellEnd"/>
    </w:p>
    <w:p w14:paraId="330E30D8" w14:textId="77777777" w:rsidR="007A29CB" w:rsidRDefault="00000000">
      <w:proofErr w:type="spellStart"/>
      <w:r>
        <w:t>膏</w:t>
      </w:r>
      <w:proofErr w:type="gramStart"/>
      <w:r>
        <w:t>澤</w:t>
      </w:r>
      <w:proofErr w:type="gramEnd"/>
      <w:r>
        <w:t>，德音遠越乎</w:t>
      </w:r>
      <w:proofErr w:type="spellEnd"/>
      <w:r>
        <w:rPr>
          <w:rFonts w:eastAsia="宋体" w:hint="eastAsia"/>
          <w:lang w:eastAsia="zh-CN"/>
        </w:rPr>
        <w:t>《</w:t>
      </w:r>
      <w:proofErr w:type="spellStart"/>
      <w:r>
        <w:t>卷阿</w:t>
      </w:r>
      <w:proofErr w:type="spellEnd"/>
      <w:r>
        <w:rPr>
          <w:rFonts w:eastAsia="宋体" w:hint="eastAsia"/>
          <w:lang w:eastAsia="zh-CN"/>
        </w:rPr>
        <w:t>》</w:t>
      </w:r>
      <w:r>
        <w:t>。</w:t>
      </w:r>
      <w:proofErr w:type="spellStart"/>
      <w:r>
        <w:t>允紹衣乎祖武，利美利於化訛。惟御天而不息，象曦月之盪</w:t>
      </w:r>
      <w:proofErr w:type="spellEnd"/>
    </w:p>
    <w:p w14:paraId="42749D98" w14:textId="77777777" w:rsidR="007A29CB" w:rsidRDefault="00000000">
      <w:pPr>
        <w:rPr>
          <w:lang w:eastAsia="zh-CN"/>
        </w:rPr>
      </w:pPr>
      <w:r>
        <w:rPr>
          <w:lang w:eastAsia="zh-CN"/>
        </w:rPr>
        <w:t>摩。遂乃風舉雲摇，</w:t>
      </w:r>
      <w:proofErr w:type="gramStart"/>
      <w:r>
        <w:rPr>
          <w:lang w:eastAsia="zh-CN"/>
        </w:rPr>
        <w:t>旌</w:t>
      </w:r>
      <w:proofErr w:type="gramEnd"/>
      <w:r>
        <w:rPr>
          <w:lang w:eastAsia="zh-CN"/>
        </w:rPr>
        <w:t>迴軸轉，父老持輪，靈</w:t>
      </w:r>
      <w:r>
        <w:rPr>
          <w:rFonts w:eastAsia="宋体" w:hint="eastAsia"/>
          <w:lang w:eastAsia="zh-CN"/>
        </w:rPr>
        <w:t>（</w:t>
      </w:r>
      <w:r>
        <w:rPr>
          <w:lang w:eastAsia="zh-CN"/>
        </w:rPr>
        <w:t>祗</w:t>
      </w:r>
      <w:r>
        <w:rPr>
          <w:rFonts w:eastAsia="宋体" w:hint="eastAsia"/>
          <w:lang w:eastAsia="zh-CN"/>
        </w:rPr>
        <w:t>）【</w:t>
      </w:r>
      <w:r>
        <w:rPr>
          <w:lang w:eastAsia="zh-CN"/>
        </w:rPr>
        <w:t>祇</w:t>
      </w:r>
      <w:r>
        <w:rPr>
          <w:rFonts w:eastAsia="宋体" w:hint="eastAsia"/>
          <w:lang w:eastAsia="zh-CN"/>
        </w:rPr>
        <w:t>】</w:t>
      </w:r>
      <w:r>
        <w:rPr>
          <w:lang w:eastAsia="zh-CN"/>
        </w:rPr>
        <w:t>翊輦。第羣臣之嘉頌，</w:t>
      </w:r>
      <w:proofErr w:type="gramStart"/>
      <w:r>
        <w:rPr>
          <w:lang w:eastAsia="zh-CN"/>
        </w:rPr>
        <w:t>采游童</w:t>
      </w:r>
      <w:proofErr w:type="gramEnd"/>
      <w:r>
        <w:rPr>
          <w:lang w:eastAsia="zh-CN"/>
        </w:rPr>
        <w:t>之歡</w:t>
      </w:r>
    </w:p>
    <w:p w14:paraId="0ECEA2DE" w14:textId="77777777" w:rsidR="007A29CB" w:rsidRDefault="00000000">
      <w:proofErr w:type="spellStart"/>
      <w:r>
        <w:t>諺。命白阜以稽圖，按朱子而紀典。緬櫛沐乎雨風，孰騖馳於封禪。且夫皇帝，八窗廣</w:t>
      </w:r>
      <w:proofErr w:type="spellEnd"/>
    </w:p>
    <w:p w14:paraId="284ADF8A" w14:textId="77777777" w:rsidR="007A29CB" w:rsidRDefault="00000000">
      <w:proofErr w:type="spellStart"/>
      <w:r>
        <w:t>達，九皋遠聞。猶復採風詢俗，六飛時巡。豈玩華而㥦觀，抑好勞而忘尊。蓋念天位之至</w:t>
      </w:r>
      <w:proofErr w:type="spellEnd"/>
    </w:p>
    <w:p w14:paraId="5B6E7025" w14:textId="77777777" w:rsidR="007A29CB" w:rsidRDefault="00000000">
      <w:proofErr w:type="spellStart"/>
      <w:r>
        <w:t>重，求民依而必親。恐長吏之浸懈，慮幽隱之未陳。矧虞書之肆覲，固濬川以繼逮。禕九</w:t>
      </w:r>
      <w:proofErr w:type="spellEnd"/>
    </w:p>
    <w:p w14:paraId="36D1326E" w14:textId="77777777" w:rsidR="007A29CB" w:rsidRDefault="00000000">
      <w:proofErr w:type="spellStart"/>
      <w:r>
        <w:t>澤之既陂，先盡力於畎澮。宣灑澹之神功，逾鄭白之沃溉。雖靖奠於天綱，尚防維於凋</w:t>
      </w:r>
      <w:proofErr w:type="spellEnd"/>
    </w:p>
    <w:p w14:paraId="12886A86" w14:textId="77777777" w:rsidR="007A29CB" w:rsidRDefault="00000000">
      <w:proofErr w:type="spellStart"/>
      <w:r>
        <w:t>瘵。猗土功之攸同，乃勤恁而時邁。然後總集天瑞，渥致地符，聲從雲翔，化洽雨濡。誼</w:t>
      </w:r>
      <w:proofErr w:type="spellEnd"/>
    </w:p>
    <w:p w14:paraId="166B51E0" w14:textId="77777777" w:rsidR="007A29CB" w:rsidRDefault="00000000">
      <w:proofErr w:type="spellStart"/>
      <w:r>
        <w:t>方激而遐騖，仁風衍而外敷。撫八區以遠輯，規萬世而廓圖。將含羲藴燧，甄唐陶虞。曾</w:t>
      </w:r>
      <w:proofErr w:type="spellEnd"/>
    </w:p>
    <w:p w14:paraId="2E30C4E2" w14:textId="77777777" w:rsidR="007A29CB" w:rsidRDefault="00000000">
      <w:proofErr w:type="spellStart"/>
      <w:r>
        <w:t>何周般之能擬，而夏豫之足模。敬作頌曰</w:t>
      </w:r>
      <w:proofErr w:type="spellEnd"/>
      <w:r>
        <w:t>：</w:t>
      </w:r>
    </w:p>
    <w:p w14:paraId="1FFDE905" w14:textId="77777777" w:rsidR="007A29CB" w:rsidRDefault="00000000">
      <w:proofErr w:type="spellStart"/>
      <w:r>
        <w:t>於昭聖謨，漸海洋洋。榮鏡萬流，謨觴九方。山嶽修貢，淵澤順行。維彼冀川，載見</w:t>
      </w:r>
      <w:proofErr w:type="spellEnd"/>
    </w:p>
    <w:p w14:paraId="6AE13344" w14:textId="77777777" w:rsidR="007A29CB" w:rsidRDefault="00000000">
      <w:pPr>
        <w:rPr>
          <w:lang w:eastAsia="zh-CN"/>
        </w:rPr>
      </w:pPr>
      <w:proofErr w:type="spellStart"/>
      <w:r>
        <w:t>榮光。冀川伊河，紆縈沽淀。屹然大都，玉京屏翰。既防既築，實隄實堰</w:t>
      </w:r>
      <w:proofErr w:type="spellEnd"/>
      <w:r>
        <w:t>。</w:t>
      </w:r>
      <w:r>
        <w:rPr>
          <w:lang w:eastAsia="zh-CN"/>
        </w:rPr>
        <w:t>轉粟是通，熬</w:t>
      </w:r>
    </w:p>
    <w:p w14:paraId="5C78985C" w14:textId="77777777" w:rsidR="007A29CB" w:rsidRDefault="00000000">
      <w:pPr>
        <w:rPr>
          <w:lang w:eastAsia="zh-CN"/>
        </w:rPr>
      </w:pPr>
      <w:r>
        <w:rPr>
          <w:lang w:eastAsia="zh-CN"/>
        </w:rPr>
        <w:lastRenderedPageBreak/>
        <w:t>【第</w:t>
      </w:r>
      <w:r>
        <w:rPr>
          <w:lang w:eastAsia="zh-CN"/>
        </w:rPr>
        <w:t>344</w:t>
      </w:r>
      <w:r>
        <w:rPr>
          <w:lang w:eastAsia="zh-CN"/>
        </w:rPr>
        <w:t>页】</w:t>
      </w:r>
    </w:p>
    <w:p w14:paraId="1979E78D" w14:textId="77777777" w:rsidR="007A29CB" w:rsidRDefault="00000000">
      <w:pPr>
        <w:rPr>
          <w:lang w:eastAsia="zh-CN"/>
        </w:rPr>
      </w:pPr>
      <w:r>
        <w:rPr>
          <w:lang w:eastAsia="zh-CN"/>
        </w:rPr>
        <w:t>波是贊。自我聖祖，乘輿四臨。純皇顯穆，</w:t>
      </w:r>
      <w:proofErr w:type="gramStart"/>
      <w:r>
        <w:rPr>
          <w:lang w:eastAsia="zh-CN"/>
        </w:rPr>
        <w:t>五巡逮今</w:t>
      </w:r>
      <w:proofErr w:type="gramEnd"/>
      <w:r>
        <w:rPr>
          <w:lang w:eastAsia="zh-CN"/>
        </w:rPr>
        <w:t>。經畫孔周，萬靈翼欽。貞</w:t>
      </w:r>
      <w:proofErr w:type="gramStart"/>
      <w:r>
        <w:rPr>
          <w:lang w:eastAsia="zh-CN"/>
        </w:rPr>
        <w:t>珉</w:t>
      </w:r>
      <w:proofErr w:type="gramEnd"/>
      <w:r>
        <w:rPr>
          <w:lang w:eastAsia="zh-CN"/>
        </w:rPr>
        <w:t>天藻</w:t>
      </w:r>
    </w:p>
    <w:p w14:paraId="74B4D5CD" w14:textId="77777777" w:rsidR="007A29CB" w:rsidRDefault="00000000">
      <w:pPr>
        <w:rPr>
          <w:lang w:eastAsia="zh-CN"/>
        </w:rPr>
      </w:pPr>
      <w:r>
        <w:rPr>
          <w:lang w:eastAsia="zh-CN"/>
        </w:rPr>
        <w:t>勒此</w:t>
      </w:r>
      <w:proofErr w:type="gramStart"/>
      <w:r>
        <w:rPr>
          <w:lang w:eastAsia="zh-CN"/>
        </w:rPr>
        <w:t>嶔</w:t>
      </w:r>
      <w:proofErr w:type="gramEnd"/>
      <w:r>
        <w:rPr>
          <w:lang w:eastAsia="zh-CN"/>
        </w:rPr>
        <w:t>崟。帝曰疇</w:t>
      </w:r>
      <w:proofErr w:type="gramStart"/>
      <w:r>
        <w:rPr>
          <w:lang w:eastAsia="zh-CN"/>
        </w:rPr>
        <w:t>咨</w:t>
      </w:r>
      <w:proofErr w:type="gramEnd"/>
      <w:r>
        <w:rPr>
          <w:lang w:eastAsia="zh-CN"/>
        </w:rPr>
        <w:t>，朕曷敢逸？</w:t>
      </w:r>
      <w:proofErr w:type="gramStart"/>
      <w:r>
        <w:rPr>
          <w:lang w:eastAsia="zh-CN"/>
        </w:rPr>
        <w:t>覃</w:t>
      </w:r>
      <w:proofErr w:type="gramEnd"/>
      <w:r>
        <w:rPr>
          <w:lang w:eastAsia="zh-CN"/>
        </w:rPr>
        <w:t>敷生民，基命宥密。司空告功，輿歡望蹕。思</w:t>
      </w:r>
      <w:proofErr w:type="gramStart"/>
      <w:r>
        <w:rPr>
          <w:lang w:eastAsia="zh-CN"/>
        </w:rPr>
        <w:t>對</w:t>
      </w:r>
      <w:proofErr w:type="gramEnd"/>
      <w:r>
        <w:rPr>
          <w:lang w:eastAsia="zh-CN"/>
        </w:rPr>
        <w:t>厥</w:t>
      </w:r>
    </w:p>
    <w:p w14:paraId="587B018C" w14:textId="77777777" w:rsidR="007A29CB" w:rsidRDefault="00000000">
      <w:pPr>
        <w:rPr>
          <w:lang w:eastAsia="zh-CN"/>
        </w:rPr>
      </w:pPr>
      <w:proofErr w:type="spellStart"/>
      <w:r>
        <w:t>忱，言諏其吉。六丁挾輈，大乙扶輪。翠華東指，懷我黎元。六府修治，九功釐甄</w:t>
      </w:r>
      <w:proofErr w:type="spellEnd"/>
      <w:r>
        <w:t>。</w:t>
      </w:r>
      <w:r>
        <w:rPr>
          <w:lang w:eastAsia="zh-CN"/>
        </w:rPr>
        <w:t>惟歌</w:t>
      </w:r>
    </w:p>
    <w:p w14:paraId="01F73D3E" w14:textId="77777777" w:rsidR="007A29CB" w:rsidRDefault="00000000">
      <w:pPr>
        <w:rPr>
          <w:lang w:eastAsia="zh-CN"/>
        </w:rPr>
      </w:pPr>
      <w:r>
        <w:rPr>
          <w:lang w:eastAsia="zh-CN"/>
        </w:rPr>
        <w:t>惟叙，禔</w:t>
      </w:r>
      <w:proofErr w:type="gramStart"/>
      <w:r>
        <w:rPr>
          <w:lang w:eastAsia="zh-CN"/>
        </w:rPr>
        <w:t>庥</w:t>
      </w:r>
      <w:proofErr w:type="gramEnd"/>
      <w:r>
        <w:rPr>
          <w:lang w:eastAsia="zh-CN"/>
        </w:rPr>
        <w:t>翕轃。平成地天視此</w:t>
      </w:r>
      <w:proofErr w:type="gramStart"/>
      <w:r>
        <w:rPr>
          <w:lang w:eastAsia="zh-CN"/>
        </w:rPr>
        <w:t>淀</w:t>
      </w:r>
      <w:proofErr w:type="gramEnd"/>
      <w:r>
        <w:rPr>
          <w:lang w:eastAsia="zh-CN"/>
        </w:rPr>
        <w:t>津。皇儀孔昭，德水</w:t>
      </w:r>
      <w:proofErr w:type="gramStart"/>
      <w:r>
        <w:rPr>
          <w:lang w:eastAsia="zh-CN"/>
        </w:rPr>
        <w:t>攸</w:t>
      </w:r>
      <w:proofErr w:type="gramEnd"/>
      <w:r>
        <w:rPr>
          <w:lang w:eastAsia="zh-CN"/>
        </w:rPr>
        <w:t>伏。有</w:t>
      </w:r>
      <w:proofErr w:type="gramStart"/>
      <w:r>
        <w:rPr>
          <w:lang w:eastAsia="zh-CN"/>
        </w:rPr>
        <w:t>幹</w:t>
      </w:r>
      <w:proofErr w:type="gramEnd"/>
      <w:r>
        <w:rPr>
          <w:lang w:eastAsia="zh-CN"/>
        </w:rPr>
        <w:t>有年，道在化育。申</w:t>
      </w:r>
    </w:p>
    <w:p w14:paraId="04F51DC9" w14:textId="77777777" w:rsidR="007A29CB" w:rsidRDefault="00000000">
      <w:pPr>
        <w:rPr>
          <w:lang w:eastAsia="zh-CN"/>
        </w:rPr>
      </w:pPr>
      <w:r>
        <w:rPr>
          <w:lang w:eastAsia="zh-CN"/>
        </w:rPr>
        <w:t>問疾苦，補助不足。率時大</w:t>
      </w:r>
      <w:proofErr w:type="gramStart"/>
      <w:r>
        <w:rPr>
          <w:lang w:eastAsia="zh-CN"/>
        </w:rPr>
        <w:t>卞</w:t>
      </w:r>
      <w:proofErr w:type="gramEnd"/>
      <w:r>
        <w:rPr>
          <w:lang w:eastAsia="zh-CN"/>
        </w:rPr>
        <w:t>，謀之鞠之。凡百有位，</w:t>
      </w:r>
      <w:proofErr w:type="gramStart"/>
      <w:r>
        <w:rPr>
          <w:lang w:eastAsia="zh-CN"/>
        </w:rPr>
        <w:t>扈</w:t>
      </w:r>
      <w:proofErr w:type="gramEnd"/>
      <w:r>
        <w:rPr>
          <w:lang w:eastAsia="zh-CN"/>
        </w:rPr>
        <w:t>從行幄。誡</w:t>
      </w:r>
      <w:proofErr w:type="gramStart"/>
      <w:r>
        <w:rPr>
          <w:lang w:eastAsia="zh-CN"/>
        </w:rPr>
        <w:t>厥</w:t>
      </w:r>
      <w:proofErr w:type="gramEnd"/>
      <w:r>
        <w:rPr>
          <w:lang w:eastAsia="zh-CN"/>
        </w:rPr>
        <w:t>苞苴＄甯守嚙躏</w:t>
      </w:r>
    </w:p>
    <w:p w14:paraId="4A846C95" w14:textId="77777777" w:rsidR="007A29CB" w:rsidRDefault="00000000">
      <w:proofErr w:type="spellStart"/>
      <w:r>
        <w:t>愛及秋豪，壺漿豆肉。帝仁浩浩，登物鴻濛。如聞嶽瀆，拜舞呼嵩。爍哉盛典，羲軒媲崇</w:t>
      </w:r>
      <w:proofErr w:type="spellEnd"/>
    </w:p>
    <w:p w14:paraId="55466251" w14:textId="77777777" w:rsidR="007A29CB" w:rsidRDefault="00000000">
      <w:proofErr w:type="spellStart"/>
      <w:r>
        <w:t>顯允天子，萬福來同</w:t>
      </w:r>
      <w:proofErr w:type="spellEnd"/>
    </w:p>
    <w:p w14:paraId="083691F3" w14:textId="77777777" w:rsidR="007A29CB" w:rsidRDefault="00000000">
      <w:r>
        <w:rPr>
          <w:rFonts w:eastAsia="宋体" w:hint="eastAsia"/>
          <w:lang w:eastAsia="zh-CN"/>
        </w:rPr>
        <w:t>（</w:t>
      </w:r>
      <w:proofErr w:type="spellStart"/>
      <w:r>
        <w:t>説明</w:t>
      </w:r>
      <w:proofErr w:type="spellEnd"/>
      <w:r>
        <w:t>︼</w:t>
      </w:r>
    </w:p>
    <w:p w14:paraId="3089C68F" w14:textId="77777777" w:rsidR="007A29CB" w:rsidRDefault="00000000">
      <w:pPr>
        <w:rPr>
          <w:rFonts w:eastAsia="宋体"/>
          <w:lang w:eastAsia="zh-CN"/>
        </w:rPr>
      </w:pPr>
      <w:proofErr w:type="spellStart"/>
      <w:r>
        <w:t>賦載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w:t>
      </w:r>
      <w:proofErr w:type="gramStart"/>
      <w:r>
        <w:t>一</w:t>
      </w:r>
      <w:proofErr w:type="gramEnd"/>
      <w:r>
        <w:t>。</w:t>
      </w:r>
      <w:proofErr w:type="gramStart"/>
      <w:r>
        <w:t>據</w:t>
      </w:r>
      <w:proofErr w:type="gramEnd"/>
      <w:r>
        <w:t>序文首句</w:t>
      </w:r>
      <w:proofErr w:type="spellEnd"/>
      <w:r>
        <w:rPr>
          <w:rFonts w:eastAsia="宋体" w:hint="eastAsia"/>
          <w:lang w:eastAsia="zh-CN"/>
        </w:rPr>
        <w:t>“</w:t>
      </w:r>
      <w:proofErr w:type="spellStart"/>
      <w:r>
        <w:t>皇上紀籙之十三年</w:t>
      </w:r>
      <w:proofErr w:type="spellEnd"/>
      <w:r>
        <w:rPr>
          <w:rFonts w:eastAsia="宋体" w:hint="eastAsia"/>
          <w:lang w:eastAsia="zh-CN"/>
        </w:rPr>
        <w:t>”</w:t>
      </w:r>
      <w:proofErr w:type="spellStart"/>
      <w:r>
        <w:t>和賦文開端</w:t>
      </w:r>
      <w:proofErr w:type="spellEnd"/>
      <w:r>
        <w:rPr>
          <w:rFonts w:eastAsia="宋体" w:hint="eastAsia"/>
          <w:lang w:eastAsia="zh-CN"/>
        </w:rPr>
        <w:t>“</w:t>
      </w:r>
      <w:proofErr w:type="spellStart"/>
      <w:r>
        <w:t>歲在著</w:t>
      </w:r>
      <w:proofErr w:type="gramStart"/>
      <w:r>
        <w:t>雍</w:t>
      </w:r>
      <w:proofErr w:type="gramEnd"/>
      <w:r>
        <w:t>月維丙辰</w:t>
      </w:r>
      <w:proofErr w:type="spellEnd"/>
      <w:r>
        <w:rPr>
          <w:rFonts w:eastAsia="宋体" w:hint="eastAsia"/>
          <w:lang w:eastAsia="zh-CN"/>
        </w:rPr>
        <w:t>”</w:t>
      </w:r>
    </w:p>
    <w:p w14:paraId="30932707" w14:textId="77777777" w:rsidR="007A29CB" w:rsidRDefault="00000000">
      <w:proofErr w:type="spellStart"/>
      <w:r>
        <w:t>此賦當作於嘉慶十三年三月。彼時，嘉慶帝巡幸淀津，閲視河堤工程。而王引之在河南學政任上，與</w:t>
      </w:r>
      <w:proofErr w:type="spellEnd"/>
    </w:p>
    <w:p w14:paraId="184D1189" w14:textId="77777777" w:rsidR="007A29CB" w:rsidRDefault="00000000">
      <w:proofErr w:type="spellStart"/>
      <w:r>
        <w:t>聞其事，故作此賦</w:t>
      </w:r>
      <w:proofErr w:type="spellEnd"/>
      <w:r>
        <w:t>，</w:t>
      </w:r>
      <w:r>
        <w:rPr>
          <w:rFonts w:eastAsia="宋体" w:hint="eastAsia"/>
          <w:lang w:eastAsia="zh-CN"/>
        </w:rPr>
        <w:t>“</w:t>
      </w:r>
      <w:proofErr w:type="spellStart"/>
      <w:r>
        <w:t>校士之餘，謹撰賦一篇</w:t>
      </w:r>
      <w:proofErr w:type="spellEnd"/>
      <w:r>
        <w:rPr>
          <w:rFonts w:eastAsia="宋体" w:hint="eastAsia"/>
          <w:lang w:eastAsia="zh-CN"/>
        </w:rPr>
        <w:t>”</w:t>
      </w:r>
      <w:proofErr w:type="spellStart"/>
      <w:r>
        <w:t>可證</w:t>
      </w:r>
      <w:proofErr w:type="spellEnd"/>
    </w:p>
    <w:p w14:paraId="5FA66E03" w14:textId="77777777" w:rsidR="007A29CB" w:rsidRDefault="00000000">
      <w:pPr>
        <w:rPr>
          <w:rFonts w:eastAsia="宋体"/>
          <w:lang w:eastAsia="zh-CN"/>
        </w:rPr>
      </w:pPr>
      <w:r>
        <w:rPr>
          <w:rFonts w:eastAsia="宋体" w:hint="eastAsia"/>
          <w:lang w:eastAsia="zh-CN"/>
        </w:rPr>
        <w:t>（</w:t>
      </w:r>
      <w:r>
        <w:rPr>
          <w:lang w:eastAsia="zh-CN"/>
        </w:rPr>
        <w:t>校注</w:t>
      </w:r>
      <w:r>
        <w:rPr>
          <w:rFonts w:eastAsia="宋体" w:hint="eastAsia"/>
          <w:lang w:eastAsia="zh-CN"/>
        </w:rPr>
        <w:t>”</w:t>
      </w:r>
    </w:p>
    <w:p w14:paraId="0ED7609B" w14:textId="77777777" w:rsidR="007A29CB" w:rsidRDefault="00000000">
      <w:pPr>
        <w:rPr>
          <w:rFonts w:eastAsia="宋体"/>
          <w:lang w:eastAsia="zh-CN"/>
        </w:rPr>
      </w:pPr>
      <w:r>
        <w:rPr>
          <w:rFonts w:eastAsia="宋体" w:hint="eastAsia"/>
          <w:lang w:eastAsia="zh-CN"/>
        </w:rPr>
        <w:t>【</w:t>
      </w:r>
      <w:r>
        <w:rPr>
          <w:lang w:eastAsia="zh-CN"/>
        </w:rPr>
        <w:t>一</w:t>
      </w:r>
      <w:r>
        <w:rPr>
          <w:rFonts w:eastAsia="宋体" w:hint="eastAsia"/>
          <w:lang w:eastAsia="zh-CN"/>
        </w:rPr>
        <w:t>】</w:t>
      </w:r>
      <w:r>
        <w:rPr>
          <w:lang w:eastAsia="zh-CN"/>
        </w:rPr>
        <w:t>阿明、祝融、巨乘、</w:t>
      </w:r>
      <w:proofErr w:type="gramStart"/>
      <w:r>
        <w:rPr>
          <w:lang w:eastAsia="zh-CN"/>
        </w:rPr>
        <w:t>禺</w:t>
      </w:r>
      <w:proofErr w:type="gramEnd"/>
      <w:r>
        <w:rPr>
          <w:lang w:eastAsia="zh-CN"/>
        </w:rPr>
        <w:t>彊，分别是東海、南海、西海、北海神名。見</w:t>
      </w:r>
      <w:r>
        <w:rPr>
          <w:rFonts w:eastAsia="宋体" w:hint="eastAsia"/>
          <w:lang w:eastAsia="zh-CN"/>
        </w:rPr>
        <w:t>《</w:t>
      </w:r>
      <w:r>
        <w:rPr>
          <w:lang w:eastAsia="zh-CN"/>
        </w:rPr>
        <w:t>道藏</w:t>
      </w:r>
      <w:r>
        <w:rPr>
          <w:rFonts w:eastAsia="宋体" w:hint="eastAsia"/>
          <w:lang w:eastAsia="zh-CN"/>
        </w:rPr>
        <w:t>》</w:t>
      </w:r>
    </w:p>
    <w:p w14:paraId="77A1C2EB" w14:textId="77777777" w:rsidR="007A29CB" w:rsidRDefault="00000000">
      <w:pPr>
        <w:rPr>
          <w:lang w:eastAsia="zh-CN"/>
        </w:rPr>
      </w:pPr>
      <w:r>
        <w:rPr>
          <w:rFonts w:eastAsia="宋体" w:hint="eastAsia"/>
          <w:lang w:eastAsia="zh-CN"/>
        </w:rPr>
        <w:t>【</w:t>
      </w:r>
      <w:r>
        <w:rPr>
          <w:lang w:eastAsia="zh-CN"/>
        </w:rPr>
        <w:t>二</w:t>
      </w:r>
      <w:r>
        <w:rPr>
          <w:rFonts w:eastAsia="宋体" w:hint="eastAsia"/>
          <w:lang w:eastAsia="zh-CN"/>
        </w:rPr>
        <w:t>】</w:t>
      </w:r>
      <w:r>
        <w:rPr>
          <w:lang w:eastAsia="zh-CN"/>
        </w:rPr>
        <w:t>馬銜、</w:t>
      </w:r>
      <w:proofErr w:type="gramStart"/>
      <w:r>
        <w:rPr>
          <w:lang w:eastAsia="zh-CN"/>
        </w:rPr>
        <w:t>海童原是</w:t>
      </w:r>
      <w:proofErr w:type="gramEnd"/>
      <w:r>
        <w:rPr>
          <w:lang w:eastAsia="zh-CN"/>
        </w:rPr>
        <w:t>海中神怪名，見</w:t>
      </w:r>
      <w:r>
        <w:rPr>
          <w:rFonts w:eastAsia="宋体" w:hint="eastAsia"/>
          <w:lang w:eastAsia="zh-CN"/>
        </w:rPr>
        <w:t>《</w:t>
      </w:r>
      <w:r>
        <w:rPr>
          <w:lang w:eastAsia="zh-CN"/>
        </w:rPr>
        <w:t>文選</w:t>
      </w:r>
      <w:r>
        <w:rPr>
          <w:rFonts w:eastAsia="宋体" w:hint="eastAsia"/>
          <w:lang w:eastAsia="zh-CN"/>
        </w:rPr>
        <w:t>•</w:t>
      </w:r>
      <w:r>
        <w:rPr>
          <w:lang w:eastAsia="zh-CN"/>
        </w:rPr>
        <w:t>木華</w:t>
      </w:r>
      <w:r>
        <w:rPr>
          <w:rFonts w:eastAsia="宋体" w:hint="eastAsia"/>
          <w:lang w:eastAsia="zh-CN"/>
        </w:rPr>
        <w:t>（</w:t>
      </w:r>
      <w:r>
        <w:rPr>
          <w:lang w:eastAsia="zh-CN"/>
        </w:rPr>
        <w:t>海賦</w:t>
      </w:r>
      <w:r>
        <w:rPr>
          <w:rFonts w:eastAsia="宋体" w:hint="eastAsia"/>
          <w:lang w:eastAsia="zh-CN"/>
        </w:rPr>
        <w:t>》》</w:t>
      </w:r>
      <w:r>
        <w:rPr>
          <w:lang w:eastAsia="zh-CN"/>
        </w:rPr>
        <w:t>吕向注，文中則與</w:t>
      </w:r>
      <w:r>
        <w:rPr>
          <w:rFonts w:eastAsia="宋体" w:hint="eastAsia"/>
          <w:lang w:eastAsia="zh-CN"/>
        </w:rPr>
        <w:t>“</w:t>
      </w:r>
      <w:r>
        <w:rPr>
          <w:lang w:eastAsia="zh-CN"/>
        </w:rPr>
        <w:t>鯷壑</w:t>
      </w:r>
      <w:r>
        <w:rPr>
          <w:rFonts w:eastAsia="宋体" w:hint="eastAsia"/>
          <w:lang w:eastAsia="zh-CN"/>
        </w:rPr>
        <w:t>”</w:t>
      </w:r>
      <w:r>
        <w:rPr>
          <w:lang w:eastAsia="zh-CN"/>
        </w:rPr>
        <w:t>、</w:t>
      </w:r>
      <w:r>
        <w:rPr>
          <w:rFonts w:eastAsia="宋体" w:hint="eastAsia"/>
          <w:lang w:eastAsia="zh-CN"/>
        </w:rPr>
        <w:t>“</w:t>
      </w:r>
      <w:r>
        <w:rPr>
          <w:lang w:eastAsia="zh-CN"/>
        </w:rPr>
        <w:t>鵬溟</w:t>
      </w:r>
      <w:r>
        <w:rPr>
          <w:rFonts w:eastAsia="宋体" w:hint="eastAsia"/>
          <w:lang w:eastAsia="zh-CN"/>
        </w:rPr>
        <w:t>”</w:t>
      </w:r>
      <w:r>
        <w:rPr>
          <w:lang w:eastAsia="zh-CN"/>
        </w:rPr>
        <w:t>均作</w:t>
      </w:r>
    </w:p>
    <w:p w14:paraId="13BF9C72" w14:textId="77777777" w:rsidR="007A29CB" w:rsidRDefault="00000000">
      <w:pPr>
        <w:rPr>
          <w:rFonts w:eastAsia="宋体"/>
          <w:lang w:eastAsia="zh-CN"/>
        </w:rPr>
      </w:pPr>
      <w:proofErr w:type="spellStart"/>
      <w:r>
        <w:t>海域名。鯷壑、鵬溟，見</w:t>
      </w:r>
      <w:proofErr w:type="spellEnd"/>
      <w:r>
        <w:rPr>
          <w:rFonts w:eastAsia="宋体" w:hint="eastAsia"/>
          <w:lang w:eastAsia="zh-CN"/>
        </w:rPr>
        <w:t>《</w:t>
      </w:r>
      <w:proofErr w:type="spellStart"/>
      <w:r>
        <w:t>初學記</w:t>
      </w:r>
      <w:proofErr w:type="spellEnd"/>
      <w:r>
        <w:rPr>
          <w:rFonts w:eastAsia="宋体" w:hint="eastAsia"/>
          <w:lang w:eastAsia="zh-CN"/>
        </w:rPr>
        <w:t>•</w:t>
      </w:r>
      <w:proofErr w:type="spellStart"/>
      <w:r>
        <w:t>地理中</w:t>
      </w:r>
      <w:proofErr w:type="spellEnd"/>
      <w:r>
        <w:rPr>
          <w:rFonts w:eastAsia="宋体" w:hint="eastAsia"/>
          <w:lang w:eastAsia="zh-CN"/>
        </w:rPr>
        <w:t>》</w:t>
      </w:r>
    </w:p>
    <w:p w14:paraId="38E18A9F" w14:textId="77777777" w:rsidR="007A29C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天池、地脈、黄星、</w:t>
      </w:r>
      <w:proofErr w:type="gramStart"/>
      <w:r>
        <w:rPr>
          <w:lang w:eastAsia="zh-CN"/>
        </w:rPr>
        <w:t>赤</w:t>
      </w:r>
      <w:proofErr w:type="gramEnd"/>
      <w:r>
        <w:rPr>
          <w:lang w:eastAsia="zh-CN"/>
        </w:rPr>
        <w:t>颶：分别指天星、隧道、黄色星辰、海上大風。禨：从示＄</w:t>
      </w:r>
      <w:proofErr w:type="gramStart"/>
      <w:r>
        <w:rPr>
          <w:lang w:eastAsia="zh-CN"/>
        </w:rPr>
        <w:t>幾</w:t>
      </w:r>
      <w:proofErr w:type="gramEnd"/>
      <w:r>
        <w:rPr>
          <w:lang w:eastAsia="zh-CN"/>
        </w:rPr>
        <w:t>聲，本指吉</w:t>
      </w:r>
    </w:p>
    <w:p w14:paraId="3F8FBAFF" w14:textId="77777777" w:rsidR="007A29CB" w:rsidRDefault="00000000">
      <w:pPr>
        <w:rPr>
          <w:lang w:eastAsia="zh-CN"/>
        </w:rPr>
      </w:pPr>
      <w:r>
        <w:rPr>
          <w:lang w:eastAsia="zh-CN"/>
        </w:rPr>
        <w:t>【第</w:t>
      </w:r>
      <w:r>
        <w:rPr>
          <w:lang w:eastAsia="zh-CN"/>
        </w:rPr>
        <w:t>345</w:t>
      </w:r>
      <w:r>
        <w:rPr>
          <w:lang w:eastAsia="zh-CN"/>
        </w:rPr>
        <w:t>页】</w:t>
      </w:r>
    </w:p>
    <w:p w14:paraId="08059C2F" w14:textId="77777777" w:rsidR="007A29CB" w:rsidRDefault="00000000">
      <w:pPr>
        <w:rPr>
          <w:lang w:eastAsia="zh-CN"/>
        </w:rPr>
      </w:pPr>
      <w:r>
        <w:rPr>
          <w:lang w:eastAsia="zh-CN"/>
        </w:rPr>
        <w:t>凶之先兆，此</w:t>
      </w:r>
      <w:proofErr w:type="gramStart"/>
      <w:r>
        <w:rPr>
          <w:lang w:eastAsia="zh-CN"/>
        </w:rPr>
        <w:t>專</w:t>
      </w:r>
      <w:proofErr w:type="gramEnd"/>
      <w:r>
        <w:rPr>
          <w:lang w:eastAsia="zh-CN"/>
        </w:rPr>
        <w:t>指凶兆。</w:t>
      </w:r>
    </w:p>
    <w:p w14:paraId="5A457EDB" w14:textId="77777777" w:rsidR="007A29CB" w:rsidRDefault="00000000">
      <w:proofErr w:type="spellStart"/>
      <w:r>
        <w:t>皇上五旬萬</w:t>
      </w:r>
      <w:proofErr w:type="gramStart"/>
      <w:r>
        <w:t>壽</w:t>
      </w:r>
      <w:proofErr w:type="gramEnd"/>
      <w:r>
        <w:t>恭紀</w:t>
      </w:r>
      <w:proofErr w:type="spellEnd"/>
      <w:r>
        <w:rPr>
          <w:rFonts w:eastAsia="宋体" w:hint="eastAsia"/>
          <w:lang w:eastAsia="zh-CN"/>
        </w:rPr>
        <w:t>《</w:t>
      </w:r>
      <w:proofErr w:type="spellStart"/>
      <w:r>
        <w:t>寰海呼嵩頌</w:t>
      </w:r>
      <w:proofErr w:type="spellEnd"/>
      <w:r>
        <w:rPr>
          <w:rFonts w:eastAsia="宋体" w:hint="eastAsia"/>
          <w:lang w:eastAsia="zh-CN"/>
        </w:rPr>
        <w:t>》</w:t>
      </w:r>
      <w:proofErr w:type="spellStart"/>
      <w:r>
        <w:t>九章謹序</w:t>
      </w:r>
      <w:proofErr w:type="spellEnd"/>
    </w:p>
    <w:p w14:paraId="372071D9" w14:textId="77777777" w:rsidR="007A29CB" w:rsidRDefault="00000000">
      <w:proofErr w:type="spellStart"/>
      <w:r>
        <w:lastRenderedPageBreak/>
        <w:t>歲紀祝</w:t>
      </w:r>
      <w:proofErr w:type="gramStart"/>
      <w:r>
        <w:t>犂</w:t>
      </w:r>
      <w:proofErr w:type="gramEnd"/>
      <w:r>
        <w:t>，月臨吉</w:t>
      </w:r>
      <w:proofErr w:type="gramStart"/>
      <w:r>
        <w:t>亥</w:t>
      </w:r>
      <w:proofErr w:type="spellEnd"/>
      <w:r>
        <w:rPr>
          <w:rFonts w:eastAsia="宋体" w:hint="eastAsia"/>
          <w:lang w:eastAsia="zh-CN"/>
        </w:rPr>
        <w:t>【</w:t>
      </w:r>
      <w:proofErr w:type="gramEnd"/>
      <w:r>
        <w:t>，</w:t>
      </w:r>
      <w:proofErr w:type="spellStart"/>
      <w:r>
        <w:t>恭遇我皇上五旬萬</w:t>
      </w:r>
      <w:proofErr w:type="gramStart"/>
      <w:r>
        <w:t>壽</w:t>
      </w:r>
      <w:proofErr w:type="gramEnd"/>
      <w:r>
        <w:t>昌期。薄海臣庶，四裔君長，忻愉盎</w:t>
      </w:r>
      <w:proofErr w:type="spellEnd"/>
    </w:p>
    <w:p w14:paraId="72BC66F3" w14:textId="77777777" w:rsidR="007A29CB" w:rsidRDefault="00000000">
      <w:proofErr w:type="spellStart"/>
      <w:r>
        <w:t>溢，思効祝釐之誠。上仰承昊眷，俯答輿情，布令推恩，罔弗周徧。上儀赫濯，侯其禕</w:t>
      </w:r>
      <w:proofErr w:type="spellEnd"/>
    </w:p>
    <w:p w14:paraId="40C65F4E" w14:textId="77777777" w:rsidR="007A29CB" w:rsidRDefault="00000000">
      <w:proofErr w:type="spellStart"/>
      <w:r>
        <w:t>而</w:t>
      </w:r>
      <w:r>
        <w:t>QD</w:t>
      </w:r>
      <w:r>
        <w:t>。臣銜命中州，弗獲丹陛趨承，附天衢跽拜之末。竊願有所譔述，用以宣上德而抒</w:t>
      </w:r>
      <w:proofErr w:type="spellEnd"/>
    </w:p>
    <w:p w14:paraId="154303E3" w14:textId="77777777" w:rsidR="007A29CB" w:rsidRDefault="00000000">
      <w:proofErr w:type="spellStart"/>
      <w:r>
        <w:t>下情。伏案中州之望，實惟嵩高稟靈泰清，作鎮坤軸</w:t>
      </w:r>
      <w:proofErr w:type="spellEnd"/>
      <w:r>
        <w:rPr>
          <w:rFonts w:eastAsia="宋体" w:hint="eastAsia"/>
          <w:lang w:eastAsia="zh-CN"/>
        </w:rPr>
        <w:t>【</w:t>
      </w:r>
      <w:proofErr w:type="spellStart"/>
      <w:r>
        <w:t>三。王者确功考德，奏玉禋珪，珍味</w:t>
      </w:r>
      <w:proofErr w:type="spellEnd"/>
    </w:p>
    <w:p w14:paraId="46F8D90E" w14:textId="77777777" w:rsidR="007A29CB" w:rsidRDefault="00000000">
      <w:proofErr w:type="spellStart"/>
      <w:r>
        <w:t>雕氛，熏今麗遠。洎乎漢代，登牒升文，天慶順成，山呼呈瑞，煜煜乎垂恩儲祉，吐金景而</w:t>
      </w:r>
      <w:proofErr w:type="spellEnd"/>
    </w:p>
    <w:p w14:paraId="53ABD3C3" w14:textId="77777777" w:rsidR="007A29CB" w:rsidRDefault="00000000">
      <w:r>
        <w:rPr>
          <w:lang w:eastAsia="zh-CN"/>
        </w:rPr>
        <w:t>歊浮雲。</w:t>
      </w:r>
      <w:proofErr w:type="gramStart"/>
      <w:r>
        <w:rPr>
          <w:lang w:eastAsia="zh-CN"/>
        </w:rPr>
        <w:t>蓋感格之</w:t>
      </w:r>
      <w:proofErr w:type="gramEnd"/>
      <w:r>
        <w:rPr>
          <w:lang w:eastAsia="zh-CN"/>
        </w:rPr>
        <w:t>理，</w:t>
      </w:r>
      <w:proofErr w:type="gramStart"/>
      <w:r>
        <w:rPr>
          <w:lang w:eastAsia="zh-CN"/>
        </w:rPr>
        <w:t>焕然昭灼若</w:t>
      </w:r>
      <w:proofErr w:type="gramEnd"/>
      <w:r>
        <w:rPr>
          <w:lang w:eastAsia="zh-CN"/>
        </w:rPr>
        <w:t>斯。臣駪征所歷三華二室，神光徘徊。</w:t>
      </w:r>
      <w:proofErr w:type="spellStart"/>
      <w:r>
        <w:t>敬念修德錫符</w:t>
      </w:r>
      <w:proofErr w:type="spellEnd"/>
    </w:p>
    <w:p w14:paraId="01E7CC57" w14:textId="77777777" w:rsidR="007A29CB" w:rsidRDefault="00000000">
      <w:proofErr w:type="spellStart"/>
      <w:r>
        <w:t>之理，</w:t>
      </w:r>
      <w:proofErr w:type="gramStart"/>
      <w:r>
        <w:t>推原延洪曼</w:t>
      </w:r>
      <w:proofErr w:type="gramEnd"/>
      <w:r>
        <w:t>羨之基，不揣弇陋，</w:t>
      </w:r>
      <w:proofErr w:type="gramStart"/>
      <w:r>
        <w:t>祗</w:t>
      </w:r>
      <w:proofErr w:type="gramEnd"/>
      <w:r>
        <w:t>竭愚</w:t>
      </w:r>
      <w:proofErr w:type="gramStart"/>
      <w:r>
        <w:t>忱</w:t>
      </w:r>
      <w:proofErr w:type="gramEnd"/>
      <w:r>
        <w:t>，謹比事</w:t>
      </w:r>
      <w:proofErr w:type="gramStart"/>
      <w:r>
        <w:t>屬</w:t>
      </w:r>
      <w:proofErr w:type="gramEnd"/>
      <w:r>
        <w:t>辭，爲</w:t>
      </w:r>
      <w:proofErr w:type="spellEnd"/>
      <w:r>
        <w:rPr>
          <w:rFonts w:eastAsia="宋体" w:hint="eastAsia"/>
          <w:lang w:eastAsia="zh-CN"/>
        </w:rPr>
        <w:t>《</w:t>
      </w:r>
      <w:proofErr w:type="spellStart"/>
      <w:r>
        <w:t>寰海呼嵩頌</w:t>
      </w:r>
      <w:proofErr w:type="spellEnd"/>
      <w:r>
        <w:rPr>
          <w:rFonts w:eastAsia="宋体" w:hint="eastAsia"/>
          <w:lang w:eastAsia="zh-CN"/>
        </w:rPr>
        <w:t>》</w:t>
      </w:r>
      <w:proofErr w:type="spellStart"/>
      <w:r>
        <w:t>九章拜手</w:t>
      </w:r>
      <w:proofErr w:type="spellEnd"/>
    </w:p>
    <w:p w14:paraId="3496D9AF" w14:textId="77777777" w:rsidR="007A29CB" w:rsidRDefault="00000000">
      <w:proofErr w:type="spellStart"/>
      <w:r>
        <w:t>稽首以獻。</w:t>
      </w:r>
      <w:r>
        <w:t>Gwl</w:t>
      </w:r>
      <w:proofErr w:type="spellEnd"/>
    </w:p>
    <w:p w14:paraId="1A29CB45" w14:textId="77777777" w:rsidR="007A29CB" w:rsidRDefault="00000000">
      <w:pPr>
        <w:rPr>
          <w:lang w:eastAsia="zh-CN"/>
        </w:rPr>
      </w:pPr>
      <w:proofErr w:type="gramStart"/>
      <w:r>
        <w:rPr>
          <w:lang w:eastAsia="zh-CN"/>
        </w:rPr>
        <w:t>於赫昊</w:t>
      </w:r>
      <w:proofErr w:type="gramEnd"/>
      <w:r>
        <w:rPr>
          <w:lang w:eastAsia="zh-CN"/>
        </w:rPr>
        <w:t>縡眷佑有德</w:t>
      </w:r>
      <w:proofErr w:type="gramStart"/>
      <w:r>
        <w:rPr>
          <w:lang w:eastAsia="zh-CN"/>
        </w:rPr>
        <w:t>儲祥</w:t>
      </w:r>
      <w:proofErr w:type="gramEnd"/>
      <w:r>
        <w:rPr>
          <w:lang w:eastAsia="zh-CN"/>
        </w:rPr>
        <w:t>錫慶</w:t>
      </w:r>
      <w:proofErr w:type="gramStart"/>
      <w:r>
        <w:rPr>
          <w:lang w:eastAsia="zh-CN"/>
        </w:rPr>
        <w:t>靡愆靡</w:t>
      </w:r>
      <w:proofErr w:type="gramEnd"/>
      <w:r>
        <w:rPr>
          <w:lang w:eastAsia="zh-CN"/>
        </w:rPr>
        <w:t>忒因</w:t>
      </w:r>
      <w:proofErr w:type="gramStart"/>
      <w:r>
        <w:rPr>
          <w:lang w:eastAsia="zh-CN"/>
        </w:rPr>
        <w:t>氤</w:t>
      </w:r>
      <w:proofErr w:type="gramEnd"/>
      <w:r>
        <w:rPr>
          <w:lang w:eastAsia="zh-CN"/>
        </w:rPr>
        <w:t>昷</w:t>
      </w:r>
      <w:proofErr w:type="gramStart"/>
      <w:r>
        <w:rPr>
          <w:lang w:eastAsia="zh-CN"/>
        </w:rPr>
        <w:t>氲象</w:t>
      </w:r>
      <w:proofErr w:type="gramEnd"/>
      <w:r>
        <w:rPr>
          <w:lang w:eastAsia="zh-CN"/>
        </w:rPr>
        <w:t>載昭悉鼓</w:t>
      </w:r>
      <w:proofErr w:type="gramStart"/>
      <w:r>
        <w:rPr>
          <w:lang w:eastAsia="zh-CN"/>
        </w:rPr>
        <w:t>桴</w:t>
      </w:r>
      <w:proofErr w:type="gramEnd"/>
      <w:r>
        <w:rPr>
          <w:lang w:eastAsia="zh-CN"/>
        </w:rPr>
        <w:t>斯</w:t>
      </w:r>
      <w:proofErr w:type="gramStart"/>
      <w:r>
        <w:rPr>
          <w:lang w:eastAsia="zh-CN"/>
        </w:rPr>
        <w:t>應</w:t>
      </w:r>
      <w:proofErr w:type="gramEnd"/>
      <w:r>
        <w:rPr>
          <w:lang w:eastAsia="zh-CN"/>
        </w:rPr>
        <w:t>如左</w:t>
      </w:r>
    </w:p>
    <w:p w14:paraId="5067E57D" w14:textId="77777777" w:rsidR="007A29CB" w:rsidRDefault="00000000">
      <w:pPr>
        <w:rPr>
          <w:lang w:eastAsia="zh-CN"/>
        </w:rPr>
      </w:pPr>
      <w:proofErr w:type="spellStart"/>
      <w:r>
        <w:t>券執。我皇奉若，虔鞏翼翼</w:t>
      </w:r>
      <w:proofErr w:type="spellEnd"/>
      <w:r>
        <w:t>。</w:t>
      </w:r>
      <w:r>
        <w:rPr>
          <w:lang w:eastAsia="zh-CN"/>
        </w:rPr>
        <w:t>曰明曰旦，誠萃志壹。勿謂質闇，芒芠軋沕勿謂虚靂，積</w:t>
      </w:r>
    </w:p>
    <w:p w14:paraId="3CDBDAEE" w14:textId="77777777" w:rsidR="007A29CB" w:rsidRDefault="00000000">
      <w:pPr>
        <w:rPr>
          <w:lang w:eastAsia="zh-CN"/>
        </w:rPr>
      </w:pPr>
      <w:proofErr w:type="spellStart"/>
      <w:r>
        <w:t>氣呼吸。歲三大祀，懋典云晊。珠丘紺殿，壝列南北。爲祈爲雩，馨香芬苾</w:t>
      </w:r>
      <w:proofErr w:type="spellEnd"/>
      <w:r>
        <w:t>。</w:t>
      </w:r>
      <w:r>
        <w:rPr>
          <w:lang w:eastAsia="zh-CN"/>
        </w:rPr>
        <w:t>皇曰欽哉</w:t>
      </w:r>
    </w:p>
    <w:p w14:paraId="596AB33A" w14:textId="77777777" w:rsidR="007A29CB" w:rsidRDefault="00000000">
      <w:pPr>
        <w:rPr>
          <w:lang w:eastAsia="zh-CN"/>
        </w:rPr>
      </w:pPr>
      <w:r>
        <w:rPr>
          <w:lang w:eastAsia="zh-CN"/>
        </w:rPr>
        <w:t>【第</w:t>
      </w:r>
      <w:r>
        <w:rPr>
          <w:lang w:eastAsia="zh-CN"/>
        </w:rPr>
        <w:t>346</w:t>
      </w:r>
      <w:r>
        <w:rPr>
          <w:lang w:eastAsia="zh-CN"/>
        </w:rPr>
        <w:t>页】</w:t>
      </w:r>
    </w:p>
    <w:p w14:paraId="6D6A9EF2" w14:textId="77777777" w:rsidR="007A29CB" w:rsidRDefault="00000000">
      <w:pPr>
        <w:rPr>
          <w:lang w:eastAsia="zh-CN"/>
        </w:rPr>
      </w:pPr>
      <w:r>
        <w:rPr>
          <w:lang w:eastAsia="zh-CN"/>
        </w:rPr>
        <w:t>事天以實。</w:t>
      </w:r>
      <w:proofErr w:type="gramStart"/>
      <w:r>
        <w:rPr>
          <w:lang w:eastAsia="zh-CN"/>
        </w:rPr>
        <w:t>圭</w:t>
      </w:r>
      <w:proofErr w:type="gramEnd"/>
      <w:r>
        <w:rPr>
          <w:lang w:eastAsia="zh-CN"/>
        </w:rPr>
        <w:t>玉躬親，齋宫淵默。前</w:t>
      </w:r>
      <w:proofErr w:type="gramStart"/>
      <w:r>
        <w:rPr>
          <w:lang w:eastAsia="zh-CN"/>
        </w:rPr>
        <w:t>旒</w:t>
      </w:r>
      <w:proofErr w:type="gramEnd"/>
      <w:r>
        <w:rPr>
          <w:lang w:eastAsia="zh-CN"/>
        </w:rPr>
        <w:t>黈纊，夙夜宥密。</w:t>
      </w:r>
      <w:proofErr w:type="gramStart"/>
      <w:r>
        <w:rPr>
          <w:lang w:eastAsia="zh-CN"/>
        </w:rPr>
        <w:t>垂精金</w:t>
      </w:r>
      <w:proofErr w:type="gramEnd"/>
      <w:r>
        <w:rPr>
          <w:lang w:eastAsia="zh-CN"/>
        </w:rPr>
        <w:t>心，表範玉式。靈</w:t>
      </w:r>
      <w:proofErr w:type="gramStart"/>
      <w:r>
        <w:rPr>
          <w:lang w:eastAsia="zh-CN"/>
        </w:rPr>
        <w:t>歆</w:t>
      </w:r>
      <w:proofErr w:type="gramEnd"/>
      <w:r>
        <w:rPr>
          <w:lang w:eastAsia="zh-CN"/>
        </w:rPr>
        <w:t>僾</w:t>
      </w:r>
    </w:p>
    <w:p w14:paraId="2E6092D1" w14:textId="77777777" w:rsidR="007A29CB" w:rsidRDefault="00000000">
      <w:pPr>
        <w:rPr>
          <w:lang w:eastAsia="zh-CN"/>
        </w:rPr>
      </w:pPr>
      <w:proofErr w:type="gramStart"/>
      <w:r>
        <w:rPr>
          <w:lang w:eastAsia="zh-CN"/>
        </w:rPr>
        <w:t>愾</w:t>
      </w:r>
      <w:proofErr w:type="gramEnd"/>
      <w:r>
        <w:rPr>
          <w:lang w:eastAsia="zh-CN"/>
        </w:rPr>
        <w:t>，崇儀肸飾。紫</w:t>
      </w:r>
      <w:proofErr w:type="gramStart"/>
      <w:r>
        <w:rPr>
          <w:lang w:eastAsia="zh-CN"/>
        </w:rPr>
        <w:t>壇</w:t>
      </w:r>
      <w:proofErr w:type="gramEnd"/>
      <w:r>
        <w:rPr>
          <w:lang w:eastAsia="zh-CN"/>
        </w:rPr>
        <w:t>九叩，寅承齋慄。通誠祝禱，移</w:t>
      </w:r>
      <w:proofErr w:type="gramStart"/>
      <w:r>
        <w:rPr>
          <w:lang w:eastAsia="zh-CN"/>
        </w:rPr>
        <w:t>晷</w:t>
      </w:r>
      <w:proofErr w:type="gramEnd"/>
      <w:r>
        <w:rPr>
          <w:lang w:eastAsia="zh-CN"/>
        </w:rPr>
        <w:t>始畢。聖與天</w:t>
      </w:r>
      <w:proofErr w:type="gramStart"/>
      <w:r>
        <w:rPr>
          <w:lang w:eastAsia="zh-CN"/>
        </w:rPr>
        <w:t>契</w:t>
      </w:r>
      <w:proofErr w:type="gramEnd"/>
      <w:r>
        <w:rPr>
          <w:lang w:eastAsia="zh-CN"/>
        </w:rPr>
        <w:t>，天聽可即。欽祡</w:t>
      </w:r>
    </w:p>
    <w:p w14:paraId="49ED1ACA" w14:textId="77777777" w:rsidR="007A29CB" w:rsidRDefault="00000000">
      <w:pPr>
        <w:rPr>
          <w:lang w:eastAsia="zh-CN"/>
        </w:rPr>
      </w:pPr>
      <w:r>
        <w:rPr>
          <w:lang w:eastAsia="zh-CN"/>
        </w:rPr>
        <w:t>宗</w:t>
      </w:r>
      <w:proofErr w:type="gramStart"/>
      <w:r>
        <w:rPr>
          <w:lang w:eastAsia="zh-CN"/>
        </w:rPr>
        <w:t>祈</w:t>
      </w:r>
      <w:proofErr w:type="gramEnd"/>
      <w:r>
        <w:rPr>
          <w:lang w:eastAsia="zh-CN"/>
        </w:rPr>
        <w:t>，樵蒸歊赩。</w:t>
      </w:r>
      <w:proofErr w:type="gramStart"/>
      <w:r>
        <w:rPr>
          <w:lang w:eastAsia="zh-CN"/>
        </w:rPr>
        <w:t>璧</w:t>
      </w:r>
      <w:proofErr w:type="gramEnd"/>
      <w:r>
        <w:rPr>
          <w:lang w:eastAsia="zh-CN"/>
        </w:rPr>
        <w:t>氣晨煬，</w:t>
      </w:r>
      <w:proofErr w:type="gramStart"/>
      <w:r>
        <w:rPr>
          <w:lang w:eastAsia="zh-CN"/>
        </w:rPr>
        <w:t>牢芬夕溢</w:t>
      </w:r>
      <w:proofErr w:type="gramEnd"/>
      <w:r>
        <w:rPr>
          <w:lang w:eastAsia="zh-CN"/>
        </w:rPr>
        <w:t>。八</w:t>
      </w:r>
      <w:proofErr w:type="gramStart"/>
      <w:r>
        <w:rPr>
          <w:lang w:eastAsia="zh-CN"/>
        </w:rPr>
        <w:t>觚</w:t>
      </w:r>
      <w:proofErr w:type="gramEnd"/>
      <w:r>
        <w:rPr>
          <w:lang w:eastAsia="zh-CN"/>
        </w:rPr>
        <w:t>四陛，規重矩襲。曰毋不敬，惟皇帝飭。外</w:t>
      </w:r>
    </w:p>
    <w:p w14:paraId="2829A06F" w14:textId="77777777" w:rsidR="007A29CB" w:rsidRDefault="00000000">
      <w:pPr>
        <w:rPr>
          <w:lang w:eastAsia="zh-CN"/>
        </w:rPr>
      </w:pPr>
      <w:r>
        <w:rPr>
          <w:lang w:eastAsia="zh-CN"/>
        </w:rPr>
        <w:t>此羣祀，若蠶若</w:t>
      </w:r>
      <w:proofErr w:type="gramStart"/>
      <w:r>
        <w:rPr>
          <w:lang w:eastAsia="zh-CN"/>
        </w:rPr>
        <w:t>嗇</w:t>
      </w:r>
      <w:proofErr w:type="gramEnd"/>
      <w:r>
        <w:rPr>
          <w:lang w:eastAsia="zh-CN"/>
        </w:rPr>
        <w:t>。星辰六子，夕月朝日。水旱禜禬，山岳望</w:t>
      </w:r>
      <w:proofErr w:type="gramStart"/>
      <w:r>
        <w:rPr>
          <w:lang w:eastAsia="zh-CN"/>
        </w:rPr>
        <w:t>秩</w:t>
      </w:r>
      <w:proofErr w:type="gramEnd"/>
      <w:r>
        <w:rPr>
          <w:lang w:eastAsia="zh-CN"/>
        </w:rPr>
        <w:t>。咸肅獻享，</w:t>
      </w:r>
      <w:proofErr w:type="gramStart"/>
      <w:r>
        <w:rPr>
          <w:lang w:eastAsia="zh-CN"/>
        </w:rPr>
        <w:t>靡</w:t>
      </w:r>
      <w:proofErr w:type="gramEnd"/>
      <w:r>
        <w:rPr>
          <w:lang w:eastAsia="zh-CN"/>
        </w:rPr>
        <w:t>有闕失</w:t>
      </w:r>
    </w:p>
    <w:p w14:paraId="5FFC8F20" w14:textId="77777777" w:rsidR="007A29CB" w:rsidRDefault="00000000">
      <w:proofErr w:type="spellStart"/>
      <w:r>
        <w:t>亨鬺告虔，嘉生逢吉。嵩呼介壽，珠連緯汁</w:t>
      </w:r>
      <w:proofErr w:type="spellEnd"/>
    </w:p>
    <w:p w14:paraId="770B9F6E" w14:textId="77777777" w:rsidR="007A29CB" w:rsidRDefault="00000000">
      <w:proofErr w:type="spellStart"/>
      <w:r>
        <w:t>皇帝受祉，乾乾抱一。一</w:t>
      </w:r>
      <w:proofErr w:type="spellEnd"/>
      <w:r>
        <w:t>。</w:t>
      </w:r>
    </w:p>
    <w:p w14:paraId="13F032E1" w14:textId="77777777" w:rsidR="007A29CB" w:rsidRDefault="00000000">
      <w:proofErr w:type="spellStart"/>
      <w:r>
        <w:t>列祖垂統，以昌以熾。顯謨承烈，四表桄被</w:t>
      </w:r>
      <w:proofErr w:type="spellEnd"/>
      <w:r>
        <w:rPr>
          <w:rFonts w:eastAsia="宋体" w:hint="eastAsia"/>
          <w:lang w:eastAsia="zh-CN"/>
        </w:rPr>
        <w:t>【</w:t>
      </w:r>
      <w:proofErr w:type="spellStart"/>
      <w:r>
        <w:t>六。純皇纘緒，徽美世濟。紀元六十，燾</w:t>
      </w:r>
      <w:proofErr w:type="spellEnd"/>
    </w:p>
    <w:p w14:paraId="00DC9538" w14:textId="77777777" w:rsidR="007A29CB" w:rsidRDefault="00000000">
      <w:pPr>
        <w:rPr>
          <w:lang w:eastAsia="zh-CN"/>
        </w:rPr>
      </w:pPr>
      <w:proofErr w:type="spellStart"/>
      <w:r>
        <w:t>覆天配。皇帝繩武，兢兢抑畏。萬幾百度，祖訓是佩。五朝典謨，增繕明備</w:t>
      </w:r>
      <w:proofErr w:type="spellEnd"/>
      <w:r>
        <w:t>。</w:t>
      </w:r>
      <w:r>
        <w:rPr>
          <w:lang w:eastAsia="zh-CN"/>
        </w:rPr>
        <w:t>作山詩譜</w:t>
      </w:r>
    </w:p>
    <w:p w14:paraId="295530A7" w14:textId="77777777" w:rsidR="007A29CB" w:rsidRDefault="00000000">
      <w:pPr>
        <w:rPr>
          <w:lang w:eastAsia="zh-CN"/>
        </w:rPr>
      </w:pPr>
      <w:r>
        <w:rPr>
          <w:lang w:eastAsia="zh-CN"/>
        </w:rPr>
        <w:t>陳常史記。</w:t>
      </w:r>
      <w:proofErr w:type="gramStart"/>
      <w:r>
        <w:rPr>
          <w:lang w:eastAsia="zh-CN"/>
        </w:rPr>
        <w:t>炳</w:t>
      </w:r>
      <w:proofErr w:type="gramEnd"/>
      <w:r>
        <w:rPr>
          <w:lang w:eastAsia="zh-CN"/>
        </w:rPr>
        <w:t>若星陳，焕如霞蔚。金枝郊寶，弈</w:t>
      </w:r>
      <w:proofErr w:type="gramStart"/>
      <w:r>
        <w:rPr>
          <w:lang w:eastAsia="zh-CN"/>
        </w:rPr>
        <w:t>煜</w:t>
      </w:r>
      <w:proofErr w:type="gramEnd"/>
      <w:r>
        <w:rPr>
          <w:lang w:eastAsia="zh-CN"/>
        </w:rPr>
        <w:t>瑰麗。純皇寶訓，</w:t>
      </w:r>
      <w:proofErr w:type="gramStart"/>
      <w:r>
        <w:rPr>
          <w:lang w:eastAsia="zh-CN"/>
        </w:rPr>
        <w:t>虔</w:t>
      </w:r>
      <w:proofErr w:type="gramEnd"/>
      <w:r>
        <w:rPr>
          <w:lang w:eastAsia="zh-CN"/>
        </w:rPr>
        <w:t>恭纂次。</w:t>
      </w:r>
      <w:proofErr w:type="gramStart"/>
      <w:r>
        <w:rPr>
          <w:lang w:eastAsia="zh-CN"/>
        </w:rPr>
        <w:t>執</w:t>
      </w:r>
      <w:proofErr w:type="gramEnd"/>
      <w:r>
        <w:rPr>
          <w:lang w:eastAsia="zh-CN"/>
        </w:rPr>
        <w:t>競武</w:t>
      </w:r>
    </w:p>
    <w:p w14:paraId="4438500F" w14:textId="77777777" w:rsidR="007A29CB" w:rsidRDefault="00000000">
      <w:pPr>
        <w:rPr>
          <w:lang w:eastAsia="zh-CN"/>
        </w:rPr>
      </w:pPr>
      <w:r>
        <w:rPr>
          <w:lang w:eastAsia="zh-CN"/>
        </w:rPr>
        <w:lastRenderedPageBreak/>
        <w:t>德，緝熙文思。</w:t>
      </w:r>
      <w:proofErr w:type="gramStart"/>
      <w:r>
        <w:rPr>
          <w:lang w:eastAsia="zh-CN"/>
        </w:rPr>
        <w:t>由庚道鬯</w:t>
      </w:r>
      <w:proofErr w:type="gramEnd"/>
      <w:r>
        <w:rPr>
          <w:lang w:eastAsia="zh-CN"/>
        </w:rPr>
        <w:t>，周甲歲計。皇皇矞</w:t>
      </w:r>
      <w:proofErr w:type="gramStart"/>
      <w:r>
        <w:rPr>
          <w:lang w:eastAsia="zh-CN"/>
        </w:rPr>
        <w:t>矞</w:t>
      </w:r>
      <w:proofErr w:type="gramEnd"/>
      <w:r>
        <w:rPr>
          <w:lang w:eastAsia="zh-CN"/>
        </w:rPr>
        <w:t>，丹文緑字。帝乃肅然，敬承先志。晨興</w:t>
      </w:r>
    </w:p>
    <w:p w14:paraId="3F64292D" w14:textId="77777777" w:rsidR="007A29CB" w:rsidRDefault="00000000">
      <w:pPr>
        <w:rPr>
          <w:lang w:eastAsia="zh-CN"/>
        </w:rPr>
      </w:pPr>
      <w:r>
        <w:rPr>
          <w:lang w:eastAsia="zh-CN"/>
        </w:rPr>
        <w:t>恭讀，</w:t>
      </w:r>
      <w:proofErr w:type="gramStart"/>
      <w:r>
        <w:rPr>
          <w:lang w:eastAsia="zh-CN"/>
        </w:rPr>
        <w:t>善述善</w:t>
      </w:r>
      <w:proofErr w:type="gramEnd"/>
      <w:r>
        <w:rPr>
          <w:lang w:eastAsia="zh-CN"/>
        </w:rPr>
        <w:t>繼。</w:t>
      </w:r>
      <w:proofErr w:type="gramStart"/>
      <w:r>
        <w:rPr>
          <w:lang w:eastAsia="zh-CN"/>
        </w:rPr>
        <w:t>執</w:t>
      </w:r>
      <w:proofErr w:type="gramEnd"/>
      <w:r>
        <w:rPr>
          <w:lang w:eastAsia="zh-CN"/>
        </w:rPr>
        <w:t>玉齊遫，循環一再。如羹牆見，如寢門</w:t>
      </w:r>
      <w:proofErr w:type="gramStart"/>
      <w:r>
        <w:rPr>
          <w:lang w:eastAsia="zh-CN"/>
        </w:rPr>
        <w:t>侍</w:t>
      </w:r>
      <w:proofErr w:type="gramEnd"/>
      <w:r>
        <w:rPr>
          <w:lang w:eastAsia="zh-CN"/>
        </w:rPr>
        <w:t>。乙丑之秋，盛京言</w:t>
      </w:r>
      <w:proofErr w:type="gramStart"/>
      <w:r>
        <w:rPr>
          <w:lang w:eastAsia="zh-CN"/>
        </w:rPr>
        <w:t>莅</w:t>
      </w:r>
      <w:proofErr w:type="gramEnd"/>
      <w:r>
        <w:rPr>
          <w:lang w:eastAsia="zh-CN"/>
        </w:rPr>
        <w:t>。鳳</w:t>
      </w:r>
    </w:p>
    <w:p w14:paraId="008C7DB7" w14:textId="77777777" w:rsidR="007A29CB" w:rsidRDefault="00000000">
      <w:pPr>
        <w:rPr>
          <w:lang w:eastAsia="zh-CN"/>
        </w:rPr>
      </w:pPr>
      <w:r>
        <w:rPr>
          <w:lang w:eastAsia="zh-CN"/>
        </w:rPr>
        <w:t>旗雲颺，鸞和風細。</w:t>
      </w:r>
      <w:proofErr w:type="gramStart"/>
      <w:r>
        <w:rPr>
          <w:lang w:eastAsia="zh-CN"/>
        </w:rPr>
        <w:t>三陵葱</w:t>
      </w:r>
      <w:proofErr w:type="gramEnd"/>
      <w:r>
        <w:rPr>
          <w:lang w:eastAsia="zh-CN"/>
        </w:rPr>
        <w:t>鬱，蟠天際地。閟宫寢殿，肸蠁嘉</w:t>
      </w:r>
      <w:proofErr w:type="gramStart"/>
      <w:r>
        <w:rPr>
          <w:lang w:eastAsia="zh-CN"/>
        </w:rPr>
        <w:t>氣</w:t>
      </w:r>
      <w:proofErr w:type="gramEnd"/>
      <w:r>
        <w:rPr>
          <w:lang w:eastAsia="zh-CN"/>
        </w:rPr>
        <w:t>。在原</w:t>
      </w:r>
      <w:proofErr w:type="gramStart"/>
      <w:r>
        <w:rPr>
          <w:lang w:eastAsia="zh-CN"/>
        </w:rPr>
        <w:t>陟</w:t>
      </w:r>
      <w:proofErr w:type="gramEnd"/>
      <w:r>
        <w:rPr>
          <w:lang w:eastAsia="zh-CN"/>
        </w:rPr>
        <w:t>巘，髣髴遺制</w:t>
      </w:r>
    </w:p>
    <w:p w14:paraId="28BF8B35" w14:textId="77777777" w:rsidR="007A29CB" w:rsidRDefault="00000000">
      <w:proofErr w:type="spellStart"/>
      <w:r>
        <w:t>昔也皇過，雷雨草昧；今也弓劍，河山環衞。几筵瞻念，怵惕心意。思艱求莫，孝思不匱</w:t>
      </w:r>
      <w:proofErr w:type="spellEnd"/>
    </w:p>
    <w:p w14:paraId="574C2CCC" w14:textId="77777777" w:rsidR="007A29CB" w:rsidRDefault="00000000">
      <w:proofErr w:type="spellStart"/>
      <w:r>
        <w:t>祥和斯感，珍貺薦至。嵩呼介壽，理合符契。令德景福，參帝典二。二</w:t>
      </w:r>
      <w:proofErr w:type="spellEnd"/>
    </w:p>
    <w:p w14:paraId="205F6A76" w14:textId="77777777" w:rsidR="007A29CB" w:rsidRDefault="00000000">
      <w:proofErr w:type="spellStart"/>
      <w:r>
        <w:t>皇仁育物，如春氣含。煦嘔丕冒，下矩上圜。丙辰龍飛，仁綸普頒。租賦蠲免，東西</w:t>
      </w:r>
      <w:proofErr w:type="spellEnd"/>
    </w:p>
    <w:p w14:paraId="0783F2A8" w14:textId="77777777" w:rsidR="007A29CB" w:rsidRDefault="00000000">
      <w:pPr>
        <w:rPr>
          <w:lang w:eastAsia="zh-CN"/>
        </w:rPr>
      </w:pPr>
      <w:proofErr w:type="spellStart"/>
      <w:r>
        <w:t>朔南。芸生欣欣，飫若薺甘。遇小旱澇，恩輒下覃。吁咈辰告＄布濩丁男</w:t>
      </w:r>
      <w:proofErr w:type="spellEnd"/>
      <w:r>
        <w:t>。</w:t>
      </w:r>
      <w:r>
        <w:rPr>
          <w:lang w:eastAsia="zh-CN"/>
        </w:rPr>
        <w:t>孚甲風拆。勾</w:t>
      </w:r>
    </w:p>
    <w:p w14:paraId="6C00DCF0" w14:textId="77777777" w:rsidR="007A29CB" w:rsidRDefault="00000000">
      <w:pPr>
        <w:rPr>
          <w:lang w:eastAsia="zh-CN"/>
        </w:rPr>
      </w:pPr>
      <w:r>
        <w:rPr>
          <w:lang w:eastAsia="zh-CN"/>
        </w:rPr>
        <w:t>【第</w:t>
      </w:r>
      <w:r>
        <w:rPr>
          <w:lang w:eastAsia="zh-CN"/>
        </w:rPr>
        <w:t>347</w:t>
      </w:r>
      <w:r>
        <w:rPr>
          <w:lang w:eastAsia="zh-CN"/>
        </w:rPr>
        <w:t>页】</w:t>
      </w:r>
    </w:p>
    <w:p w14:paraId="7828CF15" w14:textId="77777777" w:rsidR="007A29CB" w:rsidRDefault="00000000">
      <w:pPr>
        <w:rPr>
          <w:lang w:eastAsia="zh-CN"/>
        </w:rPr>
      </w:pPr>
      <w:proofErr w:type="gramStart"/>
      <w:r>
        <w:rPr>
          <w:lang w:eastAsia="zh-CN"/>
        </w:rPr>
        <w:t>萌雨酣</w:t>
      </w:r>
      <w:proofErr w:type="gramEnd"/>
      <w:r>
        <w:rPr>
          <w:lang w:eastAsia="zh-CN"/>
        </w:rPr>
        <w:t>。粤歲辛酉，洪波漫渰。</w:t>
      </w:r>
      <w:proofErr w:type="gramStart"/>
      <w:r>
        <w:rPr>
          <w:lang w:eastAsia="zh-CN"/>
        </w:rPr>
        <w:t>兹惟偏災</w:t>
      </w:r>
      <w:proofErr w:type="gramEnd"/>
      <w:r>
        <w:rPr>
          <w:lang w:eastAsia="zh-CN"/>
        </w:rPr>
        <w:t>，乃戚聖顔。</w:t>
      </w:r>
      <w:proofErr w:type="gramStart"/>
      <w:r>
        <w:rPr>
          <w:lang w:eastAsia="zh-CN"/>
        </w:rPr>
        <w:t>曰我赤子</w:t>
      </w:r>
      <w:proofErr w:type="gramEnd"/>
      <w:r>
        <w:rPr>
          <w:lang w:eastAsia="zh-CN"/>
        </w:rPr>
        <w:t>，其何以堪？得無蕩析</w:t>
      </w:r>
    </w:p>
    <w:p w14:paraId="509D480C" w14:textId="77777777" w:rsidR="007A29CB" w:rsidRDefault="00000000">
      <w:proofErr w:type="spellStart"/>
      <w:r>
        <w:t>惸惸痌瘝。手詔責躬，心憂如惔。星使招集，軺車䟃趲。授衣施粥，百鎰千鍰。黍谷和</w:t>
      </w:r>
      <w:proofErr w:type="spellEnd"/>
    </w:p>
    <w:p w14:paraId="3CE1D218" w14:textId="77777777" w:rsidR="007A29CB" w:rsidRDefault="00000000">
      <w:pPr>
        <w:rPr>
          <w:lang w:eastAsia="zh-CN"/>
        </w:rPr>
      </w:pPr>
      <w:proofErr w:type="spellStart"/>
      <w:r>
        <w:t>風，不春而還。漕糧轉運，民力實艱。或有陋規，遺</w:t>
      </w:r>
      <w:proofErr w:type="spellEnd"/>
      <w:r>
        <w:rPr>
          <w:rFonts w:eastAsia="宋体" w:hint="eastAsia"/>
          <w:lang w:eastAsia="zh-CN"/>
        </w:rPr>
        <w:t>（</w:t>
      </w:r>
      <w:r>
        <w:t>鮺</w:t>
      </w:r>
      <w:r>
        <w:rPr>
          <w:rFonts w:eastAsia="宋体" w:hint="eastAsia"/>
          <w:lang w:eastAsia="zh-CN"/>
        </w:rPr>
        <w:t>）【</w:t>
      </w:r>
      <w:r>
        <w:t>鮺</w:t>
      </w:r>
      <w:r>
        <w:rPr>
          <w:rFonts w:eastAsia="宋体" w:hint="eastAsia"/>
          <w:lang w:eastAsia="zh-CN"/>
        </w:rPr>
        <w:t>】</w:t>
      </w:r>
      <w:proofErr w:type="spellStart"/>
      <w:r>
        <w:t>一坩</w:t>
      </w:r>
      <w:proofErr w:type="spellEnd"/>
      <w:r>
        <w:t>。</w:t>
      </w:r>
      <w:r>
        <w:rPr>
          <w:lang w:eastAsia="zh-CN"/>
        </w:rPr>
        <w:t>申諭裁革，譬稂莠</w:t>
      </w:r>
    </w:p>
    <w:p w14:paraId="3E45C57A" w14:textId="77777777" w:rsidR="007A29CB" w:rsidRDefault="00000000">
      <w:pPr>
        <w:rPr>
          <w:lang w:eastAsia="zh-CN"/>
        </w:rPr>
      </w:pPr>
      <w:proofErr w:type="gramStart"/>
      <w:r>
        <w:rPr>
          <w:lang w:eastAsia="zh-CN"/>
        </w:rPr>
        <w:t>删</w:t>
      </w:r>
      <w:proofErr w:type="gramEnd"/>
      <w:r>
        <w:rPr>
          <w:lang w:eastAsia="zh-CN"/>
        </w:rPr>
        <w:t>。毋令胥吏</w:t>
      </w:r>
      <w:proofErr w:type="gramStart"/>
      <w:r>
        <w:rPr>
          <w:lang w:eastAsia="zh-CN"/>
        </w:rPr>
        <w:t>恣</w:t>
      </w:r>
      <w:proofErr w:type="gramEnd"/>
      <w:r>
        <w:rPr>
          <w:lang w:eastAsia="zh-CN"/>
        </w:rPr>
        <w:t>其狼貪。秋</w:t>
      </w:r>
      <w:proofErr w:type="gramStart"/>
      <w:r>
        <w:rPr>
          <w:lang w:eastAsia="zh-CN"/>
        </w:rPr>
        <w:t>官刑典</w:t>
      </w:r>
      <w:proofErr w:type="gramEnd"/>
      <w:r>
        <w:rPr>
          <w:lang w:eastAsia="zh-CN"/>
        </w:rPr>
        <w:t>，職在詰姦。勿縱勿枉，毫釐詳</w:t>
      </w:r>
      <w:proofErr w:type="gramStart"/>
      <w:r>
        <w:rPr>
          <w:lang w:eastAsia="zh-CN"/>
        </w:rPr>
        <w:t>參</w:t>
      </w:r>
      <w:proofErr w:type="gramEnd"/>
      <w:r>
        <w:rPr>
          <w:lang w:eastAsia="zh-CN"/>
        </w:rPr>
        <w:t>。闓</w:t>
      </w:r>
      <w:proofErr w:type="gramStart"/>
      <w:r>
        <w:rPr>
          <w:lang w:eastAsia="zh-CN"/>
        </w:rPr>
        <w:t>澤</w:t>
      </w:r>
      <w:proofErr w:type="gramEnd"/>
      <w:r>
        <w:rPr>
          <w:lang w:eastAsia="zh-CN"/>
        </w:rPr>
        <w:t>滂沛，一可</w:t>
      </w:r>
    </w:p>
    <w:p w14:paraId="15B59C3C" w14:textId="77777777" w:rsidR="007A29CB" w:rsidRDefault="00000000">
      <w:pPr>
        <w:rPr>
          <w:lang w:eastAsia="zh-CN"/>
        </w:rPr>
      </w:pPr>
      <w:r>
        <w:rPr>
          <w:lang w:eastAsia="zh-CN"/>
        </w:rPr>
        <w:t>否間。</w:t>
      </w:r>
      <w:proofErr w:type="gramStart"/>
      <w:r>
        <w:rPr>
          <w:lang w:eastAsia="zh-CN"/>
        </w:rPr>
        <w:t>蚩</w:t>
      </w:r>
      <w:proofErr w:type="gramEnd"/>
      <w:r>
        <w:rPr>
          <w:lang w:eastAsia="zh-CN"/>
        </w:rPr>
        <w:t>氓冤抑，輒扣九關。越訴誠罪，尚</w:t>
      </w:r>
      <w:proofErr w:type="gramStart"/>
      <w:r>
        <w:rPr>
          <w:lang w:eastAsia="zh-CN"/>
        </w:rPr>
        <w:t>矜</w:t>
      </w:r>
      <w:proofErr w:type="gramEnd"/>
      <w:r>
        <w:rPr>
          <w:lang w:eastAsia="zh-CN"/>
        </w:rPr>
        <w:t>愚頑。破格申理，雨露</w:t>
      </w:r>
      <w:proofErr w:type="gramStart"/>
      <w:r>
        <w:rPr>
          <w:lang w:eastAsia="zh-CN"/>
        </w:rPr>
        <w:t>曷</w:t>
      </w:r>
      <w:proofErr w:type="gramEnd"/>
      <w:r>
        <w:rPr>
          <w:lang w:eastAsia="zh-CN"/>
        </w:rPr>
        <w:t>慳。</w:t>
      </w:r>
      <w:proofErr w:type="gramStart"/>
      <w:r>
        <w:rPr>
          <w:lang w:eastAsia="zh-CN"/>
        </w:rPr>
        <w:t>於</w:t>
      </w:r>
      <w:proofErr w:type="gramEnd"/>
      <w:r>
        <w:rPr>
          <w:lang w:eastAsia="zh-CN"/>
        </w:rPr>
        <w:t>廓靈海，百</w:t>
      </w:r>
    </w:p>
    <w:p w14:paraId="73376523" w14:textId="77777777" w:rsidR="007A29CB" w:rsidRDefault="00000000">
      <w:pPr>
        <w:rPr>
          <w:lang w:eastAsia="zh-CN"/>
        </w:rPr>
      </w:pPr>
      <w:proofErr w:type="gramStart"/>
      <w:r>
        <w:rPr>
          <w:lang w:eastAsia="zh-CN"/>
        </w:rPr>
        <w:t>川具涵</w:t>
      </w:r>
      <w:proofErr w:type="gramEnd"/>
      <w:r>
        <w:rPr>
          <w:lang w:eastAsia="zh-CN"/>
        </w:rPr>
        <w:t>。惠浸萬類，賚及九</w:t>
      </w:r>
      <w:proofErr w:type="gramStart"/>
      <w:r>
        <w:rPr>
          <w:lang w:eastAsia="zh-CN"/>
        </w:rPr>
        <w:t>寰</w:t>
      </w:r>
      <w:proofErr w:type="gramEnd"/>
      <w:r>
        <w:rPr>
          <w:lang w:eastAsia="zh-CN"/>
        </w:rPr>
        <w:t>。</w:t>
      </w:r>
      <w:proofErr w:type="gramStart"/>
      <w:r>
        <w:rPr>
          <w:lang w:eastAsia="zh-CN"/>
        </w:rPr>
        <w:t>嵩</w:t>
      </w:r>
      <w:proofErr w:type="gramEnd"/>
      <w:r>
        <w:rPr>
          <w:lang w:eastAsia="zh-CN"/>
        </w:rPr>
        <w:t>呼介壽，</w:t>
      </w:r>
      <w:proofErr w:type="gramStart"/>
      <w:r>
        <w:rPr>
          <w:lang w:eastAsia="zh-CN"/>
        </w:rPr>
        <w:t>福基可</w:t>
      </w:r>
      <w:proofErr w:type="gramEnd"/>
      <w:r>
        <w:rPr>
          <w:lang w:eastAsia="zh-CN"/>
        </w:rPr>
        <w:t>探。純</w:t>
      </w:r>
      <w:proofErr w:type="gramStart"/>
      <w:r>
        <w:rPr>
          <w:lang w:eastAsia="zh-CN"/>
        </w:rPr>
        <w:t>嘏</w:t>
      </w:r>
      <w:proofErr w:type="gramEnd"/>
      <w:r>
        <w:rPr>
          <w:lang w:eastAsia="zh-CN"/>
        </w:rPr>
        <w:t>悠久，兼天地三。三</w:t>
      </w:r>
    </w:p>
    <w:p w14:paraId="2F2FEA86" w14:textId="77777777" w:rsidR="007A29CB" w:rsidRDefault="00000000">
      <w:pPr>
        <w:rPr>
          <w:lang w:eastAsia="zh-CN"/>
        </w:rPr>
      </w:pPr>
      <w:r>
        <w:rPr>
          <w:rFonts w:eastAsia="宋体" w:hint="eastAsia"/>
          <w:lang w:eastAsia="zh-CN"/>
        </w:rPr>
        <w:t>《</w:t>
      </w:r>
      <w:r>
        <w:rPr>
          <w:lang w:eastAsia="zh-CN"/>
        </w:rPr>
        <w:t>周書。無逸</w:t>
      </w:r>
      <w:r>
        <w:rPr>
          <w:rFonts w:eastAsia="宋体" w:hint="eastAsia"/>
          <w:lang w:eastAsia="zh-CN"/>
        </w:rPr>
        <w:t>》</w:t>
      </w:r>
      <w:r>
        <w:rPr>
          <w:lang w:eastAsia="zh-CN"/>
        </w:rPr>
        <w:t>，惟元聖誨。我皇臨御齋心</w:t>
      </w:r>
      <w:proofErr w:type="gramStart"/>
      <w:r>
        <w:rPr>
          <w:lang w:eastAsia="zh-CN"/>
        </w:rPr>
        <w:t>劼</w:t>
      </w:r>
      <w:proofErr w:type="gramEnd"/>
      <w:r>
        <w:rPr>
          <w:lang w:eastAsia="zh-CN"/>
        </w:rPr>
        <w:t>毖。宵衣旰食</w:t>
      </w:r>
      <w:proofErr w:type="gramStart"/>
      <w:r>
        <w:rPr>
          <w:lang w:eastAsia="zh-CN"/>
        </w:rPr>
        <w:t>兢</w:t>
      </w:r>
      <w:proofErr w:type="gramEnd"/>
      <w:r>
        <w:rPr>
          <w:lang w:eastAsia="zh-CN"/>
        </w:rPr>
        <w:t>業天位。粤自</w:t>
      </w:r>
      <w:proofErr w:type="gramStart"/>
      <w:r>
        <w:rPr>
          <w:lang w:eastAsia="zh-CN"/>
        </w:rPr>
        <w:t>夙</w:t>
      </w:r>
      <w:proofErr w:type="gramEnd"/>
      <w:r>
        <w:rPr>
          <w:lang w:eastAsia="zh-CN"/>
        </w:rPr>
        <w:t>興</w:t>
      </w:r>
    </w:p>
    <w:p w14:paraId="5C44E56E" w14:textId="77777777" w:rsidR="007A29CB" w:rsidRDefault="00000000">
      <w:proofErr w:type="spellStart"/>
      <w:r>
        <w:t>以迄嚮晦。懸旌待曙，投籤覺寐。御門聽政，綸言宣示。九垓八埏，如殿廷在。臣工召</w:t>
      </w:r>
      <w:proofErr w:type="spellEnd"/>
    </w:p>
    <w:p w14:paraId="5A228321" w14:textId="77777777" w:rsidR="007A29CB" w:rsidRDefault="00000000">
      <w:proofErr w:type="spellStart"/>
      <w:r>
        <w:t>見，量材超寘。上自卿尹，下及羣吏。大棟小桷，詳悉品第。庶官奉職，或曠厥事。勿躭</w:t>
      </w:r>
      <w:proofErr w:type="spellEnd"/>
    </w:p>
    <w:p w14:paraId="790D5E7A" w14:textId="77777777" w:rsidR="007A29CB" w:rsidRDefault="00000000">
      <w:proofErr w:type="spellStart"/>
      <w:r>
        <w:t>宴安，日就怠棄。嚴諭督責，反覆戒勵</w:t>
      </w:r>
      <w:proofErr w:type="spellEnd"/>
      <w:r>
        <w:t>。</w:t>
      </w:r>
      <w:r>
        <w:rPr>
          <w:lang w:eastAsia="zh-CN"/>
        </w:rPr>
        <w:t>罔有皋琄，因循玩愒。懲彼駑駘，奬兹勞勩。</w:t>
      </w:r>
      <w:r>
        <w:t>皇</w:t>
      </w:r>
    </w:p>
    <w:p w14:paraId="10EE7831" w14:textId="77777777" w:rsidR="007A29CB" w:rsidRDefault="00000000">
      <w:pPr>
        <w:rPr>
          <w:lang w:eastAsia="zh-CN"/>
        </w:rPr>
      </w:pPr>
      <w:proofErr w:type="spellStart"/>
      <w:r>
        <w:t>綱獨攬，</w:t>
      </w:r>
      <w:proofErr w:type="gramStart"/>
      <w:r>
        <w:t>首除大憝</w:t>
      </w:r>
      <w:proofErr w:type="spellEnd"/>
      <w:r>
        <w:rPr>
          <w:rFonts w:eastAsia="宋体" w:hint="eastAsia"/>
          <w:lang w:eastAsia="zh-CN"/>
        </w:rPr>
        <w:t>【</w:t>
      </w:r>
      <w:proofErr w:type="gramEnd"/>
      <w:r>
        <w:t>LJ</w:t>
      </w:r>
      <w:r>
        <w:t>。</w:t>
      </w:r>
      <w:r>
        <w:t>-</w:t>
      </w:r>
      <w:proofErr w:type="spellStart"/>
      <w:r>
        <w:t>太阿赫然，有北投畀。嚴霜肅秋，天星墮彗</w:t>
      </w:r>
      <w:proofErr w:type="spellEnd"/>
      <w:r>
        <w:t>。</w:t>
      </w:r>
      <w:r>
        <w:rPr>
          <w:lang w:eastAsia="zh-CN"/>
        </w:rPr>
        <w:t>雲霾蕩滌，日月澄</w:t>
      </w:r>
    </w:p>
    <w:p w14:paraId="2785ABAC" w14:textId="77777777" w:rsidR="007A29CB" w:rsidRDefault="00000000">
      <w:pPr>
        <w:rPr>
          <w:lang w:eastAsia="zh-CN"/>
        </w:rPr>
      </w:pPr>
      <w:r>
        <w:rPr>
          <w:lang w:eastAsia="zh-CN"/>
        </w:rPr>
        <w:t>霽。聖</w:t>
      </w:r>
      <w:proofErr w:type="gramStart"/>
      <w:r>
        <w:rPr>
          <w:lang w:eastAsia="zh-CN"/>
        </w:rPr>
        <w:t>衷</w:t>
      </w:r>
      <w:proofErr w:type="gramEnd"/>
      <w:r>
        <w:rPr>
          <w:lang w:eastAsia="zh-CN"/>
        </w:rPr>
        <w:t>虚受，芻蕘下逮。門闢聰達，猶</w:t>
      </w:r>
      <w:proofErr w:type="gramStart"/>
      <w:r>
        <w:rPr>
          <w:lang w:eastAsia="zh-CN"/>
        </w:rPr>
        <w:t>懼</w:t>
      </w:r>
      <w:proofErr w:type="gramEnd"/>
      <w:r>
        <w:rPr>
          <w:lang w:eastAsia="zh-CN"/>
        </w:rPr>
        <w:t>壅蔽。奏</w:t>
      </w:r>
      <w:proofErr w:type="gramStart"/>
      <w:r>
        <w:rPr>
          <w:lang w:eastAsia="zh-CN"/>
        </w:rPr>
        <w:t>牘</w:t>
      </w:r>
      <w:proofErr w:type="gramEnd"/>
      <w:r>
        <w:rPr>
          <w:lang w:eastAsia="zh-CN"/>
        </w:rPr>
        <w:t>甫上，即賜引對。</w:t>
      </w:r>
      <w:proofErr w:type="gramStart"/>
      <w:r>
        <w:rPr>
          <w:lang w:eastAsia="zh-CN"/>
        </w:rPr>
        <w:t>莛</w:t>
      </w:r>
      <w:proofErr w:type="gramEnd"/>
      <w:r>
        <w:rPr>
          <w:lang w:eastAsia="zh-CN"/>
        </w:rPr>
        <w:t>撞何益，曰爾</w:t>
      </w:r>
    </w:p>
    <w:p w14:paraId="4E179DFB" w14:textId="77777777" w:rsidR="007A29CB" w:rsidRDefault="00000000">
      <w:pPr>
        <w:rPr>
          <w:lang w:eastAsia="zh-CN"/>
        </w:rPr>
      </w:pPr>
      <w:r>
        <w:rPr>
          <w:lang w:eastAsia="zh-CN"/>
        </w:rPr>
        <w:t>獻替。管闚何補，曰爾讜議。直省積案，</w:t>
      </w:r>
      <w:proofErr w:type="gramStart"/>
      <w:r>
        <w:rPr>
          <w:lang w:eastAsia="zh-CN"/>
        </w:rPr>
        <w:t>動</w:t>
      </w:r>
      <w:proofErr w:type="gramEnd"/>
      <w:r>
        <w:rPr>
          <w:lang w:eastAsia="zh-CN"/>
        </w:rPr>
        <w:t>輒踰歲。詔令清釐，毋得淹</w:t>
      </w:r>
      <w:proofErr w:type="gramStart"/>
      <w:r>
        <w:rPr>
          <w:lang w:eastAsia="zh-CN"/>
        </w:rPr>
        <w:t>滯</w:t>
      </w:r>
      <w:proofErr w:type="gramEnd"/>
      <w:r>
        <w:rPr>
          <w:lang w:eastAsia="zh-CN"/>
        </w:rPr>
        <w:t>。罷占索貫，一</w:t>
      </w:r>
    </w:p>
    <w:p w14:paraId="7B147E5F" w14:textId="77777777" w:rsidR="007A29CB" w:rsidRDefault="00000000">
      <w:pPr>
        <w:rPr>
          <w:lang w:eastAsia="zh-CN"/>
        </w:rPr>
      </w:pPr>
      <w:r>
        <w:rPr>
          <w:lang w:eastAsia="zh-CN"/>
        </w:rPr>
        <w:t>空</w:t>
      </w:r>
      <w:proofErr w:type="gramStart"/>
      <w:r>
        <w:rPr>
          <w:lang w:eastAsia="zh-CN"/>
        </w:rPr>
        <w:t>囹</w:t>
      </w:r>
      <w:proofErr w:type="gramEnd"/>
      <w:r>
        <w:rPr>
          <w:lang w:eastAsia="zh-CN"/>
        </w:rPr>
        <w:t>繫。天</w:t>
      </w:r>
      <w:proofErr w:type="gramStart"/>
      <w:r>
        <w:rPr>
          <w:lang w:eastAsia="zh-CN"/>
        </w:rPr>
        <w:t>庾</w:t>
      </w:r>
      <w:proofErr w:type="gramEnd"/>
      <w:r>
        <w:rPr>
          <w:lang w:eastAsia="zh-CN"/>
        </w:rPr>
        <w:t>積粟，民食攸寄。七省轉輸，億斛</w:t>
      </w:r>
      <w:proofErr w:type="gramStart"/>
      <w:r>
        <w:rPr>
          <w:lang w:eastAsia="zh-CN"/>
        </w:rPr>
        <w:t>儲</w:t>
      </w:r>
      <w:proofErr w:type="gramEnd"/>
      <w:r>
        <w:rPr>
          <w:lang w:eastAsia="zh-CN"/>
        </w:rPr>
        <w:t>積。</w:t>
      </w:r>
      <w:proofErr w:type="gramStart"/>
      <w:r>
        <w:rPr>
          <w:lang w:eastAsia="zh-CN"/>
        </w:rPr>
        <w:t>弊滋鼠偷</w:t>
      </w:r>
      <w:proofErr w:type="gramEnd"/>
      <w:r>
        <w:rPr>
          <w:lang w:eastAsia="zh-CN"/>
        </w:rPr>
        <w:t>，</w:t>
      </w:r>
      <w:proofErr w:type="gramStart"/>
      <w:r>
        <w:rPr>
          <w:lang w:eastAsia="zh-CN"/>
        </w:rPr>
        <w:t>粒惜狼戾</w:t>
      </w:r>
      <w:proofErr w:type="gramEnd"/>
      <w:r>
        <w:rPr>
          <w:lang w:eastAsia="zh-CN"/>
        </w:rPr>
        <w:t>。調陳</w:t>
      </w:r>
      <w:proofErr w:type="gramStart"/>
      <w:r>
        <w:rPr>
          <w:lang w:eastAsia="zh-CN"/>
        </w:rPr>
        <w:t>劑</w:t>
      </w:r>
      <w:proofErr w:type="gramEnd"/>
      <w:r>
        <w:rPr>
          <w:lang w:eastAsia="zh-CN"/>
        </w:rPr>
        <w:t>新</w:t>
      </w:r>
    </w:p>
    <w:p w14:paraId="5C40FAB2" w14:textId="77777777" w:rsidR="007A29CB" w:rsidRDefault="00000000">
      <w:r>
        <w:rPr>
          <w:lang w:eastAsia="zh-CN"/>
        </w:rPr>
        <w:lastRenderedPageBreak/>
        <w:t>六</w:t>
      </w:r>
      <w:proofErr w:type="gramStart"/>
      <w:r>
        <w:rPr>
          <w:lang w:eastAsia="zh-CN"/>
        </w:rPr>
        <w:t>府允治</w:t>
      </w:r>
      <w:proofErr w:type="gramEnd"/>
      <w:r>
        <w:rPr>
          <w:lang w:eastAsia="zh-CN"/>
        </w:rPr>
        <w:t>。依然</w:t>
      </w:r>
      <w:proofErr w:type="gramStart"/>
      <w:r>
        <w:rPr>
          <w:lang w:eastAsia="zh-CN"/>
        </w:rPr>
        <w:t>稷</w:t>
      </w:r>
      <w:proofErr w:type="gramEnd"/>
      <w:r>
        <w:rPr>
          <w:lang w:eastAsia="zh-CN"/>
        </w:rPr>
        <w:t>奏，墉櫛崇比。立我蒸民，萬</w:t>
      </w:r>
      <w:proofErr w:type="gramStart"/>
      <w:r>
        <w:rPr>
          <w:lang w:eastAsia="zh-CN"/>
        </w:rPr>
        <w:t>邦</w:t>
      </w:r>
      <w:proofErr w:type="gramEnd"/>
      <w:r>
        <w:rPr>
          <w:lang w:eastAsia="zh-CN"/>
        </w:rPr>
        <w:t>作乂。</w:t>
      </w:r>
      <w:proofErr w:type="gramStart"/>
      <w:r>
        <w:rPr>
          <w:lang w:eastAsia="zh-CN"/>
        </w:rPr>
        <w:t>嵩</w:t>
      </w:r>
      <w:proofErr w:type="gramEnd"/>
      <w:r>
        <w:rPr>
          <w:lang w:eastAsia="zh-CN"/>
        </w:rPr>
        <w:t>呼介壽，太平爲瑞。</w:t>
      </w:r>
      <w:proofErr w:type="spellStart"/>
      <w:r>
        <w:t>歌功陳</w:t>
      </w:r>
      <w:proofErr w:type="spellEnd"/>
    </w:p>
    <w:p w14:paraId="43DE65FE" w14:textId="77777777" w:rsidR="007A29CB" w:rsidRDefault="00000000">
      <w:pPr>
        <w:rPr>
          <w:lang w:eastAsia="zh-CN"/>
        </w:rPr>
      </w:pPr>
      <w:r>
        <w:rPr>
          <w:lang w:eastAsia="zh-CN"/>
        </w:rPr>
        <w:t>【第</w:t>
      </w:r>
      <w:r>
        <w:rPr>
          <w:lang w:eastAsia="zh-CN"/>
        </w:rPr>
        <w:t>348</w:t>
      </w:r>
      <w:r>
        <w:rPr>
          <w:lang w:eastAsia="zh-CN"/>
        </w:rPr>
        <w:t>页】</w:t>
      </w:r>
    </w:p>
    <w:p w14:paraId="45FB8742" w14:textId="77777777" w:rsidR="007A29CB" w:rsidRDefault="00000000">
      <w:pPr>
        <w:rPr>
          <w:lang w:eastAsia="zh-CN"/>
        </w:rPr>
      </w:pPr>
      <w:r>
        <w:rPr>
          <w:lang w:eastAsia="zh-CN"/>
        </w:rPr>
        <w:t>詩，風雅頌四。四。</w:t>
      </w:r>
    </w:p>
    <w:p w14:paraId="5D80BB7A" w14:textId="77777777" w:rsidR="007A29CB" w:rsidRDefault="00000000">
      <w:pPr>
        <w:rPr>
          <w:lang w:eastAsia="zh-CN"/>
        </w:rPr>
      </w:pPr>
      <w:r>
        <w:rPr>
          <w:lang w:eastAsia="zh-CN"/>
        </w:rPr>
        <w:t>皇</w:t>
      </w:r>
      <w:proofErr w:type="gramStart"/>
      <w:r>
        <w:rPr>
          <w:lang w:eastAsia="zh-CN"/>
        </w:rPr>
        <w:t>猷</w:t>
      </w:r>
      <w:proofErr w:type="gramEnd"/>
      <w:r>
        <w:rPr>
          <w:lang w:eastAsia="zh-CN"/>
        </w:rPr>
        <w:t>赫業，允文允武。</w:t>
      </w:r>
      <w:proofErr w:type="gramStart"/>
      <w:r>
        <w:rPr>
          <w:lang w:eastAsia="zh-CN"/>
        </w:rPr>
        <w:t>威棱所暨</w:t>
      </w:r>
      <w:proofErr w:type="gramEnd"/>
      <w:r>
        <w:rPr>
          <w:lang w:eastAsia="zh-CN"/>
        </w:rPr>
        <w:t>，天規地矩。如何小醜</w:t>
      </w:r>
      <w:proofErr w:type="gramStart"/>
      <w:r>
        <w:rPr>
          <w:rFonts w:eastAsia="宋体" w:hint="eastAsia"/>
          <w:lang w:eastAsia="zh-CN"/>
        </w:rPr>
        <w:t>【</w:t>
      </w:r>
      <w:proofErr w:type="gramEnd"/>
      <w:r>
        <w:rPr>
          <w:lang w:eastAsia="zh-CN"/>
        </w:rPr>
        <w:t>八，遊鱗在釜。蜂蠆毒</w:t>
      </w:r>
      <w:proofErr w:type="gramStart"/>
      <w:r>
        <w:rPr>
          <w:lang w:eastAsia="zh-CN"/>
        </w:rPr>
        <w:t>螫</w:t>
      </w:r>
      <w:proofErr w:type="gramEnd"/>
      <w:r>
        <w:rPr>
          <w:lang w:eastAsia="zh-CN"/>
        </w:rPr>
        <w:t>，川</w:t>
      </w:r>
    </w:p>
    <w:p w14:paraId="2EA5229E" w14:textId="77777777" w:rsidR="007A29CB" w:rsidRDefault="00000000">
      <w:pPr>
        <w:rPr>
          <w:lang w:eastAsia="zh-CN"/>
        </w:rPr>
      </w:pPr>
      <w:r>
        <w:rPr>
          <w:lang w:eastAsia="zh-CN"/>
        </w:rPr>
        <w:t>秦豫楚。</w:t>
      </w:r>
      <w:proofErr w:type="gramStart"/>
      <w:r>
        <w:rPr>
          <w:lang w:eastAsia="zh-CN"/>
        </w:rPr>
        <w:t>來</w:t>
      </w:r>
      <w:proofErr w:type="gramEnd"/>
      <w:r>
        <w:rPr>
          <w:lang w:eastAsia="zh-CN"/>
        </w:rPr>
        <w:t>往飄瞥，靡有定所。帝</w:t>
      </w:r>
      <w:proofErr w:type="gramStart"/>
      <w:r>
        <w:rPr>
          <w:lang w:eastAsia="zh-CN"/>
        </w:rPr>
        <w:t>赫</w:t>
      </w:r>
      <w:proofErr w:type="gramEnd"/>
      <w:r>
        <w:rPr>
          <w:lang w:eastAsia="zh-CN"/>
        </w:rPr>
        <w:t>斯怒，選將授琥。</w:t>
      </w:r>
      <w:proofErr w:type="gramStart"/>
      <w:r>
        <w:rPr>
          <w:lang w:eastAsia="zh-CN"/>
        </w:rPr>
        <w:t>彫</w:t>
      </w:r>
      <w:proofErr w:type="gramEnd"/>
      <w:r>
        <w:rPr>
          <w:lang w:eastAsia="zh-CN"/>
        </w:rPr>
        <w:t>戈鐵甲，蜺旌月羽。陣肅鵝鸛</w:t>
      </w:r>
    </w:p>
    <w:p w14:paraId="102DE570" w14:textId="77777777" w:rsidR="007A29CB" w:rsidRDefault="00000000">
      <w:pPr>
        <w:rPr>
          <w:lang w:eastAsia="zh-CN"/>
        </w:rPr>
      </w:pPr>
      <w:r>
        <w:rPr>
          <w:lang w:eastAsia="zh-CN"/>
        </w:rPr>
        <w:t>士</w:t>
      </w:r>
      <w:proofErr w:type="gramStart"/>
      <w:r>
        <w:rPr>
          <w:lang w:eastAsia="zh-CN"/>
        </w:rPr>
        <w:t>勁</w:t>
      </w:r>
      <w:proofErr w:type="gramEnd"/>
      <w:r>
        <w:rPr>
          <w:lang w:eastAsia="zh-CN"/>
        </w:rPr>
        <w:t>貔虎。軍令再申，</w:t>
      </w:r>
      <w:proofErr w:type="gramStart"/>
      <w:r>
        <w:rPr>
          <w:lang w:eastAsia="zh-CN"/>
        </w:rPr>
        <w:t>檄</w:t>
      </w:r>
      <w:proofErr w:type="gramEnd"/>
      <w:r>
        <w:rPr>
          <w:lang w:eastAsia="zh-CN"/>
        </w:rPr>
        <w:t>草</w:t>
      </w:r>
      <w:proofErr w:type="gramStart"/>
      <w:r>
        <w:rPr>
          <w:lang w:eastAsia="zh-CN"/>
        </w:rPr>
        <w:t>旁午</w:t>
      </w:r>
      <w:proofErr w:type="gramEnd"/>
      <w:r>
        <w:rPr>
          <w:lang w:eastAsia="zh-CN"/>
        </w:rPr>
        <w:t>。</w:t>
      </w:r>
      <w:proofErr w:type="gramStart"/>
      <w:r>
        <w:rPr>
          <w:lang w:eastAsia="zh-CN"/>
        </w:rPr>
        <w:t>功告三</w:t>
      </w:r>
      <w:proofErr w:type="gramEnd"/>
      <w:r>
        <w:rPr>
          <w:lang w:eastAsia="zh-CN"/>
        </w:rPr>
        <w:t>捷，氣作一鼓。蟲沙四飛，風鶴驚語。</w:t>
      </w:r>
      <w:proofErr w:type="gramStart"/>
      <w:r>
        <w:rPr>
          <w:lang w:eastAsia="zh-CN"/>
        </w:rPr>
        <w:t>穴空蛾</w:t>
      </w:r>
      <w:proofErr w:type="gramEnd"/>
    </w:p>
    <w:p w14:paraId="4BC7AB97" w14:textId="77777777" w:rsidR="007A29CB" w:rsidRDefault="00000000">
      <w:pPr>
        <w:rPr>
          <w:lang w:eastAsia="zh-CN"/>
        </w:rPr>
      </w:pPr>
      <w:r>
        <w:rPr>
          <w:lang w:eastAsia="zh-CN"/>
        </w:rPr>
        <w:t>伏，巢</w:t>
      </w:r>
      <w:proofErr w:type="gramStart"/>
      <w:r>
        <w:rPr>
          <w:lang w:eastAsia="zh-CN"/>
        </w:rPr>
        <w:t>焚</w:t>
      </w:r>
      <w:proofErr w:type="gramEnd"/>
      <w:r>
        <w:rPr>
          <w:lang w:eastAsia="zh-CN"/>
        </w:rPr>
        <w:t>燕處。九天</w:t>
      </w:r>
      <w:proofErr w:type="gramStart"/>
      <w:r>
        <w:rPr>
          <w:lang w:eastAsia="zh-CN"/>
        </w:rPr>
        <w:t>掣</w:t>
      </w:r>
      <w:proofErr w:type="gramEnd"/>
      <w:r>
        <w:rPr>
          <w:lang w:eastAsia="zh-CN"/>
        </w:rPr>
        <w:t>電，八荒飛雨。其餘</w:t>
      </w:r>
      <w:proofErr w:type="gramStart"/>
      <w:r>
        <w:rPr>
          <w:lang w:eastAsia="zh-CN"/>
        </w:rPr>
        <w:t>勝</w:t>
      </w:r>
      <w:proofErr w:type="gramEnd"/>
      <w:r>
        <w:rPr>
          <w:lang w:eastAsia="zh-CN"/>
        </w:rPr>
        <w:t>略，寶郟叛旅。宿州莠民，陝右新伍。或一</w:t>
      </w:r>
    </w:p>
    <w:p w14:paraId="460E98A5" w14:textId="77777777" w:rsidR="007A29CB" w:rsidRDefault="00000000">
      <w:pPr>
        <w:rPr>
          <w:lang w:eastAsia="zh-CN"/>
        </w:rPr>
      </w:pPr>
      <w:proofErr w:type="gramStart"/>
      <w:r>
        <w:rPr>
          <w:lang w:eastAsia="zh-CN"/>
        </w:rPr>
        <w:t>戰</w:t>
      </w:r>
      <w:proofErr w:type="gramEnd"/>
      <w:r>
        <w:rPr>
          <w:lang w:eastAsia="zh-CN"/>
        </w:rPr>
        <w:t>克，或三箭取。或醜類殲，</w:t>
      </w:r>
      <w:proofErr w:type="gramStart"/>
      <w:r>
        <w:rPr>
          <w:lang w:eastAsia="zh-CN"/>
        </w:rPr>
        <w:t>若掘雀鼠</w:t>
      </w:r>
      <w:proofErr w:type="gramEnd"/>
      <w:r>
        <w:rPr>
          <w:lang w:eastAsia="zh-CN"/>
        </w:rPr>
        <w:t>。或受降築，恩信招</w:t>
      </w:r>
      <w:proofErr w:type="gramStart"/>
      <w:r>
        <w:rPr>
          <w:lang w:eastAsia="zh-CN"/>
        </w:rPr>
        <w:t>撫</w:t>
      </w:r>
      <w:proofErr w:type="gramEnd"/>
      <w:r>
        <w:rPr>
          <w:lang w:eastAsia="zh-CN"/>
        </w:rPr>
        <w:t>。風清賣</w:t>
      </w:r>
      <w:proofErr w:type="gramStart"/>
      <w:r>
        <w:rPr>
          <w:lang w:eastAsia="zh-CN"/>
        </w:rPr>
        <w:t>劍</w:t>
      </w:r>
      <w:proofErr w:type="gramEnd"/>
      <w:r>
        <w:rPr>
          <w:lang w:eastAsia="zh-CN"/>
        </w:rPr>
        <w:t>，花迎負弩。重</w:t>
      </w:r>
    </w:p>
    <w:p w14:paraId="3902D526" w14:textId="77777777" w:rsidR="007A29CB" w:rsidRDefault="00000000">
      <w:pPr>
        <w:rPr>
          <w:lang w:eastAsia="zh-CN"/>
        </w:rPr>
      </w:pPr>
      <w:r>
        <w:rPr>
          <w:lang w:eastAsia="zh-CN"/>
        </w:rPr>
        <w:t>洋沴蠥，恃其險阻。南閩東粤，鴟張蜹聚。</w:t>
      </w:r>
      <w:proofErr w:type="gramStart"/>
      <w:r>
        <w:rPr>
          <w:lang w:eastAsia="zh-CN"/>
        </w:rPr>
        <w:t>天戈下</w:t>
      </w:r>
      <w:proofErr w:type="gramEnd"/>
      <w:r>
        <w:rPr>
          <w:lang w:eastAsia="zh-CN"/>
        </w:rPr>
        <w:t>指，恬波海嶼。烟消鯨窟，</w:t>
      </w:r>
      <w:proofErr w:type="gramStart"/>
      <w:r>
        <w:rPr>
          <w:lang w:eastAsia="zh-CN"/>
        </w:rPr>
        <w:t>犀</w:t>
      </w:r>
      <w:proofErr w:type="gramEnd"/>
      <w:r>
        <w:rPr>
          <w:lang w:eastAsia="zh-CN"/>
        </w:rPr>
        <w:t>駭牛渚</w:t>
      </w:r>
    </w:p>
    <w:p w14:paraId="3CB7D92A" w14:textId="77777777" w:rsidR="007A29CB" w:rsidRDefault="00000000">
      <w:proofErr w:type="spellStart"/>
      <w:r>
        <w:t>蠢彼外夷，偶弄螳斧。霜鋒未血，妖氣震沮。候尉榆塞，亭障銅柱。彈丸諸國，世我肱股</w:t>
      </w:r>
      <w:proofErr w:type="spellEnd"/>
    </w:p>
    <w:p w14:paraId="7412E93C" w14:textId="77777777" w:rsidR="007A29CB" w:rsidRDefault="00000000">
      <w:pPr>
        <w:rPr>
          <w:lang w:eastAsia="zh-CN"/>
        </w:rPr>
      </w:pPr>
      <w:r>
        <w:rPr>
          <w:lang w:eastAsia="zh-CN"/>
        </w:rPr>
        <w:t>天窮月竁，人占雲</w:t>
      </w:r>
      <w:proofErr w:type="gramStart"/>
      <w:r>
        <w:rPr>
          <w:lang w:eastAsia="zh-CN"/>
        </w:rPr>
        <w:t>吕</w:t>
      </w:r>
      <w:proofErr w:type="gramEnd"/>
      <w:r>
        <w:rPr>
          <w:lang w:eastAsia="zh-CN"/>
        </w:rPr>
        <w:t>。航</w:t>
      </w:r>
      <w:proofErr w:type="gramStart"/>
      <w:r>
        <w:rPr>
          <w:lang w:eastAsia="zh-CN"/>
        </w:rPr>
        <w:t>瀛</w:t>
      </w:r>
      <w:proofErr w:type="gramEnd"/>
      <w:r>
        <w:rPr>
          <w:lang w:eastAsia="zh-CN"/>
        </w:rPr>
        <w:t>梯嶂，八紘即叙。鸚歌鳥言，布賓醬蒟。譯鞮寄</w:t>
      </w:r>
      <w:proofErr w:type="gramStart"/>
      <w:r>
        <w:rPr>
          <w:lang w:eastAsia="zh-CN"/>
        </w:rPr>
        <w:t>象</w:t>
      </w:r>
      <w:proofErr w:type="gramEnd"/>
      <w:r>
        <w:rPr>
          <w:lang w:eastAsia="zh-CN"/>
        </w:rPr>
        <w:t>，以千百數</w:t>
      </w:r>
    </w:p>
    <w:p w14:paraId="148A9FDB" w14:textId="77777777" w:rsidR="007A29CB" w:rsidRDefault="00000000">
      <w:proofErr w:type="spellStart"/>
      <w:r>
        <w:t>嘽嘽武烈，震讋區寓。耆定既奏，清晏多祜。嵩呼介壽，雍容羽舞。奉觴萬國，鴻業咸</w:t>
      </w:r>
      <w:proofErr w:type="spellEnd"/>
    </w:p>
    <w:p w14:paraId="25234E2E" w14:textId="77777777" w:rsidR="007A29CB" w:rsidRDefault="00000000">
      <w:proofErr w:type="spellStart"/>
      <w:r>
        <w:t>五。五</w:t>
      </w:r>
      <w:proofErr w:type="spellEnd"/>
      <w:r>
        <w:t>。</w:t>
      </w:r>
    </w:p>
    <w:p w14:paraId="567B0856" w14:textId="77777777" w:rsidR="007A29CB" w:rsidRDefault="00000000">
      <w:proofErr w:type="spellStart"/>
      <w:r>
        <w:t>河流浩浩，日月沐浴。邐迤星海，騰踔地軸。其次清口，渺漫淮瀆。易淶滱沽，激浪</w:t>
      </w:r>
      <w:proofErr w:type="spellEnd"/>
    </w:p>
    <w:p w14:paraId="48FBABF9" w14:textId="77777777" w:rsidR="007A29CB" w:rsidRDefault="00000000">
      <w:proofErr w:type="spellStart"/>
      <w:r>
        <w:t>湍洑。洪波巨浸，提綱列目。亞斯諸水，支派連屬。合南北東，如鼎三足。帝心用軫，顧</w:t>
      </w:r>
      <w:proofErr w:type="spellEnd"/>
    </w:p>
    <w:p w14:paraId="7A015C66" w14:textId="77777777" w:rsidR="007A29CB" w:rsidRDefault="00000000">
      <w:proofErr w:type="spellStart"/>
      <w:r>
        <w:t>念比屋。要令盂安，以亭以育。衡樓之塞，功蕆迅速。高堰之遏，節宣堵築。睿謨周悉</w:t>
      </w:r>
      <w:proofErr w:type="spellEnd"/>
    </w:p>
    <w:p w14:paraId="2142B94E" w14:textId="77777777" w:rsidR="007A29CB" w:rsidRDefault="00000000">
      <w:proofErr w:type="spellStart"/>
      <w:r>
        <w:t>粲若列燭。疏盈瀉溢，搴茭沈玉。桃花瓜蔓，若帶就束。金隄石牐，若軌順轂。馮夷安</w:t>
      </w:r>
      <w:proofErr w:type="spellEnd"/>
    </w:p>
    <w:p w14:paraId="17CBAFBE" w14:textId="77777777" w:rsidR="007A29CB" w:rsidRDefault="00000000">
      <w:pPr>
        <w:rPr>
          <w:lang w:eastAsia="zh-CN"/>
        </w:rPr>
      </w:pPr>
      <w:r>
        <w:rPr>
          <w:lang w:eastAsia="zh-CN"/>
        </w:rPr>
        <w:t>【第</w:t>
      </w:r>
      <w:r>
        <w:rPr>
          <w:lang w:eastAsia="zh-CN"/>
        </w:rPr>
        <w:t>349</w:t>
      </w:r>
      <w:r>
        <w:rPr>
          <w:lang w:eastAsia="zh-CN"/>
        </w:rPr>
        <w:t>页】</w:t>
      </w:r>
    </w:p>
    <w:p w14:paraId="7C21CDA8" w14:textId="77777777" w:rsidR="007A29CB" w:rsidRDefault="00000000">
      <w:pPr>
        <w:rPr>
          <w:lang w:eastAsia="zh-CN"/>
        </w:rPr>
      </w:pPr>
      <w:proofErr w:type="gramStart"/>
      <w:r>
        <w:rPr>
          <w:lang w:eastAsia="zh-CN"/>
        </w:rPr>
        <w:t>恬</w:t>
      </w:r>
      <w:proofErr w:type="gramEnd"/>
      <w:r>
        <w:rPr>
          <w:lang w:eastAsia="zh-CN"/>
        </w:rPr>
        <w:t>，支祈弭伏。河督增置，屹然藩牧。</w:t>
      </w:r>
      <w:proofErr w:type="gramStart"/>
      <w:r>
        <w:rPr>
          <w:lang w:eastAsia="zh-CN"/>
        </w:rPr>
        <w:t>巨防重</w:t>
      </w:r>
      <w:proofErr w:type="gramEnd"/>
      <w:r>
        <w:rPr>
          <w:lang w:eastAsia="zh-CN"/>
        </w:rPr>
        <w:t>鎮，</w:t>
      </w:r>
      <w:proofErr w:type="gramStart"/>
      <w:r>
        <w:rPr>
          <w:lang w:eastAsia="zh-CN"/>
        </w:rPr>
        <w:t>高牙大纛</w:t>
      </w:r>
      <w:proofErr w:type="gramEnd"/>
      <w:r>
        <w:rPr>
          <w:lang w:eastAsia="zh-CN"/>
        </w:rPr>
        <w:t>。南河海口，淤沙山簇。諭使</w:t>
      </w:r>
    </w:p>
    <w:p w14:paraId="37DBAABB" w14:textId="77777777" w:rsidR="007A29CB" w:rsidRDefault="00000000">
      <w:proofErr w:type="spellStart"/>
      <w:r>
        <w:t>濬治，毋任渟蓄。㟏岈天門，翕受百谷。兵衞增設，營伍森肅。永定防護，爲掎爲角。湯</w:t>
      </w:r>
      <w:proofErr w:type="spellEnd"/>
    </w:p>
    <w:p w14:paraId="013195CA" w14:textId="77777777" w:rsidR="007A29CB" w:rsidRDefault="00000000">
      <w:proofErr w:type="spellStart"/>
      <w:r>
        <w:t>湯安流，靖我畿服。長隄千里，以次修復。雁行水楗，鱗次淇竹。淀河蜿蜒，躔應析木</w:t>
      </w:r>
      <w:proofErr w:type="spellEnd"/>
    </w:p>
    <w:p w14:paraId="664C0F4B" w14:textId="77777777" w:rsidR="007A29CB" w:rsidRDefault="00000000">
      <w:proofErr w:type="spellStart"/>
      <w:r>
        <w:t>考工疏排，上邀宸囑。既佑民命，式登嘉榖。仁膏浹洽，滋液滲漉。遂滌九川，迺宅四隩</w:t>
      </w:r>
      <w:proofErr w:type="spellEnd"/>
    </w:p>
    <w:p w14:paraId="0EF390D5" w14:textId="77777777" w:rsidR="007A29CB" w:rsidRDefault="00000000">
      <w:pPr>
        <w:rPr>
          <w:lang w:eastAsia="zh-CN"/>
        </w:rPr>
      </w:pPr>
      <w:proofErr w:type="gramStart"/>
      <w:r>
        <w:rPr>
          <w:lang w:eastAsia="zh-CN"/>
        </w:rPr>
        <w:t>嵩</w:t>
      </w:r>
      <w:proofErr w:type="gramEnd"/>
      <w:r>
        <w:rPr>
          <w:lang w:eastAsia="zh-CN"/>
        </w:rPr>
        <w:t>呼介壽，綿綿茀禄。</w:t>
      </w:r>
      <w:proofErr w:type="gramStart"/>
      <w:r>
        <w:rPr>
          <w:lang w:eastAsia="zh-CN"/>
        </w:rPr>
        <w:t>堯</w:t>
      </w:r>
      <w:proofErr w:type="gramEnd"/>
      <w:r>
        <w:rPr>
          <w:lang w:eastAsia="zh-CN"/>
        </w:rPr>
        <w:t>乂禹功，天一地六。六</w:t>
      </w:r>
    </w:p>
    <w:p w14:paraId="3107FF7D" w14:textId="77777777" w:rsidR="007A29CB" w:rsidRDefault="00000000">
      <w:pPr>
        <w:rPr>
          <w:lang w:eastAsia="zh-CN"/>
        </w:rPr>
      </w:pPr>
      <w:r>
        <w:rPr>
          <w:lang w:eastAsia="zh-CN"/>
        </w:rPr>
        <w:lastRenderedPageBreak/>
        <w:t>煌煌</w:t>
      </w:r>
      <w:proofErr w:type="gramStart"/>
      <w:r>
        <w:rPr>
          <w:lang w:eastAsia="zh-CN"/>
        </w:rPr>
        <w:t>宸</w:t>
      </w:r>
      <w:proofErr w:type="gramEnd"/>
      <w:r>
        <w:rPr>
          <w:lang w:eastAsia="zh-CN"/>
        </w:rPr>
        <w:t>製，懿鑠茂則。天迴漢</w:t>
      </w:r>
      <w:proofErr w:type="gramStart"/>
      <w:r>
        <w:rPr>
          <w:lang w:eastAsia="zh-CN"/>
        </w:rPr>
        <w:t>倬</w:t>
      </w:r>
      <w:proofErr w:type="gramEnd"/>
      <w:r>
        <w:rPr>
          <w:lang w:eastAsia="zh-CN"/>
        </w:rPr>
        <w:t>，</w:t>
      </w:r>
      <w:proofErr w:type="gramStart"/>
      <w:r>
        <w:rPr>
          <w:lang w:eastAsia="zh-CN"/>
        </w:rPr>
        <w:t>十光五色</w:t>
      </w:r>
      <w:proofErr w:type="gramEnd"/>
      <w:r>
        <w:rPr>
          <w:lang w:eastAsia="zh-CN"/>
        </w:rPr>
        <w:t>。羅星宛虹，垂麗八極。勤政殿記，表範</w:t>
      </w:r>
    </w:p>
    <w:p w14:paraId="1AE13C86" w14:textId="77777777" w:rsidR="007A29CB" w:rsidRDefault="00000000">
      <w:pPr>
        <w:rPr>
          <w:lang w:eastAsia="zh-CN"/>
        </w:rPr>
      </w:pPr>
      <w:r>
        <w:rPr>
          <w:rFonts w:eastAsia="宋体" w:hint="eastAsia"/>
          <w:lang w:eastAsia="zh-CN"/>
        </w:rPr>
        <w:t>《</w:t>
      </w:r>
      <w:r>
        <w:rPr>
          <w:lang w:eastAsia="zh-CN"/>
        </w:rPr>
        <w:t>無逸</w:t>
      </w:r>
      <w:r>
        <w:rPr>
          <w:rFonts w:eastAsia="宋体" w:hint="eastAsia"/>
          <w:lang w:eastAsia="zh-CN"/>
        </w:rPr>
        <w:t>》</w:t>
      </w:r>
      <w:r>
        <w:rPr>
          <w:lang w:eastAsia="zh-CN"/>
        </w:rPr>
        <w:t>。庭</w:t>
      </w:r>
      <w:proofErr w:type="gramStart"/>
      <w:r>
        <w:rPr>
          <w:lang w:eastAsia="zh-CN"/>
        </w:rPr>
        <w:t>燎照晨</w:t>
      </w:r>
      <w:proofErr w:type="gramEnd"/>
      <w:r>
        <w:rPr>
          <w:lang w:eastAsia="zh-CN"/>
        </w:rPr>
        <w:t>，宫漏儆夕。勤政之</w:t>
      </w:r>
      <w:proofErr w:type="gramStart"/>
      <w:r>
        <w:rPr>
          <w:lang w:eastAsia="zh-CN"/>
        </w:rPr>
        <w:t>箴</w:t>
      </w:r>
      <w:proofErr w:type="gramEnd"/>
      <w:r>
        <w:rPr>
          <w:lang w:eastAsia="zh-CN"/>
        </w:rPr>
        <w:t>，怵怵乾惕。韻賡寸燭，陰珍尺璧。或論民勤</w:t>
      </w:r>
    </w:p>
    <w:p w14:paraId="4DDB998D" w14:textId="77777777" w:rsidR="007A29CB" w:rsidRDefault="00000000">
      <w:pPr>
        <w:rPr>
          <w:lang w:eastAsia="zh-CN"/>
        </w:rPr>
      </w:pPr>
      <w:r>
        <w:rPr>
          <w:lang w:eastAsia="zh-CN"/>
        </w:rPr>
        <w:t>或論儉德。</w:t>
      </w:r>
      <w:proofErr w:type="gramStart"/>
      <w:r>
        <w:rPr>
          <w:lang w:eastAsia="zh-CN"/>
        </w:rPr>
        <w:t>懲</w:t>
      </w:r>
      <w:proofErr w:type="gramEnd"/>
      <w:r>
        <w:rPr>
          <w:lang w:eastAsia="zh-CN"/>
        </w:rPr>
        <w:t>彼遊惰，</w:t>
      </w:r>
      <w:proofErr w:type="gramStart"/>
      <w:r>
        <w:rPr>
          <w:lang w:eastAsia="zh-CN"/>
        </w:rPr>
        <w:t>惜兹物力</w:t>
      </w:r>
      <w:proofErr w:type="gramEnd"/>
      <w:r>
        <w:rPr>
          <w:lang w:eastAsia="zh-CN"/>
        </w:rPr>
        <w:t>。絲粟民艱，飲食爾質。</w:t>
      </w:r>
      <w:proofErr w:type="gramStart"/>
      <w:r>
        <w:rPr>
          <w:lang w:eastAsia="zh-CN"/>
        </w:rPr>
        <w:t>孔云君</w:t>
      </w:r>
      <w:proofErr w:type="gramEnd"/>
      <w:r>
        <w:rPr>
          <w:lang w:eastAsia="zh-CN"/>
        </w:rPr>
        <w:t>難，聖論尤切。曰戒瑑</w:t>
      </w:r>
    </w:p>
    <w:p w14:paraId="7C9E8AE3" w14:textId="77777777" w:rsidR="007A29CB" w:rsidRDefault="00000000">
      <w:pPr>
        <w:rPr>
          <w:lang w:eastAsia="zh-CN"/>
        </w:rPr>
      </w:pPr>
      <w:proofErr w:type="gramStart"/>
      <w:r>
        <w:rPr>
          <w:lang w:eastAsia="zh-CN"/>
        </w:rPr>
        <w:t>柈</w:t>
      </w:r>
      <w:proofErr w:type="gramEnd"/>
      <w:r>
        <w:rPr>
          <w:lang w:eastAsia="zh-CN"/>
        </w:rPr>
        <w:t>，曰銘書席。</w:t>
      </w:r>
      <w:proofErr w:type="gramStart"/>
      <w:r>
        <w:rPr>
          <w:lang w:eastAsia="zh-CN"/>
        </w:rPr>
        <w:t>圭</w:t>
      </w:r>
      <w:proofErr w:type="gramEnd"/>
      <w:r>
        <w:rPr>
          <w:lang w:eastAsia="zh-CN"/>
        </w:rPr>
        <w:t>璋曷敬，雨沐風櫛。藻火</w:t>
      </w:r>
      <w:proofErr w:type="gramStart"/>
      <w:r>
        <w:rPr>
          <w:lang w:eastAsia="zh-CN"/>
        </w:rPr>
        <w:t>曷</w:t>
      </w:r>
      <w:proofErr w:type="gramEnd"/>
      <w:r>
        <w:rPr>
          <w:lang w:eastAsia="zh-CN"/>
        </w:rPr>
        <w:t>貴，履冰冕石。用刑折獄，義利損益。天章</w:t>
      </w:r>
    </w:p>
    <w:p w14:paraId="69433068" w14:textId="77777777" w:rsidR="007A29CB" w:rsidRDefault="00000000">
      <w:pPr>
        <w:rPr>
          <w:lang w:eastAsia="zh-CN"/>
        </w:rPr>
      </w:pPr>
      <w:r>
        <w:rPr>
          <w:lang w:eastAsia="zh-CN"/>
        </w:rPr>
        <w:t>辨説，條分縷析。鋠</w:t>
      </w:r>
      <w:proofErr w:type="gramStart"/>
      <w:r>
        <w:rPr>
          <w:lang w:eastAsia="zh-CN"/>
        </w:rPr>
        <w:t>摫</w:t>
      </w:r>
      <w:proofErr w:type="gramEnd"/>
      <w:r>
        <w:rPr>
          <w:lang w:eastAsia="zh-CN"/>
        </w:rPr>
        <w:t>萬理，橐籥羣籍。</w:t>
      </w:r>
      <w:proofErr w:type="gramStart"/>
      <w:r>
        <w:rPr>
          <w:lang w:eastAsia="zh-CN"/>
        </w:rPr>
        <w:t>麟</w:t>
      </w:r>
      <w:proofErr w:type="gramEnd"/>
      <w:r>
        <w:rPr>
          <w:lang w:eastAsia="zh-CN"/>
        </w:rPr>
        <w:t>麟炳炳，若在埏埴。或</w:t>
      </w:r>
      <w:proofErr w:type="gramStart"/>
      <w:r>
        <w:rPr>
          <w:lang w:eastAsia="zh-CN"/>
        </w:rPr>
        <w:t>箴</w:t>
      </w:r>
      <w:proofErr w:type="gramEnd"/>
      <w:r>
        <w:rPr>
          <w:lang w:eastAsia="zh-CN"/>
        </w:rPr>
        <w:t>八旗或箴宗室。化</w:t>
      </w:r>
    </w:p>
    <w:p w14:paraId="51A4EF0E" w14:textId="77777777" w:rsidR="007A29CB" w:rsidRDefault="00000000">
      <w:pPr>
        <w:rPr>
          <w:lang w:eastAsia="zh-CN"/>
        </w:rPr>
      </w:pPr>
      <w:r>
        <w:rPr>
          <w:lang w:eastAsia="zh-CN"/>
        </w:rPr>
        <w:t>流金冶，言</w:t>
      </w:r>
      <w:proofErr w:type="gramStart"/>
      <w:r>
        <w:rPr>
          <w:lang w:eastAsia="zh-CN"/>
        </w:rPr>
        <w:t>鬯</w:t>
      </w:r>
      <w:proofErr w:type="gramEnd"/>
      <w:r>
        <w:rPr>
          <w:lang w:eastAsia="zh-CN"/>
        </w:rPr>
        <w:t>玉册。中星掌示，南車指畫。木棉圖繪，序次眉列。詩以詠之，精義紬繹</w:t>
      </w:r>
    </w:p>
    <w:p w14:paraId="3F73CDCB" w14:textId="77777777" w:rsidR="007A29CB" w:rsidRDefault="00000000">
      <w:proofErr w:type="spellStart"/>
      <w:r>
        <w:t>謂物無小，菽粟布帛。其他睿藻，紛綸霍弈。味餘之鐫，初二之集</w:t>
      </w:r>
      <w:proofErr w:type="spellEnd"/>
    </w:p>
    <w:p w14:paraId="58AAB930" w14:textId="77777777" w:rsidR="007A29CB" w:rsidRDefault="00000000">
      <w:pPr>
        <w:rPr>
          <w:rFonts w:eastAsia="宋体"/>
          <w:lang w:eastAsia="zh-CN"/>
        </w:rPr>
      </w:pPr>
      <w:proofErr w:type="spellStart"/>
      <w:proofErr w:type="gramStart"/>
      <w:r>
        <w:t>薰</w:t>
      </w:r>
      <w:proofErr w:type="gramEnd"/>
      <w:r>
        <w:t>絃</w:t>
      </w:r>
      <w:proofErr w:type="gramStart"/>
      <w:r>
        <w:t>嬀</w:t>
      </w:r>
      <w:proofErr w:type="gramEnd"/>
      <w:r>
        <w:t>歌</w:t>
      </w:r>
      <w:proofErr w:type="spellEnd"/>
      <w:r>
        <w:t>，</w:t>
      </w:r>
      <w:r>
        <w:rPr>
          <w:rFonts w:eastAsia="宋体" w:hint="eastAsia"/>
          <w:lang w:eastAsia="zh-CN"/>
        </w:rPr>
        <w:t>《</w:t>
      </w:r>
      <w:proofErr w:type="spellStart"/>
      <w:r>
        <w:t>卷阿</w:t>
      </w:r>
      <w:proofErr w:type="spellEnd"/>
      <w:r>
        <w:rPr>
          <w:rFonts w:eastAsia="宋体" w:hint="eastAsia"/>
          <w:lang w:eastAsia="zh-CN"/>
        </w:rPr>
        <w:t>》</w:t>
      </w:r>
    </w:p>
    <w:p w14:paraId="288F5B7A" w14:textId="77777777" w:rsidR="007A29CB" w:rsidRDefault="00000000">
      <w:proofErr w:type="spellStart"/>
      <w:r>
        <w:t>周什。重光日珥，九苞鳳律。嵩呼介壽，大文烜赫。揚輝奮炎，襲六爲七。七</w:t>
      </w:r>
      <w:proofErr w:type="spellEnd"/>
      <w:r>
        <w:t>。</w:t>
      </w:r>
    </w:p>
    <w:p w14:paraId="1EB52686" w14:textId="77777777" w:rsidR="007A29CB" w:rsidRDefault="00000000">
      <w:proofErr w:type="spellStart"/>
      <w:r>
        <w:t>伊古巡狩，始歲二月。歷夏秋冬，無廢無缺。展義省方，治績周察。彪炳鉅典日月</w:t>
      </w:r>
      <w:proofErr w:type="spellEnd"/>
    </w:p>
    <w:p w14:paraId="269395EF" w14:textId="77777777" w:rsidR="007A29CB" w:rsidRDefault="00000000">
      <w:pPr>
        <w:rPr>
          <w:lang w:eastAsia="zh-CN"/>
        </w:rPr>
      </w:pPr>
      <w:proofErr w:type="spellStart"/>
      <w:r>
        <w:t>昭撾。皇帝御宇，七政允協。四方望幸，遊原泳沬。惟淀津地，襟帶勃碣</w:t>
      </w:r>
      <w:proofErr w:type="spellEnd"/>
      <w:r>
        <w:t>。</w:t>
      </w:r>
      <w:r>
        <w:rPr>
          <w:lang w:eastAsia="zh-CN"/>
        </w:rPr>
        <w:t>五百甸服，實</w:t>
      </w:r>
    </w:p>
    <w:p w14:paraId="06EBAE98" w14:textId="77777777" w:rsidR="007A29CB" w:rsidRDefault="00000000">
      <w:pPr>
        <w:rPr>
          <w:lang w:eastAsia="zh-CN"/>
        </w:rPr>
      </w:pPr>
      <w:r>
        <w:rPr>
          <w:lang w:eastAsia="zh-CN"/>
        </w:rPr>
        <w:t>【第</w:t>
      </w:r>
      <w:r>
        <w:rPr>
          <w:lang w:eastAsia="zh-CN"/>
        </w:rPr>
        <w:t>350</w:t>
      </w:r>
      <w:r>
        <w:rPr>
          <w:lang w:eastAsia="zh-CN"/>
        </w:rPr>
        <w:t>页】</w:t>
      </w:r>
    </w:p>
    <w:p w14:paraId="1A95BC9C" w14:textId="77777777" w:rsidR="007A29CB" w:rsidRDefault="00000000">
      <w:pPr>
        <w:rPr>
          <w:lang w:eastAsia="zh-CN"/>
        </w:rPr>
      </w:pPr>
      <w:r>
        <w:rPr>
          <w:lang w:eastAsia="zh-CN"/>
        </w:rPr>
        <w:t>勤銍秸。魚鹽萃聚，輻輳四達。六飛艐止，輿衞膠轕。</w:t>
      </w:r>
      <w:proofErr w:type="gramStart"/>
      <w:r>
        <w:rPr>
          <w:lang w:eastAsia="zh-CN"/>
        </w:rPr>
        <w:t>侍</w:t>
      </w:r>
      <w:proofErr w:type="gramEnd"/>
      <w:r>
        <w:rPr>
          <w:lang w:eastAsia="zh-CN"/>
        </w:rPr>
        <w:t>從濟濟，玉佩璆戛。羽騎般</w:t>
      </w:r>
      <w:proofErr w:type="gramStart"/>
      <w:r>
        <w:rPr>
          <w:lang w:eastAsia="zh-CN"/>
        </w:rPr>
        <w:t>般</w:t>
      </w:r>
      <w:proofErr w:type="gramEnd"/>
    </w:p>
    <w:p w14:paraId="7D7179C5" w14:textId="77777777" w:rsidR="007A29CB" w:rsidRDefault="00000000">
      <w:pPr>
        <w:rPr>
          <w:lang w:eastAsia="zh-CN"/>
        </w:rPr>
      </w:pPr>
      <w:r>
        <w:rPr>
          <w:lang w:eastAsia="zh-CN"/>
        </w:rPr>
        <w:t>蟬聯鴉軋。耆老存問，和</w:t>
      </w:r>
      <w:proofErr w:type="gramStart"/>
      <w:r>
        <w:rPr>
          <w:lang w:eastAsia="zh-CN"/>
        </w:rPr>
        <w:t>氣</w:t>
      </w:r>
      <w:proofErr w:type="gramEnd"/>
      <w:r>
        <w:rPr>
          <w:lang w:eastAsia="zh-CN"/>
        </w:rPr>
        <w:t>翔洽。風詩陳觀，民俗綜</w:t>
      </w:r>
      <w:proofErr w:type="gramStart"/>
      <w:r>
        <w:rPr>
          <w:lang w:eastAsia="zh-CN"/>
        </w:rPr>
        <w:t>括</w:t>
      </w:r>
      <w:proofErr w:type="gramEnd"/>
      <w:r>
        <w:rPr>
          <w:lang w:eastAsia="zh-CN"/>
        </w:rPr>
        <w:t>。熬波萬竈，連虹五</w:t>
      </w:r>
      <w:proofErr w:type="gramStart"/>
      <w:r>
        <w:rPr>
          <w:lang w:eastAsia="zh-CN"/>
        </w:rPr>
        <w:t>牐</w:t>
      </w:r>
      <w:proofErr w:type="gramEnd"/>
      <w:r>
        <w:rPr>
          <w:lang w:eastAsia="zh-CN"/>
        </w:rPr>
        <w:t>。皇覽</w:t>
      </w:r>
      <w:proofErr w:type="gramStart"/>
      <w:r>
        <w:rPr>
          <w:lang w:eastAsia="zh-CN"/>
        </w:rPr>
        <w:t>畿</w:t>
      </w:r>
      <w:proofErr w:type="gramEnd"/>
    </w:p>
    <w:p w14:paraId="05597740" w14:textId="77777777" w:rsidR="007A29CB" w:rsidRDefault="00000000">
      <w:r>
        <w:rPr>
          <w:lang w:eastAsia="zh-CN"/>
        </w:rPr>
        <w:t>服，淵鏡周帀。譽俊召試，茅茹采拔。廢員</w:t>
      </w:r>
      <w:proofErr w:type="gramStart"/>
      <w:r>
        <w:rPr>
          <w:lang w:eastAsia="zh-CN"/>
        </w:rPr>
        <w:t>甄</w:t>
      </w:r>
      <w:proofErr w:type="gramEnd"/>
      <w:r>
        <w:rPr>
          <w:lang w:eastAsia="zh-CN"/>
        </w:rPr>
        <w:t>録，</w:t>
      </w:r>
      <w:proofErr w:type="gramStart"/>
      <w:r>
        <w:rPr>
          <w:lang w:eastAsia="zh-CN"/>
        </w:rPr>
        <w:t>瑕垢振刷</w:t>
      </w:r>
      <w:proofErr w:type="gramEnd"/>
      <w:r>
        <w:rPr>
          <w:lang w:eastAsia="zh-CN"/>
        </w:rPr>
        <w:t>。雨之</w:t>
      </w:r>
      <w:proofErr w:type="gramStart"/>
      <w:r>
        <w:rPr>
          <w:lang w:eastAsia="zh-CN"/>
        </w:rPr>
        <w:t>澤</w:t>
      </w:r>
      <w:proofErr w:type="gramEnd"/>
      <w:r>
        <w:rPr>
          <w:lang w:eastAsia="zh-CN"/>
        </w:rPr>
        <w:t>之，豐美暢浹。</w:t>
      </w:r>
      <w:proofErr w:type="spellStart"/>
      <w:r>
        <w:t>迺閲</w:t>
      </w:r>
      <w:proofErr w:type="spellEnd"/>
    </w:p>
    <w:p w14:paraId="54408F51" w14:textId="77777777" w:rsidR="007A29CB" w:rsidRDefault="00000000">
      <w:proofErr w:type="spellStart"/>
      <w:r>
        <w:t>隄工，屏翰溟渤；迺閲水師，鳧藻士卒。睿思宸算，山含海納。歲舉秋獮，順時歔欱。木</w:t>
      </w:r>
      <w:proofErr w:type="spellEnd"/>
    </w:p>
    <w:p w14:paraId="4BC6F1B0" w14:textId="77777777" w:rsidR="007A29CB" w:rsidRDefault="00000000">
      <w:proofErr w:type="spellStart"/>
      <w:r>
        <w:t>蘭清霜，柳城落葉。七萃羽林，駢闐緁獵。唐弓夏箭，參斿井鉞。燕弧奮迅，朔騎超越</w:t>
      </w:r>
      <w:proofErr w:type="spellEnd"/>
    </w:p>
    <w:p w14:paraId="2A32CFEB" w14:textId="77777777" w:rsidR="007A29CB" w:rsidRDefault="00000000">
      <w:proofErr w:type="spellStart"/>
      <w:r>
        <w:t>宣昭威武，申明賞罰。旃裘毳幕，奉贄雜沓。南熿北溉，大鈞旋斡。嵩呼介壽，祥靄天闕</w:t>
      </w:r>
      <w:proofErr w:type="spellEnd"/>
    </w:p>
    <w:p w14:paraId="7A5F422F" w14:textId="77777777" w:rsidR="007A29CB" w:rsidRDefault="00000000">
      <w:proofErr w:type="spellStart"/>
      <w:r>
        <w:t>羣流仰鏡，典六柄八。八</w:t>
      </w:r>
      <w:proofErr w:type="spellEnd"/>
      <w:r>
        <w:t>。</w:t>
      </w:r>
    </w:p>
    <w:p w14:paraId="337B00C8" w14:textId="77777777" w:rsidR="007A29CB" w:rsidRDefault="00000000">
      <w:proofErr w:type="spellStart"/>
      <w:r>
        <w:t>我朝典禮，舊章是守。光照六幕，儀炳九月。聖作聖述，一中授受。鴻藻景鑠，乾樞</w:t>
      </w:r>
      <w:proofErr w:type="spellEnd"/>
    </w:p>
    <w:p w14:paraId="10D9CE4D" w14:textId="77777777" w:rsidR="007A29CB" w:rsidRDefault="00000000">
      <w:pPr>
        <w:rPr>
          <w:lang w:eastAsia="zh-CN"/>
        </w:rPr>
      </w:pPr>
      <w:r>
        <w:rPr>
          <w:lang w:eastAsia="zh-CN"/>
        </w:rPr>
        <w:t>坤紐。三</w:t>
      </w:r>
      <w:proofErr w:type="gramStart"/>
      <w:r>
        <w:rPr>
          <w:lang w:eastAsia="zh-CN"/>
        </w:rPr>
        <w:t>雍</w:t>
      </w:r>
      <w:proofErr w:type="gramEnd"/>
      <w:r>
        <w:rPr>
          <w:lang w:eastAsia="zh-CN"/>
        </w:rPr>
        <w:t>臨莅，</w:t>
      </w:r>
      <w:proofErr w:type="gramStart"/>
      <w:r>
        <w:rPr>
          <w:lang w:eastAsia="zh-CN"/>
        </w:rPr>
        <w:t>奠芹采茆</w:t>
      </w:r>
      <w:proofErr w:type="gramEnd"/>
      <w:r>
        <w:rPr>
          <w:lang w:eastAsia="zh-CN"/>
        </w:rPr>
        <w:t>。環</w:t>
      </w:r>
      <w:proofErr w:type="gramStart"/>
      <w:r>
        <w:rPr>
          <w:lang w:eastAsia="zh-CN"/>
        </w:rPr>
        <w:t>璧</w:t>
      </w:r>
      <w:proofErr w:type="gramEnd"/>
      <w:r>
        <w:rPr>
          <w:lang w:eastAsia="zh-CN"/>
        </w:rPr>
        <w:t>林海，宫懸矇瞍。序訪蔭槐，鼓</w:t>
      </w:r>
      <w:proofErr w:type="gramStart"/>
      <w:r>
        <w:rPr>
          <w:lang w:eastAsia="zh-CN"/>
        </w:rPr>
        <w:t>尋</w:t>
      </w:r>
      <w:proofErr w:type="gramEnd"/>
      <w:r>
        <w:rPr>
          <w:lang w:eastAsia="zh-CN"/>
        </w:rPr>
        <w:t>貫柳。</w:t>
      </w:r>
      <w:proofErr w:type="gramStart"/>
      <w:r>
        <w:rPr>
          <w:lang w:eastAsia="zh-CN"/>
        </w:rPr>
        <w:t>蓝染玉琢</w:t>
      </w:r>
      <w:proofErr w:type="gramEnd"/>
      <w:r>
        <w:rPr>
          <w:lang w:eastAsia="zh-CN"/>
        </w:rPr>
        <w:t>，義</w:t>
      </w:r>
    </w:p>
    <w:p w14:paraId="0ECC2B0E" w14:textId="77777777" w:rsidR="007A29CB" w:rsidRDefault="00000000">
      <w:pPr>
        <w:rPr>
          <w:lang w:eastAsia="zh-CN"/>
        </w:rPr>
      </w:pPr>
      <w:r>
        <w:rPr>
          <w:lang w:eastAsia="zh-CN"/>
        </w:rPr>
        <w:t>燦星斗。經</w:t>
      </w:r>
      <w:proofErr w:type="gramStart"/>
      <w:r>
        <w:rPr>
          <w:lang w:eastAsia="zh-CN"/>
        </w:rPr>
        <w:t>筵</w:t>
      </w:r>
      <w:proofErr w:type="gramEnd"/>
      <w:r>
        <w:rPr>
          <w:lang w:eastAsia="zh-CN"/>
        </w:rPr>
        <w:t>講藝，理緒分剖。</w:t>
      </w:r>
      <w:proofErr w:type="gramStart"/>
      <w:r>
        <w:rPr>
          <w:lang w:eastAsia="zh-CN"/>
        </w:rPr>
        <w:t>孔周涵</w:t>
      </w:r>
      <w:proofErr w:type="gramEnd"/>
      <w:r>
        <w:rPr>
          <w:lang w:eastAsia="zh-CN"/>
        </w:rPr>
        <w:t>泳，笙簧左右。松軒前席，華鐘大扣。古義奥旨</w:t>
      </w:r>
    </w:p>
    <w:p w14:paraId="499C6BB6" w14:textId="77777777" w:rsidR="007A29CB" w:rsidRDefault="00000000">
      <w:pPr>
        <w:rPr>
          <w:lang w:eastAsia="zh-CN"/>
        </w:rPr>
      </w:pPr>
      <w:r>
        <w:rPr>
          <w:lang w:eastAsia="zh-CN"/>
        </w:rPr>
        <w:lastRenderedPageBreak/>
        <w:t>紛彝罍</w:t>
      </w:r>
      <w:proofErr w:type="gramStart"/>
      <w:r>
        <w:rPr>
          <w:lang w:eastAsia="zh-CN"/>
        </w:rPr>
        <w:t>卣</w:t>
      </w:r>
      <w:proofErr w:type="gramEnd"/>
      <w:r>
        <w:rPr>
          <w:lang w:eastAsia="zh-CN"/>
        </w:rPr>
        <w:t>。雝</w:t>
      </w:r>
      <w:proofErr w:type="gramStart"/>
      <w:r>
        <w:rPr>
          <w:lang w:eastAsia="zh-CN"/>
        </w:rPr>
        <w:t>雝</w:t>
      </w:r>
      <w:proofErr w:type="gramEnd"/>
      <w:r>
        <w:rPr>
          <w:lang w:eastAsia="zh-CN"/>
        </w:rPr>
        <w:t>翰林，儲材之藪。西垣東觀，兹焉稱首。六龍時乘，千官組綬。才褒九</w:t>
      </w:r>
    </w:p>
    <w:p w14:paraId="10DD04BB" w14:textId="77777777" w:rsidR="007A29CB" w:rsidRDefault="00000000">
      <w:r>
        <w:rPr>
          <w:lang w:eastAsia="zh-CN"/>
        </w:rPr>
        <w:t>能，</w:t>
      </w:r>
      <w:proofErr w:type="gramStart"/>
      <w:r>
        <w:rPr>
          <w:lang w:eastAsia="zh-CN"/>
        </w:rPr>
        <w:t>文探二酉</w:t>
      </w:r>
      <w:proofErr w:type="gramEnd"/>
      <w:r>
        <w:rPr>
          <w:lang w:eastAsia="zh-CN"/>
        </w:rPr>
        <w:t>。帝</w:t>
      </w:r>
      <w:proofErr w:type="gramStart"/>
      <w:r>
        <w:rPr>
          <w:lang w:eastAsia="zh-CN"/>
        </w:rPr>
        <w:t>藉四推</w:t>
      </w:r>
      <w:proofErr w:type="gramEnd"/>
      <w:r>
        <w:rPr>
          <w:lang w:eastAsia="zh-CN"/>
        </w:rPr>
        <w:t>，膏壤千畝。紺轅麗野，洪</w:t>
      </w:r>
      <w:proofErr w:type="gramStart"/>
      <w:r>
        <w:rPr>
          <w:lang w:eastAsia="zh-CN"/>
        </w:rPr>
        <w:t>縻</w:t>
      </w:r>
      <w:proofErr w:type="gramEnd"/>
      <w:r>
        <w:rPr>
          <w:lang w:eastAsia="zh-CN"/>
        </w:rPr>
        <w:t>在手。方綵繁</w:t>
      </w:r>
      <w:proofErr w:type="gramStart"/>
      <w:r>
        <w:rPr>
          <w:lang w:eastAsia="zh-CN"/>
        </w:rPr>
        <w:t>會</w:t>
      </w:r>
      <w:proofErr w:type="gramEnd"/>
      <w:r>
        <w:rPr>
          <w:lang w:eastAsia="zh-CN"/>
        </w:rPr>
        <w:t>，</w:t>
      </w:r>
      <w:proofErr w:type="gramStart"/>
      <w:r>
        <w:rPr>
          <w:lang w:eastAsia="zh-CN"/>
        </w:rPr>
        <w:t>弈弈</w:t>
      </w:r>
      <w:proofErr w:type="gramEnd"/>
      <w:r>
        <w:rPr>
          <w:lang w:eastAsia="zh-CN"/>
        </w:rPr>
        <w:t>御耦。</w:t>
      </w:r>
      <w:r>
        <w:rPr>
          <w:rFonts w:eastAsia="宋体" w:hint="eastAsia"/>
          <w:lang w:eastAsia="zh-CN"/>
        </w:rPr>
        <w:t>《</w:t>
      </w:r>
      <w:proofErr w:type="spellStart"/>
      <w:r>
        <w:t>常棣</w:t>
      </w:r>
      <w:proofErr w:type="spellEnd"/>
    </w:p>
    <w:p w14:paraId="0A0B24B9" w14:textId="77777777" w:rsidR="007A29CB" w:rsidRDefault="00000000">
      <w:proofErr w:type="spellStart"/>
      <w:r>
        <w:t>燕飫</w:t>
      </w:r>
      <w:proofErr w:type="spellEnd"/>
      <w:r>
        <w:t>，</w:t>
      </w:r>
      <w:r>
        <w:rPr>
          <w:rFonts w:eastAsia="宋体" w:hint="eastAsia"/>
          <w:lang w:eastAsia="zh-CN"/>
        </w:rPr>
        <w:t>《</w:t>
      </w:r>
      <w:proofErr w:type="spellStart"/>
      <w:r>
        <w:t>行葦</w:t>
      </w:r>
      <w:proofErr w:type="spellEnd"/>
      <w:r>
        <w:rPr>
          <w:rFonts w:eastAsia="宋体" w:hint="eastAsia"/>
          <w:lang w:eastAsia="zh-CN"/>
        </w:rPr>
        <w:t>》</w:t>
      </w:r>
      <w:proofErr w:type="spellStart"/>
      <w:r>
        <w:t>忠厚。流甘麟圃，發藻魚罶。元春三朝，詔宣天口。慶典始行，愷樂飲酒</w:t>
      </w:r>
      <w:proofErr w:type="spellEnd"/>
    </w:p>
    <w:p w14:paraId="688C75D1" w14:textId="77777777" w:rsidR="007A29CB" w:rsidRDefault="00000000">
      <w:proofErr w:type="spellStart"/>
      <w:r>
        <w:t>告祭岳瀆，色牲騂黝。歷代陵寢，祠官奔走。增秩予封，貤祖父母。旌榜門閭，孝子貞婦</w:t>
      </w:r>
      <w:proofErr w:type="spellEnd"/>
    </w:p>
    <w:p w14:paraId="6F90BDFF" w14:textId="77777777" w:rsidR="007A29CB" w:rsidRDefault="00000000">
      <w:proofErr w:type="spellStart"/>
      <w:r>
        <w:t>豻扉減刑，雀獄棄咎。育我嫛倪，養我鮐耈。經壇縟屏，膳房儉取。大賚纓組，環拱旒黈</w:t>
      </w:r>
      <w:proofErr w:type="spellEnd"/>
    </w:p>
    <w:p w14:paraId="1ED5CF22" w14:textId="77777777" w:rsidR="007A29CB" w:rsidRDefault="00000000">
      <w:pPr>
        <w:rPr>
          <w:lang w:eastAsia="zh-CN"/>
        </w:rPr>
      </w:pPr>
      <w:r>
        <w:rPr>
          <w:lang w:eastAsia="zh-CN"/>
        </w:rPr>
        <w:t>【第</w:t>
      </w:r>
      <w:r>
        <w:rPr>
          <w:lang w:eastAsia="zh-CN"/>
        </w:rPr>
        <w:t>351</w:t>
      </w:r>
      <w:r>
        <w:rPr>
          <w:lang w:eastAsia="zh-CN"/>
        </w:rPr>
        <w:t>页】</w:t>
      </w:r>
    </w:p>
    <w:p w14:paraId="0B78099F" w14:textId="77777777" w:rsidR="007A29CB" w:rsidRDefault="00000000">
      <w:pPr>
        <w:rPr>
          <w:lang w:eastAsia="zh-CN"/>
        </w:rPr>
      </w:pPr>
      <w:r>
        <w:rPr>
          <w:lang w:eastAsia="zh-CN"/>
        </w:rPr>
        <w:t>醲</w:t>
      </w:r>
      <w:proofErr w:type="gramStart"/>
      <w:r>
        <w:rPr>
          <w:lang w:eastAsia="zh-CN"/>
        </w:rPr>
        <w:t>庥</w:t>
      </w:r>
      <w:proofErr w:type="gramEnd"/>
      <w:r>
        <w:rPr>
          <w:lang w:eastAsia="zh-CN"/>
        </w:rPr>
        <w:t>汪濊。寶籙悠久。降福</w:t>
      </w:r>
      <w:proofErr w:type="gramStart"/>
      <w:r>
        <w:rPr>
          <w:lang w:eastAsia="zh-CN"/>
        </w:rPr>
        <w:t>榛</w:t>
      </w:r>
      <w:proofErr w:type="gramEnd"/>
      <w:r>
        <w:rPr>
          <w:lang w:eastAsia="zh-CN"/>
        </w:rPr>
        <w:t>楛，</w:t>
      </w:r>
      <w:proofErr w:type="gramStart"/>
      <w:r>
        <w:rPr>
          <w:lang w:eastAsia="zh-CN"/>
        </w:rPr>
        <w:t>作人</w:t>
      </w:r>
      <w:proofErr w:type="gramEnd"/>
      <w:r>
        <w:rPr>
          <w:lang w:eastAsia="zh-CN"/>
        </w:rPr>
        <w:t>薪槱。</w:t>
      </w:r>
      <w:proofErr w:type="gramStart"/>
      <w:r>
        <w:rPr>
          <w:lang w:eastAsia="zh-CN"/>
        </w:rPr>
        <w:t>嵩</w:t>
      </w:r>
      <w:proofErr w:type="gramEnd"/>
      <w:r>
        <w:rPr>
          <w:lang w:eastAsia="zh-CN"/>
        </w:rPr>
        <w:t>呼介壽，與天先後。日升月恒，頌天保</w:t>
      </w:r>
    </w:p>
    <w:p w14:paraId="1715CA11" w14:textId="77777777" w:rsidR="007A29CB" w:rsidRDefault="00000000">
      <w:pPr>
        <w:rPr>
          <w:lang w:eastAsia="zh-CN"/>
        </w:rPr>
      </w:pPr>
      <w:r>
        <w:rPr>
          <w:lang w:eastAsia="zh-CN"/>
        </w:rPr>
        <w:t>九。九。</w:t>
      </w:r>
    </w:p>
    <w:p w14:paraId="39F5B595"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2243F2F1"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w:t>
      </w:r>
      <w:proofErr w:type="gramStart"/>
      <w:r>
        <w:t>一</w:t>
      </w:r>
      <w:proofErr w:type="gramEnd"/>
      <w:r>
        <w:t>。嘉慶十四年十月初六日，嘉慶帝五十壽誕，王引之撰此文專頌嘉慶</w:t>
      </w:r>
      <w:proofErr w:type="spellEnd"/>
    </w:p>
    <w:p w14:paraId="23CBCAEA" w14:textId="77777777" w:rsidR="007A29CB" w:rsidRDefault="00000000">
      <w:proofErr w:type="spellStart"/>
      <w:r>
        <w:t>帝。王引之時在河南學政任上</w:t>
      </w:r>
      <w:proofErr w:type="spellEnd"/>
    </w:p>
    <w:p w14:paraId="5C3431CC"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59674130" w14:textId="77777777" w:rsidR="007A29CB" w:rsidRDefault="00000000">
      <w:pPr>
        <w:rPr>
          <w:lang w:eastAsia="zh-CN"/>
        </w:rPr>
      </w:pPr>
      <w:r>
        <w:rPr>
          <w:rFonts w:eastAsia="宋体" w:hint="eastAsia"/>
          <w:lang w:eastAsia="zh-CN"/>
        </w:rPr>
        <w:t>【</w:t>
      </w:r>
      <w:r>
        <w:t>一</w:t>
      </w:r>
      <w:r>
        <w:rPr>
          <w:rFonts w:eastAsia="宋体" w:hint="eastAsia"/>
          <w:lang w:eastAsia="zh-CN"/>
        </w:rPr>
        <w:t>】</w:t>
      </w:r>
      <w:proofErr w:type="spellStart"/>
      <w:r>
        <w:t>祝</w:t>
      </w:r>
      <w:proofErr w:type="gramStart"/>
      <w:r>
        <w:t>犂</w:t>
      </w:r>
      <w:proofErr w:type="gramEnd"/>
      <w:r>
        <w:t>，亦作</w:t>
      </w:r>
      <w:proofErr w:type="spellEnd"/>
      <w:r>
        <w:rPr>
          <w:rFonts w:eastAsia="宋体" w:hint="eastAsia"/>
          <w:lang w:eastAsia="zh-CN"/>
        </w:rPr>
        <w:t>“</w:t>
      </w:r>
      <w:proofErr w:type="spellStart"/>
      <w:r>
        <w:t>屠維</w:t>
      </w:r>
      <w:proofErr w:type="spellEnd"/>
      <w:r>
        <w:rPr>
          <w:rFonts w:eastAsia="宋体" w:hint="eastAsia"/>
          <w:lang w:eastAsia="zh-CN"/>
        </w:rPr>
        <w:t>”</w:t>
      </w:r>
      <w:r>
        <w:t>。</w:t>
      </w:r>
      <w:r>
        <w:rPr>
          <w:lang w:eastAsia="zh-CN"/>
        </w:rPr>
        <w:t>即</w:t>
      </w:r>
      <w:proofErr w:type="gramStart"/>
      <w:r>
        <w:rPr>
          <w:lang w:eastAsia="zh-CN"/>
        </w:rPr>
        <w:t>十乾中</w:t>
      </w:r>
      <w:proofErr w:type="gramEnd"/>
      <w:r>
        <w:rPr>
          <w:rFonts w:eastAsia="宋体" w:hint="eastAsia"/>
          <w:lang w:eastAsia="zh-CN"/>
        </w:rPr>
        <w:t>“</w:t>
      </w:r>
      <w:r>
        <w:rPr>
          <w:lang w:eastAsia="zh-CN"/>
        </w:rPr>
        <w:t>己</w:t>
      </w:r>
      <w:r>
        <w:rPr>
          <w:rFonts w:eastAsia="宋体" w:hint="eastAsia"/>
          <w:lang w:eastAsia="zh-CN"/>
        </w:rPr>
        <w:t>”</w:t>
      </w:r>
      <w:r>
        <w:rPr>
          <w:lang w:eastAsia="zh-CN"/>
        </w:rPr>
        <w:t>之别稱。嘉慶十四年是己巳年。</w:t>
      </w:r>
      <w:proofErr w:type="gramStart"/>
      <w:r>
        <w:rPr>
          <w:lang w:eastAsia="zh-CN"/>
        </w:rPr>
        <w:t>亥</w:t>
      </w:r>
      <w:proofErr w:type="gramEnd"/>
      <w:r>
        <w:rPr>
          <w:lang w:eastAsia="zh-CN"/>
        </w:rPr>
        <w:t>月，十月。</w:t>
      </w:r>
    </w:p>
    <w:p w14:paraId="693CC5B9" w14:textId="77777777" w:rsidR="007A29CB" w:rsidRDefault="00000000">
      <w:r>
        <w:rPr>
          <w:rFonts w:eastAsia="宋体" w:hint="eastAsia"/>
          <w:lang w:eastAsia="zh-CN"/>
        </w:rPr>
        <w:t>【</w:t>
      </w:r>
      <w:r>
        <w:t>二</w:t>
      </w:r>
      <w:r>
        <w:rPr>
          <w:rFonts w:eastAsia="宋体" w:hint="eastAsia"/>
          <w:lang w:eastAsia="zh-CN"/>
        </w:rPr>
        <w:t>】</w:t>
      </w:r>
      <w:proofErr w:type="spellStart"/>
      <w:r>
        <w:t>侯其禕而：語出張衡</w:t>
      </w:r>
      <w:proofErr w:type="spellEnd"/>
      <w:r>
        <w:rPr>
          <w:rFonts w:eastAsia="宋体" w:hint="eastAsia"/>
          <w:lang w:eastAsia="zh-CN"/>
        </w:rPr>
        <w:t>《</w:t>
      </w:r>
      <w:proofErr w:type="spellStart"/>
      <w:r>
        <w:t>東京賦</w:t>
      </w:r>
      <w:proofErr w:type="spellEnd"/>
      <w:r>
        <w:rPr>
          <w:rFonts w:eastAsia="宋体" w:hint="eastAsia"/>
          <w:lang w:eastAsia="zh-CN"/>
        </w:rPr>
        <w:t>》</w:t>
      </w:r>
      <w:r>
        <w:t>。</w:t>
      </w:r>
    </w:p>
    <w:p w14:paraId="5B7A2AA3" w14:textId="77777777" w:rsidR="007A29CB" w:rsidRDefault="00000000">
      <w:r>
        <w:rPr>
          <w:rFonts w:eastAsia="宋体" w:hint="eastAsia"/>
          <w:lang w:eastAsia="zh-CN"/>
        </w:rPr>
        <w:t>【</w:t>
      </w:r>
      <w:r>
        <w:t>三</w:t>
      </w:r>
      <w:r>
        <w:rPr>
          <w:rFonts w:eastAsia="宋体" w:hint="eastAsia"/>
          <w:lang w:eastAsia="zh-CN"/>
        </w:rPr>
        <w:t>】</w:t>
      </w:r>
      <w:proofErr w:type="spellStart"/>
      <w:r>
        <w:t>泰清，指天。坤軸，猶</w:t>
      </w:r>
      <w:proofErr w:type="spellEnd"/>
      <w:r>
        <w:rPr>
          <w:rFonts w:eastAsia="宋体" w:hint="eastAsia"/>
          <w:lang w:eastAsia="zh-CN"/>
        </w:rPr>
        <w:t>“</w:t>
      </w:r>
      <w:proofErr w:type="spellStart"/>
      <w:r>
        <w:t>坤輿</w:t>
      </w:r>
      <w:proofErr w:type="spellEnd"/>
      <w:r>
        <w:rPr>
          <w:rFonts w:eastAsia="宋体" w:hint="eastAsia"/>
          <w:lang w:eastAsia="zh-CN"/>
        </w:rPr>
        <w:t>”</w:t>
      </w:r>
      <w:r>
        <w:t>，</w:t>
      </w:r>
      <w:proofErr w:type="spellStart"/>
      <w:r>
        <w:t>指地</w:t>
      </w:r>
      <w:proofErr w:type="spellEnd"/>
    </w:p>
    <w:p w14:paraId="78C2A6A6" w14:textId="77777777" w:rsidR="007A29CB" w:rsidRDefault="00000000">
      <w:pPr>
        <w:rPr>
          <w:lang w:eastAsia="zh-CN"/>
        </w:rPr>
      </w:pPr>
      <w:r>
        <w:rPr>
          <w:rFonts w:eastAsia="宋体" w:hint="eastAsia"/>
          <w:lang w:eastAsia="zh-CN"/>
        </w:rPr>
        <w:t>【</w:t>
      </w:r>
      <w:r>
        <w:t>四</w:t>
      </w:r>
      <w:r>
        <w:rPr>
          <w:rFonts w:eastAsia="宋体" w:hint="eastAsia"/>
          <w:lang w:eastAsia="zh-CN"/>
        </w:rPr>
        <w:t>】</w:t>
      </w:r>
      <w:proofErr w:type="spellStart"/>
      <w:r>
        <w:t>此序申明以河南嵩山比嘉慶帝</w:t>
      </w:r>
      <w:proofErr w:type="spellEnd"/>
      <w:r>
        <w:t>。</w:t>
      </w:r>
      <w:r>
        <w:rPr>
          <w:lang w:eastAsia="zh-CN"/>
        </w:rPr>
        <w:t>以下九章，則分叙嘉慶帝功德</w:t>
      </w:r>
    </w:p>
    <w:p w14:paraId="5E801CAC" w14:textId="77777777" w:rsidR="007A29CB" w:rsidRDefault="00000000">
      <w:pPr>
        <w:rPr>
          <w:lang w:eastAsia="zh-CN"/>
        </w:rPr>
      </w:pPr>
      <w:r>
        <w:rPr>
          <w:rFonts w:eastAsia="宋体" w:hint="eastAsia"/>
          <w:lang w:eastAsia="zh-CN"/>
        </w:rPr>
        <w:t>【</w:t>
      </w:r>
      <w:r>
        <w:t>五</w:t>
      </w:r>
      <w:r>
        <w:rPr>
          <w:rFonts w:eastAsia="宋体" w:hint="eastAsia"/>
          <w:lang w:eastAsia="zh-CN"/>
        </w:rPr>
        <w:t>】</w:t>
      </w:r>
      <w:proofErr w:type="spellStart"/>
      <w:r>
        <w:t>緯汁：語出張衡</w:t>
      </w:r>
      <w:proofErr w:type="spellEnd"/>
      <w:r>
        <w:rPr>
          <w:rFonts w:eastAsia="宋体" w:hint="eastAsia"/>
          <w:lang w:eastAsia="zh-CN"/>
        </w:rPr>
        <w:t>《</w:t>
      </w:r>
      <w:proofErr w:type="spellStart"/>
      <w:r>
        <w:t>西京賦</w:t>
      </w:r>
      <w:proofErr w:type="spellEnd"/>
      <w:r>
        <w:rPr>
          <w:rFonts w:eastAsia="宋体" w:hint="eastAsia"/>
          <w:lang w:eastAsia="zh-CN"/>
        </w:rPr>
        <w:t>》</w:t>
      </w:r>
      <w:r>
        <w:t>。</w:t>
      </w:r>
      <w:r>
        <w:rPr>
          <w:lang w:eastAsia="zh-CN"/>
        </w:rPr>
        <w:t>緯，行星。汁，叶也；叶，和也</w:t>
      </w:r>
    </w:p>
    <w:p w14:paraId="73D8E1C0" w14:textId="77777777" w:rsidR="007A29CB" w:rsidRDefault="00000000">
      <w:pPr>
        <w:rPr>
          <w:rFonts w:eastAsia="宋体"/>
          <w:lang w:eastAsia="zh-CN"/>
        </w:rPr>
      </w:pPr>
      <w:r>
        <w:rPr>
          <w:rFonts w:eastAsia="宋体" w:hint="eastAsia"/>
          <w:lang w:eastAsia="zh-CN"/>
        </w:rPr>
        <w:t>【</w:t>
      </w:r>
      <w:r>
        <w:t>六</w:t>
      </w:r>
      <w:r>
        <w:rPr>
          <w:rFonts w:eastAsia="宋体" w:hint="eastAsia"/>
          <w:lang w:eastAsia="zh-CN"/>
        </w:rPr>
        <w:t>】</w:t>
      </w:r>
      <w:proofErr w:type="spellStart"/>
      <w:r>
        <w:t>四表</w:t>
      </w:r>
      <w:proofErr w:type="gramStart"/>
      <w:r>
        <w:t>桄</w:t>
      </w:r>
      <w:proofErr w:type="gramEnd"/>
      <w:r>
        <w:t>被，同</w:t>
      </w:r>
      <w:proofErr w:type="spellEnd"/>
      <w:r>
        <w:rPr>
          <w:rFonts w:eastAsia="宋体" w:hint="eastAsia"/>
          <w:lang w:eastAsia="zh-CN"/>
        </w:rPr>
        <w:t>“</w:t>
      </w:r>
      <w:proofErr w:type="spellStart"/>
      <w:r>
        <w:t>光被四表</w:t>
      </w:r>
      <w:proofErr w:type="spellEnd"/>
      <w:r>
        <w:rPr>
          <w:rFonts w:eastAsia="宋体" w:hint="eastAsia"/>
          <w:lang w:eastAsia="zh-CN"/>
        </w:rPr>
        <w:t>”</w:t>
      </w:r>
      <w:r>
        <w:t>。</w:t>
      </w:r>
      <w:proofErr w:type="spellStart"/>
      <w:r>
        <w:t>語見</w:t>
      </w:r>
      <w:proofErr w:type="spellEnd"/>
      <w:r>
        <w:rPr>
          <w:rFonts w:eastAsia="宋体" w:hint="eastAsia"/>
          <w:lang w:eastAsia="zh-CN"/>
        </w:rPr>
        <w:t>《</w:t>
      </w:r>
      <w:proofErr w:type="spellStart"/>
      <w:r>
        <w:t>尚書</w:t>
      </w:r>
      <w:proofErr w:type="spellEnd"/>
      <w:r>
        <w:rPr>
          <w:rFonts w:eastAsia="宋体" w:hint="eastAsia"/>
          <w:lang w:eastAsia="zh-CN"/>
        </w:rPr>
        <w:t>•</w:t>
      </w:r>
      <w:proofErr w:type="spellStart"/>
      <w:r>
        <w:t>堯典</w:t>
      </w:r>
      <w:proofErr w:type="spellEnd"/>
      <w:r>
        <w:rPr>
          <w:rFonts w:eastAsia="宋体" w:hint="eastAsia"/>
          <w:lang w:eastAsia="zh-CN"/>
        </w:rPr>
        <w:t>》</w:t>
      </w:r>
    </w:p>
    <w:p w14:paraId="625978D6" w14:textId="77777777" w:rsidR="007A29CB" w:rsidRDefault="00000000">
      <w:r>
        <w:rPr>
          <w:rFonts w:eastAsia="宋体" w:hint="eastAsia"/>
          <w:lang w:eastAsia="zh-CN"/>
        </w:rPr>
        <w:t>【</w:t>
      </w:r>
      <w:r>
        <w:t>七</w:t>
      </w:r>
      <w:r>
        <w:rPr>
          <w:rFonts w:eastAsia="宋体" w:hint="eastAsia"/>
          <w:lang w:eastAsia="zh-CN"/>
        </w:rPr>
        <w:t>】</w:t>
      </w:r>
      <w:proofErr w:type="spellStart"/>
      <w:r>
        <w:t>大</w:t>
      </w:r>
      <w:proofErr w:type="gramStart"/>
      <w:r>
        <w:t>憝</w:t>
      </w:r>
      <w:proofErr w:type="gramEnd"/>
      <w:r>
        <w:t>：首惡，大奸。此指和珅</w:t>
      </w:r>
      <w:proofErr w:type="spellEnd"/>
    </w:p>
    <w:p w14:paraId="1D7D8DC6" w14:textId="77777777" w:rsidR="007A29CB" w:rsidRDefault="00000000">
      <w:r>
        <w:rPr>
          <w:rFonts w:eastAsia="宋体" w:hint="eastAsia"/>
          <w:lang w:eastAsia="zh-CN"/>
        </w:rPr>
        <w:t>【</w:t>
      </w:r>
      <w:r>
        <w:t>八</w:t>
      </w:r>
      <w:r>
        <w:rPr>
          <w:rFonts w:eastAsia="宋体" w:hint="eastAsia"/>
          <w:lang w:eastAsia="zh-CN"/>
        </w:rPr>
        <w:t>】</w:t>
      </w:r>
      <w:proofErr w:type="spellStart"/>
      <w:r>
        <w:t>小醜，指當時南北教徒滋事</w:t>
      </w:r>
      <w:proofErr w:type="spellEnd"/>
    </w:p>
    <w:p w14:paraId="74B4AB36" w14:textId="77777777" w:rsidR="007A29CB" w:rsidRDefault="00000000">
      <w:r>
        <w:rPr>
          <w:rFonts w:eastAsia="宋体" w:hint="eastAsia"/>
          <w:lang w:eastAsia="zh-CN"/>
        </w:rPr>
        <w:t>【</w:t>
      </w:r>
      <w:r>
        <w:t>九</w:t>
      </w:r>
      <w:r>
        <w:rPr>
          <w:rFonts w:eastAsia="宋体" w:hint="eastAsia"/>
          <w:lang w:eastAsia="zh-CN"/>
        </w:rPr>
        <w:t>】</w:t>
      </w:r>
      <w:proofErr w:type="spellStart"/>
      <w:r>
        <w:t>初二之集。殆指編輯御製詩文初編二編</w:t>
      </w:r>
      <w:proofErr w:type="spellEnd"/>
    </w:p>
    <w:p w14:paraId="52191EFE" w14:textId="77777777" w:rsidR="007A29CB" w:rsidRDefault="00000000">
      <w:pPr>
        <w:rPr>
          <w:lang w:eastAsia="zh-CN"/>
        </w:rPr>
      </w:pPr>
      <w:r>
        <w:rPr>
          <w:lang w:eastAsia="zh-CN"/>
        </w:rPr>
        <w:t>【第</w:t>
      </w:r>
      <w:r>
        <w:rPr>
          <w:lang w:eastAsia="zh-CN"/>
        </w:rPr>
        <w:t>352</w:t>
      </w:r>
      <w:r>
        <w:rPr>
          <w:lang w:eastAsia="zh-CN"/>
        </w:rPr>
        <w:t>页】</w:t>
      </w:r>
    </w:p>
    <w:p w14:paraId="28C6D12A" w14:textId="77777777" w:rsidR="007A29CB" w:rsidRDefault="00000000">
      <w:pPr>
        <w:rPr>
          <w:lang w:eastAsia="zh-CN"/>
        </w:rPr>
      </w:pPr>
      <w:r>
        <w:rPr>
          <w:lang w:eastAsia="zh-CN"/>
        </w:rPr>
        <w:lastRenderedPageBreak/>
        <w:t>恭和</w:t>
      </w:r>
      <w:r>
        <w:rPr>
          <w:rFonts w:eastAsia="宋体" w:hint="eastAsia"/>
          <w:lang w:eastAsia="zh-CN"/>
        </w:rPr>
        <w:t>《</w:t>
      </w:r>
      <w:r>
        <w:rPr>
          <w:lang w:eastAsia="zh-CN"/>
        </w:rPr>
        <w:t>御製謁明陵八韻</w:t>
      </w:r>
      <w:r>
        <w:rPr>
          <w:rFonts w:eastAsia="宋体" w:hint="eastAsia"/>
          <w:lang w:eastAsia="zh-CN"/>
        </w:rPr>
        <w:t>》</w:t>
      </w:r>
      <w:r>
        <w:rPr>
          <w:lang w:eastAsia="zh-CN"/>
        </w:rPr>
        <w:t>元韻</w:t>
      </w:r>
    </w:p>
    <w:p w14:paraId="6E52F865" w14:textId="77777777" w:rsidR="007A29CB" w:rsidRDefault="00000000">
      <w:proofErr w:type="spellStart"/>
      <w:r>
        <w:t>天兵西下寰區定，億載貽謀顯烈彰。踐阼自爲民託命，封侯能使國忘亡。德高泰岱</w:t>
      </w:r>
      <w:proofErr w:type="spellEnd"/>
    </w:p>
    <w:p w14:paraId="0010271E" w14:textId="77777777" w:rsidR="007A29CB" w:rsidRDefault="00000000">
      <w:proofErr w:type="spellStart"/>
      <w:r>
        <w:t>欽崇峻澤匯滄溟仰浩洋。守護不聞樵子踐，矜全猶卹寢園荒。十三陵築隆情洽，鉅萬金</w:t>
      </w:r>
      <w:proofErr w:type="spellEnd"/>
    </w:p>
    <w:p w14:paraId="06B95716" w14:textId="77777777" w:rsidR="007A29CB" w:rsidRDefault="00000000">
      <w:proofErr w:type="spellStart"/>
      <w:r>
        <w:t>修盛典詳。廣播深仁施酹奠，特昭優禮告穹蒼。周知往事思垂戒，殷鑒前朝凜豫防。稼</w:t>
      </w:r>
      <w:proofErr w:type="spellEnd"/>
    </w:p>
    <w:p w14:paraId="0F4E886A" w14:textId="77777777" w:rsidR="007A29CB" w:rsidRDefault="00000000">
      <w:proofErr w:type="spellStart"/>
      <w:r>
        <w:t>穡艱難追聖緒，青郊先爲勸農桑</w:t>
      </w:r>
      <w:proofErr w:type="spellEnd"/>
    </w:p>
    <w:p w14:paraId="52D40C17" w14:textId="77777777" w:rsidR="007A29CB" w:rsidRDefault="00000000">
      <w:proofErr w:type="spellStart"/>
      <w:r>
        <w:t>恭和</w:t>
      </w:r>
      <w:proofErr w:type="spellEnd"/>
      <w:r>
        <w:rPr>
          <w:rFonts w:eastAsia="宋体" w:hint="eastAsia"/>
          <w:lang w:eastAsia="zh-CN"/>
        </w:rPr>
        <w:t>《</w:t>
      </w:r>
      <w:proofErr w:type="spellStart"/>
      <w:r>
        <w:t>御製出朝陽門啓蹕謁陵敬述</w:t>
      </w:r>
      <w:proofErr w:type="spellEnd"/>
      <w:r>
        <w:rPr>
          <w:rFonts w:eastAsia="宋体" w:hint="eastAsia"/>
          <w:lang w:eastAsia="zh-CN"/>
        </w:rPr>
        <w:t>》</w:t>
      </w:r>
      <w:proofErr w:type="spellStart"/>
      <w:r>
        <w:t>元韻</w:t>
      </w:r>
      <w:proofErr w:type="spellEnd"/>
    </w:p>
    <w:p w14:paraId="2BE09DE0" w14:textId="77777777" w:rsidR="007A29CB" w:rsidRDefault="00000000">
      <w:proofErr w:type="spellStart"/>
      <w:r>
        <w:t>乾隆享祀慶昭明，更望橋山篤聖情。廿八日占鑾肇啓，萬千年賀福來成。志勤纘緒</w:t>
      </w:r>
      <w:proofErr w:type="spellEnd"/>
    </w:p>
    <w:p w14:paraId="631561A1" w14:textId="77777777" w:rsidR="007A29CB" w:rsidRDefault="00000000">
      <w:r>
        <w:t>符</w:t>
      </w:r>
      <w:r>
        <w:rPr>
          <w:rFonts w:eastAsia="宋体" w:hint="eastAsia"/>
          <w:lang w:eastAsia="zh-CN"/>
        </w:rPr>
        <w:t>《</w:t>
      </w:r>
      <w:r>
        <w:t>乾</w:t>
      </w:r>
      <w:r>
        <w:rPr>
          <w:rFonts w:eastAsia="宋体" w:hint="eastAsia"/>
          <w:lang w:eastAsia="zh-CN"/>
        </w:rPr>
        <w:t>》</w:t>
      </w:r>
      <w:proofErr w:type="spellStart"/>
      <w:r>
        <w:t>健，恩</w:t>
      </w:r>
      <w:proofErr w:type="gramStart"/>
      <w:r>
        <w:t>渥蠲</w:t>
      </w:r>
      <w:proofErr w:type="gramEnd"/>
      <w:r>
        <w:t>租協</w:t>
      </w:r>
      <w:proofErr w:type="spellEnd"/>
      <w:r>
        <w:rPr>
          <w:rFonts w:eastAsia="宋体" w:hint="eastAsia"/>
          <w:lang w:eastAsia="zh-CN"/>
        </w:rPr>
        <w:t>《</w:t>
      </w:r>
      <w:r>
        <w:t>泰</w:t>
      </w:r>
      <w:r>
        <w:rPr>
          <w:rFonts w:eastAsia="宋体" w:hint="eastAsia"/>
          <w:lang w:eastAsia="zh-CN"/>
        </w:rPr>
        <w:t>》</w:t>
      </w:r>
      <w:proofErr w:type="spellStart"/>
      <w:proofErr w:type="gramStart"/>
      <w:r>
        <w:t>亨</w:t>
      </w:r>
      <w:proofErr w:type="gramEnd"/>
      <w:r>
        <w:t>。一路春旂輝映處，依依楊柳盡敷榮</w:t>
      </w:r>
      <w:proofErr w:type="spellEnd"/>
    </w:p>
    <w:p w14:paraId="464F53BA" w14:textId="77777777" w:rsidR="007A29CB" w:rsidRDefault="00000000">
      <w:pPr>
        <w:rPr>
          <w:lang w:eastAsia="zh-CN"/>
        </w:rPr>
      </w:pPr>
      <w:r>
        <w:rPr>
          <w:lang w:eastAsia="zh-CN"/>
        </w:rPr>
        <w:t>【第</w:t>
      </w:r>
      <w:r>
        <w:rPr>
          <w:lang w:eastAsia="zh-CN"/>
        </w:rPr>
        <w:t>353</w:t>
      </w:r>
      <w:r>
        <w:rPr>
          <w:lang w:eastAsia="zh-CN"/>
        </w:rPr>
        <w:t>页】</w:t>
      </w:r>
    </w:p>
    <w:p w14:paraId="6C4BD22C" w14:textId="77777777" w:rsidR="007A29CB" w:rsidRDefault="00000000">
      <w:pPr>
        <w:rPr>
          <w:lang w:eastAsia="zh-CN"/>
        </w:rPr>
      </w:pPr>
      <w:r>
        <w:rPr>
          <w:lang w:eastAsia="zh-CN"/>
        </w:rPr>
        <w:t>恭和</w:t>
      </w:r>
      <w:r>
        <w:rPr>
          <w:rFonts w:eastAsia="宋体" w:hint="eastAsia"/>
          <w:lang w:eastAsia="zh-CN"/>
        </w:rPr>
        <w:t>《</w:t>
      </w:r>
      <w:r>
        <w:rPr>
          <w:lang w:eastAsia="zh-CN"/>
        </w:rPr>
        <w:t>御製恭謁裕陵泣述悲懷</w:t>
      </w:r>
      <w:r>
        <w:rPr>
          <w:rFonts w:eastAsia="宋体" w:hint="eastAsia"/>
          <w:lang w:eastAsia="zh-CN"/>
        </w:rPr>
        <w:t>》</w:t>
      </w:r>
      <w:r>
        <w:rPr>
          <w:lang w:eastAsia="zh-CN"/>
        </w:rPr>
        <w:t>元韻</w:t>
      </w:r>
    </w:p>
    <w:p w14:paraId="33CAC664" w14:textId="77777777" w:rsidR="007A29CB" w:rsidRDefault="00000000">
      <w:proofErr w:type="spellStart"/>
      <w:r>
        <w:t>聖人純孝本天成，雨露春濡寤寐縈。紹述一心光久迪，追維六載序頻更。帝瞻松栢</w:t>
      </w:r>
      <w:proofErr w:type="spellEnd"/>
    </w:p>
    <w:p w14:paraId="0529AD18" w14:textId="77777777" w:rsidR="007A29CB" w:rsidRDefault="00000000">
      <w:proofErr w:type="spellStart"/>
      <w:r>
        <w:t>懷深感，神享焄蒿荅至誠。恭仰重華能繼治，靈臺偃伯四方平</w:t>
      </w:r>
      <w:proofErr w:type="spellEnd"/>
    </w:p>
    <w:p w14:paraId="2AE21F20" w14:textId="77777777" w:rsidR="007A29CB" w:rsidRDefault="00000000">
      <w:pPr>
        <w:rPr>
          <w:lang w:eastAsia="zh-CN"/>
        </w:rPr>
      </w:pPr>
      <w:r>
        <w:rPr>
          <w:lang w:eastAsia="zh-CN"/>
        </w:rPr>
        <w:t>恭和</w:t>
      </w:r>
      <w:r>
        <w:rPr>
          <w:rFonts w:eastAsia="宋体" w:hint="eastAsia"/>
          <w:lang w:eastAsia="zh-CN"/>
        </w:rPr>
        <w:t>《</w:t>
      </w:r>
      <w:r>
        <w:rPr>
          <w:lang w:eastAsia="zh-CN"/>
        </w:rPr>
        <w:t>御製桃花寺行宫南窗作</w:t>
      </w:r>
      <w:r>
        <w:rPr>
          <w:rFonts w:eastAsia="宋体" w:hint="eastAsia"/>
          <w:lang w:eastAsia="zh-CN"/>
        </w:rPr>
        <w:t>》</w:t>
      </w:r>
      <w:r>
        <w:rPr>
          <w:lang w:eastAsia="zh-CN"/>
        </w:rPr>
        <w:t>元韻</w:t>
      </w:r>
    </w:p>
    <w:p w14:paraId="3FD0EB50" w14:textId="2BE691EE" w:rsidR="007A29CB" w:rsidRDefault="00000000">
      <w:proofErr w:type="spellStart"/>
      <w:r>
        <w:t>高閣寄松坡，晴峰數點螺。遠煙霏羃䍥，積石聳巍峨。夾道風含柳，</w:t>
      </w:r>
      <w:r w:rsidR="00654614">
        <w:t>沿</w:t>
      </w:r>
      <w:r>
        <w:t>溪露染莎。開</w:t>
      </w:r>
      <w:proofErr w:type="spellEnd"/>
    </w:p>
    <w:p w14:paraId="4CE029FD" w14:textId="77777777" w:rsidR="007A29CB" w:rsidRDefault="00000000">
      <w:proofErr w:type="spellStart"/>
      <w:r>
        <w:t>軒留御覽，麗景入春多</w:t>
      </w:r>
      <w:proofErr w:type="spellEnd"/>
      <w:r>
        <w:t>。</w:t>
      </w:r>
    </w:p>
    <w:p w14:paraId="4EB7A527" w14:textId="77777777" w:rsidR="007A29CB" w:rsidRDefault="00000000">
      <w:pPr>
        <w:rPr>
          <w:lang w:eastAsia="zh-CN"/>
        </w:rPr>
      </w:pPr>
      <w:r>
        <w:rPr>
          <w:lang w:eastAsia="zh-CN"/>
        </w:rPr>
        <w:t>恭和</w:t>
      </w:r>
      <w:r>
        <w:rPr>
          <w:rFonts w:eastAsia="宋体" w:hint="eastAsia"/>
          <w:lang w:eastAsia="zh-CN"/>
        </w:rPr>
        <w:t>《</w:t>
      </w:r>
      <w:r>
        <w:rPr>
          <w:lang w:eastAsia="zh-CN"/>
        </w:rPr>
        <w:t>御製駐蹕静寄山莊延春堂</w:t>
      </w:r>
      <w:r>
        <w:rPr>
          <w:rFonts w:eastAsia="宋体" w:hint="eastAsia"/>
          <w:lang w:eastAsia="zh-CN"/>
        </w:rPr>
        <w:t>》</w:t>
      </w:r>
      <w:r>
        <w:rPr>
          <w:lang w:eastAsia="zh-CN"/>
        </w:rPr>
        <w:t>元韻</w:t>
      </w:r>
    </w:p>
    <w:p w14:paraId="7647A5A0" w14:textId="77777777" w:rsidR="007A29CB" w:rsidRDefault="00000000">
      <w:pPr>
        <w:rPr>
          <w:lang w:eastAsia="zh-CN"/>
        </w:rPr>
      </w:pPr>
      <w:r>
        <w:rPr>
          <w:lang w:eastAsia="zh-CN"/>
        </w:rPr>
        <w:t>羣山東</w:t>
      </w:r>
      <w:proofErr w:type="gramStart"/>
      <w:r>
        <w:rPr>
          <w:lang w:eastAsia="zh-CN"/>
        </w:rPr>
        <w:t>亘勢</w:t>
      </w:r>
      <w:proofErr w:type="gramEnd"/>
      <w:r>
        <w:rPr>
          <w:lang w:eastAsia="zh-CN"/>
        </w:rPr>
        <w:t>連延，春在雕</w:t>
      </w:r>
      <w:proofErr w:type="gramStart"/>
      <w:r>
        <w:rPr>
          <w:lang w:eastAsia="zh-CN"/>
        </w:rPr>
        <w:t>楹</w:t>
      </w:r>
      <w:proofErr w:type="gramEnd"/>
      <w:r>
        <w:rPr>
          <w:lang w:eastAsia="zh-CN"/>
        </w:rPr>
        <w:t>畫檻前。</w:t>
      </w:r>
      <w:proofErr w:type="gramStart"/>
      <w:r>
        <w:rPr>
          <w:lang w:eastAsia="zh-CN"/>
        </w:rPr>
        <w:t>即境自然邀睿</w:t>
      </w:r>
      <w:proofErr w:type="gramEnd"/>
      <w:r>
        <w:rPr>
          <w:lang w:eastAsia="zh-CN"/>
        </w:rPr>
        <w:t>賞，此間何處著塵緣？</w:t>
      </w:r>
      <w:proofErr w:type="gramStart"/>
      <w:r>
        <w:rPr>
          <w:lang w:eastAsia="zh-CN"/>
        </w:rPr>
        <w:t>浄</w:t>
      </w:r>
      <w:proofErr w:type="gramEnd"/>
      <w:r>
        <w:rPr>
          <w:lang w:eastAsia="zh-CN"/>
        </w:rPr>
        <w:t>涵獨樂</w:t>
      </w:r>
    </w:p>
    <w:p w14:paraId="35A9F0DF" w14:textId="77777777" w:rsidR="007A29CB" w:rsidRDefault="00000000">
      <w:proofErr w:type="spellStart"/>
      <w:r>
        <w:t>川中水，青到徐無海上天</w:t>
      </w:r>
      <w:proofErr w:type="spellEnd"/>
    </w:p>
    <w:p w14:paraId="538A7DB1" w14:textId="77777777" w:rsidR="007A29CB" w:rsidRDefault="00000000">
      <w:proofErr w:type="spellStart"/>
      <w:r>
        <w:t>漫説崆峒曾訪道</w:t>
      </w:r>
      <w:proofErr w:type="spellEnd"/>
    </w:p>
    <w:p w14:paraId="0304D19C" w14:textId="77777777" w:rsidR="007A29CB" w:rsidRDefault="00000000">
      <w:proofErr w:type="spellStart"/>
      <w:r>
        <w:t>nMD</w:t>
      </w:r>
      <w:r>
        <w:t>，德超萬古孰齊肩</w:t>
      </w:r>
      <w:proofErr w:type="spellEnd"/>
      <w:r>
        <w:t>？</w:t>
      </w:r>
    </w:p>
    <w:p w14:paraId="6AEA0D22" w14:textId="77777777" w:rsidR="007A29CB" w:rsidRDefault="00000000">
      <w:pPr>
        <w:rPr>
          <w:lang w:eastAsia="zh-CN"/>
        </w:rPr>
      </w:pPr>
      <w:r>
        <w:rPr>
          <w:lang w:eastAsia="zh-CN"/>
        </w:rPr>
        <w:t>【第</w:t>
      </w:r>
      <w:r>
        <w:rPr>
          <w:lang w:eastAsia="zh-CN"/>
        </w:rPr>
        <w:t>354</w:t>
      </w:r>
      <w:r>
        <w:rPr>
          <w:lang w:eastAsia="zh-CN"/>
        </w:rPr>
        <w:t>页】</w:t>
      </w:r>
    </w:p>
    <w:p w14:paraId="3006CBCA" w14:textId="77777777" w:rsidR="007A29CB" w:rsidRDefault="00000000">
      <w:pPr>
        <w:rPr>
          <w:rFonts w:eastAsia="宋体"/>
          <w:lang w:eastAsia="zh-CN"/>
        </w:rPr>
      </w:pPr>
      <w:r>
        <w:rPr>
          <w:rFonts w:eastAsia="宋体" w:hint="eastAsia"/>
          <w:lang w:eastAsia="zh-CN"/>
        </w:rPr>
        <w:t>（</w:t>
      </w:r>
      <w:r>
        <w:rPr>
          <w:lang w:eastAsia="zh-CN"/>
        </w:rPr>
        <w:t>説明</w:t>
      </w:r>
      <w:r>
        <w:rPr>
          <w:rFonts w:eastAsia="宋体" w:hint="eastAsia"/>
          <w:lang w:eastAsia="zh-CN"/>
        </w:rPr>
        <w:t>）</w:t>
      </w:r>
    </w:p>
    <w:p w14:paraId="0FC4C74C" w14:textId="77777777" w:rsidR="007A29CB" w:rsidRDefault="00000000">
      <w:pPr>
        <w:rPr>
          <w:lang w:eastAsia="zh-CN"/>
        </w:rPr>
      </w:pPr>
      <w:r>
        <w:rPr>
          <w:lang w:eastAsia="zh-CN"/>
        </w:rPr>
        <w:t>詩載</w:t>
      </w:r>
      <w:r>
        <w:rPr>
          <w:rFonts w:eastAsia="宋体" w:hint="eastAsia"/>
          <w:lang w:eastAsia="zh-CN"/>
        </w:rPr>
        <w:t>《</w:t>
      </w:r>
      <w:r>
        <w:rPr>
          <w:lang w:eastAsia="zh-CN"/>
        </w:rPr>
        <w:t>王伯申文集補編</w:t>
      </w:r>
      <w:r>
        <w:rPr>
          <w:rFonts w:eastAsia="宋体" w:hint="eastAsia"/>
          <w:lang w:eastAsia="zh-CN"/>
        </w:rPr>
        <w:t>》</w:t>
      </w:r>
      <w:r>
        <w:rPr>
          <w:lang w:eastAsia="zh-CN"/>
        </w:rPr>
        <w:t>卷下。作</w:t>
      </w:r>
      <w:proofErr w:type="gramStart"/>
      <w:r>
        <w:rPr>
          <w:lang w:eastAsia="zh-CN"/>
        </w:rPr>
        <w:t>於</w:t>
      </w:r>
      <w:proofErr w:type="gramEnd"/>
      <w:r>
        <w:rPr>
          <w:lang w:eastAsia="zh-CN"/>
        </w:rPr>
        <w:t>嘉慶十六年辛未秋隨幸木蘭時</w:t>
      </w:r>
    </w:p>
    <w:p w14:paraId="0B1E69F5"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28D38A16" w14:textId="77777777" w:rsidR="007A29CB" w:rsidRDefault="00000000">
      <w:proofErr w:type="spellStart"/>
      <w:r>
        <w:lastRenderedPageBreak/>
        <w:t>c</w:t>
      </w:r>
      <w:r>
        <w:t>一</w:t>
      </w:r>
      <w:proofErr w:type="spellEnd"/>
      <w:proofErr w:type="gramStart"/>
      <w:r>
        <w:rPr>
          <w:rFonts w:eastAsia="宋体" w:hint="eastAsia"/>
          <w:lang w:eastAsia="zh-CN"/>
        </w:rPr>
        <w:t>】</w:t>
      </w:r>
      <w:proofErr w:type="spellStart"/>
      <w:proofErr w:type="gramEnd"/>
      <w:r>
        <w:t>靈台：古縣名。在甘肅省，清代隸涇州。偃伯，指休兵罷戰</w:t>
      </w:r>
      <w:proofErr w:type="spellEnd"/>
    </w:p>
    <w:p w14:paraId="56653CAA" w14:textId="77777777" w:rsidR="007A29CB" w:rsidRDefault="00000000">
      <w:proofErr w:type="spellStart"/>
      <w:r>
        <w:t>A</w:t>
      </w:r>
      <w:r>
        <w:t>二</w:t>
      </w:r>
      <w:proofErr w:type="spellEnd"/>
      <w:proofErr w:type="gramStart"/>
      <w:r>
        <w:rPr>
          <w:rFonts w:eastAsia="宋体" w:hint="eastAsia"/>
          <w:lang w:eastAsia="zh-CN"/>
        </w:rPr>
        <w:t>】</w:t>
      </w:r>
      <w:proofErr w:type="spellStart"/>
      <w:proofErr w:type="gramEnd"/>
      <w:r>
        <w:t>徐無：地名，故址在今河北遵化縣境</w:t>
      </w:r>
      <w:proofErr w:type="spellEnd"/>
    </w:p>
    <w:p w14:paraId="04D53B53" w14:textId="77777777" w:rsidR="007A29CB" w:rsidRDefault="00000000">
      <w:pPr>
        <w:rPr>
          <w:lang w:eastAsia="zh-CN"/>
        </w:rPr>
      </w:pPr>
      <w:r>
        <w:rPr>
          <w:rFonts w:eastAsia="宋体" w:hint="eastAsia"/>
          <w:lang w:eastAsia="zh-CN"/>
        </w:rPr>
        <w:t>【</w:t>
      </w:r>
      <w:r>
        <w:rPr>
          <w:lang w:eastAsia="zh-CN"/>
        </w:rPr>
        <w:t>三</w:t>
      </w:r>
      <w:r>
        <w:rPr>
          <w:rFonts w:eastAsia="宋体" w:hint="eastAsia"/>
          <w:lang w:eastAsia="zh-CN"/>
        </w:rPr>
        <w:t>】</w:t>
      </w:r>
      <w:r>
        <w:rPr>
          <w:lang w:eastAsia="zh-CN"/>
        </w:rPr>
        <w:t>崆峒：山名，在河南臨汝縣西南，</w:t>
      </w:r>
      <w:r>
        <w:rPr>
          <w:rFonts w:eastAsia="宋体" w:hint="eastAsia"/>
          <w:lang w:eastAsia="zh-CN"/>
        </w:rPr>
        <w:t>《</w:t>
      </w:r>
      <w:r>
        <w:rPr>
          <w:lang w:eastAsia="zh-CN"/>
        </w:rPr>
        <w:t>莊子</w:t>
      </w:r>
      <w:r>
        <w:rPr>
          <w:rFonts w:eastAsia="宋体" w:hint="eastAsia"/>
          <w:lang w:eastAsia="zh-CN"/>
        </w:rPr>
        <w:t>•</w:t>
      </w:r>
      <w:r>
        <w:rPr>
          <w:lang w:eastAsia="zh-CN"/>
        </w:rPr>
        <w:t>在宥</w:t>
      </w:r>
      <w:r>
        <w:rPr>
          <w:rFonts w:eastAsia="宋体" w:hint="eastAsia"/>
          <w:lang w:eastAsia="zh-CN"/>
        </w:rPr>
        <w:t>》</w:t>
      </w:r>
      <w:r>
        <w:rPr>
          <w:lang w:eastAsia="zh-CN"/>
        </w:rPr>
        <w:t>所謂黄帝問道</w:t>
      </w:r>
      <w:proofErr w:type="gramStart"/>
      <w:r>
        <w:rPr>
          <w:lang w:eastAsia="zh-CN"/>
        </w:rPr>
        <w:t>於</w:t>
      </w:r>
      <w:proofErr w:type="gramEnd"/>
      <w:r>
        <w:rPr>
          <w:lang w:eastAsia="zh-CN"/>
        </w:rPr>
        <w:t>廣成子之所</w:t>
      </w:r>
    </w:p>
    <w:p w14:paraId="03519268" w14:textId="77777777" w:rsidR="007A29CB" w:rsidRDefault="00000000">
      <w:proofErr w:type="spellStart"/>
      <w:r>
        <w:t>高郵湖西王氏先塋記</w:t>
      </w:r>
      <w:proofErr w:type="spellEnd"/>
    </w:p>
    <w:p w14:paraId="6B6A5C8C" w14:textId="77777777" w:rsidR="007A29CB" w:rsidRDefault="00000000">
      <w:proofErr w:type="spellStart"/>
      <w:r>
        <w:t>昔我先人世居蘇州。自明初遷於高郵七世皆葬城東白塔河側。至高祖宇泰公，始</w:t>
      </w:r>
      <w:proofErr w:type="spellEnd"/>
    </w:p>
    <w:p w14:paraId="6A6D4C9D" w14:textId="77777777" w:rsidR="007A29CB" w:rsidRDefault="00000000">
      <w:proofErr w:type="spellStart"/>
      <w:r>
        <w:t>奉八世、九世祖父母棺葬於湖西而高祖亦葬於其側。自是以後由湖西而天長而六合</w:t>
      </w:r>
      <w:proofErr w:type="spellEnd"/>
    </w:p>
    <w:p w14:paraId="7E210736" w14:textId="77777777" w:rsidR="007A29CB" w:rsidRDefault="00000000">
      <w:proofErr w:type="spellStart"/>
      <w:r>
        <w:t>吉壤散列。引之恐其久而無傳也，乃敬記之，以示子孫，俾得知其所而徧祭焉。曰八世祖</w:t>
      </w:r>
      <w:proofErr w:type="spellEnd"/>
    </w:p>
    <w:p w14:paraId="541E9D33" w14:textId="77777777" w:rsidR="007A29CB" w:rsidRDefault="00000000">
      <w:proofErr w:type="spellStart"/>
      <w:r>
        <w:t>瑞圃公墳，在高郵湖西菱塘橋北曾家莊辰山戌向</w:t>
      </w:r>
      <w:r>
        <w:t>Qlu</w:t>
      </w:r>
      <w:r>
        <w:t>。九世祖文宏公墳同兆</w:t>
      </w:r>
      <w:r>
        <w:t>QD</w:t>
      </w:r>
      <w:r>
        <w:t>，居左。高</w:t>
      </w:r>
      <w:proofErr w:type="spellEnd"/>
    </w:p>
    <w:p w14:paraId="35818DA9" w14:textId="77777777" w:rsidR="007A29CB" w:rsidRDefault="00000000">
      <w:proofErr w:type="spellStart"/>
      <w:r>
        <w:t>祖宇泰公墳同兆居右。曾祖古堂公墳，在天長石梁鎮南瓦屋莊午山子向。祖文肅公墳</w:t>
      </w:r>
      <w:proofErr w:type="spellEnd"/>
    </w:p>
    <w:p w14:paraId="462467F5" w14:textId="77777777" w:rsidR="007A29CB" w:rsidRDefault="00000000">
      <w:proofErr w:type="spellStart"/>
      <w:r>
        <w:t>在天長十八里集南孔家營酉山卯向。考石臞公墳在六合東北鄉東嶽廟鎮南癸山丁向</w:t>
      </w:r>
      <w:proofErr w:type="spellEnd"/>
    </w:p>
    <w:p w14:paraId="7DB4FA7E" w14:textId="77777777" w:rsidR="007A29CB" w:rsidRDefault="00000000">
      <w:pPr>
        <w:rPr>
          <w:lang w:eastAsia="zh-CN"/>
        </w:rPr>
      </w:pPr>
      <w:r>
        <w:rPr>
          <w:lang w:eastAsia="zh-CN"/>
        </w:rPr>
        <w:t>【第</w:t>
      </w:r>
      <w:r>
        <w:rPr>
          <w:lang w:eastAsia="zh-CN"/>
        </w:rPr>
        <w:t>355</w:t>
      </w:r>
      <w:r>
        <w:rPr>
          <w:lang w:eastAsia="zh-CN"/>
        </w:rPr>
        <w:t>页】</w:t>
      </w:r>
    </w:p>
    <w:p w14:paraId="22FAA178" w14:textId="77777777" w:rsidR="007A29CB" w:rsidRDefault="00000000">
      <w:pPr>
        <w:rPr>
          <w:lang w:eastAsia="zh-CN"/>
        </w:rPr>
      </w:pPr>
      <w:proofErr w:type="gramStart"/>
      <w:r>
        <w:rPr>
          <w:lang w:eastAsia="zh-CN"/>
        </w:rPr>
        <w:t>妣</w:t>
      </w:r>
      <w:proofErr w:type="gramEnd"/>
      <w:r>
        <w:rPr>
          <w:lang w:eastAsia="zh-CN"/>
        </w:rPr>
        <w:t>吴夫人墳，在天長</w:t>
      </w:r>
      <w:proofErr w:type="gramStart"/>
      <w:r>
        <w:rPr>
          <w:lang w:eastAsia="zh-CN"/>
        </w:rPr>
        <w:t>汴</w:t>
      </w:r>
      <w:proofErr w:type="gramEnd"/>
      <w:r>
        <w:rPr>
          <w:lang w:eastAsia="zh-CN"/>
        </w:rPr>
        <w:t>子</w:t>
      </w:r>
      <w:proofErr w:type="gramStart"/>
      <w:r>
        <w:rPr>
          <w:lang w:eastAsia="zh-CN"/>
        </w:rPr>
        <w:t>橋</w:t>
      </w:r>
      <w:proofErr w:type="gramEnd"/>
      <w:r>
        <w:rPr>
          <w:lang w:eastAsia="zh-CN"/>
        </w:rPr>
        <w:t>東南彭家菴</w:t>
      </w:r>
      <w:proofErr w:type="gramStart"/>
      <w:r>
        <w:rPr>
          <w:lang w:eastAsia="zh-CN"/>
        </w:rPr>
        <w:t>西乾山巽</w:t>
      </w:r>
      <w:proofErr w:type="gramEnd"/>
      <w:r>
        <w:rPr>
          <w:lang w:eastAsia="zh-CN"/>
        </w:rPr>
        <w:t>向。凡宅</w:t>
      </w:r>
      <w:proofErr w:type="gramStart"/>
      <w:r>
        <w:rPr>
          <w:lang w:eastAsia="zh-CN"/>
        </w:rPr>
        <w:t>兆五</w:t>
      </w:r>
      <w:proofErr w:type="gramEnd"/>
      <w:r>
        <w:rPr>
          <w:lang w:eastAsia="zh-CN"/>
        </w:rPr>
        <w:t>所，各有</w:t>
      </w:r>
      <w:proofErr w:type="gramStart"/>
      <w:r>
        <w:rPr>
          <w:lang w:eastAsia="zh-CN"/>
        </w:rPr>
        <w:t>守冢一人</w:t>
      </w:r>
      <w:proofErr w:type="gramEnd"/>
      <w:r>
        <w:rPr>
          <w:lang w:eastAsia="zh-CN"/>
        </w:rPr>
        <w:t>，墳田一</w:t>
      </w:r>
    </w:p>
    <w:p w14:paraId="04114F71" w14:textId="77777777" w:rsidR="007A29CB" w:rsidRDefault="00000000">
      <w:proofErr w:type="spellStart"/>
      <w:r>
        <w:t>區。嗚呼，我子孫其盡追遠之孝，春秋拜掃，一如今日乎。其聿修厥德，不忝前人，以慰我</w:t>
      </w:r>
      <w:proofErr w:type="spellEnd"/>
    </w:p>
    <w:p w14:paraId="2721432C" w14:textId="77777777" w:rsidR="007A29CB" w:rsidRDefault="00000000">
      <w:proofErr w:type="spellStart"/>
      <w:r>
        <w:t>祖考於九泉之下乎。道光十三年十二月既望，孫引之謹記</w:t>
      </w:r>
      <w:proofErr w:type="spellEnd"/>
      <w:r>
        <w:t>。</w:t>
      </w:r>
    </w:p>
    <w:p w14:paraId="421AAD66" w14:textId="77777777" w:rsidR="007A29CB" w:rsidRDefault="00000000">
      <w:pPr>
        <w:rPr>
          <w:rFonts w:eastAsia="宋体"/>
          <w:lang w:eastAsia="zh-CN"/>
        </w:rPr>
      </w:pPr>
      <w:r>
        <w:rPr>
          <w:rFonts w:eastAsia="宋体" w:hint="eastAsia"/>
          <w:lang w:eastAsia="zh-CN"/>
        </w:rPr>
        <w:t>（</w:t>
      </w:r>
      <w:proofErr w:type="spellStart"/>
      <w:r>
        <w:t>説明</w:t>
      </w:r>
      <w:proofErr w:type="spellEnd"/>
      <w:r>
        <w:rPr>
          <w:rFonts w:eastAsia="宋体" w:hint="eastAsia"/>
          <w:lang w:eastAsia="zh-CN"/>
        </w:rPr>
        <w:t>）</w:t>
      </w:r>
    </w:p>
    <w:p w14:paraId="147B07A9" w14:textId="77777777" w:rsidR="007A29CB" w:rsidRDefault="00000000">
      <w:proofErr w:type="spellStart"/>
      <w:r>
        <w:t>文載</w:t>
      </w:r>
      <w:proofErr w:type="spellEnd"/>
      <w:r>
        <w:rPr>
          <w:rFonts w:eastAsia="宋体" w:hint="eastAsia"/>
          <w:lang w:eastAsia="zh-CN"/>
        </w:rPr>
        <w:t>《</w:t>
      </w:r>
      <w:proofErr w:type="spellStart"/>
      <w:r>
        <w:t>王文簡公文集</w:t>
      </w:r>
      <w:proofErr w:type="spellEnd"/>
      <w:r>
        <w:rPr>
          <w:rFonts w:eastAsia="宋体" w:hint="eastAsia"/>
          <w:lang w:eastAsia="zh-CN"/>
        </w:rPr>
        <w:t>》</w:t>
      </w:r>
      <w:proofErr w:type="spellStart"/>
      <w:r>
        <w:t>卷四。王引之墳在安徽天長縣諭興集之東原</w:t>
      </w:r>
      <w:proofErr w:type="spellEnd"/>
    </w:p>
    <w:p w14:paraId="4EE19D8F"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40665582" w14:textId="77777777" w:rsidR="007A29CB" w:rsidRDefault="00000000">
      <w:r>
        <w:rPr>
          <w:rFonts w:eastAsia="宋体" w:hint="eastAsia"/>
          <w:lang w:eastAsia="zh-CN"/>
        </w:rPr>
        <w:t>【</w:t>
      </w:r>
      <w:r>
        <w:t>一</w:t>
      </w:r>
      <w:r>
        <w:rPr>
          <w:rFonts w:eastAsia="宋体" w:hint="eastAsia"/>
          <w:lang w:eastAsia="zh-CN"/>
        </w:rPr>
        <w:t>】</w:t>
      </w:r>
      <w:proofErr w:type="spellStart"/>
      <w:r>
        <w:t>辰山</w:t>
      </w:r>
      <w:proofErr w:type="gramStart"/>
      <w:r>
        <w:t>戌</w:t>
      </w:r>
      <w:proofErr w:type="gramEnd"/>
      <w:r>
        <w:t>向：記録風水羅盤標示墳墓所在方位之格式，曰某山某向</w:t>
      </w:r>
      <w:proofErr w:type="spellEnd"/>
      <w:proofErr w:type="gramStart"/>
      <w:r>
        <w:t>。</w:t>
      </w:r>
      <w:r>
        <w:rPr>
          <w:rFonts w:eastAsia="宋体" w:hint="eastAsia"/>
          <w:lang w:eastAsia="zh-CN"/>
        </w:rPr>
        <w:t>“</w:t>
      </w:r>
      <w:proofErr w:type="gramEnd"/>
      <w:r>
        <w:t>某</w:t>
      </w:r>
      <w:r>
        <w:rPr>
          <w:rFonts w:eastAsia="宋体" w:hint="eastAsia"/>
          <w:lang w:eastAsia="zh-CN"/>
        </w:rPr>
        <w:t>”</w:t>
      </w:r>
      <w:proofErr w:type="spellStart"/>
      <w:r>
        <w:t>用天干地支字及八卦</w:t>
      </w:r>
      <w:proofErr w:type="spellEnd"/>
    </w:p>
    <w:p w14:paraId="30EB3EE9" w14:textId="77777777" w:rsidR="007A29CB" w:rsidRDefault="00000000">
      <w:proofErr w:type="spellStart"/>
      <w:r>
        <w:t>名表示。辰山，墳山在東偏南二度；戌向，墳朝西北偏南十度方向。其他仿此類推</w:t>
      </w:r>
      <w:proofErr w:type="spellEnd"/>
    </w:p>
    <w:p w14:paraId="4BD92C96" w14:textId="77777777" w:rsidR="007A29CB" w:rsidRDefault="00000000">
      <w:pPr>
        <w:rPr>
          <w:lang w:eastAsia="zh-CN"/>
        </w:rPr>
      </w:pPr>
      <w:r>
        <w:rPr>
          <w:rFonts w:eastAsia="宋体" w:hint="eastAsia"/>
          <w:lang w:eastAsia="zh-CN"/>
        </w:rPr>
        <w:t>【</w:t>
      </w:r>
      <w:r>
        <w:rPr>
          <w:lang w:eastAsia="zh-CN"/>
        </w:rPr>
        <w:t>l</w:t>
      </w:r>
      <w:r>
        <w:rPr>
          <w:lang w:eastAsia="zh-CN"/>
        </w:rPr>
        <w:t>一</w:t>
      </w:r>
      <w:r>
        <w:rPr>
          <w:rFonts w:eastAsia="宋体" w:hint="eastAsia"/>
          <w:lang w:eastAsia="zh-CN"/>
        </w:rPr>
        <w:t>】</w:t>
      </w:r>
      <w:r>
        <w:rPr>
          <w:lang w:eastAsia="zh-CN"/>
        </w:rPr>
        <w:t>兆：墓區。</w:t>
      </w:r>
    </w:p>
    <w:p w14:paraId="65905C51" w14:textId="77777777" w:rsidR="007A29CB" w:rsidRDefault="00000000">
      <w:pPr>
        <w:rPr>
          <w:lang w:eastAsia="zh-CN"/>
        </w:rPr>
      </w:pPr>
      <w:r>
        <w:rPr>
          <w:lang w:eastAsia="zh-CN"/>
        </w:rPr>
        <w:t>鄰初内兄</w:t>
      </w:r>
      <w:proofErr w:type="gramStart"/>
      <w:r>
        <w:rPr>
          <w:lang w:eastAsia="zh-CN"/>
        </w:rPr>
        <w:t>書</w:t>
      </w:r>
      <w:proofErr w:type="gramEnd"/>
      <w:r>
        <w:rPr>
          <w:lang w:eastAsia="zh-CN"/>
        </w:rPr>
        <w:t>屋前海棠一株盛開漫擬二首求教并求賜和</w:t>
      </w:r>
    </w:p>
    <w:p w14:paraId="6E3289DB" w14:textId="77777777" w:rsidR="007A29CB" w:rsidRDefault="00000000">
      <w:proofErr w:type="spellStart"/>
      <w:r>
        <w:t>和風暖日助精神，笑指簷前一樹春。直到夜深花不睡，伴他秉燭夜遊人</w:t>
      </w:r>
      <w:proofErr w:type="spellEnd"/>
    </w:p>
    <w:p w14:paraId="23DF8F1F" w14:textId="77777777" w:rsidR="007A29CB" w:rsidRDefault="00000000">
      <w:pPr>
        <w:rPr>
          <w:lang w:eastAsia="zh-CN"/>
        </w:rPr>
      </w:pPr>
      <w:r>
        <w:rPr>
          <w:lang w:eastAsia="zh-CN"/>
        </w:rPr>
        <w:lastRenderedPageBreak/>
        <w:t>其二</w:t>
      </w:r>
    </w:p>
    <w:p w14:paraId="528255C7" w14:textId="77777777" w:rsidR="007A29CB" w:rsidRDefault="00000000">
      <w:pPr>
        <w:rPr>
          <w:lang w:eastAsia="zh-CN"/>
        </w:rPr>
      </w:pPr>
      <w:r>
        <w:rPr>
          <w:lang w:eastAsia="zh-CN"/>
        </w:rPr>
        <w:t>藥階苔砌識仙曹，無限</w:t>
      </w:r>
      <w:proofErr w:type="gramStart"/>
      <w:r>
        <w:rPr>
          <w:lang w:eastAsia="zh-CN"/>
        </w:rPr>
        <w:t>嬌</w:t>
      </w:r>
      <w:proofErr w:type="gramEnd"/>
      <w:r>
        <w:rPr>
          <w:lang w:eastAsia="zh-CN"/>
        </w:rPr>
        <w:t>红映繡袍。定喜詔</w:t>
      </w:r>
      <w:proofErr w:type="gramStart"/>
      <w:r>
        <w:rPr>
          <w:lang w:eastAsia="zh-CN"/>
        </w:rPr>
        <w:t>書</w:t>
      </w:r>
      <w:proofErr w:type="gramEnd"/>
      <w:r>
        <w:rPr>
          <w:lang w:eastAsia="zh-CN"/>
        </w:rPr>
        <w:t>今日下，</w:t>
      </w:r>
      <w:proofErr w:type="gramStart"/>
      <w:r>
        <w:rPr>
          <w:lang w:eastAsia="zh-CN"/>
        </w:rPr>
        <w:t>曉來</w:t>
      </w:r>
      <w:proofErr w:type="gramEnd"/>
      <w:r>
        <w:rPr>
          <w:lang w:eastAsia="zh-CN"/>
        </w:rPr>
        <w:t>靈鵲</w:t>
      </w:r>
      <w:proofErr w:type="gramStart"/>
      <w:r>
        <w:rPr>
          <w:lang w:eastAsia="zh-CN"/>
        </w:rPr>
        <w:t>一</w:t>
      </w:r>
      <w:proofErr w:type="gramEnd"/>
      <w:r>
        <w:rPr>
          <w:lang w:eastAsia="zh-CN"/>
        </w:rPr>
        <w:t>聲高</w:t>
      </w:r>
    </w:p>
    <w:p w14:paraId="6D219200" w14:textId="77777777" w:rsidR="007A29CB" w:rsidRDefault="00000000">
      <w:pPr>
        <w:rPr>
          <w:lang w:eastAsia="zh-CN"/>
        </w:rPr>
      </w:pPr>
      <w:r>
        <w:rPr>
          <w:lang w:eastAsia="zh-CN"/>
        </w:rPr>
        <w:t>【第</w:t>
      </w:r>
      <w:r>
        <w:rPr>
          <w:lang w:eastAsia="zh-CN"/>
        </w:rPr>
        <w:t>356</w:t>
      </w:r>
      <w:r>
        <w:rPr>
          <w:lang w:eastAsia="zh-CN"/>
        </w:rPr>
        <w:t>页】</w:t>
      </w:r>
    </w:p>
    <w:p w14:paraId="3BEAFA9E" w14:textId="77777777" w:rsidR="007A29CB" w:rsidRDefault="00000000">
      <w:pPr>
        <w:rPr>
          <w:lang w:eastAsia="zh-CN"/>
        </w:rPr>
      </w:pPr>
      <w:r>
        <w:rPr>
          <w:lang w:eastAsia="zh-CN"/>
        </w:rPr>
        <w:t>説明︼</w:t>
      </w:r>
    </w:p>
    <w:p w14:paraId="409D598A" w14:textId="77777777" w:rsidR="007A29CB" w:rsidRDefault="00000000">
      <w:pPr>
        <w:rPr>
          <w:lang w:eastAsia="zh-CN"/>
        </w:rPr>
      </w:pPr>
      <w:r>
        <w:rPr>
          <w:lang w:eastAsia="zh-CN"/>
        </w:rPr>
        <w:t>詩載</w:t>
      </w:r>
      <w:r>
        <w:rPr>
          <w:rFonts w:eastAsia="宋体" w:hint="eastAsia"/>
          <w:lang w:eastAsia="zh-CN"/>
        </w:rPr>
        <w:t>《</w:t>
      </w:r>
      <w:r>
        <w:rPr>
          <w:lang w:eastAsia="zh-CN"/>
        </w:rPr>
        <w:t>王伯申文集補編</w:t>
      </w:r>
      <w:r>
        <w:rPr>
          <w:rFonts w:eastAsia="宋体" w:hint="eastAsia"/>
          <w:lang w:eastAsia="zh-CN"/>
        </w:rPr>
        <w:t>》</w:t>
      </w:r>
      <w:r>
        <w:rPr>
          <w:lang w:eastAsia="zh-CN"/>
        </w:rPr>
        <w:t>卷下。寫作年月未詳</w:t>
      </w:r>
    </w:p>
    <w:p w14:paraId="6F80CA50" w14:textId="77777777" w:rsidR="007A29CB" w:rsidRDefault="00000000">
      <w:pPr>
        <w:rPr>
          <w:lang w:eastAsia="zh-CN"/>
        </w:rPr>
      </w:pPr>
      <w:r>
        <w:rPr>
          <w:lang w:eastAsia="zh-CN"/>
        </w:rPr>
        <w:t>恭和</w:t>
      </w:r>
      <w:r>
        <w:rPr>
          <w:rFonts w:eastAsia="宋体" w:hint="eastAsia"/>
          <w:lang w:eastAsia="zh-CN"/>
        </w:rPr>
        <w:t>《</w:t>
      </w:r>
      <w:r>
        <w:rPr>
          <w:lang w:eastAsia="zh-CN"/>
        </w:rPr>
        <w:t>御製天半舫晚坐</w:t>
      </w:r>
      <w:r>
        <w:rPr>
          <w:rFonts w:eastAsia="宋体" w:hint="eastAsia"/>
          <w:lang w:eastAsia="zh-CN"/>
        </w:rPr>
        <w:t>》</w:t>
      </w:r>
      <w:r>
        <w:rPr>
          <w:lang w:eastAsia="zh-CN"/>
        </w:rPr>
        <w:t>元韻</w:t>
      </w:r>
    </w:p>
    <w:p w14:paraId="3ADE4E55" w14:textId="77777777" w:rsidR="007A29CB" w:rsidRDefault="00000000">
      <w:proofErr w:type="spellStart"/>
      <w:r>
        <w:t>天半聳青山，高樓在此間。仰窺星錯落俯聽澗潺湲。夕照斜明樹，春雲半擁鬟。智</w:t>
      </w:r>
      <w:proofErr w:type="spellEnd"/>
    </w:p>
    <w:p w14:paraId="7D6FE2AD" w14:textId="77777777" w:rsidR="007A29CB" w:rsidRDefault="00000000">
      <w:proofErr w:type="spellStart"/>
      <w:r>
        <w:t>仁情並洽，聖德峻難攀</w:t>
      </w:r>
      <w:proofErr w:type="spellEnd"/>
      <w:r>
        <w:t>。</w:t>
      </w:r>
    </w:p>
    <w:p w14:paraId="4857F1D8" w14:textId="77777777" w:rsidR="007A29CB" w:rsidRDefault="00000000">
      <w:proofErr w:type="spellStart"/>
      <w:r>
        <w:t>恭和</w:t>
      </w:r>
      <w:proofErr w:type="spellEnd"/>
      <w:r>
        <w:rPr>
          <w:rFonts w:eastAsia="宋体" w:hint="eastAsia"/>
          <w:lang w:eastAsia="zh-CN"/>
        </w:rPr>
        <w:t>《</w:t>
      </w:r>
      <w:proofErr w:type="spellStart"/>
      <w:r>
        <w:t>御製坐霄漢有會</w:t>
      </w:r>
      <w:proofErr w:type="spellEnd"/>
      <w:r>
        <w:rPr>
          <w:rFonts w:eastAsia="宋体" w:hint="eastAsia"/>
          <w:lang w:eastAsia="zh-CN"/>
        </w:rPr>
        <w:t>》</w:t>
      </w:r>
      <w:proofErr w:type="spellStart"/>
      <w:r>
        <w:t>元韻</w:t>
      </w:r>
      <w:proofErr w:type="spellEnd"/>
    </w:p>
    <w:p w14:paraId="70E5D3FE" w14:textId="77777777" w:rsidR="007A29CB" w:rsidRDefault="00000000">
      <w:proofErr w:type="spellStart"/>
      <w:r>
        <w:t>岧嶢凌百仞，勝境欣高遷。俯視羣峰列但如牆及肩</w:t>
      </w:r>
      <w:proofErr w:type="spellEnd"/>
      <w:r>
        <w:t>。</w:t>
      </w:r>
      <w:r>
        <w:rPr>
          <w:lang w:eastAsia="zh-CN"/>
        </w:rPr>
        <w:t>咫尺戴星斗，眼底環雲烟。</w:t>
      </w:r>
      <w:r>
        <w:t>松</w:t>
      </w:r>
    </w:p>
    <w:p w14:paraId="3C02A006" w14:textId="77777777" w:rsidR="007A29CB" w:rsidRDefault="00000000">
      <w:proofErr w:type="spellStart"/>
      <w:r>
        <w:t>影散萬壑，溪聲動九淵。薰風時一拂，藹然揮虞絃</w:t>
      </w:r>
      <w:r>
        <w:t>AlJ</w:t>
      </w:r>
      <w:r>
        <w:t>。吟賞意相愜，幾餘睿藻宣</w:t>
      </w:r>
      <w:proofErr w:type="spellEnd"/>
    </w:p>
    <w:p w14:paraId="4BC1DD9F" w14:textId="77777777" w:rsidR="007A29CB" w:rsidRDefault="00000000">
      <w:pPr>
        <w:rPr>
          <w:lang w:eastAsia="zh-CN"/>
        </w:rPr>
      </w:pPr>
      <w:r>
        <w:rPr>
          <w:lang w:eastAsia="zh-CN"/>
        </w:rPr>
        <w:t>【第</w:t>
      </w:r>
      <w:r>
        <w:rPr>
          <w:lang w:eastAsia="zh-CN"/>
        </w:rPr>
        <w:t>357</w:t>
      </w:r>
      <w:r>
        <w:rPr>
          <w:lang w:eastAsia="zh-CN"/>
        </w:rPr>
        <w:t>页】</w:t>
      </w:r>
    </w:p>
    <w:p w14:paraId="675FF5A0" w14:textId="77777777" w:rsidR="007A29CB" w:rsidRDefault="00000000">
      <w:pPr>
        <w:rPr>
          <w:lang w:eastAsia="zh-CN"/>
        </w:rPr>
      </w:pPr>
      <w:r>
        <w:rPr>
          <w:lang w:eastAsia="zh-CN"/>
        </w:rPr>
        <w:t>恭和</w:t>
      </w:r>
      <w:r>
        <w:rPr>
          <w:rFonts w:eastAsia="宋体" w:hint="eastAsia"/>
          <w:lang w:eastAsia="zh-CN"/>
        </w:rPr>
        <w:t>《</w:t>
      </w:r>
      <w:r>
        <w:rPr>
          <w:lang w:eastAsia="zh-CN"/>
        </w:rPr>
        <w:t>御製遊古中盤慧因寺諸景紀勝</w:t>
      </w:r>
      <w:r>
        <w:rPr>
          <w:rFonts w:eastAsia="宋体" w:hint="eastAsia"/>
          <w:lang w:eastAsia="zh-CN"/>
        </w:rPr>
        <w:t>》</w:t>
      </w:r>
      <w:r>
        <w:rPr>
          <w:lang w:eastAsia="zh-CN"/>
        </w:rPr>
        <w:t>元韻</w:t>
      </w:r>
    </w:p>
    <w:p w14:paraId="675EE54C" w14:textId="77777777" w:rsidR="007A29CB" w:rsidRDefault="00000000">
      <w:proofErr w:type="spellStart"/>
      <w:r>
        <w:t>中盤之秀甲三盤，峭壁森森天外削。連峰重疊如波濤，相隨春水歸其壑。老松幻作</w:t>
      </w:r>
      <w:proofErr w:type="spellEnd"/>
    </w:p>
    <w:p w14:paraId="3E8F7D36" w14:textId="77777777" w:rsidR="007A29CB" w:rsidRDefault="00000000">
      <w:pPr>
        <w:rPr>
          <w:lang w:eastAsia="zh-CN"/>
        </w:rPr>
      </w:pPr>
      <w:proofErr w:type="spellStart"/>
      <w:r>
        <w:t>蒼龍騰，絶頂一聲鳴白鶴。風飄鐘磐來何處，飛閣周廊臨翠崿</w:t>
      </w:r>
      <w:proofErr w:type="spellEnd"/>
      <w:r>
        <w:t>。</w:t>
      </w:r>
      <w:r>
        <w:rPr>
          <w:lang w:eastAsia="zh-CN"/>
        </w:rPr>
        <w:t>左窺東海烟濛濛，右眺西</w:t>
      </w:r>
    </w:p>
    <w:p w14:paraId="21C349F9" w14:textId="77777777" w:rsidR="007A29CB" w:rsidRDefault="00000000">
      <w:proofErr w:type="spellStart"/>
      <w:r>
        <w:t>上雲漠漠。奎章勒石燦星辰言，九天仙露毫端著</w:t>
      </w:r>
      <w:proofErr w:type="spellEnd"/>
      <w:r>
        <w:t>。</w:t>
      </w:r>
    </w:p>
    <w:p w14:paraId="5BF9A8A0" w14:textId="77777777" w:rsidR="007A29CB" w:rsidRDefault="00000000">
      <w:proofErr w:type="spellStart"/>
      <w:r>
        <w:t>恭和</w:t>
      </w:r>
      <w:proofErr w:type="spellEnd"/>
      <w:r>
        <w:rPr>
          <w:rFonts w:eastAsia="宋体" w:hint="eastAsia"/>
          <w:lang w:eastAsia="zh-CN"/>
        </w:rPr>
        <w:t>《</w:t>
      </w:r>
      <w:proofErr w:type="spellStart"/>
      <w:r>
        <w:t>御製貯清書屋</w:t>
      </w:r>
      <w:proofErr w:type="spellEnd"/>
      <w:r>
        <w:rPr>
          <w:rFonts w:eastAsia="宋体" w:hint="eastAsia"/>
          <w:lang w:eastAsia="zh-CN"/>
        </w:rPr>
        <w:t>》</w:t>
      </w:r>
      <w:proofErr w:type="spellStart"/>
      <w:r>
        <w:t>元韻</w:t>
      </w:r>
      <w:proofErr w:type="spellEnd"/>
    </w:p>
    <w:p w14:paraId="13C6F3CB" w14:textId="77777777" w:rsidR="007A29CB" w:rsidRDefault="00000000">
      <w:proofErr w:type="spellStart"/>
      <w:r>
        <w:t>青山如屋裏，屋裏山尤奇。雲根鬱巃嵸，左右無不宜。秀色入圖繪五采誰彰施？吐</w:t>
      </w:r>
      <w:proofErr w:type="spellEnd"/>
    </w:p>
    <w:p w14:paraId="52837B47" w14:textId="77777777" w:rsidR="007A29CB" w:rsidRDefault="00000000">
      <w:proofErr w:type="spellStart"/>
      <w:r>
        <w:t>潤作霖雨，</w:t>
      </w:r>
      <w:proofErr w:type="gramStart"/>
      <w:r>
        <w:t>分溜添</w:t>
      </w:r>
      <w:proofErr w:type="gramEnd"/>
      <w:r>
        <w:t>軍持</w:t>
      </w:r>
      <w:proofErr w:type="spellEnd"/>
      <w:proofErr w:type="gramStart"/>
      <w:r>
        <w:rPr>
          <w:rFonts w:eastAsia="宋体" w:hint="eastAsia"/>
          <w:lang w:eastAsia="zh-CN"/>
        </w:rPr>
        <w:t>【</w:t>
      </w:r>
      <w:proofErr w:type="gramEnd"/>
      <w:r>
        <w:t>四。</w:t>
      </w:r>
    </w:p>
    <w:p w14:paraId="191D260A" w14:textId="77777777" w:rsidR="007A29CB" w:rsidRDefault="00000000">
      <w:proofErr w:type="spellStart"/>
      <w:r>
        <w:t>東海生袖中，天巧非人爲。金堤鞏如石，入告方星馳</w:t>
      </w:r>
      <w:proofErr w:type="spellEnd"/>
    </w:p>
    <w:p w14:paraId="0E491FE8" w14:textId="77777777" w:rsidR="007A29CB" w:rsidRDefault="00000000">
      <w:proofErr w:type="spellStart"/>
      <w:r>
        <w:t>恭和</w:t>
      </w:r>
      <w:proofErr w:type="spellEnd"/>
      <w:r>
        <w:rPr>
          <w:rFonts w:eastAsia="宋体" w:hint="eastAsia"/>
          <w:lang w:eastAsia="zh-CN"/>
        </w:rPr>
        <w:t>《</w:t>
      </w:r>
      <w:proofErr w:type="spellStart"/>
      <w:r>
        <w:t>御製喜聞衡工佳信誌慰</w:t>
      </w:r>
      <w:proofErr w:type="spellEnd"/>
      <w:r>
        <w:rPr>
          <w:rFonts w:eastAsia="宋体" w:hint="eastAsia"/>
          <w:lang w:eastAsia="zh-CN"/>
        </w:rPr>
        <w:t>》</w:t>
      </w:r>
      <w:proofErr w:type="spellStart"/>
      <w:r>
        <w:t>元韻</w:t>
      </w:r>
      <w:proofErr w:type="spellEnd"/>
    </w:p>
    <w:p w14:paraId="2659CBB1" w14:textId="77777777" w:rsidR="007A29CB" w:rsidRDefault="00000000">
      <w:proofErr w:type="spellStart"/>
      <w:r>
        <w:t>聖世平成超禹績，河壖三月正釐工</w:t>
      </w:r>
      <w:proofErr w:type="spellEnd"/>
    </w:p>
    <w:p w14:paraId="5DE818EB" w14:textId="77777777" w:rsidR="007A29CB" w:rsidRDefault="00000000">
      <w:proofErr w:type="spellStart"/>
      <w:r>
        <w:t>流廻竹箭金堤合，稼長禾苗玉粒充。應識機</w:t>
      </w:r>
      <w:proofErr w:type="spellEnd"/>
    </w:p>
    <w:p w14:paraId="2C10E47C" w14:textId="77777777" w:rsidR="007A29CB" w:rsidRDefault="00000000">
      <w:pPr>
        <w:rPr>
          <w:lang w:eastAsia="zh-CN"/>
        </w:rPr>
      </w:pPr>
      <w:r>
        <w:rPr>
          <w:lang w:eastAsia="zh-CN"/>
        </w:rPr>
        <w:lastRenderedPageBreak/>
        <w:t>【第</w:t>
      </w:r>
      <w:r>
        <w:rPr>
          <w:lang w:eastAsia="zh-CN"/>
        </w:rPr>
        <w:t>358</w:t>
      </w:r>
      <w:r>
        <w:rPr>
          <w:lang w:eastAsia="zh-CN"/>
        </w:rPr>
        <w:t>页】</w:t>
      </w:r>
    </w:p>
    <w:p w14:paraId="1F1A3F37" w14:textId="77777777" w:rsidR="007A29CB" w:rsidRDefault="00000000">
      <w:pPr>
        <w:rPr>
          <w:lang w:eastAsia="zh-CN"/>
        </w:rPr>
      </w:pPr>
      <w:r>
        <w:rPr>
          <w:lang w:eastAsia="zh-CN"/>
        </w:rPr>
        <w:t>宜</w:t>
      </w:r>
      <w:proofErr w:type="gramStart"/>
      <w:r>
        <w:rPr>
          <w:lang w:eastAsia="zh-CN"/>
        </w:rPr>
        <w:t>遵</w:t>
      </w:r>
      <w:proofErr w:type="gramEnd"/>
      <w:r>
        <w:rPr>
          <w:lang w:eastAsia="zh-CN"/>
        </w:rPr>
        <w:t>訓迪，自</w:t>
      </w:r>
      <w:proofErr w:type="gramStart"/>
      <w:r>
        <w:rPr>
          <w:lang w:eastAsia="zh-CN"/>
        </w:rPr>
        <w:t>承春佑格皇穹</w:t>
      </w:r>
      <w:proofErr w:type="gramEnd"/>
      <w:r>
        <w:rPr>
          <w:lang w:eastAsia="zh-CN"/>
        </w:rPr>
        <w:t>。鑾輿此日臨盤谷，順</w:t>
      </w:r>
      <w:proofErr w:type="gramStart"/>
      <w:r>
        <w:rPr>
          <w:lang w:eastAsia="zh-CN"/>
        </w:rPr>
        <w:t>劾</w:t>
      </w:r>
      <w:proofErr w:type="gramEnd"/>
      <w:r>
        <w:rPr>
          <w:lang w:eastAsia="zh-CN"/>
        </w:rPr>
        <w:t>川靈景運隆</w:t>
      </w:r>
    </w:p>
    <w:p w14:paraId="4CF7F679" w14:textId="77777777" w:rsidR="007A29CB" w:rsidRDefault="00000000">
      <w:pPr>
        <w:rPr>
          <w:rFonts w:eastAsia="宋体"/>
          <w:lang w:eastAsia="zh-CN"/>
        </w:rPr>
      </w:pPr>
      <w:proofErr w:type="spellStart"/>
      <w:r>
        <w:t>説明</w:t>
      </w:r>
      <w:proofErr w:type="spellEnd"/>
      <w:r>
        <w:rPr>
          <w:rFonts w:eastAsia="宋体" w:hint="eastAsia"/>
          <w:lang w:eastAsia="zh-CN"/>
        </w:rPr>
        <w:t>）</w:t>
      </w:r>
    </w:p>
    <w:p w14:paraId="5FB76376" w14:textId="77777777" w:rsidR="007A29CB" w:rsidRDefault="00000000">
      <w:proofErr w:type="spellStart"/>
      <w:r>
        <w:t>和御製詩五首，載</w:t>
      </w:r>
      <w:proofErr w:type="spellEnd"/>
      <w:r>
        <w:rPr>
          <w:rFonts w:eastAsia="宋体" w:hint="eastAsia"/>
          <w:lang w:eastAsia="zh-CN"/>
        </w:rPr>
        <w:t>《</w:t>
      </w:r>
      <w:proofErr w:type="spellStart"/>
      <w:r>
        <w:t>王伯申文集補編</w:t>
      </w:r>
      <w:proofErr w:type="spellEnd"/>
      <w:r>
        <w:rPr>
          <w:rFonts w:eastAsia="宋体" w:hint="eastAsia"/>
          <w:lang w:eastAsia="zh-CN"/>
        </w:rPr>
        <w:t>》</w:t>
      </w:r>
      <w:proofErr w:type="spellStart"/>
      <w:r>
        <w:t>卷下。未詳年月</w:t>
      </w:r>
      <w:proofErr w:type="spellEnd"/>
    </w:p>
    <w:p w14:paraId="196F881A" w14:textId="77777777" w:rsidR="007A29CB" w:rsidRDefault="00000000">
      <w:pPr>
        <w:rPr>
          <w:rFonts w:eastAsia="宋体"/>
          <w:lang w:eastAsia="zh-CN"/>
        </w:rPr>
      </w:pPr>
      <w:r>
        <w:rPr>
          <w:rFonts w:eastAsia="宋体" w:hint="eastAsia"/>
          <w:lang w:eastAsia="zh-CN"/>
        </w:rPr>
        <w:t>（</w:t>
      </w:r>
      <w:proofErr w:type="spellStart"/>
      <w:r>
        <w:t>校注</w:t>
      </w:r>
      <w:proofErr w:type="spellEnd"/>
      <w:r>
        <w:rPr>
          <w:rFonts w:eastAsia="宋体" w:hint="eastAsia"/>
          <w:lang w:eastAsia="zh-CN"/>
        </w:rPr>
        <w:t>）</w:t>
      </w:r>
    </w:p>
    <w:p w14:paraId="66C505F0" w14:textId="77777777" w:rsidR="007A29CB" w:rsidRDefault="00000000">
      <w:r>
        <w:rPr>
          <w:rFonts w:eastAsia="宋体" w:hint="eastAsia"/>
          <w:lang w:eastAsia="zh-CN"/>
        </w:rPr>
        <w:t>【</w:t>
      </w:r>
      <w:r>
        <w:t>一</w:t>
      </w:r>
      <w:r>
        <w:rPr>
          <w:rFonts w:eastAsia="宋体" w:hint="eastAsia"/>
          <w:lang w:eastAsia="zh-CN"/>
        </w:rPr>
        <w:t>】</w:t>
      </w:r>
      <w:proofErr w:type="spellStart"/>
      <w:r>
        <w:t>虞絃：語本</w:t>
      </w:r>
      <w:proofErr w:type="spellEnd"/>
      <w:r>
        <w:rPr>
          <w:rFonts w:eastAsia="宋体" w:hint="eastAsia"/>
          <w:lang w:eastAsia="zh-CN"/>
        </w:rPr>
        <w:t>《</w:t>
      </w:r>
      <w:proofErr w:type="spellStart"/>
      <w:r>
        <w:t>禮記。樂記</w:t>
      </w:r>
      <w:proofErr w:type="spellEnd"/>
      <w:r>
        <w:rPr>
          <w:rFonts w:eastAsia="宋体" w:hint="eastAsia"/>
          <w:lang w:eastAsia="zh-CN"/>
        </w:rPr>
        <w:t>》“</w:t>
      </w:r>
      <w:proofErr w:type="spellStart"/>
      <w:r>
        <w:t>舜作五弦之琴，以歌</w:t>
      </w:r>
      <w:proofErr w:type="spellEnd"/>
      <w:r>
        <w:rPr>
          <w:rFonts w:eastAsia="宋体" w:hint="eastAsia"/>
          <w:lang w:eastAsia="zh-CN"/>
        </w:rPr>
        <w:t>《</w:t>
      </w:r>
      <w:proofErr w:type="spellStart"/>
      <w:r>
        <w:t>南風</w:t>
      </w:r>
      <w:proofErr w:type="spellEnd"/>
      <w:r>
        <w:rPr>
          <w:rFonts w:eastAsia="宋体" w:hint="eastAsia"/>
          <w:lang w:eastAsia="zh-CN"/>
        </w:rPr>
        <w:t>》</w:t>
      </w:r>
      <w:r>
        <w:t>。</w:t>
      </w:r>
      <w:r>
        <w:rPr>
          <w:rFonts w:eastAsia="宋体" w:hint="eastAsia"/>
          <w:lang w:eastAsia="zh-CN"/>
        </w:rPr>
        <w:t>”</w:t>
      </w:r>
      <w:proofErr w:type="spellStart"/>
      <w:proofErr w:type="gramStart"/>
      <w:r>
        <w:t>後</w:t>
      </w:r>
      <w:proofErr w:type="gramEnd"/>
      <w:r>
        <w:t>因以虞絃泛指琴</w:t>
      </w:r>
      <w:proofErr w:type="spellEnd"/>
    </w:p>
    <w:p w14:paraId="2F81C6BE" w14:textId="77777777" w:rsidR="007A29CB" w:rsidRDefault="00000000">
      <w:r>
        <w:rPr>
          <w:rFonts w:eastAsia="宋体" w:hint="eastAsia"/>
          <w:lang w:eastAsia="zh-CN"/>
        </w:rPr>
        <w:t>【</w:t>
      </w:r>
      <w:r>
        <w:t>二</w:t>
      </w:r>
      <w:r>
        <w:rPr>
          <w:rFonts w:eastAsia="宋体" w:hint="eastAsia"/>
          <w:lang w:eastAsia="zh-CN"/>
        </w:rPr>
        <w:t>】</w:t>
      </w:r>
      <w:proofErr w:type="spellStart"/>
      <w:proofErr w:type="gramStart"/>
      <w:r>
        <w:t>睿</w:t>
      </w:r>
      <w:proofErr w:type="gramEnd"/>
      <w:r>
        <w:t>藻：文思聰慧的辭藻。專用於頌揚帝王詩文</w:t>
      </w:r>
      <w:proofErr w:type="spellEnd"/>
    </w:p>
    <w:p w14:paraId="20B238D9" w14:textId="77777777" w:rsidR="007A29CB" w:rsidRDefault="00000000">
      <w:r>
        <w:rPr>
          <w:rFonts w:eastAsia="宋体" w:hint="eastAsia"/>
          <w:lang w:eastAsia="zh-CN"/>
        </w:rPr>
        <w:t>【</w:t>
      </w:r>
      <w:r>
        <w:t>三</w:t>
      </w:r>
      <w:r>
        <w:rPr>
          <w:rFonts w:eastAsia="宋体" w:hint="eastAsia"/>
          <w:lang w:eastAsia="zh-CN"/>
        </w:rPr>
        <w:t>】</w:t>
      </w:r>
      <w:proofErr w:type="spellStart"/>
      <w:proofErr w:type="gramStart"/>
      <w:r>
        <w:t>奎</w:t>
      </w:r>
      <w:proofErr w:type="gramEnd"/>
      <w:r>
        <w:t>章，指帝王手筆</w:t>
      </w:r>
      <w:proofErr w:type="spellEnd"/>
      <w:r>
        <w:t>。</w:t>
      </w:r>
    </w:p>
    <w:p w14:paraId="703B9DCB" w14:textId="77777777" w:rsidR="007A29CB" w:rsidRDefault="00000000">
      <w:pPr>
        <w:rPr>
          <w:lang w:eastAsia="zh-CN"/>
        </w:rPr>
      </w:pPr>
      <w:r>
        <w:rPr>
          <w:rFonts w:eastAsia="宋体" w:hint="eastAsia"/>
          <w:lang w:eastAsia="zh-CN"/>
        </w:rPr>
        <w:t>【</w:t>
      </w:r>
      <w:r>
        <w:t>四</w:t>
      </w:r>
      <w:r>
        <w:rPr>
          <w:rFonts w:eastAsia="宋体" w:hint="eastAsia"/>
          <w:lang w:eastAsia="zh-CN"/>
        </w:rPr>
        <w:t>】</w:t>
      </w:r>
      <w:proofErr w:type="spellStart"/>
      <w:r>
        <w:t>軍持：梵語</w:t>
      </w:r>
      <w:proofErr w:type="spellEnd"/>
      <w:r>
        <w:t>。</w:t>
      </w:r>
      <w:r>
        <w:rPr>
          <w:rFonts w:eastAsia="宋体" w:hint="eastAsia"/>
          <w:lang w:eastAsia="zh-CN"/>
        </w:rPr>
        <w:t>《</w:t>
      </w:r>
      <w:proofErr w:type="spellStart"/>
      <w:r>
        <w:t>大唐西域記</w:t>
      </w:r>
      <w:proofErr w:type="spellEnd"/>
      <w:r>
        <w:rPr>
          <w:rFonts w:eastAsia="宋体" w:hint="eastAsia"/>
          <w:lang w:eastAsia="zh-CN"/>
        </w:rPr>
        <w:t>》</w:t>
      </w:r>
      <w:proofErr w:type="gramStart"/>
      <w:r>
        <w:t>作</w:t>
      </w:r>
      <w:r>
        <w:rPr>
          <w:rFonts w:eastAsia="宋体" w:hint="eastAsia"/>
          <w:lang w:eastAsia="zh-CN"/>
        </w:rPr>
        <w:t>“</w:t>
      </w:r>
      <w:proofErr w:type="spellStart"/>
      <w:proofErr w:type="gramEnd"/>
      <w:r>
        <w:t>捃稚迦</w:t>
      </w:r>
      <w:proofErr w:type="spellEnd"/>
      <w:r>
        <w:rPr>
          <w:rFonts w:eastAsia="宋体" w:hint="eastAsia"/>
          <w:lang w:eastAsia="zh-CN"/>
        </w:rPr>
        <w:t>”</w:t>
      </w:r>
      <w:r>
        <w:t>。</w:t>
      </w:r>
      <w:r>
        <w:rPr>
          <w:lang w:eastAsia="zh-CN"/>
        </w:rPr>
        <w:t>意爲浄瓶或澡罐。僧人遊方時隨身携帶以貯水</w:t>
      </w:r>
    </w:p>
    <w:p w14:paraId="3A216118" w14:textId="77777777" w:rsidR="007A29CB" w:rsidRDefault="00000000">
      <w:r>
        <w:rPr>
          <w:rFonts w:eastAsia="宋体" w:hint="eastAsia"/>
          <w:lang w:eastAsia="zh-CN"/>
        </w:rPr>
        <w:t>【</w:t>
      </w:r>
      <w:r>
        <w:t>五</w:t>
      </w:r>
      <w:r>
        <w:rPr>
          <w:rFonts w:eastAsia="宋体" w:hint="eastAsia"/>
          <w:lang w:eastAsia="zh-CN"/>
        </w:rPr>
        <w:t>】</w:t>
      </w:r>
      <w:proofErr w:type="spellStart"/>
      <w:r>
        <w:t>河</w:t>
      </w:r>
      <w:proofErr w:type="gramStart"/>
      <w:r>
        <w:t>壖</w:t>
      </w:r>
      <w:proofErr w:type="gramEnd"/>
      <w:r>
        <w:t>，此指河堤修築工程。題中</w:t>
      </w:r>
      <w:proofErr w:type="spellEnd"/>
      <w:r>
        <w:rPr>
          <w:rFonts w:eastAsia="宋体" w:hint="eastAsia"/>
          <w:lang w:eastAsia="zh-CN"/>
        </w:rPr>
        <w:t>“</w:t>
      </w:r>
      <w:proofErr w:type="spellStart"/>
      <w:r>
        <w:t>衡工</w:t>
      </w:r>
      <w:proofErr w:type="spellEnd"/>
      <w:r>
        <w:rPr>
          <w:rFonts w:eastAsia="宋体" w:hint="eastAsia"/>
          <w:lang w:eastAsia="zh-CN"/>
        </w:rPr>
        <w:t>”</w:t>
      </w:r>
      <w:proofErr w:type="spellStart"/>
      <w:r>
        <w:t>即衡水工程</w:t>
      </w:r>
      <w:proofErr w:type="spellEnd"/>
    </w:p>
    <w:p w14:paraId="2D96A25F" w14:textId="77777777" w:rsidR="007A29CB" w:rsidRDefault="00000000">
      <w:pPr>
        <w:rPr>
          <w:lang w:eastAsia="zh-CN"/>
        </w:rPr>
      </w:pPr>
      <w:r>
        <w:rPr>
          <w:lang w:eastAsia="zh-CN"/>
        </w:rPr>
        <w:t>【第</w:t>
      </w:r>
      <w:r>
        <w:rPr>
          <w:lang w:eastAsia="zh-CN"/>
        </w:rPr>
        <w:t>359</w:t>
      </w:r>
      <w:r>
        <w:rPr>
          <w:lang w:eastAsia="zh-CN"/>
        </w:rPr>
        <w:t>页】</w:t>
      </w:r>
    </w:p>
    <w:p w14:paraId="06DFE963" w14:textId="77777777" w:rsidR="007A29CB" w:rsidRDefault="00000000">
      <w:pPr>
        <w:rPr>
          <w:lang w:eastAsia="zh-CN"/>
        </w:rPr>
      </w:pPr>
      <w:r>
        <w:rPr>
          <w:lang w:eastAsia="zh-CN"/>
        </w:rPr>
        <w:t>王石耀先生</w:t>
      </w:r>
      <w:proofErr w:type="gramStart"/>
      <w:r>
        <w:rPr>
          <w:lang w:eastAsia="zh-CN"/>
        </w:rPr>
        <w:t>遣文序</w:t>
      </w:r>
      <w:proofErr w:type="gramEnd"/>
    </w:p>
    <w:p w14:paraId="57092A65" w14:textId="77777777" w:rsidR="007A29CB" w:rsidRDefault="00000000">
      <w:pPr>
        <w:rPr>
          <w:lang w:eastAsia="zh-CN"/>
        </w:rPr>
      </w:pPr>
      <w:r>
        <w:rPr>
          <w:lang w:eastAsia="zh-CN"/>
        </w:rPr>
        <w:t>鄕賢</w:t>
      </w:r>
      <w:proofErr w:type="gramStart"/>
      <w:r>
        <w:rPr>
          <w:lang w:eastAsia="zh-CN"/>
        </w:rPr>
        <w:t>石耀王</w:t>
      </w:r>
      <w:proofErr w:type="gramEnd"/>
      <w:r>
        <w:rPr>
          <w:lang w:eastAsia="zh-CN"/>
        </w:rPr>
        <w:t>光生克紹名父</w:t>
      </w:r>
      <w:proofErr w:type="gramStart"/>
      <w:r>
        <w:rPr>
          <w:lang w:eastAsia="zh-CN"/>
        </w:rPr>
        <w:t>復</w:t>
      </w:r>
      <w:proofErr w:type="gramEnd"/>
      <w:r>
        <w:rPr>
          <w:lang w:eastAsia="zh-CN"/>
        </w:rPr>
        <w:t>生名子聲音放学浙學精博</w:t>
      </w:r>
    </w:p>
    <w:p w14:paraId="15AC3DB6" w14:textId="77777777" w:rsidR="007A29CB" w:rsidRDefault="00000000">
      <w:proofErr w:type="spellStart"/>
      <w:r>
        <w:t>流通衣被天下巍然一代儒宗</w:t>
      </w:r>
      <w:proofErr w:type="spellEnd"/>
    </w:p>
    <w:p w14:paraId="0BC81A81" w14:textId="77777777" w:rsidR="007A29CB" w:rsidRDefault="00000000">
      <w:proofErr w:type="spellStart"/>
      <w:r>
        <w:t>獲從次君寬甫浙每言先</w:t>
      </w:r>
      <w:proofErr w:type="spellEnd"/>
    </w:p>
    <w:p w14:paraId="16AD80DC" w14:textId="77777777" w:rsidR="007A29CB" w:rsidRDefault="00000000">
      <w:proofErr w:type="spellStart"/>
      <w:r>
        <w:t>生僦居京邸屏絕人事健戶日手一編探踏索隱觀其會通</w:t>
      </w:r>
      <w:proofErr w:type="spellEnd"/>
    </w:p>
    <w:p w14:paraId="19354207" w14:textId="77777777" w:rsidR="007A29CB" w:rsidRDefault="00000000">
      <w:proofErr w:type="spellStart"/>
      <w:r>
        <w:t>有以語言文字求者雖至交亦不柳應蓋不欲以文人傳並</w:t>
      </w:r>
      <w:proofErr w:type="spellEnd"/>
    </w:p>
    <w:p w14:paraId="2B32D2AC" w14:textId="77777777" w:rsidR="007A29CB" w:rsidRDefault="00000000">
      <w:proofErr w:type="spellStart"/>
      <w:r>
        <w:t>不欲以經師學人傳也今歲六月令曾孫少蘧露坡昆仲搜</w:t>
      </w:r>
      <w:proofErr w:type="spellEnd"/>
    </w:p>
    <w:p w14:paraId="57C8D8F0" w14:textId="77777777" w:rsidR="007A29CB" w:rsidRDefault="00000000">
      <w:proofErr w:type="spellStart"/>
      <w:r>
        <w:t>錄先生遺文一帙以校字見屬</w:t>
      </w:r>
      <w:proofErr w:type="spellEnd"/>
    </w:p>
    <w:p w14:paraId="4F3761D4" w14:textId="77777777" w:rsidR="007A29CB" w:rsidRDefault="00000000">
      <w:proofErr w:type="spellStart"/>
      <w:r>
        <w:t>受而讀之卷首一蠶卽</w:t>
      </w:r>
      <w:proofErr w:type="spellEnd"/>
    </w:p>
    <w:p w14:paraId="1AB0D869" w14:textId="77777777" w:rsidR="007A29CB" w:rsidRDefault="00000000">
      <w:proofErr w:type="spellStart"/>
      <w:r>
        <w:t>容廟初陳期賊事宜疏詳明愷切何異古名臣奏議其詳論</w:t>
      </w:r>
      <w:proofErr w:type="spellEnd"/>
    </w:p>
    <w:p w14:paraId="0D6AF82F" w14:textId="77777777" w:rsidR="007A29CB" w:rsidRDefault="00000000">
      <w:proofErr w:type="spellStart"/>
      <w:r>
        <w:t>直隸山東河道諸說相度機宜準今酌古卽起潘劉而與之</w:t>
      </w:r>
      <w:proofErr w:type="spellEnd"/>
    </w:p>
    <w:p w14:paraId="5BBFD3DA" w14:textId="77777777" w:rsidR="007A29CB" w:rsidRDefault="00000000">
      <w:proofErr w:type="spellStart"/>
      <w:r>
        <w:t>不欲以文麻學者非恐文之掩學也正欲卽文以見學也後</w:t>
      </w:r>
      <w:proofErr w:type="spellEnd"/>
    </w:p>
    <w:p w14:paraId="692F358C" w14:textId="77777777" w:rsidR="007A29CB" w:rsidRDefault="00000000">
      <w:proofErr w:type="spellStart"/>
      <w:r>
        <w:lastRenderedPageBreak/>
        <w:t>之讀是編者卽先生之文以求先生之學更卽先生之學以</w:t>
      </w:r>
      <w:proofErr w:type="spellEnd"/>
    </w:p>
    <w:p w14:paraId="53263684" w14:textId="77777777" w:rsidR="007A29CB" w:rsidRDefault="00000000">
      <w:proofErr w:type="spellStart"/>
      <w:r>
        <w:t>見先生之經清則先生豈僅以文人傳哉又豈僅以經師學</w:t>
      </w:r>
      <w:proofErr w:type="spellEnd"/>
    </w:p>
    <w:p w14:paraId="7C064D0D" w14:textId="77777777" w:rsidR="007A29CB" w:rsidRDefault="00000000">
      <w:proofErr w:type="spellStart"/>
      <w:r>
        <w:t>人傳哉</w:t>
      </w:r>
      <w:proofErr w:type="spellEnd"/>
    </w:p>
    <w:p w14:paraId="18C6E988" w14:textId="77777777" w:rsidR="007A29CB" w:rsidRDefault="00000000">
      <w:proofErr w:type="spellStart"/>
      <w:r>
        <w:t>與光生家世聯世誼申以婚婣景仰前徽追陪來</w:t>
      </w:r>
      <w:proofErr w:type="spellEnd"/>
    </w:p>
    <w:p w14:paraId="21F9B8FC" w14:textId="77777777" w:rsidR="007A29CB" w:rsidRDefault="00000000">
      <w:proofErr w:type="spellStart"/>
      <w:r>
        <w:t>哲附名驥尾滋愧益深最後數葉舊署曰丁亥詩鈔乃先生</w:t>
      </w:r>
      <w:proofErr w:type="spellEnd"/>
    </w:p>
    <w:p w14:paraId="043A6654" w14:textId="77777777" w:rsidR="007A29CB" w:rsidRDefault="00000000">
      <w:proofErr w:type="spellStart"/>
      <w:r>
        <w:t>少作後恐世僅目爲詩人而悔不爲者然郎此已超逸若是</w:t>
      </w:r>
      <w:proofErr w:type="spellEnd"/>
    </w:p>
    <w:p w14:paraId="4F7462A1" w14:textId="77777777" w:rsidR="007A29CB" w:rsidRDefault="00000000">
      <w:pPr>
        <w:rPr>
          <w:lang w:eastAsia="zh-CN"/>
        </w:rPr>
      </w:pPr>
      <w:r>
        <w:rPr>
          <w:lang w:eastAsia="zh-CN"/>
        </w:rPr>
        <w:t>清代學一者一</w:t>
      </w:r>
    </w:p>
    <w:p w14:paraId="3EF8AA95" w14:textId="77777777" w:rsidR="007A29CB" w:rsidRDefault="00000000">
      <w:pPr>
        <w:rPr>
          <w:lang w:eastAsia="zh-CN"/>
        </w:rPr>
      </w:pPr>
      <w:r>
        <w:rPr>
          <w:lang w:eastAsia="zh-CN"/>
        </w:rPr>
        <w:t>生之所以卓越古今者</w:t>
      </w:r>
      <w:proofErr w:type="gramStart"/>
      <w:r>
        <w:rPr>
          <w:lang w:eastAsia="zh-CN"/>
        </w:rPr>
        <w:t>不</w:t>
      </w:r>
      <w:proofErr w:type="gramEnd"/>
      <w:r>
        <w:rPr>
          <w:lang w:eastAsia="zh-CN"/>
        </w:rPr>
        <w:t>于此间想見哉咸豐丙辰季</w:t>
      </w:r>
    </w:p>
    <w:p w14:paraId="64B4E5C7" w14:textId="77777777" w:rsidR="007A29CB" w:rsidRDefault="00000000">
      <w:proofErr w:type="spellStart"/>
      <w:r>
        <w:t>後學夏崑林拜手謹識</w:t>
      </w:r>
      <w:proofErr w:type="spellEnd"/>
    </w:p>
    <w:p w14:paraId="0ADFE05C" w14:textId="77777777" w:rsidR="007A29CB" w:rsidRDefault="00000000">
      <w:proofErr w:type="spellStart"/>
      <w:r>
        <w:t>文集叢重</w:t>
      </w:r>
      <w:proofErr w:type="spellEnd"/>
    </w:p>
    <w:p w14:paraId="49AECD76" w14:textId="77777777" w:rsidR="007A29CB" w:rsidRDefault="00000000">
      <w:pPr>
        <w:rPr>
          <w:lang w:eastAsia="zh-CN"/>
        </w:rPr>
      </w:pPr>
      <w:proofErr w:type="gramStart"/>
      <w:r>
        <w:rPr>
          <w:lang w:eastAsia="zh-CN"/>
        </w:rPr>
        <w:t>鑫</w:t>
      </w:r>
      <w:proofErr w:type="gramEnd"/>
      <w:r>
        <w:rPr>
          <w:lang w:eastAsia="zh-CN"/>
        </w:rPr>
        <w:t>先生道文編次序</w:t>
      </w:r>
    </w:p>
    <w:p w14:paraId="520D0FDE" w14:textId="77777777" w:rsidR="007A29CB" w:rsidRDefault="00000000">
      <w:pPr>
        <w:rPr>
          <w:lang w:eastAsia="zh-CN"/>
        </w:rPr>
      </w:pPr>
      <w:r>
        <w:rPr>
          <w:lang w:eastAsia="zh-CN"/>
        </w:rPr>
        <w:t>奥图嘉慶十七年</w:t>
      </w:r>
      <w:proofErr w:type="gramStart"/>
      <w:r>
        <w:rPr>
          <w:lang w:eastAsia="zh-CN"/>
        </w:rPr>
        <w:t>壬电冬金增段若膺</w:t>
      </w:r>
      <w:proofErr w:type="gramEnd"/>
      <w:r>
        <w:rPr>
          <w:lang w:eastAsia="zh-CN"/>
        </w:rPr>
        <w:t>先生令校說交注十</w:t>
      </w:r>
    </w:p>
    <w:p w14:paraId="5A2695FB" w14:textId="77777777" w:rsidR="007A29CB" w:rsidRDefault="00000000">
      <w:proofErr w:type="spellStart"/>
      <w:r>
        <w:t>五卷館宿枝園展留而受業於門段先生曰余之治說文也</w:t>
      </w:r>
      <w:proofErr w:type="spellEnd"/>
    </w:p>
    <w:p w14:paraId="1554B253" w14:textId="77777777" w:rsidR="007A29CB" w:rsidRDefault="00000000">
      <w:proofErr w:type="spellStart"/>
      <w:r>
        <w:t>以字攷經以經攷字大指本餐郡戴氏高郵王石臞先生源</w:t>
      </w:r>
      <w:proofErr w:type="spellEnd"/>
    </w:p>
    <w:p w14:paraId="6D49E275" w14:textId="77777777" w:rsidR="007A29CB" w:rsidRDefault="00000000">
      <w:proofErr w:type="spellStart"/>
      <w:r>
        <w:t>彳一宗自三</w:t>
      </w:r>
      <w:proofErr w:type="spellEnd"/>
    </w:p>
    <w:p w14:paraId="46818735" w14:textId="77777777" w:rsidR="007A29CB" w:rsidRDefault="00000000">
      <w:proofErr w:type="spellStart"/>
      <w:r>
        <w:t>錄先生遺文一帙以校字見屬</w:t>
      </w:r>
      <w:proofErr w:type="spellEnd"/>
    </w:p>
    <w:p w14:paraId="722CDAE3" w14:textId="77777777" w:rsidR="007A29CB" w:rsidRDefault="00000000">
      <w:proofErr w:type="spellStart"/>
      <w:r>
        <w:t>受而讀之卷首一篇卽</w:t>
      </w:r>
      <w:proofErr w:type="spellEnd"/>
    </w:p>
    <w:p w14:paraId="3DD6201D" w14:textId="77777777" w:rsidR="007A29CB" w:rsidRDefault="00000000">
      <w:proofErr w:type="spellStart"/>
      <w:r>
        <w:t>容廟初陳勦賊事宜疏詳明愷切何異古名臣奏識其詳論</w:t>
      </w:r>
      <w:proofErr w:type="spellEnd"/>
    </w:p>
    <w:p w14:paraId="5A9AD6DE" w14:textId="77777777" w:rsidR="007A29CB" w:rsidRDefault="00000000">
      <w:proofErr w:type="spellStart"/>
      <w:r>
        <w:t>直隸山東河道諸說相度機宜準今酌古卽起潘劉而典之</w:t>
      </w:r>
      <w:proofErr w:type="spellEnd"/>
    </w:p>
    <w:p w14:paraId="0131F6CB" w14:textId="77777777" w:rsidR="007A29CB" w:rsidRDefault="00000000">
      <w:proofErr w:type="spellStart"/>
      <w:r>
        <w:t>論定恐亦不過如是此先生經濟之大者也其他與友人書</w:t>
      </w:r>
      <w:proofErr w:type="spellEnd"/>
    </w:p>
    <w:p w14:paraId="74D56BB0" w14:textId="77777777" w:rsidR="007A29CB" w:rsidRDefault="00000000">
      <w:pPr>
        <w:rPr>
          <w:lang w:eastAsia="zh-CN"/>
        </w:rPr>
      </w:pPr>
      <w:r>
        <w:rPr>
          <w:lang w:eastAsia="zh-CN"/>
        </w:rPr>
        <w:t>叙諸篇積之厚而取之精卽一字</w:t>
      </w:r>
      <w:proofErr w:type="gramStart"/>
      <w:r>
        <w:rPr>
          <w:lang w:eastAsia="zh-CN"/>
        </w:rPr>
        <w:t>一</w:t>
      </w:r>
      <w:proofErr w:type="gramEnd"/>
      <w:r>
        <w:rPr>
          <w:lang w:eastAsia="zh-CN"/>
        </w:rPr>
        <w:t>義亦皆本其所學以見</w:t>
      </w:r>
    </w:p>
    <w:p w14:paraId="3A9123A5" w14:textId="77777777" w:rsidR="007A29CB" w:rsidRDefault="00000000">
      <w:proofErr w:type="spellStart"/>
      <w:r>
        <w:t>之于文乃知其不欲以文傳者非不爲文也不苟爲文也其</w:t>
      </w:r>
      <w:proofErr w:type="spellEnd"/>
    </w:p>
    <w:sectPr w:rsidR="007A29C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1A81D" w14:textId="77777777" w:rsidR="00BF4DDE" w:rsidRDefault="00BF4DDE">
      <w:pPr>
        <w:spacing w:line="240" w:lineRule="auto"/>
      </w:pPr>
      <w:r>
        <w:separator/>
      </w:r>
    </w:p>
  </w:endnote>
  <w:endnote w:type="continuationSeparator" w:id="0">
    <w:p w14:paraId="793E2C91" w14:textId="77777777" w:rsidR="00BF4DDE" w:rsidRDefault="00BF4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BE50A" w14:textId="77777777" w:rsidR="00BF4DDE" w:rsidRDefault="00BF4DDE">
      <w:pPr>
        <w:spacing w:after="0"/>
      </w:pPr>
      <w:r>
        <w:separator/>
      </w:r>
    </w:p>
  </w:footnote>
  <w:footnote w:type="continuationSeparator" w:id="0">
    <w:p w14:paraId="27024CA2" w14:textId="77777777" w:rsidR="00BF4DDE" w:rsidRDefault="00BF4D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51856865">
    <w:abstractNumId w:val="1"/>
  </w:num>
  <w:num w:numId="2" w16cid:durableId="157381629">
    <w:abstractNumId w:val="4"/>
  </w:num>
  <w:num w:numId="3" w16cid:durableId="254899295">
    <w:abstractNumId w:val="5"/>
  </w:num>
  <w:num w:numId="4" w16cid:durableId="2080204514">
    <w:abstractNumId w:val="2"/>
  </w:num>
  <w:num w:numId="5" w16cid:durableId="1547520685">
    <w:abstractNumId w:val="0"/>
  </w:num>
  <w:num w:numId="6" w16cid:durableId="690882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614"/>
    <w:rsid w:val="007A29CB"/>
    <w:rsid w:val="008D6CD2"/>
    <w:rsid w:val="00AA1D8D"/>
    <w:rsid w:val="00B47730"/>
    <w:rsid w:val="00BE7EAD"/>
    <w:rsid w:val="00BF4DDE"/>
    <w:rsid w:val="00C8088C"/>
    <w:rsid w:val="00CB0664"/>
    <w:rsid w:val="00D47FC4"/>
    <w:rsid w:val="00DC5248"/>
    <w:rsid w:val="00ED5060"/>
    <w:rsid w:val="00FC693F"/>
    <w:rsid w:val="47D4282F"/>
    <w:rsid w:val="62364F90"/>
    <w:rsid w:val="79F91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D87D2E"/>
  <w14:defaultImageDpi w14:val="300"/>
  <w15:docId w15:val="{03D4C1D9-1852-4346-8B5A-307E9ED1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268</Pages>
  <Words>24602</Words>
  <Characters>140233</Characters>
  <Application>Microsoft Office Word</Application>
  <DocSecurity>0</DocSecurity>
  <Lines>1168</Lines>
  <Paragraphs>329</Paragraphs>
  <ScaleCrop>false</ScaleCrop>
  <Company/>
  <LinksUpToDate>false</LinksUpToDate>
  <CharactersWithSpaces>164506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华建光</cp:lastModifiedBy>
  <cp:revision>2</cp:revision>
  <dcterms:created xsi:type="dcterms:W3CDTF">2013-12-23T23:15:00Z</dcterms:created>
  <dcterms:modified xsi:type="dcterms:W3CDTF">2026-02-03T10:27:00Z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4C07A3A0430E443DB62A6536272DDC3D_12</vt:lpwstr>
  </property>
</Properties>
</file>